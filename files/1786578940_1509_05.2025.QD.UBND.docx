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47" w:type="dxa"/>
        <w:tblInd w:w="108" w:type="dxa"/>
        <w:tblLook w:val="04A0" w:firstRow="1" w:lastRow="0" w:firstColumn="1" w:lastColumn="0" w:noHBand="0" w:noVBand="1"/>
      </w:tblPr>
      <w:tblGrid>
        <w:gridCol w:w="3294"/>
        <w:gridCol w:w="5953"/>
      </w:tblGrid>
      <w:tr w:rsidR="00CE7249" w:rsidRPr="00E35332" w14:paraId="2A02095D" w14:textId="77777777" w:rsidTr="007F10FB">
        <w:trPr>
          <w:trHeight w:val="789"/>
        </w:trPr>
        <w:tc>
          <w:tcPr>
            <w:tcW w:w="3294" w:type="dxa"/>
            <w:shd w:val="clear" w:color="auto" w:fill="auto"/>
          </w:tcPr>
          <w:p w14:paraId="13F00A9E" w14:textId="77777777" w:rsidR="00307166" w:rsidRPr="00E35332" w:rsidRDefault="00012C70" w:rsidP="00E35332">
            <w:pPr>
              <w:pStyle w:val="Heading11"/>
              <w:keepNext/>
              <w:keepLines/>
              <w:shd w:val="clear" w:color="auto" w:fill="auto"/>
              <w:spacing w:after="120" w:line="240" w:lineRule="auto"/>
              <w:rPr>
                <w:rStyle w:val="Heading10"/>
                <w:rFonts w:ascii="Arial" w:hAnsi="Arial" w:cs="Arial"/>
                <w:b/>
                <w:bCs/>
                <w:sz w:val="20"/>
                <w:szCs w:val="20"/>
                <w:lang w:val="en-US"/>
              </w:rPr>
            </w:pPr>
            <w:r w:rsidRPr="00E35332">
              <w:rPr>
                <w:rStyle w:val="Heading10"/>
                <w:rFonts w:ascii="Arial" w:hAnsi="Arial" w:cs="Arial"/>
                <w:b/>
                <w:bCs/>
                <w:sz w:val="20"/>
                <w:szCs w:val="20"/>
              </w:rPr>
              <w:t>ỦY BAN</w:t>
            </w:r>
            <w:r w:rsidR="00307166" w:rsidRPr="00E35332">
              <w:rPr>
                <w:rStyle w:val="Heading10"/>
                <w:rFonts w:ascii="Arial" w:hAnsi="Arial" w:cs="Arial"/>
                <w:b/>
                <w:bCs/>
                <w:sz w:val="20"/>
                <w:szCs w:val="20"/>
              </w:rPr>
              <w:t xml:space="preserve"> NHÂN DÂN</w:t>
            </w:r>
            <w:r w:rsidR="00307166" w:rsidRPr="00E35332">
              <w:rPr>
                <w:rStyle w:val="Heading10"/>
                <w:rFonts w:ascii="Arial" w:hAnsi="Arial" w:cs="Arial"/>
                <w:b/>
                <w:bCs/>
                <w:sz w:val="20"/>
                <w:szCs w:val="20"/>
              </w:rPr>
              <w:br/>
            </w:r>
            <w:r w:rsidR="00DB5628" w:rsidRPr="00E35332">
              <w:rPr>
                <w:rStyle w:val="Heading10"/>
                <w:rFonts w:ascii="Arial" w:hAnsi="Arial" w:cs="Arial"/>
                <w:b/>
                <w:bCs/>
                <w:sz w:val="20"/>
                <w:szCs w:val="20"/>
              </w:rPr>
              <w:t>THÀNH PHỐ HUẾ</w:t>
            </w:r>
          </w:p>
          <w:p w14:paraId="7AD407F7" w14:textId="7700E30B" w:rsidR="00307166" w:rsidRPr="00E35332" w:rsidRDefault="00C23A45" w:rsidP="00C23A45">
            <w:pPr>
              <w:pStyle w:val="Heading11"/>
              <w:keepNext/>
              <w:keepLines/>
              <w:shd w:val="clear" w:color="auto" w:fill="auto"/>
              <w:spacing w:after="120" w:line="240" w:lineRule="auto"/>
              <w:rPr>
                <w:rStyle w:val="BodyTextChar1"/>
                <w:rFonts w:ascii="Arial" w:hAnsi="Arial" w:cs="Arial"/>
                <w:b w:val="0"/>
                <w:sz w:val="20"/>
                <w:szCs w:val="20"/>
                <w:lang w:eastAsia="en-US"/>
              </w:rPr>
            </w:pPr>
            <w:r>
              <w:rPr>
                <w:rStyle w:val="BodyTextChar1"/>
                <w:rFonts w:ascii="Arial" w:hAnsi="Arial" w:cs="Arial"/>
                <w:b w:val="0"/>
                <w:sz w:val="20"/>
                <w:szCs w:val="20"/>
                <w:lang w:eastAsia="en-US"/>
              </w:rPr>
              <w:t>______________</w:t>
            </w:r>
          </w:p>
          <w:p w14:paraId="33429441" w14:textId="77777777" w:rsidR="00307166" w:rsidRPr="00E35332" w:rsidRDefault="00307166" w:rsidP="00E35332">
            <w:pPr>
              <w:pStyle w:val="BodyText"/>
              <w:shd w:val="clear" w:color="auto" w:fill="auto"/>
              <w:spacing w:after="120" w:line="240" w:lineRule="auto"/>
              <w:ind w:firstLine="0"/>
              <w:jc w:val="center"/>
              <w:rPr>
                <w:rStyle w:val="BodyTextChar1"/>
                <w:rFonts w:ascii="Arial" w:hAnsi="Arial" w:cs="Arial"/>
                <w:sz w:val="20"/>
                <w:szCs w:val="20"/>
              </w:rPr>
            </w:pPr>
            <w:r w:rsidRPr="00E35332">
              <w:rPr>
                <w:rStyle w:val="BodyTextChar1"/>
                <w:rFonts w:ascii="Arial" w:hAnsi="Arial" w:cs="Arial"/>
                <w:sz w:val="20"/>
                <w:szCs w:val="20"/>
              </w:rPr>
              <w:t>Số:</w:t>
            </w:r>
            <w:r w:rsidR="0092510F" w:rsidRPr="00E35332">
              <w:rPr>
                <w:rStyle w:val="BodyTextChar1"/>
                <w:rFonts w:ascii="Arial" w:hAnsi="Arial" w:cs="Arial"/>
                <w:sz w:val="20"/>
                <w:szCs w:val="20"/>
                <w:lang w:val="en-US"/>
              </w:rPr>
              <w:t xml:space="preserve"> 05</w:t>
            </w:r>
            <w:r w:rsidRPr="00E35332">
              <w:rPr>
                <w:rStyle w:val="BodyTextChar1"/>
                <w:rFonts w:ascii="Arial" w:hAnsi="Arial" w:cs="Arial"/>
                <w:sz w:val="20"/>
                <w:szCs w:val="20"/>
              </w:rPr>
              <w:t>/</w:t>
            </w:r>
            <w:r w:rsidR="00152CDA" w:rsidRPr="00E35332">
              <w:rPr>
                <w:rStyle w:val="BodyTextChar1"/>
                <w:rFonts w:ascii="Arial" w:hAnsi="Arial" w:cs="Arial"/>
                <w:sz w:val="20"/>
                <w:szCs w:val="20"/>
                <w:lang w:val="en-US"/>
              </w:rPr>
              <w:t>202</w:t>
            </w:r>
            <w:r w:rsidR="00DB5628" w:rsidRPr="00E35332">
              <w:rPr>
                <w:rStyle w:val="BodyTextChar1"/>
                <w:rFonts w:ascii="Arial" w:hAnsi="Arial" w:cs="Arial"/>
                <w:sz w:val="20"/>
                <w:szCs w:val="20"/>
                <w:lang w:val="en-US"/>
              </w:rPr>
              <w:t>5</w:t>
            </w:r>
            <w:r w:rsidRPr="00E35332">
              <w:rPr>
                <w:rStyle w:val="BodyTextChar1"/>
                <w:rFonts w:ascii="Arial" w:hAnsi="Arial" w:cs="Arial"/>
                <w:sz w:val="20"/>
                <w:szCs w:val="20"/>
              </w:rPr>
              <w:t>/QĐ-UBND</w:t>
            </w:r>
          </w:p>
        </w:tc>
        <w:tc>
          <w:tcPr>
            <w:tcW w:w="5953" w:type="dxa"/>
            <w:shd w:val="clear" w:color="auto" w:fill="auto"/>
          </w:tcPr>
          <w:p w14:paraId="1C3E4F77" w14:textId="77777777" w:rsidR="00307166" w:rsidRPr="00E35332" w:rsidRDefault="00307166" w:rsidP="00E35332">
            <w:pPr>
              <w:pStyle w:val="BodyText"/>
              <w:shd w:val="clear" w:color="auto" w:fill="auto"/>
              <w:spacing w:after="120" w:line="240" w:lineRule="auto"/>
              <w:ind w:firstLine="0"/>
              <w:jc w:val="center"/>
              <w:rPr>
                <w:rStyle w:val="BodyTextChar1"/>
                <w:rFonts w:ascii="Arial" w:hAnsi="Arial" w:cs="Arial"/>
                <w:b/>
                <w:bCs/>
                <w:sz w:val="20"/>
                <w:szCs w:val="20"/>
              </w:rPr>
            </w:pPr>
            <w:r w:rsidRPr="00E35332">
              <w:rPr>
                <w:rStyle w:val="BodyTextChar1"/>
                <w:rFonts w:ascii="Arial" w:hAnsi="Arial" w:cs="Arial"/>
                <w:b/>
                <w:bCs/>
                <w:sz w:val="20"/>
                <w:szCs w:val="20"/>
              </w:rPr>
              <w:t>C</w:t>
            </w:r>
            <w:r w:rsidR="00AC3FA3" w:rsidRPr="00E35332">
              <w:rPr>
                <w:rStyle w:val="BodyTextChar1"/>
                <w:rFonts w:ascii="Arial" w:hAnsi="Arial" w:cs="Arial"/>
                <w:b/>
                <w:bCs/>
                <w:sz w:val="20"/>
                <w:szCs w:val="20"/>
              </w:rPr>
              <w:t>ỘNG H</w:t>
            </w:r>
            <w:r w:rsidR="00AC3FA3" w:rsidRPr="00E35332">
              <w:rPr>
                <w:rStyle w:val="BodyTextChar1"/>
                <w:rFonts w:ascii="Arial" w:hAnsi="Arial" w:cs="Arial"/>
                <w:b/>
                <w:bCs/>
                <w:sz w:val="20"/>
                <w:szCs w:val="20"/>
                <w:lang w:val="en-US"/>
              </w:rPr>
              <w:t>ÒA</w:t>
            </w:r>
            <w:r w:rsidRPr="00E35332">
              <w:rPr>
                <w:rStyle w:val="BodyTextChar1"/>
                <w:rFonts w:ascii="Arial" w:hAnsi="Arial" w:cs="Arial"/>
                <w:b/>
                <w:bCs/>
                <w:sz w:val="20"/>
                <w:szCs w:val="20"/>
              </w:rPr>
              <w:t xml:space="preserve"> XÃ HỘI CHỦ NGHĨA VIỆT NAM</w:t>
            </w:r>
          </w:p>
          <w:p w14:paraId="1D7B5782" w14:textId="77777777" w:rsidR="00307166" w:rsidRPr="00E35332" w:rsidRDefault="00307166" w:rsidP="00E35332">
            <w:pPr>
              <w:pStyle w:val="BodyText"/>
              <w:shd w:val="clear" w:color="auto" w:fill="auto"/>
              <w:spacing w:after="120" w:line="240" w:lineRule="auto"/>
              <w:ind w:firstLine="0"/>
              <w:jc w:val="center"/>
              <w:rPr>
                <w:rStyle w:val="BodyTextChar1"/>
                <w:rFonts w:ascii="Arial" w:hAnsi="Arial" w:cs="Arial"/>
                <w:b/>
                <w:bCs/>
                <w:sz w:val="20"/>
                <w:szCs w:val="20"/>
              </w:rPr>
            </w:pPr>
            <w:r w:rsidRPr="00E35332">
              <w:rPr>
                <w:rStyle w:val="BodyTextChar1"/>
                <w:rFonts w:ascii="Arial" w:hAnsi="Arial" w:cs="Arial"/>
                <w:b/>
                <w:bCs/>
                <w:sz w:val="20"/>
                <w:szCs w:val="20"/>
              </w:rPr>
              <w:t>Độc lập - Tự do - Hạnh phúc</w:t>
            </w:r>
          </w:p>
          <w:p w14:paraId="1FD8D073" w14:textId="7F14E959" w:rsidR="00307166" w:rsidRPr="00E35332" w:rsidRDefault="00C23A45" w:rsidP="00E35332">
            <w:pPr>
              <w:pStyle w:val="BodyText"/>
              <w:shd w:val="clear" w:color="auto" w:fill="auto"/>
              <w:spacing w:after="120" w:line="240" w:lineRule="auto"/>
              <w:ind w:firstLine="0"/>
              <w:jc w:val="center"/>
              <w:rPr>
                <w:rStyle w:val="BodyTextChar1"/>
                <w:rFonts w:ascii="Arial" w:hAnsi="Arial" w:cs="Arial"/>
                <w:bCs/>
                <w:sz w:val="20"/>
                <w:szCs w:val="20"/>
                <w:lang w:val="en-US"/>
              </w:rPr>
            </w:pPr>
            <w:r>
              <w:rPr>
                <w:rStyle w:val="BodyTextChar1"/>
                <w:rFonts w:ascii="Arial" w:hAnsi="Arial" w:cs="Arial"/>
                <w:bCs/>
                <w:sz w:val="20"/>
                <w:szCs w:val="20"/>
                <w:lang w:val="en-US"/>
              </w:rPr>
              <w:t>________________________</w:t>
            </w:r>
          </w:p>
          <w:p w14:paraId="5BC1846C" w14:textId="77777777" w:rsidR="00307166" w:rsidRPr="00E35332" w:rsidRDefault="00307166" w:rsidP="00E35332">
            <w:pPr>
              <w:pStyle w:val="BodyText"/>
              <w:shd w:val="clear" w:color="auto" w:fill="auto"/>
              <w:spacing w:after="120" w:line="240" w:lineRule="auto"/>
              <w:ind w:firstLine="0"/>
              <w:jc w:val="center"/>
              <w:rPr>
                <w:rStyle w:val="BodyTextChar1"/>
                <w:rFonts w:ascii="Arial" w:hAnsi="Arial" w:cs="Arial"/>
                <w:bCs/>
                <w:sz w:val="20"/>
                <w:szCs w:val="20"/>
                <w:lang w:val="en-US"/>
              </w:rPr>
            </w:pPr>
            <w:r w:rsidRPr="00E35332">
              <w:rPr>
                <w:rStyle w:val="BodyTextChar1"/>
                <w:rFonts w:ascii="Arial" w:hAnsi="Arial" w:cs="Arial"/>
                <w:i/>
                <w:iCs/>
                <w:sz w:val="20"/>
                <w:szCs w:val="20"/>
              </w:rPr>
              <w:t xml:space="preserve"> Huế, ngày</w:t>
            </w:r>
            <w:r w:rsidR="0092510F" w:rsidRPr="00E35332">
              <w:rPr>
                <w:rStyle w:val="BodyTextChar1"/>
                <w:rFonts w:ascii="Arial" w:hAnsi="Arial" w:cs="Arial"/>
                <w:i/>
                <w:iCs/>
                <w:sz w:val="20"/>
                <w:szCs w:val="20"/>
                <w:lang w:val="en-US"/>
              </w:rPr>
              <w:t xml:space="preserve"> 2</w:t>
            </w:r>
            <w:r w:rsidR="000F2E2C" w:rsidRPr="00E35332">
              <w:rPr>
                <w:rStyle w:val="BodyTextChar1"/>
                <w:rFonts w:ascii="Arial" w:hAnsi="Arial" w:cs="Arial"/>
                <w:i/>
                <w:iCs/>
                <w:sz w:val="20"/>
                <w:szCs w:val="20"/>
                <w:lang w:val="en-US"/>
              </w:rPr>
              <w:t>4</w:t>
            </w:r>
            <w:r w:rsidR="0092510F" w:rsidRPr="00E35332">
              <w:rPr>
                <w:rStyle w:val="BodyTextChar1"/>
                <w:rFonts w:ascii="Arial" w:hAnsi="Arial" w:cs="Arial"/>
                <w:i/>
                <w:iCs/>
                <w:sz w:val="20"/>
                <w:szCs w:val="20"/>
                <w:lang w:val="en-US"/>
              </w:rPr>
              <w:t xml:space="preserve"> </w:t>
            </w:r>
            <w:r w:rsidRPr="00E35332">
              <w:rPr>
                <w:rStyle w:val="BodyTextChar1"/>
                <w:rFonts w:ascii="Arial" w:hAnsi="Arial" w:cs="Arial"/>
                <w:i/>
                <w:iCs/>
                <w:sz w:val="20"/>
                <w:szCs w:val="20"/>
              </w:rPr>
              <w:t xml:space="preserve">tháng </w:t>
            </w:r>
            <w:r w:rsidR="00DB5628" w:rsidRPr="00E35332">
              <w:rPr>
                <w:rStyle w:val="BodyTextChar1"/>
                <w:rFonts w:ascii="Arial" w:hAnsi="Arial" w:cs="Arial"/>
                <w:i/>
                <w:iCs/>
                <w:sz w:val="20"/>
                <w:szCs w:val="20"/>
                <w:lang w:val="en-US"/>
              </w:rPr>
              <w:t>01</w:t>
            </w:r>
            <w:r w:rsidRPr="00E35332">
              <w:rPr>
                <w:rStyle w:val="BodyTextChar1"/>
                <w:rFonts w:ascii="Arial" w:hAnsi="Arial" w:cs="Arial"/>
                <w:i/>
                <w:iCs/>
                <w:sz w:val="20"/>
                <w:szCs w:val="20"/>
              </w:rPr>
              <w:t xml:space="preserve"> năm 20</w:t>
            </w:r>
            <w:r w:rsidR="00152CDA" w:rsidRPr="00E35332">
              <w:rPr>
                <w:rStyle w:val="BodyTextChar1"/>
                <w:rFonts w:ascii="Arial" w:hAnsi="Arial" w:cs="Arial"/>
                <w:i/>
                <w:iCs/>
                <w:sz w:val="20"/>
                <w:szCs w:val="20"/>
                <w:lang w:val="en-US"/>
              </w:rPr>
              <w:t>2</w:t>
            </w:r>
            <w:r w:rsidR="00DB5628" w:rsidRPr="00E35332">
              <w:rPr>
                <w:rStyle w:val="BodyTextChar1"/>
                <w:rFonts w:ascii="Arial" w:hAnsi="Arial" w:cs="Arial"/>
                <w:i/>
                <w:iCs/>
                <w:sz w:val="20"/>
                <w:szCs w:val="20"/>
                <w:lang w:val="en-US"/>
              </w:rPr>
              <w:t>5</w:t>
            </w:r>
          </w:p>
        </w:tc>
      </w:tr>
    </w:tbl>
    <w:p w14:paraId="2B2DFE5E" w14:textId="77777777" w:rsidR="00307166" w:rsidRPr="00E35332" w:rsidRDefault="00307166" w:rsidP="00E35332">
      <w:pPr>
        <w:pStyle w:val="BodyText"/>
        <w:shd w:val="clear" w:color="auto" w:fill="auto"/>
        <w:spacing w:after="120" w:line="240" w:lineRule="auto"/>
        <w:ind w:firstLine="0"/>
        <w:rPr>
          <w:rStyle w:val="BodyTextChar1"/>
          <w:rFonts w:ascii="Arial" w:hAnsi="Arial" w:cs="Arial"/>
          <w:b/>
          <w:bCs/>
          <w:sz w:val="20"/>
          <w:szCs w:val="20"/>
          <w:lang w:val="en-US"/>
        </w:rPr>
      </w:pPr>
    </w:p>
    <w:p w14:paraId="1E841DDD" w14:textId="77777777" w:rsidR="00D06BD1" w:rsidRPr="00E35332" w:rsidRDefault="00D06BD1" w:rsidP="00E35332">
      <w:pPr>
        <w:pStyle w:val="BodyText"/>
        <w:shd w:val="clear" w:color="auto" w:fill="auto"/>
        <w:spacing w:after="120" w:line="240" w:lineRule="auto"/>
        <w:ind w:firstLine="0"/>
        <w:jc w:val="center"/>
        <w:rPr>
          <w:rStyle w:val="BodyTextChar1"/>
          <w:rFonts w:ascii="Arial" w:hAnsi="Arial" w:cs="Arial"/>
          <w:b/>
          <w:bCs/>
          <w:sz w:val="20"/>
          <w:szCs w:val="20"/>
        </w:rPr>
      </w:pPr>
    </w:p>
    <w:p w14:paraId="4D7A6639" w14:textId="77777777" w:rsidR="00D06725" w:rsidRPr="00E35332" w:rsidRDefault="00D06725" w:rsidP="00E35332">
      <w:pPr>
        <w:pStyle w:val="BodyText"/>
        <w:shd w:val="clear" w:color="auto" w:fill="auto"/>
        <w:spacing w:after="120" w:line="240" w:lineRule="auto"/>
        <w:ind w:firstLine="0"/>
        <w:jc w:val="center"/>
        <w:rPr>
          <w:rFonts w:ascii="Arial" w:hAnsi="Arial" w:cs="Arial"/>
          <w:sz w:val="20"/>
          <w:szCs w:val="20"/>
        </w:rPr>
      </w:pPr>
      <w:r w:rsidRPr="00E35332">
        <w:rPr>
          <w:rStyle w:val="BodyTextChar1"/>
          <w:rFonts w:ascii="Arial" w:hAnsi="Arial" w:cs="Arial"/>
          <w:b/>
          <w:bCs/>
          <w:sz w:val="20"/>
          <w:szCs w:val="20"/>
        </w:rPr>
        <w:t>QUYẾT ĐỊNH</w:t>
      </w:r>
    </w:p>
    <w:p w14:paraId="6BB088B9" w14:textId="77777777" w:rsidR="00DB5628" w:rsidRPr="00E35332" w:rsidRDefault="00DB5628" w:rsidP="00E35332">
      <w:pPr>
        <w:pStyle w:val="BodyText"/>
        <w:spacing w:after="120" w:line="240" w:lineRule="auto"/>
        <w:ind w:firstLine="0"/>
        <w:jc w:val="center"/>
        <w:rPr>
          <w:rStyle w:val="BodyTextChar1"/>
          <w:rFonts w:ascii="Arial" w:hAnsi="Arial" w:cs="Arial"/>
          <w:b/>
          <w:bCs/>
          <w:sz w:val="20"/>
          <w:szCs w:val="20"/>
          <w:lang w:val="en-US"/>
        </w:rPr>
      </w:pPr>
      <w:r w:rsidRPr="00E35332">
        <w:rPr>
          <w:rStyle w:val="BodyTextChar1"/>
          <w:rFonts w:ascii="Arial" w:hAnsi="Arial" w:cs="Arial"/>
          <w:b/>
          <w:bCs/>
          <w:sz w:val="20"/>
          <w:szCs w:val="20"/>
        </w:rPr>
        <w:t>Sửa đổi, bổ sung điểm a, b khoản 3 Điều 5</w:t>
      </w:r>
      <w:r w:rsidR="003C3392" w:rsidRPr="00E35332">
        <w:rPr>
          <w:rStyle w:val="BodyTextChar1"/>
          <w:rFonts w:ascii="Arial" w:hAnsi="Arial" w:cs="Arial"/>
          <w:b/>
          <w:bCs/>
          <w:sz w:val="20"/>
          <w:szCs w:val="20"/>
          <w:lang w:val="en-US"/>
        </w:rPr>
        <w:t xml:space="preserve"> của</w:t>
      </w:r>
    </w:p>
    <w:p w14:paraId="6E7A1040" w14:textId="77777777" w:rsidR="00DB5628" w:rsidRPr="00E35332" w:rsidRDefault="00DB5628" w:rsidP="00E35332">
      <w:pPr>
        <w:pStyle w:val="BodyText"/>
        <w:spacing w:after="120" w:line="240" w:lineRule="auto"/>
        <w:ind w:firstLine="0"/>
        <w:jc w:val="center"/>
        <w:rPr>
          <w:rStyle w:val="BodyTextChar1"/>
          <w:rFonts w:ascii="Arial" w:hAnsi="Arial" w:cs="Arial"/>
          <w:b/>
          <w:bCs/>
          <w:sz w:val="20"/>
          <w:szCs w:val="20"/>
        </w:rPr>
      </w:pPr>
      <w:r w:rsidRPr="00E35332">
        <w:rPr>
          <w:rStyle w:val="BodyTextChar1"/>
          <w:rFonts w:ascii="Arial" w:hAnsi="Arial" w:cs="Arial"/>
          <w:b/>
          <w:bCs/>
          <w:sz w:val="20"/>
          <w:szCs w:val="20"/>
        </w:rPr>
        <w:t xml:space="preserve"> Quy định thực hiện hoạt động</w:t>
      </w:r>
      <w:r w:rsidRPr="00E35332">
        <w:rPr>
          <w:rStyle w:val="BodyTextChar1"/>
          <w:rFonts w:ascii="Arial" w:hAnsi="Arial" w:cs="Arial"/>
          <w:b/>
          <w:bCs/>
          <w:sz w:val="20"/>
          <w:szCs w:val="20"/>
          <w:lang w:val="en-US"/>
        </w:rPr>
        <w:t xml:space="preserve"> </w:t>
      </w:r>
      <w:r w:rsidRPr="00E35332">
        <w:rPr>
          <w:rStyle w:val="BodyTextChar1"/>
          <w:rFonts w:ascii="Arial" w:hAnsi="Arial" w:cs="Arial"/>
          <w:b/>
          <w:bCs/>
          <w:sz w:val="20"/>
          <w:szCs w:val="20"/>
        </w:rPr>
        <w:t xml:space="preserve">tuyên truyền nhiệm vụ chính trị </w:t>
      </w:r>
    </w:p>
    <w:p w14:paraId="5BCE4895" w14:textId="77777777" w:rsidR="00DB5628" w:rsidRPr="00E35332" w:rsidRDefault="00DB5628" w:rsidP="00E35332">
      <w:pPr>
        <w:pStyle w:val="BodyText"/>
        <w:spacing w:after="120" w:line="240" w:lineRule="auto"/>
        <w:ind w:firstLine="0"/>
        <w:jc w:val="center"/>
        <w:rPr>
          <w:rStyle w:val="BodyTextChar1"/>
          <w:rFonts w:ascii="Arial" w:hAnsi="Arial" w:cs="Arial"/>
          <w:b/>
          <w:bCs/>
          <w:sz w:val="20"/>
          <w:szCs w:val="20"/>
        </w:rPr>
      </w:pPr>
      <w:r w:rsidRPr="00E35332">
        <w:rPr>
          <w:rStyle w:val="BodyTextChar1"/>
          <w:rFonts w:ascii="Arial" w:hAnsi="Arial" w:cs="Arial"/>
          <w:b/>
          <w:bCs/>
          <w:sz w:val="20"/>
          <w:szCs w:val="20"/>
        </w:rPr>
        <w:t>trên địa bàn tỉnh ban hành kèm theo Quyết</w:t>
      </w:r>
      <w:r w:rsidRPr="00E35332">
        <w:rPr>
          <w:rStyle w:val="BodyTextChar1"/>
          <w:rFonts w:ascii="Arial" w:hAnsi="Arial" w:cs="Arial"/>
          <w:b/>
          <w:bCs/>
          <w:sz w:val="20"/>
          <w:szCs w:val="20"/>
          <w:lang w:val="en-US"/>
        </w:rPr>
        <w:t xml:space="preserve"> </w:t>
      </w:r>
      <w:r w:rsidRPr="00E35332">
        <w:rPr>
          <w:rStyle w:val="BodyTextChar1"/>
          <w:rFonts w:ascii="Arial" w:hAnsi="Arial" w:cs="Arial"/>
          <w:b/>
          <w:bCs/>
          <w:sz w:val="20"/>
          <w:szCs w:val="20"/>
        </w:rPr>
        <w:t xml:space="preserve">định số 47/2020/QĐ-UBND </w:t>
      </w:r>
    </w:p>
    <w:p w14:paraId="13C3542C" w14:textId="77777777" w:rsidR="00C26951" w:rsidRPr="00E35332" w:rsidRDefault="00DB5628" w:rsidP="00E35332">
      <w:pPr>
        <w:pStyle w:val="BodyText"/>
        <w:spacing w:after="120" w:line="240" w:lineRule="auto"/>
        <w:ind w:firstLine="0"/>
        <w:jc w:val="center"/>
        <w:rPr>
          <w:rStyle w:val="BodyTextChar1"/>
          <w:rFonts w:ascii="Arial" w:hAnsi="Arial" w:cs="Arial"/>
          <w:b/>
          <w:bCs/>
          <w:sz w:val="20"/>
          <w:szCs w:val="20"/>
        </w:rPr>
      </w:pPr>
      <w:r w:rsidRPr="00E35332">
        <w:rPr>
          <w:rStyle w:val="BodyTextChar1"/>
          <w:rFonts w:ascii="Arial" w:hAnsi="Arial" w:cs="Arial"/>
          <w:b/>
          <w:bCs/>
          <w:sz w:val="20"/>
          <w:szCs w:val="20"/>
        </w:rPr>
        <w:t>ngày 25 tháng 8 năm 2020 của Ủy ban nhân dân</w:t>
      </w:r>
      <w:r w:rsidRPr="00E35332">
        <w:rPr>
          <w:rStyle w:val="BodyTextChar1"/>
          <w:rFonts w:ascii="Arial" w:hAnsi="Arial" w:cs="Arial"/>
          <w:b/>
          <w:bCs/>
          <w:sz w:val="20"/>
          <w:szCs w:val="20"/>
          <w:lang w:val="en-US"/>
        </w:rPr>
        <w:t xml:space="preserve"> </w:t>
      </w:r>
      <w:r w:rsidRPr="00E35332">
        <w:rPr>
          <w:rStyle w:val="BodyTextChar1"/>
          <w:rFonts w:ascii="Arial" w:hAnsi="Arial" w:cs="Arial"/>
          <w:b/>
          <w:bCs/>
          <w:sz w:val="20"/>
          <w:szCs w:val="20"/>
        </w:rPr>
        <w:t>tỉnh Thừa Thiên Huế</w:t>
      </w:r>
      <w:r w:rsidR="00EE34A1" w:rsidRPr="00E35332">
        <w:rPr>
          <w:rStyle w:val="BodyTextChar1"/>
          <w:rFonts w:ascii="Arial" w:hAnsi="Arial" w:cs="Arial"/>
          <w:b/>
          <w:bCs/>
          <w:sz w:val="20"/>
          <w:szCs w:val="20"/>
        </w:rPr>
        <w:t xml:space="preserve"> </w:t>
      </w:r>
    </w:p>
    <w:p w14:paraId="4780DFDF" w14:textId="47BFA771" w:rsidR="00152CDA" w:rsidRPr="00C23A45" w:rsidRDefault="00C23A45" w:rsidP="00E35332">
      <w:pPr>
        <w:pStyle w:val="BodyText"/>
        <w:shd w:val="clear" w:color="auto" w:fill="auto"/>
        <w:spacing w:after="120" w:line="240" w:lineRule="auto"/>
        <w:ind w:firstLine="0"/>
        <w:jc w:val="center"/>
        <w:rPr>
          <w:rStyle w:val="BodyTextChar1"/>
          <w:rFonts w:ascii="Arial" w:hAnsi="Arial" w:cs="Arial"/>
          <w:sz w:val="20"/>
          <w:szCs w:val="20"/>
        </w:rPr>
      </w:pPr>
      <w:r w:rsidRPr="00C23A45">
        <w:rPr>
          <w:rStyle w:val="BodyTextChar1"/>
          <w:rFonts w:ascii="Arial" w:hAnsi="Arial" w:cs="Arial"/>
          <w:sz w:val="20"/>
          <w:szCs w:val="20"/>
        </w:rPr>
        <w:t>______________________</w:t>
      </w:r>
    </w:p>
    <w:p w14:paraId="36193738" w14:textId="6048FD68" w:rsidR="00307166" w:rsidRPr="00E35332" w:rsidRDefault="00012C70" w:rsidP="00E35332">
      <w:pPr>
        <w:pStyle w:val="BodyText"/>
        <w:shd w:val="clear" w:color="auto" w:fill="auto"/>
        <w:spacing w:after="120" w:line="240" w:lineRule="auto"/>
        <w:ind w:firstLine="0"/>
        <w:jc w:val="center"/>
        <w:rPr>
          <w:rStyle w:val="BodyTextChar1"/>
          <w:rFonts w:ascii="Arial" w:hAnsi="Arial" w:cs="Arial"/>
          <w:b/>
          <w:bCs/>
          <w:sz w:val="20"/>
          <w:szCs w:val="20"/>
          <w:lang w:val="en-US"/>
        </w:rPr>
      </w:pPr>
      <w:r w:rsidRPr="00E35332">
        <w:rPr>
          <w:rStyle w:val="BodyTextChar1"/>
          <w:rFonts w:ascii="Arial" w:hAnsi="Arial" w:cs="Arial"/>
          <w:b/>
          <w:bCs/>
          <w:sz w:val="20"/>
          <w:szCs w:val="20"/>
        </w:rPr>
        <w:t>ỦY BAN</w:t>
      </w:r>
      <w:r w:rsidR="00D06725" w:rsidRPr="00E35332">
        <w:rPr>
          <w:rStyle w:val="BodyTextChar1"/>
          <w:rFonts w:ascii="Arial" w:hAnsi="Arial" w:cs="Arial"/>
          <w:b/>
          <w:bCs/>
          <w:sz w:val="20"/>
          <w:szCs w:val="20"/>
        </w:rPr>
        <w:t xml:space="preserve"> NHÂN DÂN </w:t>
      </w:r>
      <w:r w:rsidR="00DB5628" w:rsidRPr="00E35332">
        <w:rPr>
          <w:rStyle w:val="BodyTextChar1"/>
          <w:rFonts w:ascii="Arial" w:hAnsi="Arial" w:cs="Arial"/>
          <w:b/>
          <w:bCs/>
          <w:sz w:val="20"/>
          <w:szCs w:val="20"/>
          <w:lang w:val="en-US"/>
        </w:rPr>
        <w:t>THÀNH PHỐ</w:t>
      </w:r>
      <w:r w:rsidR="00D06725" w:rsidRPr="00E35332">
        <w:rPr>
          <w:rStyle w:val="BodyTextChar1"/>
          <w:rFonts w:ascii="Arial" w:hAnsi="Arial" w:cs="Arial"/>
          <w:b/>
          <w:bCs/>
          <w:sz w:val="20"/>
          <w:szCs w:val="20"/>
        </w:rPr>
        <w:t xml:space="preserve"> HUẾ</w:t>
      </w:r>
    </w:p>
    <w:p w14:paraId="00682495" w14:textId="77777777" w:rsidR="00D153FF" w:rsidRPr="00E35332" w:rsidRDefault="00D153FF" w:rsidP="00E35332">
      <w:pPr>
        <w:spacing w:after="120"/>
        <w:jc w:val="both"/>
        <w:rPr>
          <w:rFonts w:ascii="Arial" w:hAnsi="Arial" w:cs="Arial"/>
          <w:i/>
          <w:color w:val="auto"/>
          <w:sz w:val="20"/>
          <w:szCs w:val="20"/>
        </w:rPr>
      </w:pPr>
      <w:r w:rsidRPr="00E35332">
        <w:rPr>
          <w:rFonts w:ascii="Arial" w:hAnsi="Arial" w:cs="Arial"/>
          <w:i/>
          <w:color w:val="auto"/>
          <w:sz w:val="20"/>
          <w:szCs w:val="20"/>
        </w:rPr>
        <w:t>Căn cứ Luật Tổ chức chính quyền địa phương ngày 19 tháng 6 năm 2015;</w:t>
      </w:r>
    </w:p>
    <w:p w14:paraId="36501550" w14:textId="77777777" w:rsidR="00A16566" w:rsidRPr="00E35332" w:rsidRDefault="00D153FF" w:rsidP="00E35332">
      <w:pPr>
        <w:spacing w:after="120"/>
        <w:jc w:val="both"/>
        <w:rPr>
          <w:rFonts w:ascii="Arial" w:hAnsi="Arial" w:cs="Arial"/>
          <w:i/>
          <w:color w:val="auto"/>
          <w:sz w:val="20"/>
          <w:szCs w:val="20"/>
          <w:lang w:val="en-US"/>
        </w:rPr>
      </w:pPr>
      <w:r w:rsidRPr="00E35332">
        <w:rPr>
          <w:rFonts w:ascii="Arial" w:hAnsi="Arial" w:cs="Arial"/>
          <w:i/>
          <w:color w:val="auto"/>
          <w:sz w:val="20"/>
          <w:szCs w:val="20"/>
        </w:rPr>
        <w:t>Căn cứ Luật Sửa đổi, bổ sung một số điều của Luật Tổ chức Chính phủ và Luật Tổ chức chính quyền địa phương ngày 22 tháng 11 năm 2019;</w:t>
      </w:r>
    </w:p>
    <w:p w14:paraId="394E65D9" w14:textId="77777777" w:rsidR="00313A92" w:rsidRPr="00E35332" w:rsidRDefault="00313A92" w:rsidP="00E35332">
      <w:pPr>
        <w:spacing w:after="120"/>
        <w:jc w:val="both"/>
        <w:rPr>
          <w:rFonts w:ascii="Arial" w:hAnsi="Arial" w:cs="Arial"/>
          <w:i/>
          <w:color w:val="auto"/>
          <w:sz w:val="20"/>
          <w:szCs w:val="20"/>
        </w:rPr>
      </w:pPr>
      <w:r w:rsidRPr="00E35332">
        <w:rPr>
          <w:rFonts w:ascii="Arial" w:hAnsi="Arial" w:cs="Arial"/>
          <w:i/>
          <w:color w:val="auto"/>
          <w:sz w:val="20"/>
          <w:szCs w:val="20"/>
        </w:rPr>
        <w:t>Căn cứ Luật Ban hành văn bản quy phạm pháp luật ngày 22 tháng 6 năm 2015;</w:t>
      </w:r>
      <w:r w:rsidR="00D06BD1" w:rsidRPr="00E35332">
        <w:rPr>
          <w:rFonts w:ascii="Arial" w:hAnsi="Arial" w:cs="Arial"/>
          <w:i/>
          <w:color w:val="auto"/>
          <w:sz w:val="20"/>
          <w:szCs w:val="20"/>
          <w:lang w:val="en-US"/>
        </w:rPr>
        <w:t xml:space="preserve"> </w:t>
      </w:r>
      <w:r w:rsidRPr="00E35332">
        <w:rPr>
          <w:rFonts w:ascii="Arial" w:hAnsi="Arial" w:cs="Arial"/>
          <w:i/>
          <w:color w:val="auto"/>
          <w:sz w:val="20"/>
          <w:szCs w:val="20"/>
        </w:rPr>
        <w:t xml:space="preserve">Luật sửa đổi, bổ sung một số điều của Luật Ban hành văn bản quy phạm pháp luật ngày 18 tháng 6 năm 2020; </w:t>
      </w:r>
    </w:p>
    <w:p w14:paraId="0FA5F826" w14:textId="77777777" w:rsidR="00227D90" w:rsidRPr="00E35332" w:rsidRDefault="00227D90" w:rsidP="00E35332">
      <w:pPr>
        <w:widowControl/>
        <w:spacing w:after="120"/>
        <w:jc w:val="both"/>
        <w:rPr>
          <w:rFonts w:ascii="Arial" w:hAnsi="Arial" w:cs="Arial"/>
          <w:i/>
          <w:color w:val="auto"/>
          <w:sz w:val="20"/>
          <w:szCs w:val="20"/>
        </w:rPr>
      </w:pPr>
      <w:r w:rsidRPr="00E35332">
        <w:rPr>
          <w:rFonts w:ascii="Arial" w:hAnsi="Arial" w:cs="Arial"/>
          <w:i/>
          <w:color w:val="auto"/>
          <w:sz w:val="20"/>
          <w:szCs w:val="20"/>
        </w:rPr>
        <w:t>Căn cứ Luật Quảng cáo ngày 21 tháng 6 năm 2012;</w:t>
      </w:r>
    </w:p>
    <w:p w14:paraId="6D2D73C3" w14:textId="77777777" w:rsidR="0028563A" w:rsidRPr="00E35332" w:rsidRDefault="0028563A" w:rsidP="00E35332">
      <w:pPr>
        <w:widowControl/>
        <w:spacing w:after="120"/>
        <w:jc w:val="both"/>
        <w:rPr>
          <w:rFonts w:ascii="Arial" w:hAnsi="Arial" w:cs="Arial"/>
          <w:i/>
          <w:color w:val="auto"/>
          <w:sz w:val="20"/>
          <w:szCs w:val="20"/>
        </w:rPr>
      </w:pPr>
      <w:r w:rsidRPr="00E35332">
        <w:rPr>
          <w:rFonts w:ascii="Arial" w:hAnsi="Arial" w:cs="Arial"/>
          <w:i/>
          <w:color w:val="auto"/>
          <w:sz w:val="20"/>
          <w:szCs w:val="20"/>
        </w:rPr>
        <w:t xml:space="preserve">Căn cứ Nghị quyết số 175/2024/QH15 ngày 30 tháng 11 năm 2024 của Quốc hội về việc thành lập thành phố Huế trực thuộc trung ương; </w:t>
      </w:r>
    </w:p>
    <w:p w14:paraId="03BEF542" w14:textId="77777777" w:rsidR="007B5EB9" w:rsidRPr="00E35332" w:rsidRDefault="007B5EB9" w:rsidP="00E35332">
      <w:pPr>
        <w:widowControl/>
        <w:spacing w:after="120"/>
        <w:jc w:val="both"/>
        <w:rPr>
          <w:rFonts w:ascii="Arial" w:hAnsi="Arial" w:cs="Arial"/>
          <w:i/>
          <w:color w:val="auto"/>
          <w:sz w:val="20"/>
          <w:szCs w:val="20"/>
        </w:rPr>
      </w:pPr>
      <w:r w:rsidRPr="00E35332">
        <w:rPr>
          <w:rFonts w:ascii="Arial" w:hAnsi="Arial" w:cs="Arial"/>
          <w:i/>
          <w:color w:val="auto"/>
          <w:sz w:val="20"/>
          <w:szCs w:val="20"/>
        </w:rPr>
        <w:t>Căn cứ Nghị định số 181/2013/NĐ-CP ngày 14 tháng 11 năm 2013 của Chính phủ</w:t>
      </w:r>
      <w:r w:rsidRPr="00E35332">
        <w:rPr>
          <w:rFonts w:ascii="Arial" w:hAnsi="Arial" w:cs="Arial"/>
          <w:i/>
          <w:color w:val="auto"/>
          <w:sz w:val="20"/>
          <w:szCs w:val="20"/>
          <w:lang w:val="en-US"/>
        </w:rPr>
        <w:t xml:space="preserve"> </w:t>
      </w:r>
      <w:r w:rsidRPr="00E35332">
        <w:rPr>
          <w:rFonts w:ascii="Arial" w:hAnsi="Arial" w:cs="Arial"/>
          <w:i/>
          <w:color w:val="auto"/>
          <w:sz w:val="20"/>
          <w:szCs w:val="20"/>
        </w:rPr>
        <w:t>quy định chi tiết thi hành một số điều của Luật Quảng cáo;</w:t>
      </w:r>
    </w:p>
    <w:p w14:paraId="4FD38A5D" w14:textId="77777777" w:rsidR="00611E68" w:rsidRPr="00E35332" w:rsidRDefault="007B5EB9" w:rsidP="00E35332">
      <w:pPr>
        <w:widowControl/>
        <w:spacing w:after="120"/>
        <w:jc w:val="both"/>
        <w:rPr>
          <w:rFonts w:ascii="Arial" w:hAnsi="Arial" w:cs="Arial"/>
          <w:i/>
          <w:color w:val="auto"/>
          <w:spacing w:val="-4"/>
          <w:sz w:val="20"/>
          <w:szCs w:val="20"/>
        </w:rPr>
      </w:pPr>
      <w:r w:rsidRPr="00E35332">
        <w:rPr>
          <w:rFonts w:ascii="Arial" w:hAnsi="Arial" w:cs="Arial"/>
          <w:i/>
          <w:color w:val="auto"/>
          <w:spacing w:val="-4"/>
          <w:sz w:val="20"/>
          <w:szCs w:val="20"/>
          <w:lang w:val="en-US"/>
        </w:rPr>
        <w:t xml:space="preserve">Căn cứ </w:t>
      </w:r>
      <w:r w:rsidRPr="00E35332">
        <w:rPr>
          <w:rFonts w:ascii="Arial" w:hAnsi="Arial" w:cs="Arial"/>
          <w:i/>
          <w:color w:val="auto"/>
          <w:spacing w:val="-4"/>
          <w:sz w:val="20"/>
          <w:szCs w:val="20"/>
        </w:rPr>
        <w:t>Thông tư số 10/2013/TT-BVHTTDL ngày 06 tháng 12 năm 2013 của Bộ</w:t>
      </w:r>
      <w:r w:rsidRPr="00E35332">
        <w:rPr>
          <w:rFonts w:ascii="Arial" w:hAnsi="Arial" w:cs="Arial"/>
          <w:i/>
          <w:color w:val="auto"/>
          <w:spacing w:val="-4"/>
          <w:sz w:val="20"/>
          <w:szCs w:val="20"/>
          <w:lang w:val="en-US"/>
        </w:rPr>
        <w:t xml:space="preserve"> </w:t>
      </w:r>
      <w:r w:rsidRPr="00E35332">
        <w:rPr>
          <w:rFonts w:ascii="Arial" w:hAnsi="Arial" w:cs="Arial"/>
          <w:i/>
          <w:color w:val="auto"/>
          <w:spacing w:val="-4"/>
          <w:sz w:val="20"/>
          <w:szCs w:val="20"/>
        </w:rPr>
        <w:t>Văn hóa, Thể thao và Du lịch quy định chi tiết và hướng dẫn thực hiện một số điều</w:t>
      </w:r>
      <w:r w:rsidRPr="00E35332">
        <w:rPr>
          <w:rFonts w:ascii="Arial" w:hAnsi="Arial" w:cs="Arial"/>
          <w:i/>
          <w:color w:val="auto"/>
          <w:spacing w:val="-4"/>
          <w:sz w:val="20"/>
          <w:szCs w:val="20"/>
          <w:lang w:val="en-US"/>
        </w:rPr>
        <w:t xml:space="preserve"> </w:t>
      </w:r>
      <w:r w:rsidRPr="00E35332">
        <w:rPr>
          <w:rFonts w:ascii="Arial" w:hAnsi="Arial" w:cs="Arial"/>
          <w:i/>
          <w:color w:val="auto"/>
          <w:spacing w:val="-4"/>
          <w:sz w:val="20"/>
          <w:szCs w:val="20"/>
        </w:rPr>
        <w:t>của Luật Quảng cáo và Nghị định số 181/2013/NĐ-CP ngày 14 tháng 11 năm 2013</w:t>
      </w:r>
      <w:r w:rsidRPr="00E35332">
        <w:rPr>
          <w:rFonts w:ascii="Arial" w:hAnsi="Arial" w:cs="Arial"/>
          <w:i/>
          <w:color w:val="auto"/>
          <w:spacing w:val="-4"/>
          <w:sz w:val="20"/>
          <w:szCs w:val="20"/>
          <w:lang w:val="en-US"/>
        </w:rPr>
        <w:t xml:space="preserve"> </w:t>
      </w:r>
      <w:r w:rsidRPr="00E35332">
        <w:rPr>
          <w:rFonts w:ascii="Arial" w:hAnsi="Arial" w:cs="Arial"/>
          <w:i/>
          <w:color w:val="auto"/>
          <w:spacing w:val="-4"/>
          <w:sz w:val="20"/>
          <w:szCs w:val="20"/>
        </w:rPr>
        <w:t>của Chính phủ quy định chi tiết thi hành một số điều của Luật quảng cáo;</w:t>
      </w:r>
    </w:p>
    <w:p w14:paraId="01700421" w14:textId="77777777" w:rsidR="00D153FF" w:rsidRPr="00E35332" w:rsidRDefault="00D153FF" w:rsidP="00E35332">
      <w:pPr>
        <w:widowControl/>
        <w:spacing w:after="120"/>
        <w:jc w:val="both"/>
        <w:rPr>
          <w:rFonts w:ascii="Arial" w:hAnsi="Arial" w:cs="Arial"/>
          <w:i/>
          <w:color w:val="auto"/>
          <w:spacing w:val="-4"/>
          <w:sz w:val="20"/>
          <w:szCs w:val="20"/>
        </w:rPr>
      </w:pPr>
      <w:r w:rsidRPr="00E35332">
        <w:rPr>
          <w:rFonts w:ascii="Arial" w:hAnsi="Arial" w:cs="Arial"/>
          <w:i/>
          <w:color w:val="auto"/>
          <w:sz w:val="20"/>
          <w:szCs w:val="20"/>
        </w:rPr>
        <w:t>Theo đề nghị của Giám đốc</w:t>
      </w:r>
      <w:r w:rsidR="00AB0CAE" w:rsidRPr="00E35332">
        <w:rPr>
          <w:rFonts w:ascii="Arial" w:hAnsi="Arial" w:cs="Arial"/>
          <w:i/>
          <w:color w:val="auto"/>
          <w:sz w:val="20"/>
          <w:szCs w:val="20"/>
        </w:rPr>
        <w:t xml:space="preserve"> Sở </w:t>
      </w:r>
      <w:r w:rsidR="00A16566" w:rsidRPr="00E35332">
        <w:rPr>
          <w:rFonts w:ascii="Arial" w:hAnsi="Arial" w:cs="Arial"/>
          <w:i/>
          <w:color w:val="auto"/>
          <w:sz w:val="20"/>
          <w:szCs w:val="20"/>
          <w:lang w:val="en-US"/>
        </w:rPr>
        <w:t>Văn hóa và Thể thao</w:t>
      </w:r>
      <w:r w:rsidR="00773B34" w:rsidRPr="00E35332">
        <w:rPr>
          <w:rFonts w:ascii="Arial" w:hAnsi="Arial" w:cs="Arial"/>
          <w:i/>
          <w:color w:val="auto"/>
          <w:sz w:val="20"/>
          <w:szCs w:val="20"/>
          <w:lang w:val="en-US"/>
        </w:rPr>
        <w:t>.</w:t>
      </w:r>
    </w:p>
    <w:p w14:paraId="415B2082" w14:textId="77777777" w:rsidR="00696D96" w:rsidRPr="00E35332" w:rsidRDefault="00696D96" w:rsidP="00E35332">
      <w:pPr>
        <w:tabs>
          <w:tab w:val="left" w:pos="720"/>
        </w:tabs>
        <w:spacing w:after="120"/>
        <w:jc w:val="both"/>
        <w:rPr>
          <w:rFonts w:ascii="Arial" w:hAnsi="Arial" w:cs="Arial"/>
          <w:i/>
          <w:color w:val="auto"/>
          <w:sz w:val="20"/>
          <w:szCs w:val="20"/>
          <w:lang w:val="en-US"/>
        </w:rPr>
      </w:pPr>
    </w:p>
    <w:p w14:paraId="5FFAEFBF" w14:textId="77777777" w:rsidR="00D06725" w:rsidRPr="00E35332" w:rsidRDefault="00D06725" w:rsidP="00E35332">
      <w:pPr>
        <w:pStyle w:val="BodyText"/>
        <w:shd w:val="clear" w:color="auto" w:fill="auto"/>
        <w:tabs>
          <w:tab w:val="left" w:pos="8459"/>
        </w:tabs>
        <w:spacing w:after="120" w:line="240" w:lineRule="auto"/>
        <w:ind w:firstLine="0"/>
        <w:jc w:val="center"/>
        <w:rPr>
          <w:rStyle w:val="BodyTextChar1"/>
          <w:rFonts w:ascii="Arial" w:hAnsi="Arial" w:cs="Arial"/>
          <w:b/>
          <w:bCs/>
          <w:sz w:val="20"/>
          <w:szCs w:val="20"/>
        </w:rPr>
      </w:pPr>
      <w:r w:rsidRPr="00E35332">
        <w:rPr>
          <w:rStyle w:val="BodyTextChar1"/>
          <w:rFonts w:ascii="Arial" w:hAnsi="Arial" w:cs="Arial"/>
          <w:b/>
          <w:bCs/>
          <w:sz w:val="20"/>
          <w:szCs w:val="20"/>
        </w:rPr>
        <w:t>QUYẾT ĐỊNH:</w:t>
      </w:r>
    </w:p>
    <w:p w14:paraId="38CC537F" w14:textId="0DACC11F" w:rsidR="00227D90" w:rsidRPr="00E35332" w:rsidRDefault="00D06725" w:rsidP="00E35332">
      <w:pPr>
        <w:pStyle w:val="NormalWeb"/>
        <w:spacing w:before="0" w:beforeAutospacing="0" w:after="120" w:afterAutospacing="0"/>
        <w:jc w:val="both"/>
        <w:rPr>
          <w:rFonts w:ascii="Arial" w:hAnsi="Arial" w:cs="Arial"/>
          <w:sz w:val="20"/>
          <w:szCs w:val="20"/>
        </w:rPr>
      </w:pPr>
      <w:r w:rsidRPr="00E35332">
        <w:rPr>
          <w:rStyle w:val="BodyTextChar1"/>
          <w:rFonts w:ascii="Arial" w:hAnsi="Arial" w:cs="Arial"/>
          <w:b/>
          <w:sz w:val="20"/>
          <w:szCs w:val="20"/>
        </w:rPr>
        <w:t>Điều 1.</w:t>
      </w:r>
      <w:r w:rsidR="00AB0CAE" w:rsidRPr="00E35332">
        <w:rPr>
          <w:rStyle w:val="BodyTextChar1"/>
          <w:rFonts w:ascii="Arial" w:hAnsi="Arial" w:cs="Arial"/>
          <w:sz w:val="20"/>
          <w:szCs w:val="20"/>
          <w:lang w:val="en-US"/>
        </w:rPr>
        <w:t xml:space="preserve"> </w:t>
      </w:r>
      <w:r w:rsidR="00DB5628" w:rsidRPr="00E35332">
        <w:rPr>
          <w:rFonts w:ascii="Arial" w:hAnsi="Arial" w:cs="Arial"/>
          <w:spacing w:val="-6"/>
          <w:sz w:val="20"/>
          <w:szCs w:val="20"/>
        </w:rPr>
        <w:t>Sửa đổi, bổ sung điểm a, b khoản 3 Điều 5 của Quy định thực hiện</w:t>
      </w:r>
      <w:r w:rsidR="00DB5628" w:rsidRPr="00E35332">
        <w:rPr>
          <w:rFonts w:ascii="Arial" w:hAnsi="Arial" w:cs="Arial"/>
          <w:spacing w:val="-6"/>
          <w:sz w:val="20"/>
          <w:szCs w:val="20"/>
          <w:lang w:val="en-US"/>
        </w:rPr>
        <w:t xml:space="preserve"> </w:t>
      </w:r>
      <w:r w:rsidR="00DB5628" w:rsidRPr="00E35332">
        <w:rPr>
          <w:rFonts w:ascii="Arial" w:hAnsi="Arial" w:cs="Arial"/>
          <w:spacing w:val="-6"/>
          <w:sz w:val="20"/>
          <w:szCs w:val="20"/>
        </w:rPr>
        <w:t>hoạt động tuyên truyền nhiệm vụ chính trị trên địa bàn tỉnh ban hành kèm theo quyết</w:t>
      </w:r>
      <w:r w:rsidR="00DB5628" w:rsidRPr="00E35332">
        <w:rPr>
          <w:rFonts w:ascii="Arial" w:hAnsi="Arial" w:cs="Arial"/>
          <w:spacing w:val="-6"/>
          <w:sz w:val="20"/>
          <w:szCs w:val="20"/>
          <w:lang w:val="en-US"/>
        </w:rPr>
        <w:t xml:space="preserve"> </w:t>
      </w:r>
      <w:r w:rsidR="00DB5628" w:rsidRPr="00E35332">
        <w:rPr>
          <w:rFonts w:ascii="Arial" w:hAnsi="Arial" w:cs="Arial"/>
          <w:spacing w:val="-6"/>
          <w:sz w:val="20"/>
          <w:szCs w:val="20"/>
        </w:rPr>
        <w:t>định số 47/2020/QĐ-UBND ngày 25 tháng 8 năm 2020 của Ủy ban nhân dân tỉnh</w:t>
      </w:r>
      <w:r w:rsidR="00DB5628" w:rsidRPr="00E35332">
        <w:rPr>
          <w:rFonts w:ascii="Arial" w:hAnsi="Arial" w:cs="Arial"/>
          <w:spacing w:val="-6"/>
          <w:sz w:val="20"/>
          <w:szCs w:val="20"/>
          <w:lang w:val="en-US"/>
        </w:rPr>
        <w:t xml:space="preserve"> </w:t>
      </w:r>
      <w:r w:rsidR="00DB5628" w:rsidRPr="00E35332">
        <w:rPr>
          <w:rFonts w:ascii="Arial" w:hAnsi="Arial" w:cs="Arial"/>
          <w:spacing w:val="-6"/>
          <w:sz w:val="20"/>
          <w:szCs w:val="20"/>
        </w:rPr>
        <w:t>Thừa Thiên Huế như sau:</w:t>
      </w:r>
    </w:p>
    <w:p w14:paraId="11ABF233" w14:textId="77777777" w:rsidR="00EF129D" w:rsidRPr="00E35332" w:rsidRDefault="00EF129D" w:rsidP="00E35332">
      <w:pPr>
        <w:pStyle w:val="NormalWeb"/>
        <w:spacing w:before="0" w:beforeAutospacing="0" w:after="120" w:afterAutospacing="0"/>
        <w:jc w:val="both"/>
        <w:rPr>
          <w:rFonts w:ascii="Arial" w:hAnsi="Arial" w:cs="Arial"/>
          <w:bCs/>
          <w:sz w:val="20"/>
          <w:szCs w:val="20"/>
          <w:lang w:val="en-US"/>
        </w:rPr>
      </w:pPr>
      <w:r w:rsidRPr="00E35332">
        <w:rPr>
          <w:rFonts w:ascii="Arial" w:hAnsi="Arial" w:cs="Arial"/>
          <w:bCs/>
          <w:sz w:val="20"/>
          <w:szCs w:val="20"/>
          <w:lang w:val="en-US"/>
        </w:rPr>
        <w:t xml:space="preserve">“a) </w:t>
      </w:r>
      <w:r w:rsidRPr="00E35332">
        <w:rPr>
          <w:rFonts w:ascii="Arial" w:hAnsi="Arial" w:cs="Arial"/>
          <w:color w:val="000000"/>
          <w:sz w:val="20"/>
          <w:szCs w:val="20"/>
        </w:rPr>
        <w:t xml:space="preserve">Cơ quan, đơn vị, tổ chức có nhu cầu thực hiện tuyên truyền trên màn hình điện tử, bảng tuyên truyền, băng-rôn phải gửi thông báo nội dung tuyên truyền đến Sở Văn hóa và Thể thao </w:t>
      </w:r>
      <w:r w:rsidR="00DB5628" w:rsidRPr="00E35332">
        <w:rPr>
          <w:rFonts w:ascii="Arial" w:hAnsi="Arial" w:cs="Arial"/>
          <w:color w:val="000000"/>
          <w:sz w:val="20"/>
          <w:szCs w:val="20"/>
          <w:lang w:val="en-US"/>
        </w:rPr>
        <w:t>thành phố</w:t>
      </w:r>
      <w:r w:rsidRPr="00E35332">
        <w:rPr>
          <w:rFonts w:ascii="Arial" w:hAnsi="Arial" w:cs="Arial"/>
          <w:color w:val="000000"/>
          <w:sz w:val="20"/>
          <w:szCs w:val="20"/>
        </w:rPr>
        <w:t xml:space="preserve"> Huế trước khi thực hiện tuyên truyền 0</w:t>
      </w:r>
      <w:r w:rsidRPr="00E35332">
        <w:rPr>
          <w:rFonts w:ascii="Arial" w:hAnsi="Arial" w:cs="Arial"/>
          <w:color w:val="000000"/>
          <w:sz w:val="20"/>
          <w:szCs w:val="20"/>
          <w:lang w:val="en-US"/>
        </w:rPr>
        <w:t>5</w:t>
      </w:r>
      <w:r w:rsidRPr="00E35332">
        <w:rPr>
          <w:rFonts w:ascii="Arial" w:hAnsi="Arial" w:cs="Arial"/>
          <w:color w:val="000000"/>
          <w:sz w:val="20"/>
          <w:szCs w:val="20"/>
        </w:rPr>
        <w:t xml:space="preserve"> (</w:t>
      </w:r>
      <w:r w:rsidRPr="00E35332">
        <w:rPr>
          <w:rFonts w:ascii="Arial" w:hAnsi="Arial" w:cs="Arial"/>
          <w:color w:val="000000"/>
          <w:sz w:val="20"/>
          <w:szCs w:val="20"/>
          <w:lang w:val="en-US"/>
        </w:rPr>
        <w:t>năm</w:t>
      </w:r>
      <w:r w:rsidRPr="00E35332">
        <w:rPr>
          <w:rFonts w:ascii="Arial" w:hAnsi="Arial" w:cs="Arial"/>
          <w:color w:val="000000"/>
          <w:sz w:val="20"/>
          <w:szCs w:val="20"/>
        </w:rPr>
        <w:t>) ngày làm việc.</w:t>
      </w:r>
      <w:r w:rsidRPr="00E35332">
        <w:rPr>
          <w:rFonts w:ascii="Arial" w:hAnsi="Arial" w:cs="Arial"/>
          <w:color w:val="000000"/>
          <w:sz w:val="20"/>
          <w:szCs w:val="20"/>
          <w:lang w:val="en-US"/>
        </w:rPr>
        <w:t>”</w:t>
      </w:r>
    </w:p>
    <w:p w14:paraId="0C7757D0" w14:textId="77777777" w:rsidR="00822BE4" w:rsidRPr="00E35332" w:rsidRDefault="00EF129D" w:rsidP="00E35332">
      <w:pPr>
        <w:spacing w:after="120"/>
        <w:jc w:val="both"/>
        <w:rPr>
          <w:rFonts w:ascii="Arial" w:hAnsi="Arial" w:cs="Arial"/>
          <w:sz w:val="20"/>
          <w:szCs w:val="20"/>
          <w:lang w:val="en-US" w:eastAsia="x-none"/>
        </w:rPr>
      </w:pPr>
      <w:r w:rsidRPr="00E35332">
        <w:rPr>
          <w:rFonts w:ascii="Arial" w:hAnsi="Arial" w:cs="Arial"/>
          <w:sz w:val="20"/>
          <w:szCs w:val="20"/>
          <w:lang w:val="x-none" w:eastAsia="x-none"/>
        </w:rPr>
        <w:t>b) Trong thời hạn 03 (ba) ngày làm việc, kể từ ngày nhận được thông báo nội dung tuyên truyền, Sở Văn hóa và Thể thao phải có văn bản trả lời, hướng dẫn việc tuyên truyền nhiệm vụ chính trị của các cơ quan đơn vị</w:t>
      </w:r>
      <w:r w:rsidR="00822BE4" w:rsidRPr="00E35332">
        <w:rPr>
          <w:rFonts w:ascii="Arial" w:hAnsi="Arial" w:cs="Arial"/>
          <w:sz w:val="20"/>
          <w:szCs w:val="20"/>
          <w:lang w:val="x-none" w:eastAsia="x-none"/>
        </w:rPr>
        <w:t xml:space="preserve">, trường hợp </w:t>
      </w:r>
      <w:r w:rsidRPr="00E35332">
        <w:rPr>
          <w:rFonts w:ascii="Arial" w:hAnsi="Arial" w:cs="Arial"/>
          <w:sz w:val="20"/>
          <w:szCs w:val="20"/>
          <w:lang w:val="x-none" w:eastAsia="x-none"/>
        </w:rPr>
        <w:t>không đồng ý, phải nêu rõ lý do.</w:t>
      </w:r>
      <w:r w:rsidR="00822BE4" w:rsidRPr="00E35332">
        <w:rPr>
          <w:rFonts w:ascii="Arial" w:hAnsi="Arial" w:cs="Arial"/>
          <w:sz w:val="20"/>
          <w:szCs w:val="20"/>
          <w:lang w:val="en-US" w:eastAsia="x-none"/>
        </w:rPr>
        <w:t>”</w:t>
      </w:r>
    </w:p>
    <w:p w14:paraId="59706C66" w14:textId="77777777" w:rsidR="00571997" w:rsidRPr="00E35332" w:rsidRDefault="00571997" w:rsidP="00E35332">
      <w:pPr>
        <w:pStyle w:val="BodyText"/>
        <w:shd w:val="clear" w:color="auto" w:fill="auto"/>
        <w:spacing w:after="120" w:line="240" w:lineRule="auto"/>
        <w:ind w:firstLine="0"/>
        <w:rPr>
          <w:rStyle w:val="BodyTextChar1"/>
          <w:rFonts w:ascii="Arial" w:hAnsi="Arial" w:cs="Arial"/>
          <w:sz w:val="20"/>
          <w:szCs w:val="20"/>
          <w:lang w:val="en-US"/>
        </w:rPr>
      </w:pPr>
      <w:r w:rsidRPr="00E35332">
        <w:rPr>
          <w:rStyle w:val="BodyTextChar1"/>
          <w:rFonts w:ascii="Arial" w:hAnsi="Arial" w:cs="Arial"/>
          <w:b/>
          <w:sz w:val="20"/>
          <w:szCs w:val="20"/>
        </w:rPr>
        <w:t xml:space="preserve">Điều </w:t>
      </w:r>
      <w:r w:rsidR="00CB1A13" w:rsidRPr="00E35332">
        <w:rPr>
          <w:rStyle w:val="BodyTextChar1"/>
          <w:rFonts w:ascii="Arial" w:hAnsi="Arial" w:cs="Arial"/>
          <w:b/>
          <w:sz w:val="20"/>
          <w:szCs w:val="20"/>
          <w:lang w:val="en-US"/>
        </w:rPr>
        <w:t>2</w:t>
      </w:r>
      <w:r w:rsidRPr="00E35332">
        <w:rPr>
          <w:rStyle w:val="BodyTextChar1"/>
          <w:rFonts w:ascii="Arial" w:hAnsi="Arial" w:cs="Arial"/>
          <w:b/>
          <w:sz w:val="20"/>
          <w:szCs w:val="20"/>
        </w:rPr>
        <w:t>.</w:t>
      </w:r>
      <w:r w:rsidR="00CB3A22" w:rsidRPr="00E35332">
        <w:rPr>
          <w:rStyle w:val="BodyTextChar1"/>
          <w:rFonts w:ascii="Arial" w:hAnsi="Arial" w:cs="Arial"/>
          <w:b/>
          <w:sz w:val="20"/>
          <w:szCs w:val="20"/>
          <w:lang w:val="en-US"/>
        </w:rPr>
        <w:t xml:space="preserve"> </w:t>
      </w:r>
      <w:r w:rsidRPr="00E35332">
        <w:rPr>
          <w:rFonts w:ascii="Arial" w:hAnsi="Arial" w:cs="Arial"/>
          <w:b/>
          <w:sz w:val="20"/>
          <w:szCs w:val="20"/>
        </w:rPr>
        <w:t xml:space="preserve">Trách nhiệm </w:t>
      </w:r>
      <w:r w:rsidRPr="00E35332">
        <w:rPr>
          <w:rFonts w:ascii="Arial" w:hAnsi="Arial" w:cs="Arial"/>
          <w:b/>
          <w:sz w:val="20"/>
          <w:szCs w:val="20"/>
          <w:lang w:val="en-US"/>
        </w:rPr>
        <w:t>tổ chức thực hiện</w:t>
      </w:r>
    </w:p>
    <w:p w14:paraId="48FB7AD7" w14:textId="77777777" w:rsidR="00571997" w:rsidRPr="00E35332" w:rsidRDefault="00571997" w:rsidP="00E35332">
      <w:pPr>
        <w:pStyle w:val="BodyText"/>
        <w:shd w:val="clear" w:color="auto" w:fill="auto"/>
        <w:spacing w:after="120" w:line="240" w:lineRule="auto"/>
        <w:ind w:firstLine="0"/>
        <w:rPr>
          <w:rFonts w:ascii="Arial" w:hAnsi="Arial" w:cs="Arial"/>
          <w:spacing w:val="4"/>
          <w:sz w:val="20"/>
          <w:szCs w:val="20"/>
          <w:lang w:val="en-US"/>
        </w:rPr>
      </w:pPr>
      <w:r w:rsidRPr="00E35332">
        <w:rPr>
          <w:rFonts w:ascii="Arial" w:hAnsi="Arial" w:cs="Arial"/>
          <w:spacing w:val="4"/>
          <w:sz w:val="20"/>
          <w:szCs w:val="20"/>
        </w:rPr>
        <w:t xml:space="preserve">Chánh Văn phòng Ủy ban nhân dân </w:t>
      </w:r>
      <w:r w:rsidR="00DB5628" w:rsidRPr="00E35332">
        <w:rPr>
          <w:rFonts w:ascii="Arial" w:hAnsi="Arial" w:cs="Arial"/>
          <w:spacing w:val="4"/>
          <w:sz w:val="20"/>
          <w:szCs w:val="20"/>
          <w:lang w:val="en-US"/>
        </w:rPr>
        <w:t>thành phố</w:t>
      </w:r>
      <w:r w:rsidRPr="00E35332">
        <w:rPr>
          <w:rFonts w:ascii="Arial" w:hAnsi="Arial" w:cs="Arial"/>
          <w:spacing w:val="4"/>
          <w:sz w:val="20"/>
          <w:szCs w:val="20"/>
        </w:rPr>
        <w:t xml:space="preserve">; Giám đốc Sở Văn hóa và Thể thao; Thủ trưởng các cơ quan, ban, ngành cấp </w:t>
      </w:r>
      <w:r w:rsidR="001F35F8" w:rsidRPr="00E35332">
        <w:rPr>
          <w:rFonts w:ascii="Arial" w:hAnsi="Arial" w:cs="Arial"/>
          <w:spacing w:val="4"/>
          <w:sz w:val="20"/>
          <w:szCs w:val="20"/>
          <w:lang w:val="en-US"/>
        </w:rPr>
        <w:t>thành phố</w:t>
      </w:r>
      <w:r w:rsidRPr="00E35332">
        <w:rPr>
          <w:rFonts w:ascii="Arial" w:hAnsi="Arial" w:cs="Arial"/>
          <w:spacing w:val="4"/>
          <w:sz w:val="20"/>
          <w:szCs w:val="20"/>
        </w:rPr>
        <w:t xml:space="preserve">; các cơ quan đoàn thể trên địa bàn </w:t>
      </w:r>
      <w:r w:rsidR="001F35F8" w:rsidRPr="00E35332">
        <w:rPr>
          <w:rFonts w:ascii="Arial" w:hAnsi="Arial" w:cs="Arial"/>
          <w:spacing w:val="4"/>
          <w:sz w:val="20"/>
          <w:szCs w:val="20"/>
          <w:lang w:val="en-US"/>
        </w:rPr>
        <w:t>thành phố</w:t>
      </w:r>
      <w:r w:rsidRPr="00E35332">
        <w:rPr>
          <w:rFonts w:ascii="Arial" w:hAnsi="Arial" w:cs="Arial"/>
          <w:spacing w:val="4"/>
          <w:sz w:val="20"/>
          <w:szCs w:val="20"/>
        </w:rPr>
        <w:t xml:space="preserve">; Chủ tịch Ủy ban nhân dân các </w:t>
      </w:r>
      <w:r w:rsidR="001F35F8" w:rsidRPr="00E35332">
        <w:rPr>
          <w:rFonts w:ascii="Arial" w:hAnsi="Arial" w:cs="Arial"/>
          <w:spacing w:val="4"/>
          <w:sz w:val="20"/>
          <w:szCs w:val="20"/>
          <w:lang w:val="en-US"/>
        </w:rPr>
        <w:t xml:space="preserve">quận, </w:t>
      </w:r>
      <w:r w:rsidR="001F35F8" w:rsidRPr="00E35332">
        <w:rPr>
          <w:rFonts w:ascii="Arial" w:hAnsi="Arial" w:cs="Arial"/>
          <w:spacing w:val="4"/>
          <w:sz w:val="20"/>
          <w:szCs w:val="20"/>
        </w:rPr>
        <w:t xml:space="preserve">huyện, thị xã; </w:t>
      </w:r>
      <w:r w:rsidRPr="00E35332">
        <w:rPr>
          <w:rFonts w:ascii="Arial" w:hAnsi="Arial" w:cs="Arial"/>
          <w:spacing w:val="4"/>
          <w:sz w:val="20"/>
          <w:szCs w:val="20"/>
        </w:rPr>
        <w:t xml:space="preserve">Thủ trưởng các tổ chức, </w:t>
      </w:r>
      <w:r w:rsidR="002D4B02" w:rsidRPr="00E35332">
        <w:rPr>
          <w:rFonts w:ascii="Arial" w:hAnsi="Arial" w:cs="Arial"/>
          <w:spacing w:val="4"/>
          <w:sz w:val="20"/>
          <w:szCs w:val="20"/>
          <w:lang w:val="en-US"/>
        </w:rPr>
        <w:t xml:space="preserve">đơn vị, </w:t>
      </w:r>
      <w:r w:rsidRPr="00E35332">
        <w:rPr>
          <w:rFonts w:ascii="Arial" w:hAnsi="Arial" w:cs="Arial"/>
          <w:spacing w:val="4"/>
          <w:sz w:val="20"/>
          <w:szCs w:val="20"/>
        </w:rPr>
        <w:t>cá nhân có liên quan chịu trách nhiệm thi hành Quyết định này.</w:t>
      </w:r>
    </w:p>
    <w:p w14:paraId="72A4789F" w14:textId="77777777" w:rsidR="00CB1A13" w:rsidRPr="00E35332" w:rsidRDefault="00CB1A13" w:rsidP="00E35332">
      <w:pPr>
        <w:pStyle w:val="BodyText"/>
        <w:shd w:val="clear" w:color="auto" w:fill="auto"/>
        <w:spacing w:after="120" w:line="240" w:lineRule="auto"/>
        <w:ind w:firstLine="0"/>
        <w:rPr>
          <w:rStyle w:val="BodyTextChar1"/>
          <w:rFonts w:ascii="Arial" w:hAnsi="Arial" w:cs="Arial"/>
          <w:sz w:val="20"/>
          <w:szCs w:val="20"/>
        </w:rPr>
      </w:pPr>
      <w:r w:rsidRPr="00E35332">
        <w:rPr>
          <w:rStyle w:val="BodyTextChar1"/>
          <w:rFonts w:ascii="Arial" w:hAnsi="Arial" w:cs="Arial"/>
          <w:b/>
          <w:sz w:val="20"/>
          <w:szCs w:val="20"/>
        </w:rPr>
        <w:t xml:space="preserve">Điều </w:t>
      </w:r>
      <w:r w:rsidRPr="00E35332">
        <w:rPr>
          <w:rStyle w:val="BodyTextChar1"/>
          <w:rFonts w:ascii="Arial" w:hAnsi="Arial" w:cs="Arial"/>
          <w:b/>
          <w:sz w:val="20"/>
          <w:szCs w:val="20"/>
          <w:lang w:val="en-US"/>
        </w:rPr>
        <w:t>3</w:t>
      </w:r>
      <w:r w:rsidRPr="00E35332">
        <w:rPr>
          <w:rStyle w:val="BodyTextChar1"/>
          <w:rFonts w:ascii="Arial" w:hAnsi="Arial" w:cs="Arial"/>
          <w:b/>
          <w:sz w:val="20"/>
          <w:szCs w:val="20"/>
        </w:rPr>
        <w:t>.</w:t>
      </w:r>
      <w:r w:rsidRPr="00E35332">
        <w:rPr>
          <w:rFonts w:ascii="Arial" w:hAnsi="Arial" w:cs="Arial"/>
          <w:b/>
          <w:sz w:val="20"/>
          <w:szCs w:val="20"/>
        </w:rPr>
        <w:t xml:space="preserve"> </w:t>
      </w:r>
      <w:r w:rsidRPr="00E35332">
        <w:rPr>
          <w:rFonts w:ascii="Arial" w:hAnsi="Arial" w:cs="Arial"/>
          <w:b/>
          <w:sz w:val="20"/>
          <w:szCs w:val="20"/>
          <w:lang w:val="en-US"/>
        </w:rPr>
        <w:t>Điều khoản</w:t>
      </w:r>
      <w:r w:rsidRPr="00E35332">
        <w:rPr>
          <w:rFonts w:ascii="Arial" w:hAnsi="Arial" w:cs="Arial"/>
          <w:b/>
          <w:sz w:val="20"/>
          <w:szCs w:val="20"/>
        </w:rPr>
        <w:t xml:space="preserve"> thi hành</w:t>
      </w:r>
    </w:p>
    <w:p w14:paraId="2AB468E5" w14:textId="77777777" w:rsidR="00CB1A13" w:rsidRPr="00E35332" w:rsidRDefault="00CB1A13" w:rsidP="00E35332">
      <w:pPr>
        <w:pStyle w:val="BodyText"/>
        <w:shd w:val="clear" w:color="auto" w:fill="auto"/>
        <w:spacing w:after="120" w:line="240" w:lineRule="auto"/>
        <w:ind w:firstLine="0"/>
        <w:rPr>
          <w:rStyle w:val="BodyTextChar1"/>
          <w:rFonts w:ascii="Arial" w:hAnsi="Arial" w:cs="Arial"/>
          <w:sz w:val="20"/>
          <w:szCs w:val="20"/>
          <w:lang w:val="en-US"/>
        </w:rPr>
      </w:pPr>
      <w:r w:rsidRPr="00E35332">
        <w:rPr>
          <w:rStyle w:val="BodyTextChar1"/>
          <w:rFonts w:ascii="Arial" w:hAnsi="Arial" w:cs="Arial"/>
          <w:sz w:val="20"/>
          <w:szCs w:val="20"/>
        </w:rPr>
        <w:t>Quyết định này có hiệu lực thi hành kể từ ngày</w:t>
      </w:r>
      <w:r w:rsidRPr="00E35332">
        <w:rPr>
          <w:rStyle w:val="BodyTextChar1"/>
          <w:rFonts w:ascii="Arial" w:hAnsi="Arial" w:cs="Arial"/>
          <w:sz w:val="20"/>
          <w:szCs w:val="20"/>
          <w:lang w:val="en-US"/>
        </w:rPr>
        <w:t xml:space="preserve"> </w:t>
      </w:r>
      <w:r w:rsidR="00D77E4A" w:rsidRPr="00E35332">
        <w:rPr>
          <w:rStyle w:val="BodyTextChar1"/>
          <w:rFonts w:ascii="Arial" w:hAnsi="Arial" w:cs="Arial"/>
          <w:sz w:val="20"/>
          <w:szCs w:val="20"/>
          <w:lang w:val="en-US"/>
        </w:rPr>
        <w:t>03</w:t>
      </w:r>
      <w:r w:rsidRPr="00E35332">
        <w:rPr>
          <w:rStyle w:val="BodyTextChar1"/>
          <w:rFonts w:ascii="Arial" w:hAnsi="Arial" w:cs="Arial"/>
          <w:sz w:val="20"/>
          <w:szCs w:val="20"/>
          <w:lang w:val="en-US"/>
        </w:rPr>
        <w:t xml:space="preserve"> </w:t>
      </w:r>
      <w:r w:rsidRPr="00E35332">
        <w:rPr>
          <w:rStyle w:val="BodyTextChar1"/>
          <w:rFonts w:ascii="Arial" w:hAnsi="Arial" w:cs="Arial"/>
          <w:sz w:val="20"/>
          <w:szCs w:val="20"/>
        </w:rPr>
        <w:t>tháng</w:t>
      </w:r>
      <w:r w:rsidRPr="00E35332">
        <w:rPr>
          <w:rStyle w:val="BodyTextChar1"/>
          <w:rFonts w:ascii="Arial" w:hAnsi="Arial" w:cs="Arial"/>
          <w:sz w:val="20"/>
          <w:szCs w:val="20"/>
          <w:lang w:val="en-US"/>
        </w:rPr>
        <w:t xml:space="preserve"> </w:t>
      </w:r>
      <w:r w:rsidR="0028563A" w:rsidRPr="00E35332">
        <w:rPr>
          <w:rStyle w:val="BodyTextChar1"/>
          <w:rFonts w:ascii="Arial" w:hAnsi="Arial" w:cs="Arial"/>
          <w:sz w:val="20"/>
          <w:szCs w:val="20"/>
          <w:lang w:val="en-US"/>
        </w:rPr>
        <w:t>02</w:t>
      </w:r>
      <w:r w:rsidRPr="00E35332">
        <w:rPr>
          <w:rStyle w:val="BodyTextChar1"/>
          <w:rFonts w:ascii="Arial" w:hAnsi="Arial" w:cs="Arial"/>
          <w:sz w:val="20"/>
          <w:szCs w:val="20"/>
          <w:lang w:val="en-US"/>
        </w:rPr>
        <w:t xml:space="preserve"> </w:t>
      </w:r>
      <w:r w:rsidRPr="00E35332">
        <w:rPr>
          <w:rStyle w:val="BodyTextChar1"/>
          <w:rFonts w:ascii="Arial" w:hAnsi="Arial" w:cs="Arial"/>
          <w:sz w:val="20"/>
          <w:szCs w:val="20"/>
        </w:rPr>
        <w:t>năm 202</w:t>
      </w:r>
      <w:r w:rsidR="001F35F8" w:rsidRPr="00E35332">
        <w:rPr>
          <w:rStyle w:val="BodyTextChar1"/>
          <w:rFonts w:ascii="Arial" w:hAnsi="Arial" w:cs="Arial"/>
          <w:sz w:val="20"/>
          <w:szCs w:val="20"/>
          <w:lang w:val="en-US"/>
        </w:rPr>
        <w:t>5</w:t>
      </w:r>
      <w:r w:rsidRPr="00E35332">
        <w:rPr>
          <w:rStyle w:val="BodyTextChar1"/>
          <w:rFonts w:ascii="Arial" w:hAnsi="Arial" w:cs="Arial"/>
          <w:sz w:val="20"/>
          <w:szCs w:val="20"/>
        </w:rPr>
        <w:t>.</w:t>
      </w:r>
    </w:p>
    <w:p w14:paraId="6628D9DA" w14:textId="77777777" w:rsidR="002C1D93" w:rsidRPr="00E35332" w:rsidRDefault="002C1D93" w:rsidP="00E35332">
      <w:pPr>
        <w:pStyle w:val="BodyText"/>
        <w:shd w:val="clear" w:color="auto" w:fill="auto"/>
        <w:spacing w:after="120" w:line="240" w:lineRule="auto"/>
        <w:ind w:firstLine="0"/>
        <w:rPr>
          <w:rStyle w:val="BodyTextChar1"/>
          <w:rFonts w:ascii="Arial" w:hAnsi="Arial" w:cs="Arial"/>
          <w:sz w:val="20"/>
          <w:szCs w:val="20"/>
        </w:rPr>
      </w:pPr>
    </w:p>
    <w:tbl>
      <w:tblPr>
        <w:tblW w:w="9214" w:type="dxa"/>
        <w:tblInd w:w="-142" w:type="dxa"/>
        <w:tblLook w:val="04A0" w:firstRow="1" w:lastRow="0" w:firstColumn="1" w:lastColumn="0" w:noHBand="0" w:noVBand="1"/>
      </w:tblPr>
      <w:tblGrid>
        <w:gridCol w:w="4206"/>
        <w:gridCol w:w="5008"/>
      </w:tblGrid>
      <w:tr w:rsidR="00CE7249" w:rsidRPr="00E35332" w14:paraId="4F81F099" w14:textId="77777777" w:rsidTr="007F10FB">
        <w:trPr>
          <w:trHeight w:val="301"/>
        </w:trPr>
        <w:tc>
          <w:tcPr>
            <w:tcW w:w="4206" w:type="dxa"/>
            <w:shd w:val="clear" w:color="auto" w:fill="auto"/>
          </w:tcPr>
          <w:p w14:paraId="483A7708" w14:textId="77777777" w:rsidR="000A107E" w:rsidRPr="00E35332" w:rsidRDefault="000A107E" w:rsidP="00E35332">
            <w:pPr>
              <w:spacing w:after="120"/>
              <w:rPr>
                <w:rFonts w:ascii="Arial" w:hAnsi="Arial" w:cs="Arial"/>
                <w:color w:val="auto"/>
                <w:sz w:val="20"/>
                <w:szCs w:val="20"/>
              </w:rPr>
            </w:pPr>
            <w:r w:rsidRPr="00E35332">
              <w:rPr>
                <w:rStyle w:val="BodyTextChar1"/>
                <w:rFonts w:ascii="Arial" w:hAnsi="Arial" w:cs="Arial"/>
                <w:b/>
                <w:bCs/>
                <w:i/>
                <w:iCs/>
                <w:color w:val="auto"/>
                <w:sz w:val="20"/>
                <w:szCs w:val="20"/>
              </w:rPr>
              <w:lastRenderedPageBreak/>
              <w:t>Nơi nhận:</w:t>
            </w:r>
          </w:p>
          <w:p w14:paraId="05F54AE5" w14:textId="77777777" w:rsidR="000A107E" w:rsidRPr="00E35332" w:rsidRDefault="000A107E" w:rsidP="00E35332">
            <w:pPr>
              <w:spacing w:after="120"/>
              <w:rPr>
                <w:rFonts w:ascii="Arial" w:hAnsi="Arial" w:cs="Arial"/>
                <w:color w:val="auto"/>
                <w:sz w:val="20"/>
                <w:szCs w:val="20"/>
              </w:rPr>
            </w:pPr>
            <w:r w:rsidRPr="00E35332">
              <w:rPr>
                <w:rStyle w:val="Bodytext2"/>
                <w:rFonts w:ascii="Arial" w:hAnsi="Arial" w:cs="Arial"/>
                <w:color w:val="auto"/>
              </w:rPr>
              <w:t xml:space="preserve">- Như Điều </w:t>
            </w:r>
            <w:r w:rsidR="006A538A" w:rsidRPr="00E35332">
              <w:rPr>
                <w:rStyle w:val="Bodytext2"/>
                <w:rFonts w:ascii="Arial" w:hAnsi="Arial" w:cs="Arial"/>
                <w:color w:val="auto"/>
                <w:lang w:val="en-US"/>
              </w:rPr>
              <w:t>2</w:t>
            </w:r>
            <w:r w:rsidRPr="00E35332">
              <w:rPr>
                <w:rStyle w:val="Bodytext2"/>
                <w:rFonts w:ascii="Arial" w:hAnsi="Arial" w:cs="Arial"/>
                <w:color w:val="auto"/>
              </w:rPr>
              <w:t>;</w:t>
            </w:r>
          </w:p>
          <w:p w14:paraId="2E46F6A1" w14:textId="77777777" w:rsidR="000A107E" w:rsidRPr="00E35332" w:rsidRDefault="000A107E" w:rsidP="00E35332">
            <w:pPr>
              <w:spacing w:after="120"/>
              <w:rPr>
                <w:rFonts w:ascii="Arial" w:hAnsi="Arial" w:cs="Arial"/>
                <w:color w:val="auto"/>
                <w:sz w:val="20"/>
                <w:szCs w:val="20"/>
              </w:rPr>
            </w:pPr>
            <w:r w:rsidRPr="00E35332">
              <w:rPr>
                <w:rStyle w:val="Bodytext2"/>
                <w:rFonts w:ascii="Arial" w:hAnsi="Arial" w:cs="Arial"/>
                <w:color w:val="auto"/>
                <w:lang w:val="en-US"/>
              </w:rPr>
              <w:t xml:space="preserve">- </w:t>
            </w:r>
            <w:r w:rsidRPr="00E35332">
              <w:rPr>
                <w:rStyle w:val="Bodytext2"/>
                <w:rFonts w:ascii="Arial" w:hAnsi="Arial" w:cs="Arial"/>
                <w:color w:val="auto"/>
              </w:rPr>
              <w:t xml:space="preserve">Bộ </w:t>
            </w:r>
            <w:r w:rsidR="00571997" w:rsidRPr="00E35332">
              <w:rPr>
                <w:rStyle w:val="Bodytext2"/>
                <w:rFonts w:ascii="Arial" w:hAnsi="Arial" w:cs="Arial"/>
                <w:color w:val="auto"/>
                <w:lang w:val="en-US"/>
              </w:rPr>
              <w:t>VHTT&amp;DL</w:t>
            </w:r>
            <w:r w:rsidRPr="00E35332">
              <w:rPr>
                <w:rStyle w:val="Bodytext2"/>
                <w:rFonts w:ascii="Arial" w:hAnsi="Arial" w:cs="Arial"/>
                <w:color w:val="auto"/>
              </w:rPr>
              <w:t>;</w:t>
            </w:r>
          </w:p>
          <w:p w14:paraId="7370443E" w14:textId="77777777" w:rsidR="000A107E" w:rsidRPr="00E35332" w:rsidRDefault="000A107E" w:rsidP="00E35332">
            <w:pPr>
              <w:spacing w:after="120"/>
              <w:rPr>
                <w:rStyle w:val="Bodytext2"/>
                <w:rFonts w:ascii="Arial" w:hAnsi="Arial" w:cs="Arial"/>
                <w:color w:val="auto"/>
              </w:rPr>
            </w:pPr>
            <w:r w:rsidRPr="00E35332">
              <w:rPr>
                <w:rStyle w:val="Bodytext2"/>
                <w:rFonts w:ascii="Arial" w:hAnsi="Arial" w:cs="Arial"/>
                <w:color w:val="auto"/>
              </w:rPr>
              <w:t>- Cục Kiểm tra văn bản QPPL (Bộ Tư pháp);</w:t>
            </w:r>
          </w:p>
          <w:p w14:paraId="34F702D9" w14:textId="77777777" w:rsidR="000A107E" w:rsidRPr="00E35332" w:rsidRDefault="000A107E" w:rsidP="00E35332">
            <w:pPr>
              <w:spacing w:after="120"/>
              <w:rPr>
                <w:rFonts w:ascii="Arial" w:hAnsi="Arial" w:cs="Arial"/>
                <w:color w:val="auto"/>
                <w:sz w:val="20"/>
                <w:szCs w:val="20"/>
              </w:rPr>
            </w:pPr>
            <w:r w:rsidRPr="00E35332">
              <w:rPr>
                <w:rStyle w:val="Bodytext2"/>
                <w:rFonts w:ascii="Arial" w:hAnsi="Arial" w:cs="Arial"/>
                <w:color w:val="auto"/>
              </w:rPr>
              <w:t xml:space="preserve">- </w:t>
            </w:r>
            <w:r w:rsidR="00373527" w:rsidRPr="00E35332">
              <w:rPr>
                <w:rStyle w:val="Bodytext2"/>
                <w:rFonts w:ascii="Arial" w:hAnsi="Arial" w:cs="Arial"/>
                <w:color w:val="auto"/>
              </w:rPr>
              <w:t xml:space="preserve">Thường trực </w:t>
            </w:r>
            <w:r w:rsidR="001F35F8" w:rsidRPr="00E35332">
              <w:rPr>
                <w:rStyle w:val="Bodytext2"/>
                <w:rFonts w:ascii="Arial" w:hAnsi="Arial" w:cs="Arial"/>
                <w:color w:val="auto"/>
                <w:lang w:val="en-US"/>
              </w:rPr>
              <w:t>Thành</w:t>
            </w:r>
            <w:r w:rsidRPr="00E35332">
              <w:rPr>
                <w:rStyle w:val="Bodytext2"/>
                <w:rFonts w:ascii="Arial" w:hAnsi="Arial" w:cs="Arial"/>
                <w:color w:val="auto"/>
              </w:rPr>
              <w:t xml:space="preserve"> ủy;</w:t>
            </w:r>
          </w:p>
          <w:p w14:paraId="03351048" w14:textId="77777777" w:rsidR="000A107E" w:rsidRPr="00E35332" w:rsidRDefault="00373527" w:rsidP="00E35332">
            <w:pPr>
              <w:spacing w:after="120"/>
              <w:rPr>
                <w:rFonts w:ascii="Arial" w:hAnsi="Arial" w:cs="Arial"/>
                <w:color w:val="auto"/>
                <w:sz w:val="20"/>
                <w:szCs w:val="20"/>
              </w:rPr>
            </w:pPr>
            <w:r w:rsidRPr="00E35332">
              <w:rPr>
                <w:rStyle w:val="Bodytext2"/>
                <w:rFonts w:ascii="Arial" w:hAnsi="Arial" w:cs="Arial"/>
                <w:color w:val="auto"/>
              </w:rPr>
              <w:t xml:space="preserve">- </w:t>
            </w:r>
            <w:r w:rsidR="000A107E" w:rsidRPr="00E35332">
              <w:rPr>
                <w:rStyle w:val="Bodytext2"/>
                <w:rFonts w:ascii="Arial" w:hAnsi="Arial" w:cs="Arial"/>
                <w:color w:val="auto"/>
              </w:rPr>
              <w:t xml:space="preserve">Thường trực HĐND </w:t>
            </w:r>
            <w:r w:rsidR="001F35F8" w:rsidRPr="00E35332">
              <w:rPr>
                <w:rStyle w:val="Bodytext2"/>
                <w:rFonts w:ascii="Arial" w:hAnsi="Arial" w:cs="Arial"/>
                <w:color w:val="auto"/>
                <w:lang w:val="en-US"/>
              </w:rPr>
              <w:t>thành phố</w:t>
            </w:r>
            <w:r w:rsidR="000A107E" w:rsidRPr="00E35332">
              <w:rPr>
                <w:rStyle w:val="Bodytext2"/>
                <w:rFonts w:ascii="Arial" w:hAnsi="Arial" w:cs="Arial"/>
                <w:color w:val="auto"/>
              </w:rPr>
              <w:t>;</w:t>
            </w:r>
          </w:p>
          <w:p w14:paraId="25BE5EA5" w14:textId="77777777" w:rsidR="000A107E" w:rsidRPr="00E35332" w:rsidRDefault="00373527" w:rsidP="00E35332">
            <w:pPr>
              <w:spacing w:after="120"/>
              <w:rPr>
                <w:rFonts w:ascii="Arial" w:hAnsi="Arial" w:cs="Arial"/>
                <w:color w:val="auto"/>
                <w:sz w:val="20"/>
                <w:szCs w:val="20"/>
              </w:rPr>
            </w:pPr>
            <w:r w:rsidRPr="00E35332">
              <w:rPr>
                <w:rStyle w:val="Bodytext2"/>
                <w:rFonts w:ascii="Arial" w:hAnsi="Arial" w:cs="Arial"/>
                <w:color w:val="auto"/>
              </w:rPr>
              <w:t xml:space="preserve">- </w:t>
            </w:r>
            <w:r w:rsidR="000A107E" w:rsidRPr="00E35332">
              <w:rPr>
                <w:rStyle w:val="Bodytext2"/>
                <w:rFonts w:ascii="Arial" w:hAnsi="Arial" w:cs="Arial"/>
                <w:color w:val="auto"/>
              </w:rPr>
              <w:t>CT và các PCT UBND t</w:t>
            </w:r>
            <w:r w:rsidR="001F35F8" w:rsidRPr="00E35332">
              <w:rPr>
                <w:rStyle w:val="Bodytext2"/>
                <w:rFonts w:ascii="Arial" w:hAnsi="Arial" w:cs="Arial"/>
                <w:color w:val="auto"/>
                <w:lang w:val="en-US"/>
              </w:rPr>
              <w:t>hành phố</w:t>
            </w:r>
            <w:r w:rsidR="000A107E" w:rsidRPr="00E35332">
              <w:rPr>
                <w:rStyle w:val="Bodytext2"/>
                <w:rFonts w:ascii="Arial" w:hAnsi="Arial" w:cs="Arial"/>
                <w:color w:val="auto"/>
              </w:rPr>
              <w:t>;</w:t>
            </w:r>
          </w:p>
          <w:p w14:paraId="1341942C" w14:textId="77777777" w:rsidR="000A107E" w:rsidRPr="00E35332" w:rsidRDefault="00373527" w:rsidP="00E35332">
            <w:pPr>
              <w:spacing w:after="120"/>
              <w:rPr>
                <w:rFonts w:ascii="Arial" w:hAnsi="Arial" w:cs="Arial"/>
                <w:color w:val="auto"/>
                <w:sz w:val="20"/>
                <w:szCs w:val="20"/>
              </w:rPr>
            </w:pPr>
            <w:r w:rsidRPr="00E35332">
              <w:rPr>
                <w:rStyle w:val="Bodytext2"/>
                <w:rFonts w:ascii="Arial" w:hAnsi="Arial" w:cs="Arial"/>
                <w:color w:val="auto"/>
              </w:rPr>
              <w:t xml:space="preserve">- Cổng Thông tin Điện tử </w:t>
            </w:r>
            <w:r w:rsidR="001F35F8" w:rsidRPr="00E35332">
              <w:rPr>
                <w:rStyle w:val="Bodytext2"/>
                <w:rFonts w:ascii="Arial" w:hAnsi="Arial" w:cs="Arial"/>
                <w:color w:val="auto"/>
                <w:lang w:val="en-US"/>
              </w:rPr>
              <w:t>thành phố</w:t>
            </w:r>
            <w:r w:rsidR="000A107E" w:rsidRPr="00E35332">
              <w:rPr>
                <w:rStyle w:val="Bodytext2"/>
                <w:rFonts w:ascii="Arial" w:hAnsi="Arial" w:cs="Arial"/>
                <w:color w:val="auto"/>
              </w:rPr>
              <w:t>;</w:t>
            </w:r>
          </w:p>
          <w:p w14:paraId="55DE1740" w14:textId="77777777" w:rsidR="000A107E" w:rsidRPr="00E35332" w:rsidRDefault="00373527" w:rsidP="00E35332">
            <w:pPr>
              <w:spacing w:after="120"/>
              <w:rPr>
                <w:rStyle w:val="Bodytext2"/>
                <w:rFonts w:ascii="Arial" w:hAnsi="Arial" w:cs="Arial"/>
                <w:color w:val="auto"/>
                <w:lang w:val="en-US"/>
              </w:rPr>
            </w:pPr>
            <w:r w:rsidRPr="00E35332">
              <w:rPr>
                <w:rStyle w:val="Bodytext2"/>
                <w:rFonts w:ascii="Arial" w:hAnsi="Arial" w:cs="Arial"/>
                <w:color w:val="auto"/>
              </w:rPr>
              <w:t xml:space="preserve">- </w:t>
            </w:r>
            <w:r w:rsidR="000A107E" w:rsidRPr="00E35332">
              <w:rPr>
                <w:rStyle w:val="Bodytext2"/>
                <w:rFonts w:ascii="Arial" w:hAnsi="Arial" w:cs="Arial"/>
                <w:color w:val="auto"/>
              </w:rPr>
              <w:t xml:space="preserve">Công báo </w:t>
            </w:r>
            <w:r w:rsidR="001F35F8" w:rsidRPr="00E35332">
              <w:rPr>
                <w:rStyle w:val="Bodytext2"/>
                <w:rFonts w:ascii="Arial" w:hAnsi="Arial" w:cs="Arial"/>
                <w:color w:val="auto"/>
                <w:lang w:val="en-US"/>
              </w:rPr>
              <w:t>thành phố</w:t>
            </w:r>
            <w:r w:rsidR="000A107E" w:rsidRPr="00E35332">
              <w:rPr>
                <w:rStyle w:val="Bodytext2"/>
                <w:rFonts w:ascii="Arial" w:hAnsi="Arial" w:cs="Arial"/>
                <w:color w:val="auto"/>
              </w:rPr>
              <w:t>;</w:t>
            </w:r>
          </w:p>
          <w:p w14:paraId="442EE617" w14:textId="77777777" w:rsidR="00317CE0" w:rsidRPr="00E35332" w:rsidRDefault="00317CE0" w:rsidP="00E35332">
            <w:pPr>
              <w:spacing w:after="120"/>
              <w:rPr>
                <w:rFonts w:ascii="Arial" w:hAnsi="Arial" w:cs="Arial"/>
                <w:color w:val="auto"/>
                <w:sz w:val="20"/>
                <w:szCs w:val="20"/>
                <w:lang w:val="en-US"/>
              </w:rPr>
            </w:pPr>
            <w:r w:rsidRPr="00E35332">
              <w:rPr>
                <w:rStyle w:val="Bodytext2"/>
                <w:rFonts w:ascii="Arial" w:hAnsi="Arial" w:cs="Arial"/>
                <w:color w:val="auto"/>
                <w:lang w:val="en-US"/>
              </w:rPr>
              <w:t>- Sở Tư pháp;</w:t>
            </w:r>
          </w:p>
          <w:p w14:paraId="563DD326" w14:textId="77777777" w:rsidR="000A107E" w:rsidRPr="00E35332" w:rsidRDefault="00373527" w:rsidP="00E35332">
            <w:pPr>
              <w:spacing w:after="120"/>
              <w:rPr>
                <w:rStyle w:val="Bodytext2"/>
                <w:rFonts w:ascii="Arial" w:hAnsi="Arial" w:cs="Arial"/>
                <w:color w:val="auto"/>
                <w:lang w:val="en-US"/>
              </w:rPr>
            </w:pPr>
            <w:r w:rsidRPr="00E35332">
              <w:rPr>
                <w:rStyle w:val="Bodytext2"/>
                <w:rFonts w:ascii="Arial" w:hAnsi="Arial" w:cs="Arial"/>
                <w:color w:val="auto"/>
              </w:rPr>
              <w:t xml:space="preserve">- </w:t>
            </w:r>
            <w:r w:rsidR="000A107E" w:rsidRPr="00E35332">
              <w:rPr>
                <w:rStyle w:val="Bodytext2"/>
                <w:rFonts w:ascii="Arial" w:hAnsi="Arial" w:cs="Arial"/>
                <w:color w:val="auto"/>
              </w:rPr>
              <w:t xml:space="preserve">Các PCVP UBND </w:t>
            </w:r>
            <w:r w:rsidR="001F35F8" w:rsidRPr="00E35332">
              <w:rPr>
                <w:rStyle w:val="Bodytext2"/>
                <w:rFonts w:ascii="Arial" w:hAnsi="Arial" w:cs="Arial"/>
                <w:color w:val="auto"/>
                <w:lang w:val="en-US"/>
              </w:rPr>
              <w:t>thành phố</w:t>
            </w:r>
            <w:r w:rsidR="000A107E" w:rsidRPr="00E35332">
              <w:rPr>
                <w:rStyle w:val="Bodytext2"/>
                <w:rFonts w:ascii="Arial" w:hAnsi="Arial" w:cs="Arial"/>
                <w:color w:val="auto"/>
              </w:rPr>
              <w:t xml:space="preserve">; </w:t>
            </w:r>
          </w:p>
          <w:p w14:paraId="1CDA4DFF" w14:textId="77777777" w:rsidR="000A107E" w:rsidRPr="00E35332" w:rsidRDefault="00373527" w:rsidP="00E35332">
            <w:pPr>
              <w:spacing w:after="120"/>
              <w:rPr>
                <w:rFonts w:ascii="Arial" w:hAnsi="Arial" w:cs="Arial"/>
                <w:color w:val="auto"/>
                <w:sz w:val="20"/>
                <w:szCs w:val="20"/>
              </w:rPr>
            </w:pPr>
            <w:r w:rsidRPr="00E35332">
              <w:rPr>
                <w:rStyle w:val="Bodytext2"/>
                <w:rFonts w:ascii="Arial" w:hAnsi="Arial" w:cs="Arial"/>
                <w:color w:val="auto"/>
                <w:lang w:val="en-US"/>
              </w:rPr>
              <w:t xml:space="preserve">- </w:t>
            </w:r>
            <w:r w:rsidR="000A107E" w:rsidRPr="00E35332">
              <w:rPr>
                <w:rStyle w:val="Bodytext2"/>
                <w:rFonts w:ascii="Arial" w:hAnsi="Arial" w:cs="Arial"/>
                <w:color w:val="auto"/>
              </w:rPr>
              <w:t>Lưu</w:t>
            </w:r>
            <w:r w:rsidRPr="00E35332">
              <w:rPr>
                <w:rStyle w:val="Bodytext2"/>
                <w:rFonts w:ascii="Arial" w:hAnsi="Arial" w:cs="Arial"/>
                <w:color w:val="auto"/>
                <w:lang w:val="en-US"/>
              </w:rPr>
              <w:t>:</w:t>
            </w:r>
            <w:r w:rsidR="000A107E" w:rsidRPr="00E35332">
              <w:rPr>
                <w:rStyle w:val="Bodytext2"/>
                <w:rFonts w:ascii="Arial" w:hAnsi="Arial" w:cs="Arial"/>
                <w:color w:val="auto"/>
              </w:rPr>
              <w:t xml:space="preserve"> VT, </w:t>
            </w:r>
            <w:r w:rsidR="00D06BD1" w:rsidRPr="00E35332">
              <w:rPr>
                <w:rStyle w:val="Bodytext2"/>
                <w:rFonts w:ascii="Arial" w:hAnsi="Arial" w:cs="Arial"/>
                <w:color w:val="auto"/>
                <w:lang w:val="en-US"/>
              </w:rPr>
              <w:t>CN</w:t>
            </w:r>
            <w:r w:rsidR="000A107E" w:rsidRPr="00E35332">
              <w:rPr>
                <w:rStyle w:val="Bodytext2"/>
                <w:rFonts w:ascii="Arial" w:hAnsi="Arial" w:cs="Arial"/>
                <w:color w:val="auto"/>
                <w:lang w:val="en-US"/>
              </w:rPr>
              <w:t>.</w:t>
            </w:r>
          </w:p>
        </w:tc>
        <w:tc>
          <w:tcPr>
            <w:tcW w:w="5008" w:type="dxa"/>
            <w:shd w:val="clear" w:color="auto" w:fill="auto"/>
          </w:tcPr>
          <w:p w14:paraId="7DEEE668" w14:textId="77777777" w:rsidR="00373527" w:rsidRPr="00E35332" w:rsidRDefault="00373527" w:rsidP="00E35332">
            <w:pPr>
              <w:spacing w:after="120"/>
              <w:jc w:val="center"/>
              <w:rPr>
                <w:rStyle w:val="Picturecaption"/>
                <w:rFonts w:ascii="Arial" w:hAnsi="Arial" w:cs="Arial"/>
                <w:bCs w:val="0"/>
                <w:color w:val="auto"/>
                <w:sz w:val="20"/>
                <w:szCs w:val="20"/>
              </w:rPr>
            </w:pPr>
            <w:r w:rsidRPr="00E35332">
              <w:rPr>
                <w:rStyle w:val="Picturecaption"/>
                <w:rFonts w:ascii="Arial" w:hAnsi="Arial" w:cs="Arial"/>
                <w:bCs w:val="0"/>
                <w:color w:val="auto"/>
                <w:sz w:val="20"/>
                <w:szCs w:val="20"/>
              </w:rPr>
              <w:t>TM. ỦY BAN NHÂN DÂN</w:t>
            </w:r>
          </w:p>
          <w:p w14:paraId="510A1B84" w14:textId="77777777" w:rsidR="00373527" w:rsidRPr="00E35332" w:rsidRDefault="00571997" w:rsidP="00E35332">
            <w:pPr>
              <w:spacing w:after="120"/>
              <w:jc w:val="center"/>
              <w:rPr>
                <w:rStyle w:val="Picturecaption"/>
                <w:rFonts w:ascii="Arial" w:hAnsi="Arial" w:cs="Arial"/>
                <w:bCs w:val="0"/>
                <w:color w:val="auto"/>
                <w:sz w:val="20"/>
                <w:szCs w:val="20"/>
              </w:rPr>
            </w:pPr>
            <w:r w:rsidRPr="00E35332">
              <w:rPr>
                <w:rStyle w:val="Picturecaption"/>
                <w:rFonts w:ascii="Arial" w:hAnsi="Arial" w:cs="Arial"/>
                <w:bCs w:val="0"/>
                <w:color w:val="auto"/>
                <w:sz w:val="20"/>
                <w:szCs w:val="20"/>
                <w:lang w:val="en-US"/>
              </w:rPr>
              <w:t xml:space="preserve"> </w:t>
            </w:r>
            <w:r w:rsidR="007F10FB" w:rsidRPr="00E35332">
              <w:rPr>
                <w:rStyle w:val="Picturecaption"/>
                <w:rFonts w:ascii="Arial" w:hAnsi="Arial" w:cs="Arial"/>
                <w:bCs w:val="0"/>
                <w:color w:val="auto"/>
                <w:sz w:val="20"/>
                <w:szCs w:val="20"/>
                <w:lang w:val="en-US"/>
              </w:rPr>
              <w:t xml:space="preserve">KT. </w:t>
            </w:r>
            <w:r w:rsidR="00373527" w:rsidRPr="00E35332">
              <w:rPr>
                <w:rStyle w:val="Picturecaption"/>
                <w:rFonts w:ascii="Arial" w:hAnsi="Arial" w:cs="Arial"/>
                <w:bCs w:val="0"/>
                <w:color w:val="auto"/>
                <w:sz w:val="20"/>
                <w:szCs w:val="20"/>
              </w:rPr>
              <w:t>CHỦ TỊCH</w:t>
            </w:r>
          </w:p>
          <w:p w14:paraId="0BCE7AFC" w14:textId="77777777" w:rsidR="007F10FB" w:rsidRPr="00E35332" w:rsidRDefault="007F10FB" w:rsidP="00E35332">
            <w:pPr>
              <w:spacing w:after="120"/>
              <w:jc w:val="center"/>
              <w:rPr>
                <w:rStyle w:val="Picturecaption"/>
                <w:rFonts w:ascii="Arial" w:hAnsi="Arial" w:cs="Arial"/>
                <w:bCs w:val="0"/>
                <w:color w:val="auto"/>
                <w:sz w:val="20"/>
                <w:szCs w:val="20"/>
                <w:lang w:val="en-US"/>
              </w:rPr>
            </w:pPr>
            <w:r w:rsidRPr="00E35332">
              <w:rPr>
                <w:rStyle w:val="Picturecaption"/>
                <w:rFonts w:ascii="Arial" w:hAnsi="Arial" w:cs="Arial"/>
                <w:bCs w:val="0"/>
                <w:color w:val="auto"/>
                <w:sz w:val="20"/>
                <w:szCs w:val="20"/>
                <w:lang w:val="en-US"/>
              </w:rPr>
              <w:t>PHÓ CHỦ TỊCH</w:t>
            </w:r>
          </w:p>
          <w:p w14:paraId="0B50DBD5" w14:textId="77777777" w:rsidR="007F10FB" w:rsidRPr="00E35332" w:rsidRDefault="007F10FB" w:rsidP="00E35332">
            <w:pPr>
              <w:spacing w:after="120"/>
              <w:jc w:val="center"/>
              <w:rPr>
                <w:rStyle w:val="Picturecaption"/>
                <w:rFonts w:ascii="Arial" w:hAnsi="Arial" w:cs="Arial"/>
                <w:bCs w:val="0"/>
                <w:color w:val="auto"/>
                <w:sz w:val="20"/>
                <w:szCs w:val="20"/>
                <w:lang w:val="en-US"/>
              </w:rPr>
            </w:pPr>
          </w:p>
          <w:p w14:paraId="380E3C64" w14:textId="77777777" w:rsidR="007F10FB" w:rsidRPr="00E35332" w:rsidRDefault="007F10FB" w:rsidP="00E35332">
            <w:pPr>
              <w:spacing w:after="120"/>
              <w:jc w:val="center"/>
              <w:rPr>
                <w:rStyle w:val="Picturecaption"/>
                <w:rFonts w:ascii="Arial" w:hAnsi="Arial" w:cs="Arial"/>
                <w:bCs w:val="0"/>
                <w:color w:val="auto"/>
                <w:sz w:val="20"/>
                <w:szCs w:val="20"/>
                <w:lang w:val="en-US"/>
              </w:rPr>
            </w:pPr>
          </w:p>
          <w:p w14:paraId="152FA325" w14:textId="77777777" w:rsidR="007F10FB" w:rsidRPr="00E35332" w:rsidRDefault="007F10FB" w:rsidP="00E35332">
            <w:pPr>
              <w:spacing w:after="120"/>
              <w:jc w:val="center"/>
              <w:rPr>
                <w:rStyle w:val="Picturecaption"/>
                <w:rFonts w:ascii="Arial" w:hAnsi="Arial" w:cs="Arial"/>
                <w:bCs w:val="0"/>
                <w:color w:val="auto"/>
                <w:sz w:val="20"/>
                <w:szCs w:val="20"/>
                <w:lang w:val="en-US"/>
              </w:rPr>
            </w:pPr>
          </w:p>
          <w:p w14:paraId="5F927B9C" w14:textId="77777777" w:rsidR="007F10FB" w:rsidRPr="00E35332" w:rsidRDefault="007F10FB" w:rsidP="00E35332">
            <w:pPr>
              <w:spacing w:after="120"/>
              <w:jc w:val="center"/>
              <w:rPr>
                <w:rStyle w:val="Picturecaption"/>
                <w:rFonts w:ascii="Arial" w:hAnsi="Arial" w:cs="Arial"/>
                <w:bCs w:val="0"/>
                <w:color w:val="auto"/>
                <w:sz w:val="20"/>
                <w:szCs w:val="20"/>
                <w:lang w:val="en-US"/>
              </w:rPr>
            </w:pPr>
          </w:p>
          <w:p w14:paraId="119D0038" w14:textId="77777777" w:rsidR="00373527" w:rsidRPr="00E35332" w:rsidRDefault="007F10FB" w:rsidP="00E35332">
            <w:pPr>
              <w:spacing w:after="120"/>
              <w:jc w:val="center"/>
              <w:rPr>
                <w:rStyle w:val="Picturecaption"/>
                <w:rFonts w:ascii="Arial" w:hAnsi="Arial" w:cs="Arial"/>
                <w:bCs w:val="0"/>
                <w:color w:val="auto"/>
                <w:sz w:val="20"/>
                <w:szCs w:val="20"/>
                <w:lang w:val="en-US"/>
              </w:rPr>
            </w:pPr>
            <w:r w:rsidRPr="00E35332">
              <w:rPr>
                <w:rStyle w:val="Picturecaption"/>
                <w:rFonts w:ascii="Arial" w:hAnsi="Arial" w:cs="Arial"/>
                <w:bCs w:val="0"/>
                <w:color w:val="auto"/>
                <w:sz w:val="20"/>
                <w:szCs w:val="20"/>
                <w:lang w:val="en-US"/>
              </w:rPr>
              <w:t>Nguyễn Thanh Bình</w:t>
            </w:r>
          </w:p>
          <w:p w14:paraId="4F1E1113" w14:textId="77777777" w:rsidR="000A107E" w:rsidRPr="00E35332" w:rsidRDefault="000A107E" w:rsidP="00E35332">
            <w:pPr>
              <w:spacing w:after="120"/>
              <w:jc w:val="center"/>
              <w:rPr>
                <w:rFonts w:ascii="Arial" w:hAnsi="Arial" w:cs="Arial"/>
                <w:color w:val="auto"/>
                <w:sz w:val="20"/>
                <w:szCs w:val="20"/>
              </w:rPr>
            </w:pPr>
          </w:p>
        </w:tc>
      </w:tr>
    </w:tbl>
    <w:p w14:paraId="46F81099" w14:textId="77777777" w:rsidR="00632128" w:rsidRPr="00E35332" w:rsidRDefault="00632128" w:rsidP="00E35332">
      <w:pPr>
        <w:shd w:val="clear" w:color="auto" w:fill="FFFFFF"/>
        <w:spacing w:after="120"/>
        <w:rPr>
          <w:rFonts w:ascii="Arial" w:hAnsi="Arial" w:cs="Arial"/>
          <w:sz w:val="20"/>
          <w:szCs w:val="20"/>
          <w:lang w:val="en-US"/>
        </w:rPr>
      </w:pPr>
    </w:p>
    <w:p w14:paraId="35A19074" w14:textId="77777777" w:rsidR="00391AB8" w:rsidRPr="00E35332" w:rsidRDefault="00391AB8" w:rsidP="00E35332">
      <w:pPr>
        <w:tabs>
          <w:tab w:val="left" w:pos="8640"/>
        </w:tabs>
        <w:spacing w:after="120"/>
        <w:jc w:val="both"/>
        <w:rPr>
          <w:rFonts w:ascii="Arial" w:hAnsi="Arial" w:cs="Arial"/>
          <w:color w:val="auto"/>
          <w:sz w:val="20"/>
          <w:szCs w:val="20"/>
          <w:lang w:val="en-US"/>
        </w:rPr>
      </w:pPr>
    </w:p>
    <w:sectPr w:rsidR="00391AB8" w:rsidRPr="00E35332" w:rsidSect="00297812">
      <w:headerReference w:type="even" r:id="rId7"/>
      <w:headerReference w:type="default" r:id="rId8"/>
      <w:footerReference w:type="even" r:id="rId9"/>
      <w:pgSz w:w="11900" w:h="16840" w:code="9"/>
      <w:pgMar w:top="1134" w:right="1134" w:bottom="1134" w:left="1701" w:header="0" w:footer="6"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AD37D" w14:textId="77777777" w:rsidR="005E65F9" w:rsidRDefault="005E65F9" w:rsidP="008D32BC">
      <w:r>
        <w:separator/>
      </w:r>
    </w:p>
  </w:endnote>
  <w:endnote w:type="continuationSeparator" w:id="0">
    <w:p w14:paraId="708A2A93" w14:textId="77777777" w:rsidR="005E65F9" w:rsidRDefault="005E65F9" w:rsidP="008D32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99357" w14:textId="77777777" w:rsidR="002700D2" w:rsidRDefault="00471696">
    <w:pPr>
      <w:pStyle w:val="Footer"/>
    </w:pPr>
    <w:r>
      <w:rPr>
        <w:noProof/>
        <w:lang w:val="en-US" w:eastAsia="en-US"/>
      </w:rPr>
      <w:drawing>
        <wp:inline distT="0" distB="0" distL="0" distR="0" wp14:anchorId="6DDDA551" wp14:editId="6B1BFFA5">
          <wp:extent cx="5725160" cy="743585"/>
          <wp:effectExtent l="0" t="0" r="8890" b="0"/>
          <wp:docPr id="1" name="Picture 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5160" cy="74358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78C2F" w14:textId="77777777" w:rsidR="005E65F9" w:rsidRDefault="005E65F9" w:rsidP="008D32BC">
      <w:r>
        <w:separator/>
      </w:r>
    </w:p>
  </w:footnote>
  <w:footnote w:type="continuationSeparator" w:id="0">
    <w:p w14:paraId="5EC4F7BE" w14:textId="77777777" w:rsidR="005E65F9" w:rsidRDefault="005E65F9" w:rsidP="008D32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6E850" w14:textId="77777777" w:rsidR="002700D2" w:rsidRDefault="00A32E29" w:rsidP="00984885">
    <w:pPr>
      <w:pStyle w:val="Header"/>
      <w:framePr w:wrap="around" w:vAnchor="text" w:hAnchor="margin" w:xAlign="center" w:y="1"/>
      <w:rPr>
        <w:rStyle w:val="PageNumber"/>
      </w:rPr>
    </w:pPr>
    <w:r>
      <w:rPr>
        <w:rStyle w:val="PageNumber"/>
      </w:rPr>
      <w:fldChar w:fldCharType="begin"/>
    </w:r>
    <w:r w:rsidR="002700D2">
      <w:rPr>
        <w:rStyle w:val="PageNumber"/>
      </w:rPr>
      <w:instrText xml:space="preserve">PAGE  </w:instrText>
    </w:r>
    <w:r>
      <w:rPr>
        <w:rStyle w:val="PageNumber"/>
      </w:rPr>
      <w:fldChar w:fldCharType="end"/>
    </w:r>
  </w:p>
  <w:p w14:paraId="0FCB3276" w14:textId="77777777" w:rsidR="002700D2" w:rsidRDefault="002700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350B6" w14:textId="77777777" w:rsidR="00041691" w:rsidRDefault="00041691" w:rsidP="005614D8">
    <w:pPr>
      <w:pStyle w:val="Header"/>
      <w:framePr w:wrap="around" w:vAnchor="text" w:hAnchor="page" w:x="6158" w:y="313"/>
      <w:rPr>
        <w:rStyle w:val="PageNumber"/>
        <w:lang w:val="en-US"/>
      </w:rPr>
    </w:pPr>
  </w:p>
  <w:p w14:paraId="7E7C1308" w14:textId="77777777" w:rsidR="002700D2" w:rsidRPr="00185613" w:rsidRDefault="00A32E29" w:rsidP="005614D8">
    <w:pPr>
      <w:pStyle w:val="Header"/>
      <w:framePr w:wrap="around" w:vAnchor="text" w:hAnchor="page" w:x="6158" w:y="313"/>
      <w:rPr>
        <w:rStyle w:val="PageNumber"/>
        <w:rFonts w:ascii="Times New Roman" w:hAnsi="Times New Roman"/>
        <w:sz w:val="24"/>
        <w:szCs w:val="24"/>
      </w:rPr>
    </w:pPr>
    <w:r w:rsidRPr="00185613">
      <w:rPr>
        <w:rStyle w:val="PageNumber"/>
        <w:rFonts w:ascii="Times New Roman" w:hAnsi="Times New Roman"/>
        <w:sz w:val="24"/>
        <w:szCs w:val="24"/>
      </w:rPr>
      <w:fldChar w:fldCharType="begin"/>
    </w:r>
    <w:r w:rsidR="002700D2" w:rsidRPr="00185613">
      <w:rPr>
        <w:rStyle w:val="PageNumber"/>
        <w:rFonts w:ascii="Times New Roman" w:hAnsi="Times New Roman"/>
        <w:sz w:val="24"/>
        <w:szCs w:val="24"/>
      </w:rPr>
      <w:instrText xml:space="preserve">PAGE  </w:instrText>
    </w:r>
    <w:r w:rsidRPr="00185613">
      <w:rPr>
        <w:rStyle w:val="PageNumber"/>
        <w:rFonts w:ascii="Times New Roman" w:hAnsi="Times New Roman"/>
        <w:sz w:val="24"/>
        <w:szCs w:val="24"/>
      </w:rPr>
      <w:fldChar w:fldCharType="separate"/>
    </w:r>
    <w:r w:rsidR="00D77E4A">
      <w:rPr>
        <w:rStyle w:val="PageNumber"/>
        <w:rFonts w:ascii="Times New Roman" w:hAnsi="Times New Roman"/>
        <w:noProof/>
        <w:sz w:val="24"/>
        <w:szCs w:val="24"/>
      </w:rPr>
      <w:t>2</w:t>
    </w:r>
    <w:r w:rsidRPr="00185613">
      <w:rPr>
        <w:rStyle w:val="PageNumber"/>
        <w:rFonts w:ascii="Times New Roman" w:hAnsi="Times New Roman"/>
        <w:sz w:val="24"/>
        <w:szCs w:val="24"/>
      </w:rPr>
      <w:fldChar w:fldCharType="end"/>
    </w:r>
  </w:p>
  <w:p w14:paraId="78F31918" w14:textId="77777777" w:rsidR="002700D2" w:rsidRDefault="002700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 w15:restartNumberingAfterBreak="0">
    <w:nsid w:val="00000003"/>
    <w:multiLevelType w:val="multilevel"/>
    <w:tmpl w:val="0000000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 w15:restartNumberingAfterBreak="0">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 w15:restartNumberingAfterBreak="0">
    <w:nsid w:val="00000007"/>
    <w:multiLevelType w:val="multilevel"/>
    <w:tmpl w:val="0000000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 w15:restartNumberingAfterBreak="0">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5" w15:restartNumberingAfterBreak="0">
    <w:nsid w:val="0000000B"/>
    <w:multiLevelType w:val="multilevel"/>
    <w:tmpl w:val="0000000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6" w15:restartNumberingAfterBreak="0">
    <w:nsid w:val="0000000D"/>
    <w:multiLevelType w:val="multilevel"/>
    <w:tmpl w:val="0000000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7" w15:restartNumberingAfterBreak="0">
    <w:nsid w:val="0000000F"/>
    <w:multiLevelType w:val="multilevel"/>
    <w:tmpl w:val="0000000E"/>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8" w15:restartNumberingAfterBreak="0">
    <w:nsid w:val="00000011"/>
    <w:multiLevelType w:val="multilevel"/>
    <w:tmpl w:val="00000010"/>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9" w15:restartNumberingAfterBreak="0">
    <w:nsid w:val="00000013"/>
    <w:multiLevelType w:val="multilevel"/>
    <w:tmpl w:val="00000012"/>
    <w:lvl w:ilvl="0">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0" w15:restartNumberingAfterBreak="0">
    <w:nsid w:val="00000015"/>
    <w:multiLevelType w:val="multilevel"/>
    <w:tmpl w:val="0000001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1" w15:restartNumberingAfterBreak="0">
    <w:nsid w:val="00000017"/>
    <w:multiLevelType w:val="multilevel"/>
    <w:tmpl w:val="0000001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2" w15:restartNumberingAfterBreak="0">
    <w:nsid w:val="00000019"/>
    <w:multiLevelType w:val="multilevel"/>
    <w:tmpl w:val="0000001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3" w15:restartNumberingAfterBreak="0">
    <w:nsid w:val="0000001B"/>
    <w:multiLevelType w:val="multilevel"/>
    <w:tmpl w:val="0000001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4" w15:restartNumberingAfterBreak="0">
    <w:nsid w:val="0000001D"/>
    <w:multiLevelType w:val="multilevel"/>
    <w:tmpl w:val="0000001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5" w15:restartNumberingAfterBreak="0">
    <w:nsid w:val="0000001F"/>
    <w:multiLevelType w:val="multilevel"/>
    <w:tmpl w:val="0000001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6" w15:restartNumberingAfterBreak="0">
    <w:nsid w:val="00000021"/>
    <w:multiLevelType w:val="multilevel"/>
    <w:tmpl w:val="0000002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7" w15:restartNumberingAfterBreak="0">
    <w:nsid w:val="00000023"/>
    <w:multiLevelType w:val="multilevel"/>
    <w:tmpl w:val="0000002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8" w15:restartNumberingAfterBreak="0">
    <w:nsid w:val="00000025"/>
    <w:multiLevelType w:val="multilevel"/>
    <w:tmpl w:val="0000002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9" w15:restartNumberingAfterBreak="0">
    <w:nsid w:val="00000027"/>
    <w:multiLevelType w:val="multilevel"/>
    <w:tmpl w:val="0000002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0" w15:restartNumberingAfterBreak="0">
    <w:nsid w:val="00000029"/>
    <w:multiLevelType w:val="multilevel"/>
    <w:tmpl w:val="0000002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1" w15:restartNumberingAfterBreak="0">
    <w:nsid w:val="0000002B"/>
    <w:multiLevelType w:val="multilevel"/>
    <w:tmpl w:val="0000002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2" w15:restartNumberingAfterBreak="0">
    <w:nsid w:val="0000002D"/>
    <w:multiLevelType w:val="multilevel"/>
    <w:tmpl w:val="0000002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3" w15:restartNumberingAfterBreak="0">
    <w:nsid w:val="0000002F"/>
    <w:multiLevelType w:val="multilevel"/>
    <w:tmpl w:val="0000002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4" w15:restartNumberingAfterBreak="0">
    <w:nsid w:val="00000031"/>
    <w:multiLevelType w:val="multilevel"/>
    <w:tmpl w:val="0000003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5" w15:restartNumberingAfterBreak="0">
    <w:nsid w:val="26693841"/>
    <w:multiLevelType w:val="multilevel"/>
    <w:tmpl w:val="B3F410B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54375779">
    <w:abstractNumId w:val="0"/>
  </w:num>
  <w:num w:numId="2" w16cid:durableId="1480489352">
    <w:abstractNumId w:val="1"/>
  </w:num>
  <w:num w:numId="3" w16cid:durableId="638874932">
    <w:abstractNumId w:val="2"/>
  </w:num>
  <w:num w:numId="4" w16cid:durableId="1448164144">
    <w:abstractNumId w:val="3"/>
  </w:num>
  <w:num w:numId="5" w16cid:durableId="1734086890">
    <w:abstractNumId w:val="4"/>
  </w:num>
  <w:num w:numId="6" w16cid:durableId="872615805">
    <w:abstractNumId w:val="5"/>
  </w:num>
  <w:num w:numId="7" w16cid:durableId="843907370">
    <w:abstractNumId w:val="6"/>
  </w:num>
  <w:num w:numId="8" w16cid:durableId="26295083">
    <w:abstractNumId w:val="7"/>
  </w:num>
  <w:num w:numId="9" w16cid:durableId="1261839302">
    <w:abstractNumId w:val="8"/>
  </w:num>
  <w:num w:numId="10" w16cid:durableId="1474830752">
    <w:abstractNumId w:val="9"/>
  </w:num>
  <w:num w:numId="11" w16cid:durableId="1744713395">
    <w:abstractNumId w:val="10"/>
  </w:num>
  <w:num w:numId="12" w16cid:durableId="333998837">
    <w:abstractNumId w:val="11"/>
  </w:num>
  <w:num w:numId="13" w16cid:durableId="1946303551">
    <w:abstractNumId w:val="12"/>
  </w:num>
  <w:num w:numId="14" w16cid:durableId="423764615">
    <w:abstractNumId w:val="13"/>
  </w:num>
  <w:num w:numId="15" w16cid:durableId="1667398306">
    <w:abstractNumId w:val="14"/>
  </w:num>
  <w:num w:numId="16" w16cid:durableId="1730886618">
    <w:abstractNumId w:val="15"/>
  </w:num>
  <w:num w:numId="17" w16cid:durableId="2133860466">
    <w:abstractNumId w:val="16"/>
  </w:num>
  <w:num w:numId="18" w16cid:durableId="785779259">
    <w:abstractNumId w:val="17"/>
  </w:num>
  <w:num w:numId="19" w16cid:durableId="526723838">
    <w:abstractNumId w:val="18"/>
  </w:num>
  <w:num w:numId="20" w16cid:durableId="1590768816">
    <w:abstractNumId w:val="19"/>
  </w:num>
  <w:num w:numId="21" w16cid:durableId="876820145">
    <w:abstractNumId w:val="20"/>
  </w:num>
  <w:num w:numId="22" w16cid:durableId="1286156470">
    <w:abstractNumId w:val="21"/>
  </w:num>
  <w:num w:numId="23" w16cid:durableId="1893805123">
    <w:abstractNumId w:val="22"/>
  </w:num>
  <w:num w:numId="24" w16cid:durableId="1279992420">
    <w:abstractNumId w:val="23"/>
  </w:num>
  <w:num w:numId="25" w16cid:durableId="1638950531">
    <w:abstractNumId w:val="24"/>
  </w:num>
  <w:num w:numId="26" w16cid:durableId="108818710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SystemFonts/>
  <w:bordersDoNotSurroundHeader/>
  <w:bordersDoNotSurroundFooter/>
  <w:gutterAtTop/>
  <w:defaultTabStop w:val="720"/>
  <w:drawingGridHorizontalSpacing w:val="120"/>
  <w:drawingGridVerticalSpacing w:val="181"/>
  <w:displayHorizontalDrawingGridEvery w:val="2"/>
  <w:doNotShadeFormData/>
  <w:characterSpacingControl w:val="compressPunctuation"/>
  <w:doNotValidateAgainstSchema/>
  <w:doNotDemarcateInvalidXml/>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BD1"/>
    <w:rsid w:val="00001A0E"/>
    <w:rsid w:val="00005C67"/>
    <w:rsid w:val="00011BCE"/>
    <w:rsid w:val="00012C70"/>
    <w:rsid w:val="00032250"/>
    <w:rsid w:val="00036FCD"/>
    <w:rsid w:val="00041011"/>
    <w:rsid w:val="0004103B"/>
    <w:rsid w:val="00041691"/>
    <w:rsid w:val="000426C2"/>
    <w:rsid w:val="00051E5E"/>
    <w:rsid w:val="00055D50"/>
    <w:rsid w:val="00067E37"/>
    <w:rsid w:val="0007672B"/>
    <w:rsid w:val="00077E7C"/>
    <w:rsid w:val="00083813"/>
    <w:rsid w:val="00087654"/>
    <w:rsid w:val="000965A3"/>
    <w:rsid w:val="00097DB0"/>
    <w:rsid w:val="000A014E"/>
    <w:rsid w:val="000A107E"/>
    <w:rsid w:val="000A183F"/>
    <w:rsid w:val="000B21E3"/>
    <w:rsid w:val="000B32BD"/>
    <w:rsid w:val="000B4295"/>
    <w:rsid w:val="000C2616"/>
    <w:rsid w:val="000C38C6"/>
    <w:rsid w:val="000C4D40"/>
    <w:rsid w:val="000C5449"/>
    <w:rsid w:val="000D24E7"/>
    <w:rsid w:val="000D2738"/>
    <w:rsid w:val="000D3D02"/>
    <w:rsid w:val="000E27D7"/>
    <w:rsid w:val="000E325D"/>
    <w:rsid w:val="000E35C1"/>
    <w:rsid w:val="000E4A16"/>
    <w:rsid w:val="000E52D2"/>
    <w:rsid w:val="000E5D68"/>
    <w:rsid w:val="000F2E2C"/>
    <w:rsid w:val="000F7E93"/>
    <w:rsid w:val="00105E7E"/>
    <w:rsid w:val="00115189"/>
    <w:rsid w:val="0012006D"/>
    <w:rsid w:val="00125516"/>
    <w:rsid w:val="0013617E"/>
    <w:rsid w:val="00142324"/>
    <w:rsid w:val="00152CDA"/>
    <w:rsid w:val="001563B7"/>
    <w:rsid w:val="001608A5"/>
    <w:rsid w:val="00172241"/>
    <w:rsid w:val="001755D7"/>
    <w:rsid w:val="0018035C"/>
    <w:rsid w:val="00185613"/>
    <w:rsid w:val="001870D9"/>
    <w:rsid w:val="001A2C75"/>
    <w:rsid w:val="001B5EB5"/>
    <w:rsid w:val="001C38B0"/>
    <w:rsid w:val="001C4154"/>
    <w:rsid w:val="001F24C2"/>
    <w:rsid w:val="001F35F8"/>
    <w:rsid w:val="0020589A"/>
    <w:rsid w:val="00215B76"/>
    <w:rsid w:val="00223A1E"/>
    <w:rsid w:val="00226BA7"/>
    <w:rsid w:val="00227D90"/>
    <w:rsid w:val="00237836"/>
    <w:rsid w:val="00244F61"/>
    <w:rsid w:val="0024586C"/>
    <w:rsid w:val="0025188B"/>
    <w:rsid w:val="00252C28"/>
    <w:rsid w:val="00266D95"/>
    <w:rsid w:val="002700D2"/>
    <w:rsid w:val="00274D12"/>
    <w:rsid w:val="0027567F"/>
    <w:rsid w:val="0027584C"/>
    <w:rsid w:val="0028563A"/>
    <w:rsid w:val="00291085"/>
    <w:rsid w:val="00297812"/>
    <w:rsid w:val="002A160A"/>
    <w:rsid w:val="002A323F"/>
    <w:rsid w:val="002A33CC"/>
    <w:rsid w:val="002A75C6"/>
    <w:rsid w:val="002B3052"/>
    <w:rsid w:val="002B3594"/>
    <w:rsid w:val="002B5EE2"/>
    <w:rsid w:val="002B5F5A"/>
    <w:rsid w:val="002B778D"/>
    <w:rsid w:val="002C1D93"/>
    <w:rsid w:val="002D4B02"/>
    <w:rsid w:val="002E13A7"/>
    <w:rsid w:val="002F1DF9"/>
    <w:rsid w:val="002F4AB7"/>
    <w:rsid w:val="00304D7C"/>
    <w:rsid w:val="00307166"/>
    <w:rsid w:val="00311E82"/>
    <w:rsid w:val="00313A92"/>
    <w:rsid w:val="00317CE0"/>
    <w:rsid w:val="003203BF"/>
    <w:rsid w:val="00323B1E"/>
    <w:rsid w:val="003320B8"/>
    <w:rsid w:val="00335696"/>
    <w:rsid w:val="00340402"/>
    <w:rsid w:val="003412A1"/>
    <w:rsid w:val="00345C83"/>
    <w:rsid w:val="003462F2"/>
    <w:rsid w:val="003463F7"/>
    <w:rsid w:val="00354CFA"/>
    <w:rsid w:val="0035575F"/>
    <w:rsid w:val="00357179"/>
    <w:rsid w:val="003647C3"/>
    <w:rsid w:val="00373527"/>
    <w:rsid w:val="0037466C"/>
    <w:rsid w:val="003747D0"/>
    <w:rsid w:val="0038040D"/>
    <w:rsid w:val="0038284A"/>
    <w:rsid w:val="00391AB8"/>
    <w:rsid w:val="003979C2"/>
    <w:rsid w:val="003B232C"/>
    <w:rsid w:val="003B3DB2"/>
    <w:rsid w:val="003B5B9A"/>
    <w:rsid w:val="003C3392"/>
    <w:rsid w:val="003D3995"/>
    <w:rsid w:val="003E46CA"/>
    <w:rsid w:val="003E4B51"/>
    <w:rsid w:val="003F5CDA"/>
    <w:rsid w:val="004039D8"/>
    <w:rsid w:val="00420191"/>
    <w:rsid w:val="0042784E"/>
    <w:rsid w:val="00430BE1"/>
    <w:rsid w:val="00431CBD"/>
    <w:rsid w:val="0043215F"/>
    <w:rsid w:val="00436C40"/>
    <w:rsid w:val="004603EC"/>
    <w:rsid w:val="004639F7"/>
    <w:rsid w:val="0046748A"/>
    <w:rsid w:val="00467FD7"/>
    <w:rsid w:val="00471696"/>
    <w:rsid w:val="00474349"/>
    <w:rsid w:val="00482A35"/>
    <w:rsid w:val="0048639B"/>
    <w:rsid w:val="00486AA2"/>
    <w:rsid w:val="004A4AD7"/>
    <w:rsid w:val="004A759E"/>
    <w:rsid w:val="004C1FE5"/>
    <w:rsid w:val="004C6EEA"/>
    <w:rsid w:val="004D31FE"/>
    <w:rsid w:val="004D764F"/>
    <w:rsid w:val="004D77D4"/>
    <w:rsid w:val="004E722A"/>
    <w:rsid w:val="004F7717"/>
    <w:rsid w:val="00505B93"/>
    <w:rsid w:val="005139DC"/>
    <w:rsid w:val="00526992"/>
    <w:rsid w:val="0053375D"/>
    <w:rsid w:val="00536277"/>
    <w:rsid w:val="005451B1"/>
    <w:rsid w:val="00552A25"/>
    <w:rsid w:val="00552ED5"/>
    <w:rsid w:val="00554F61"/>
    <w:rsid w:val="005614D8"/>
    <w:rsid w:val="00564B74"/>
    <w:rsid w:val="00571288"/>
    <w:rsid w:val="00571997"/>
    <w:rsid w:val="00575C3D"/>
    <w:rsid w:val="005933D8"/>
    <w:rsid w:val="005A5B49"/>
    <w:rsid w:val="005B2332"/>
    <w:rsid w:val="005D5B03"/>
    <w:rsid w:val="005E65F9"/>
    <w:rsid w:val="005E68A0"/>
    <w:rsid w:val="005F1BE5"/>
    <w:rsid w:val="006001E8"/>
    <w:rsid w:val="006037B6"/>
    <w:rsid w:val="00611113"/>
    <w:rsid w:val="00611E68"/>
    <w:rsid w:val="0063001C"/>
    <w:rsid w:val="00632128"/>
    <w:rsid w:val="00635F97"/>
    <w:rsid w:val="006367FE"/>
    <w:rsid w:val="006507C6"/>
    <w:rsid w:val="00666B2E"/>
    <w:rsid w:val="00683648"/>
    <w:rsid w:val="00696B05"/>
    <w:rsid w:val="00696C1D"/>
    <w:rsid w:val="00696D96"/>
    <w:rsid w:val="00697115"/>
    <w:rsid w:val="006A07A4"/>
    <w:rsid w:val="006A1677"/>
    <w:rsid w:val="006A352A"/>
    <w:rsid w:val="006A538A"/>
    <w:rsid w:val="006A6919"/>
    <w:rsid w:val="006A691F"/>
    <w:rsid w:val="006C47A3"/>
    <w:rsid w:val="006C6651"/>
    <w:rsid w:val="006D0DC8"/>
    <w:rsid w:val="006D5275"/>
    <w:rsid w:val="006D59AD"/>
    <w:rsid w:val="006D5BF9"/>
    <w:rsid w:val="006E6327"/>
    <w:rsid w:val="006F1EE3"/>
    <w:rsid w:val="006F2F7B"/>
    <w:rsid w:val="006F3A24"/>
    <w:rsid w:val="006F6D67"/>
    <w:rsid w:val="006F74B7"/>
    <w:rsid w:val="00700659"/>
    <w:rsid w:val="00706E6E"/>
    <w:rsid w:val="00711DF9"/>
    <w:rsid w:val="007244E3"/>
    <w:rsid w:val="007300DA"/>
    <w:rsid w:val="00734457"/>
    <w:rsid w:val="00734D2E"/>
    <w:rsid w:val="00742222"/>
    <w:rsid w:val="00750E30"/>
    <w:rsid w:val="00753A8C"/>
    <w:rsid w:val="007558D8"/>
    <w:rsid w:val="00773B34"/>
    <w:rsid w:val="00785974"/>
    <w:rsid w:val="007A0FEE"/>
    <w:rsid w:val="007B20BF"/>
    <w:rsid w:val="007B4E09"/>
    <w:rsid w:val="007B5EB9"/>
    <w:rsid w:val="007D1E2C"/>
    <w:rsid w:val="007D2E17"/>
    <w:rsid w:val="007D55A6"/>
    <w:rsid w:val="007D5B53"/>
    <w:rsid w:val="007D6EC5"/>
    <w:rsid w:val="007E00CD"/>
    <w:rsid w:val="007E2EC6"/>
    <w:rsid w:val="007F10FB"/>
    <w:rsid w:val="007F2C70"/>
    <w:rsid w:val="007F5891"/>
    <w:rsid w:val="00813722"/>
    <w:rsid w:val="0081469A"/>
    <w:rsid w:val="00815377"/>
    <w:rsid w:val="00816E35"/>
    <w:rsid w:val="00821AD6"/>
    <w:rsid w:val="00822BE4"/>
    <w:rsid w:val="00826BD1"/>
    <w:rsid w:val="00847500"/>
    <w:rsid w:val="00851AA9"/>
    <w:rsid w:val="00854E8A"/>
    <w:rsid w:val="008577E3"/>
    <w:rsid w:val="00862A62"/>
    <w:rsid w:val="008646FA"/>
    <w:rsid w:val="00881DE4"/>
    <w:rsid w:val="00882F65"/>
    <w:rsid w:val="00883664"/>
    <w:rsid w:val="00883D9B"/>
    <w:rsid w:val="008848FB"/>
    <w:rsid w:val="008D32BC"/>
    <w:rsid w:val="008D484E"/>
    <w:rsid w:val="008D635A"/>
    <w:rsid w:val="008F363F"/>
    <w:rsid w:val="0090505E"/>
    <w:rsid w:val="00917EE1"/>
    <w:rsid w:val="00921A0A"/>
    <w:rsid w:val="00923C9C"/>
    <w:rsid w:val="0092510F"/>
    <w:rsid w:val="0094472A"/>
    <w:rsid w:val="00953A0E"/>
    <w:rsid w:val="00961570"/>
    <w:rsid w:val="00966CEE"/>
    <w:rsid w:val="009700DA"/>
    <w:rsid w:val="00974C90"/>
    <w:rsid w:val="0097684D"/>
    <w:rsid w:val="00980603"/>
    <w:rsid w:val="009835B2"/>
    <w:rsid w:val="00984885"/>
    <w:rsid w:val="00987FB1"/>
    <w:rsid w:val="009968AA"/>
    <w:rsid w:val="00996C82"/>
    <w:rsid w:val="00997355"/>
    <w:rsid w:val="009A1A11"/>
    <w:rsid w:val="009A1A32"/>
    <w:rsid w:val="009A46A8"/>
    <w:rsid w:val="009A6235"/>
    <w:rsid w:val="009A7C48"/>
    <w:rsid w:val="009B6CCC"/>
    <w:rsid w:val="009B7D51"/>
    <w:rsid w:val="009C152E"/>
    <w:rsid w:val="009C23D7"/>
    <w:rsid w:val="009C31AB"/>
    <w:rsid w:val="009D2980"/>
    <w:rsid w:val="009D3C70"/>
    <w:rsid w:val="009E57EF"/>
    <w:rsid w:val="009F16A6"/>
    <w:rsid w:val="009F203C"/>
    <w:rsid w:val="00A00FD2"/>
    <w:rsid w:val="00A16566"/>
    <w:rsid w:val="00A212DE"/>
    <w:rsid w:val="00A25B44"/>
    <w:rsid w:val="00A27B69"/>
    <w:rsid w:val="00A30567"/>
    <w:rsid w:val="00A32355"/>
    <w:rsid w:val="00A32E29"/>
    <w:rsid w:val="00A32EAF"/>
    <w:rsid w:val="00A33BE7"/>
    <w:rsid w:val="00A33CEF"/>
    <w:rsid w:val="00A4226F"/>
    <w:rsid w:val="00A44CE7"/>
    <w:rsid w:val="00A455E0"/>
    <w:rsid w:val="00A5596D"/>
    <w:rsid w:val="00A60486"/>
    <w:rsid w:val="00A6171E"/>
    <w:rsid w:val="00A63F6B"/>
    <w:rsid w:val="00A6455E"/>
    <w:rsid w:val="00A710BE"/>
    <w:rsid w:val="00A71AE7"/>
    <w:rsid w:val="00A72467"/>
    <w:rsid w:val="00A728BA"/>
    <w:rsid w:val="00A73B98"/>
    <w:rsid w:val="00A81EAF"/>
    <w:rsid w:val="00A86012"/>
    <w:rsid w:val="00A867AA"/>
    <w:rsid w:val="00A9220A"/>
    <w:rsid w:val="00A94880"/>
    <w:rsid w:val="00AB0CAE"/>
    <w:rsid w:val="00AB216C"/>
    <w:rsid w:val="00AC3FA3"/>
    <w:rsid w:val="00AC5AE2"/>
    <w:rsid w:val="00AD53DE"/>
    <w:rsid w:val="00AE0925"/>
    <w:rsid w:val="00AE6C79"/>
    <w:rsid w:val="00B00103"/>
    <w:rsid w:val="00B16311"/>
    <w:rsid w:val="00B227A1"/>
    <w:rsid w:val="00B3477F"/>
    <w:rsid w:val="00B42B4B"/>
    <w:rsid w:val="00B45981"/>
    <w:rsid w:val="00B47F3C"/>
    <w:rsid w:val="00B54DD5"/>
    <w:rsid w:val="00B56ED7"/>
    <w:rsid w:val="00B662B7"/>
    <w:rsid w:val="00B716C7"/>
    <w:rsid w:val="00B71957"/>
    <w:rsid w:val="00B725BE"/>
    <w:rsid w:val="00B776F1"/>
    <w:rsid w:val="00B77972"/>
    <w:rsid w:val="00B810FD"/>
    <w:rsid w:val="00B82EFE"/>
    <w:rsid w:val="00B8684F"/>
    <w:rsid w:val="00B91D64"/>
    <w:rsid w:val="00B92371"/>
    <w:rsid w:val="00BA5A7C"/>
    <w:rsid w:val="00BA6B40"/>
    <w:rsid w:val="00BB25AA"/>
    <w:rsid w:val="00BB60F8"/>
    <w:rsid w:val="00BB7859"/>
    <w:rsid w:val="00BC36D8"/>
    <w:rsid w:val="00BD2EF6"/>
    <w:rsid w:val="00BF2E85"/>
    <w:rsid w:val="00C00806"/>
    <w:rsid w:val="00C034BE"/>
    <w:rsid w:val="00C115CD"/>
    <w:rsid w:val="00C11732"/>
    <w:rsid w:val="00C23A45"/>
    <w:rsid w:val="00C24306"/>
    <w:rsid w:val="00C26951"/>
    <w:rsid w:val="00C3080D"/>
    <w:rsid w:val="00C30CE1"/>
    <w:rsid w:val="00C33528"/>
    <w:rsid w:val="00C41766"/>
    <w:rsid w:val="00C44A91"/>
    <w:rsid w:val="00C569F1"/>
    <w:rsid w:val="00C6173A"/>
    <w:rsid w:val="00C748CD"/>
    <w:rsid w:val="00CA0950"/>
    <w:rsid w:val="00CB1A13"/>
    <w:rsid w:val="00CB1F43"/>
    <w:rsid w:val="00CB3A22"/>
    <w:rsid w:val="00CC00E5"/>
    <w:rsid w:val="00CC39D0"/>
    <w:rsid w:val="00CD073A"/>
    <w:rsid w:val="00CD1E48"/>
    <w:rsid w:val="00CD31C8"/>
    <w:rsid w:val="00CE29C3"/>
    <w:rsid w:val="00CE3381"/>
    <w:rsid w:val="00CE53CD"/>
    <w:rsid w:val="00CE7249"/>
    <w:rsid w:val="00D06725"/>
    <w:rsid w:val="00D06BD1"/>
    <w:rsid w:val="00D12003"/>
    <w:rsid w:val="00D12202"/>
    <w:rsid w:val="00D153FF"/>
    <w:rsid w:val="00D172FD"/>
    <w:rsid w:val="00D2004A"/>
    <w:rsid w:val="00D23992"/>
    <w:rsid w:val="00D30A75"/>
    <w:rsid w:val="00D42432"/>
    <w:rsid w:val="00D42927"/>
    <w:rsid w:val="00D50F5D"/>
    <w:rsid w:val="00D56DEA"/>
    <w:rsid w:val="00D658FE"/>
    <w:rsid w:val="00D71781"/>
    <w:rsid w:val="00D77E4A"/>
    <w:rsid w:val="00D90BAC"/>
    <w:rsid w:val="00DB44E7"/>
    <w:rsid w:val="00DB5628"/>
    <w:rsid w:val="00DB7F61"/>
    <w:rsid w:val="00DD5765"/>
    <w:rsid w:val="00DE1D74"/>
    <w:rsid w:val="00DE5DFD"/>
    <w:rsid w:val="00E0443F"/>
    <w:rsid w:val="00E212D5"/>
    <w:rsid w:val="00E259D7"/>
    <w:rsid w:val="00E27D3D"/>
    <w:rsid w:val="00E30957"/>
    <w:rsid w:val="00E32BA7"/>
    <w:rsid w:val="00E339CB"/>
    <w:rsid w:val="00E35332"/>
    <w:rsid w:val="00E42CDF"/>
    <w:rsid w:val="00E43734"/>
    <w:rsid w:val="00E4483B"/>
    <w:rsid w:val="00E5371F"/>
    <w:rsid w:val="00E561F8"/>
    <w:rsid w:val="00E57E99"/>
    <w:rsid w:val="00E70DC3"/>
    <w:rsid w:val="00E7635D"/>
    <w:rsid w:val="00E804E1"/>
    <w:rsid w:val="00E80814"/>
    <w:rsid w:val="00E836A9"/>
    <w:rsid w:val="00E84742"/>
    <w:rsid w:val="00E87449"/>
    <w:rsid w:val="00E903E6"/>
    <w:rsid w:val="00E93E52"/>
    <w:rsid w:val="00E958B5"/>
    <w:rsid w:val="00E97CE6"/>
    <w:rsid w:val="00EA4EF0"/>
    <w:rsid w:val="00EB681A"/>
    <w:rsid w:val="00EB6867"/>
    <w:rsid w:val="00EC4D4C"/>
    <w:rsid w:val="00EC5F6E"/>
    <w:rsid w:val="00EC7305"/>
    <w:rsid w:val="00ED0C82"/>
    <w:rsid w:val="00ED6722"/>
    <w:rsid w:val="00EE1D34"/>
    <w:rsid w:val="00EE2055"/>
    <w:rsid w:val="00EE34A1"/>
    <w:rsid w:val="00EF129D"/>
    <w:rsid w:val="00EF12EF"/>
    <w:rsid w:val="00EF3BBD"/>
    <w:rsid w:val="00F0029D"/>
    <w:rsid w:val="00F2269A"/>
    <w:rsid w:val="00F23586"/>
    <w:rsid w:val="00F24289"/>
    <w:rsid w:val="00F25C78"/>
    <w:rsid w:val="00F357CB"/>
    <w:rsid w:val="00F57597"/>
    <w:rsid w:val="00F6446C"/>
    <w:rsid w:val="00F65B67"/>
    <w:rsid w:val="00F751A7"/>
    <w:rsid w:val="00F77042"/>
    <w:rsid w:val="00F816C0"/>
    <w:rsid w:val="00F94B79"/>
    <w:rsid w:val="00F94EBA"/>
    <w:rsid w:val="00FC1D1E"/>
    <w:rsid w:val="00FC37A0"/>
    <w:rsid w:val="00FE3884"/>
    <w:rsid w:val="00FF341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39AAD9"/>
  <w15:docId w15:val="{2A7DD486-9512-4DE5-973C-6DA621A97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Times New Roman" w:hAnsi="Courier New" w:cs="Courier New"/>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color w:val="000000"/>
      <w:sz w:val="24"/>
      <w:szCs w:val="24"/>
      <w:lang w:val="vi-VN" w:eastAsia="vi-VN"/>
    </w:rPr>
  </w:style>
  <w:style w:type="paragraph" w:styleId="Heading1">
    <w:name w:val="heading 1"/>
    <w:basedOn w:val="Normal"/>
    <w:next w:val="Normal"/>
    <w:link w:val="Heading1Char"/>
    <w:uiPriority w:val="9"/>
    <w:qFormat/>
    <w:rsid w:val="008D635A"/>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qFormat/>
    <w:rsid w:val="009F203C"/>
    <w:pPr>
      <w:keepNext/>
      <w:widowControl/>
      <w:spacing w:before="240" w:after="60"/>
      <w:outlineLvl w:val="1"/>
    </w:pPr>
    <w:rPr>
      <w:rFonts w:ascii="Cambria" w:hAnsi="Cambria" w:cs="Times New Roman"/>
      <w:b/>
      <w:bCs/>
      <w:i/>
      <w:iCs/>
      <w:color w:val="auto"/>
      <w:sz w:val="28"/>
      <w:szCs w:val="28"/>
      <w:lang w:val="x-none" w:eastAsia="x-none"/>
    </w:rPr>
  </w:style>
  <w:style w:type="paragraph" w:styleId="Heading5">
    <w:name w:val="heading 5"/>
    <w:basedOn w:val="Normal"/>
    <w:next w:val="Normal"/>
    <w:link w:val="Heading5Char"/>
    <w:uiPriority w:val="9"/>
    <w:qFormat/>
    <w:rsid w:val="00D153FF"/>
    <w:pPr>
      <w:spacing w:before="240" w:after="60"/>
      <w:outlineLvl w:val="4"/>
    </w:pPr>
    <w:rPr>
      <w:rFonts w:ascii="Arial" w:hAnsi="Arial"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1">
    <w:name w:val="Body Text Char1"/>
    <w:link w:val="BodyText"/>
    <w:uiPriority w:val="99"/>
    <w:locked/>
    <w:rPr>
      <w:rFonts w:ascii="Times New Roman" w:hAnsi="Times New Roman" w:cs="Times New Roman"/>
      <w:sz w:val="26"/>
      <w:szCs w:val="26"/>
      <w:u w:val="none"/>
    </w:rPr>
  </w:style>
  <w:style w:type="character" w:customStyle="1" w:styleId="Picturecaption">
    <w:name w:val="Picture caption_"/>
    <w:link w:val="Picturecaption0"/>
    <w:uiPriority w:val="99"/>
    <w:locked/>
    <w:rPr>
      <w:rFonts w:ascii="Times New Roman" w:hAnsi="Times New Roman" w:cs="Times New Roman"/>
      <w:b/>
      <w:bCs/>
      <w:sz w:val="26"/>
      <w:szCs w:val="26"/>
      <w:u w:val="none"/>
    </w:rPr>
  </w:style>
  <w:style w:type="character" w:customStyle="1" w:styleId="Bodytext3">
    <w:name w:val="Body text (3)_"/>
    <w:link w:val="Bodytext30"/>
    <w:uiPriority w:val="99"/>
    <w:locked/>
    <w:rPr>
      <w:rFonts w:ascii="Times New Roman" w:hAnsi="Times New Roman" w:cs="Times New Roman"/>
      <w:b/>
      <w:bCs/>
      <w:sz w:val="9"/>
      <w:szCs w:val="9"/>
      <w:u w:val="none"/>
    </w:rPr>
  </w:style>
  <w:style w:type="character" w:customStyle="1" w:styleId="Bodytext2">
    <w:name w:val="Body text (2)_"/>
    <w:link w:val="Bodytext20"/>
    <w:uiPriority w:val="99"/>
    <w:locked/>
    <w:rPr>
      <w:rFonts w:ascii="Times New Roman" w:hAnsi="Times New Roman" w:cs="Times New Roman"/>
      <w:sz w:val="20"/>
      <w:szCs w:val="20"/>
      <w:u w:val="none"/>
    </w:rPr>
  </w:style>
  <w:style w:type="character" w:customStyle="1" w:styleId="Heading10">
    <w:name w:val="Heading #1_"/>
    <w:link w:val="Heading11"/>
    <w:uiPriority w:val="99"/>
    <w:locked/>
    <w:rPr>
      <w:rFonts w:ascii="Times New Roman" w:hAnsi="Times New Roman" w:cs="Times New Roman"/>
      <w:b/>
      <w:bCs/>
      <w:sz w:val="26"/>
      <w:szCs w:val="26"/>
      <w:u w:val="none"/>
    </w:rPr>
  </w:style>
  <w:style w:type="paragraph" w:styleId="BodyText">
    <w:name w:val="Body Text"/>
    <w:basedOn w:val="Normal"/>
    <w:link w:val="BodyTextChar1"/>
    <w:uiPriority w:val="99"/>
    <w:qFormat/>
    <w:pPr>
      <w:shd w:val="clear" w:color="auto" w:fill="FFFFFF"/>
      <w:spacing w:after="40" w:line="257" w:lineRule="auto"/>
      <w:ind w:firstLine="400"/>
      <w:jc w:val="both"/>
    </w:pPr>
    <w:rPr>
      <w:rFonts w:ascii="Times New Roman" w:hAnsi="Times New Roman" w:cs="Times New Roman"/>
      <w:color w:val="auto"/>
      <w:sz w:val="26"/>
      <w:szCs w:val="26"/>
      <w:lang w:val="x-none" w:eastAsia="x-none"/>
    </w:rPr>
  </w:style>
  <w:style w:type="character" w:customStyle="1" w:styleId="BodyTextChar">
    <w:name w:val="Body Text Char"/>
    <w:uiPriority w:val="99"/>
    <w:semiHidden/>
    <w:rPr>
      <w:color w:val="000000"/>
      <w:lang w:val="vi-VN" w:eastAsia="vi-VN"/>
    </w:rPr>
  </w:style>
  <w:style w:type="character" w:customStyle="1" w:styleId="BodyTextChar2">
    <w:name w:val="Body Text Char2"/>
    <w:uiPriority w:val="99"/>
    <w:semiHidden/>
    <w:rPr>
      <w:rFonts w:cs="Courier New"/>
      <w:color w:val="000000"/>
      <w:lang w:val="vi-VN" w:eastAsia="vi-VN"/>
    </w:rPr>
  </w:style>
  <w:style w:type="paragraph" w:customStyle="1" w:styleId="Picturecaption0">
    <w:name w:val="Picture caption"/>
    <w:basedOn w:val="Normal"/>
    <w:link w:val="Picturecaption"/>
    <w:uiPriority w:val="99"/>
    <w:pPr>
      <w:shd w:val="clear" w:color="auto" w:fill="FFFFFF"/>
    </w:pPr>
    <w:rPr>
      <w:rFonts w:ascii="Times New Roman" w:hAnsi="Times New Roman" w:cs="Times New Roman"/>
      <w:b/>
      <w:bCs/>
      <w:color w:val="auto"/>
      <w:sz w:val="26"/>
      <w:szCs w:val="26"/>
      <w:lang w:val="x-none" w:eastAsia="x-none"/>
    </w:rPr>
  </w:style>
  <w:style w:type="paragraph" w:customStyle="1" w:styleId="Bodytext30">
    <w:name w:val="Body text (3)"/>
    <w:basedOn w:val="Normal"/>
    <w:link w:val="Bodytext3"/>
    <w:uiPriority w:val="99"/>
    <w:pPr>
      <w:shd w:val="clear" w:color="auto" w:fill="FFFFFF"/>
      <w:jc w:val="both"/>
    </w:pPr>
    <w:rPr>
      <w:rFonts w:ascii="Times New Roman" w:hAnsi="Times New Roman" w:cs="Times New Roman"/>
      <w:b/>
      <w:bCs/>
      <w:color w:val="auto"/>
      <w:sz w:val="9"/>
      <w:szCs w:val="9"/>
      <w:lang w:val="x-none" w:eastAsia="x-none"/>
    </w:rPr>
  </w:style>
  <w:style w:type="paragraph" w:customStyle="1" w:styleId="Bodytext20">
    <w:name w:val="Body text (2)"/>
    <w:basedOn w:val="Normal"/>
    <w:link w:val="Bodytext2"/>
    <w:uiPriority w:val="99"/>
    <w:pPr>
      <w:shd w:val="clear" w:color="auto" w:fill="FFFFFF"/>
      <w:spacing w:line="257" w:lineRule="auto"/>
      <w:ind w:left="160"/>
    </w:pPr>
    <w:rPr>
      <w:rFonts w:ascii="Times New Roman" w:hAnsi="Times New Roman" w:cs="Times New Roman"/>
      <w:color w:val="auto"/>
      <w:sz w:val="20"/>
      <w:szCs w:val="20"/>
      <w:lang w:val="x-none" w:eastAsia="x-none"/>
    </w:rPr>
  </w:style>
  <w:style w:type="paragraph" w:customStyle="1" w:styleId="Heading11">
    <w:name w:val="Heading #1"/>
    <w:basedOn w:val="Normal"/>
    <w:link w:val="Heading10"/>
    <w:uiPriority w:val="99"/>
    <w:pPr>
      <w:shd w:val="clear" w:color="auto" w:fill="FFFFFF"/>
      <w:spacing w:after="40" w:line="254" w:lineRule="auto"/>
      <w:jc w:val="center"/>
      <w:outlineLvl w:val="0"/>
    </w:pPr>
    <w:rPr>
      <w:rFonts w:ascii="Times New Roman" w:hAnsi="Times New Roman" w:cs="Times New Roman"/>
      <w:b/>
      <w:bCs/>
      <w:color w:val="auto"/>
      <w:sz w:val="26"/>
      <w:szCs w:val="26"/>
      <w:lang w:val="x-none" w:eastAsia="x-none"/>
    </w:rPr>
  </w:style>
  <w:style w:type="table" w:styleId="TableGrid">
    <w:name w:val="Table Grid"/>
    <w:basedOn w:val="TableNormal"/>
    <w:uiPriority w:val="39"/>
    <w:rsid w:val="000A10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32BC"/>
    <w:pPr>
      <w:tabs>
        <w:tab w:val="center" w:pos="4680"/>
        <w:tab w:val="right" w:pos="9360"/>
      </w:tabs>
    </w:pPr>
    <w:rPr>
      <w:rFonts w:cs="Times New Roman"/>
      <w:sz w:val="20"/>
      <w:szCs w:val="20"/>
    </w:rPr>
  </w:style>
  <w:style w:type="character" w:customStyle="1" w:styleId="HeaderChar">
    <w:name w:val="Header Char"/>
    <w:link w:val="Header"/>
    <w:uiPriority w:val="99"/>
    <w:rsid w:val="008D32BC"/>
    <w:rPr>
      <w:color w:val="000000"/>
      <w:lang w:val="vi-VN" w:eastAsia="vi-VN"/>
    </w:rPr>
  </w:style>
  <w:style w:type="paragraph" w:styleId="Footer">
    <w:name w:val="footer"/>
    <w:basedOn w:val="Normal"/>
    <w:link w:val="FooterChar"/>
    <w:uiPriority w:val="99"/>
    <w:unhideWhenUsed/>
    <w:rsid w:val="008D32BC"/>
    <w:pPr>
      <w:tabs>
        <w:tab w:val="center" w:pos="4680"/>
        <w:tab w:val="right" w:pos="9360"/>
      </w:tabs>
    </w:pPr>
    <w:rPr>
      <w:rFonts w:cs="Times New Roman"/>
      <w:sz w:val="20"/>
      <w:szCs w:val="20"/>
    </w:rPr>
  </w:style>
  <w:style w:type="character" w:customStyle="1" w:styleId="FooterChar">
    <w:name w:val="Footer Char"/>
    <w:link w:val="Footer"/>
    <w:uiPriority w:val="99"/>
    <w:rsid w:val="008D32BC"/>
    <w:rPr>
      <w:color w:val="000000"/>
      <w:lang w:val="vi-VN" w:eastAsia="vi-VN"/>
    </w:rPr>
  </w:style>
  <w:style w:type="character" w:styleId="PageNumber">
    <w:name w:val="page number"/>
    <w:basedOn w:val="DefaultParagraphFont"/>
    <w:rsid w:val="00E30957"/>
  </w:style>
  <w:style w:type="character" w:customStyle="1" w:styleId="Heading2Char">
    <w:name w:val="Heading 2 Char"/>
    <w:link w:val="Heading2"/>
    <w:uiPriority w:val="9"/>
    <w:rsid w:val="009F203C"/>
    <w:rPr>
      <w:rFonts w:ascii="Cambria" w:hAnsi="Cambria" w:cs="Times New Roman"/>
      <w:b/>
      <w:bCs/>
      <w:i/>
      <w:iCs/>
      <w:sz w:val="28"/>
      <w:szCs w:val="28"/>
    </w:rPr>
  </w:style>
  <w:style w:type="paragraph" w:customStyle="1" w:styleId="1CharCharCharCharCharCharCharCharCharCharCharCharChar">
    <w:name w:val="1 Char Char Char Char Char Char Char Char Char Char Char Char Char"/>
    <w:basedOn w:val="DocumentMap"/>
    <w:autoRedefine/>
    <w:rsid w:val="009F203C"/>
    <w:pPr>
      <w:shd w:val="clear" w:color="auto" w:fill="000080"/>
      <w:jc w:val="both"/>
    </w:pPr>
    <w:rPr>
      <w:rFonts w:eastAsia="SimSun"/>
      <w:color w:val="auto"/>
      <w:kern w:val="2"/>
      <w:sz w:val="24"/>
      <w:szCs w:val="24"/>
      <w:lang w:val="en-US" w:eastAsia="zh-CN"/>
    </w:rPr>
  </w:style>
  <w:style w:type="paragraph" w:styleId="DocumentMap">
    <w:name w:val="Document Map"/>
    <w:basedOn w:val="Normal"/>
    <w:link w:val="DocumentMapChar"/>
    <w:uiPriority w:val="99"/>
    <w:semiHidden/>
    <w:unhideWhenUsed/>
    <w:rsid w:val="009F203C"/>
    <w:rPr>
      <w:rFonts w:ascii="Tahoma" w:hAnsi="Tahoma" w:cs="Times New Roman"/>
      <w:sz w:val="16"/>
      <w:szCs w:val="16"/>
    </w:rPr>
  </w:style>
  <w:style w:type="character" w:customStyle="1" w:styleId="DocumentMapChar">
    <w:name w:val="Document Map Char"/>
    <w:link w:val="DocumentMap"/>
    <w:uiPriority w:val="99"/>
    <w:semiHidden/>
    <w:rsid w:val="009F203C"/>
    <w:rPr>
      <w:rFonts w:ascii="Tahoma" w:hAnsi="Tahoma" w:cs="Tahoma"/>
      <w:color w:val="000000"/>
      <w:sz w:val="16"/>
      <w:szCs w:val="16"/>
      <w:lang w:val="vi-VN" w:eastAsia="vi-VN"/>
    </w:rPr>
  </w:style>
  <w:style w:type="paragraph" w:styleId="NormalWeb">
    <w:name w:val="Normal (Web)"/>
    <w:aliases w:val=" Char Char,Char Char,Normal (Web) Char"/>
    <w:basedOn w:val="Normal"/>
    <w:link w:val="NormalWebChar1"/>
    <w:uiPriority w:val="99"/>
    <w:unhideWhenUsed/>
    <w:rsid w:val="00036FCD"/>
    <w:pPr>
      <w:widowControl/>
      <w:spacing w:before="100" w:beforeAutospacing="1" w:after="100" w:afterAutospacing="1"/>
    </w:pPr>
    <w:rPr>
      <w:rFonts w:ascii="Times New Roman" w:hAnsi="Times New Roman" w:cs="Times New Roman"/>
      <w:color w:val="auto"/>
      <w:lang w:val="x-none" w:eastAsia="x-none"/>
    </w:rPr>
  </w:style>
  <w:style w:type="character" w:customStyle="1" w:styleId="NormalWebChar1">
    <w:name w:val="Normal (Web) Char1"/>
    <w:aliases w:val=" Char Char Char,Char Char Char,Normal (Web) Char Char"/>
    <w:link w:val="NormalWeb"/>
    <w:uiPriority w:val="99"/>
    <w:locked/>
    <w:rsid w:val="00036FCD"/>
    <w:rPr>
      <w:rFonts w:ascii="Times New Roman" w:hAnsi="Times New Roman" w:cs="Times New Roman"/>
      <w:sz w:val="24"/>
      <w:szCs w:val="24"/>
    </w:rPr>
  </w:style>
  <w:style w:type="paragraph" w:customStyle="1" w:styleId="CharCharChar1CharCharCharChar">
    <w:name w:val="Char Char Char1 Char Char Char Char"/>
    <w:basedOn w:val="Normal"/>
    <w:semiHidden/>
    <w:rsid w:val="007300DA"/>
    <w:pPr>
      <w:widowControl/>
      <w:spacing w:after="160" w:line="240" w:lineRule="exact"/>
    </w:pPr>
    <w:rPr>
      <w:rFonts w:ascii="Arial" w:hAnsi="Arial" w:cs="Arial"/>
      <w:color w:val="auto"/>
      <w:sz w:val="22"/>
      <w:szCs w:val="22"/>
      <w:lang w:val="en-US" w:eastAsia="en-US"/>
    </w:rPr>
  </w:style>
  <w:style w:type="character" w:customStyle="1" w:styleId="Heading5Char">
    <w:name w:val="Heading 5 Char"/>
    <w:basedOn w:val="DefaultParagraphFont"/>
    <w:link w:val="Heading5"/>
    <w:uiPriority w:val="9"/>
    <w:rsid w:val="00D153FF"/>
    <w:rPr>
      <w:rFonts w:ascii="Arial" w:eastAsia="Times New Roman" w:hAnsi="Arial" w:cs="Times New Roman"/>
      <w:b/>
      <w:bCs/>
      <w:i/>
      <w:iCs/>
      <w:color w:val="000000"/>
      <w:sz w:val="26"/>
      <w:szCs w:val="26"/>
    </w:rPr>
  </w:style>
  <w:style w:type="paragraph" w:styleId="ListParagraph">
    <w:name w:val="List Paragraph"/>
    <w:basedOn w:val="Normal"/>
    <w:qFormat/>
    <w:rsid w:val="008848FB"/>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styleId="Strong">
    <w:name w:val="Strong"/>
    <w:qFormat/>
    <w:rsid w:val="00F25C78"/>
    <w:rPr>
      <w:b/>
      <w:bCs/>
    </w:rPr>
  </w:style>
  <w:style w:type="character" w:customStyle="1" w:styleId="CharChar4">
    <w:name w:val="Char Char4"/>
    <w:locked/>
    <w:rsid w:val="002F1DF9"/>
    <w:rPr>
      <w:sz w:val="26"/>
      <w:szCs w:val="26"/>
      <w:lang w:bidi="ar-SA"/>
    </w:rPr>
  </w:style>
  <w:style w:type="character" w:customStyle="1" w:styleId="CharChar6">
    <w:name w:val="Char Char6"/>
    <w:rsid w:val="002F1DF9"/>
    <w:rPr>
      <w:rFonts w:ascii="Cambria" w:hAnsi="Cambria" w:cs="Times New Roman" w:hint="default"/>
      <w:b/>
      <w:bCs/>
      <w:i/>
      <w:iCs/>
      <w:sz w:val="28"/>
      <w:szCs w:val="28"/>
    </w:rPr>
  </w:style>
  <w:style w:type="character" w:customStyle="1" w:styleId="Heading1Char">
    <w:name w:val="Heading 1 Char"/>
    <w:basedOn w:val="DefaultParagraphFont"/>
    <w:link w:val="Heading1"/>
    <w:uiPriority w:val="9"/>
    <w:rsid w:val="008D635A"/>
    <w:rPr>
      <w:rFonts w:asciiTheme="majorHAnsi" w:eastAsiaTheme="majorEastAsia" w:hAnsiTheme="majorHAnsi" w:cstheme="majorBidi"/>
      <w:b/>
      <w:bCs/>
      <w:color w:val="365F91" w:themeColor="accent1" w:themeShade="BF"/>
      <w:sz w:val="28"/>
      <w:szCs w:val="28"/>
      <w:lang w:val="vi-VN" w:eastAsia="vi-VN"/>
    </w:rPr>
  </w:style>
  <w:style w:type="paragraph" w:styleId="BodyTextIndent2">
    <w:name w:val="Body Text Indent 2"/>
    <w:basedOn w:val="Normal"/>
    <w:link w:val="BodyTextIndent2Char"/>
    <w:rsid w:val="00B725BE"/>
    <w:pPr>
      <w:widowControl/>
      <w:spacing w:after="120" w:line="480" w:lineRule="auto"/>
      <w:ind w:left="360"/>
    </w:pPr>
    <w:rPr>
      <w:rFonts w:ascii="Times New Roman" w:hAnsi="Times New Roman" w:cs="Times New Roman"/>
      <w:color w:val="auto"/>
      <w:sz w:val="28"/>
      <w:szCs w:val="28"/>
      <w:lang w:val="en-US" w:eastAsia="en-US"/>
    </w:rPr>
  </w:style>
  <w:style w:type="character" w:customStyle="1" w:styleId="BodyTextIndent2Char">
    <w:name w:val="Body Text Indent 2 Char"/>
    <w:basedOn w:val="DefaultParagraphFont"/>
    <w:link w:val="BodyTextIndent2"/>
    <w:rsid w:val="00B725BE"/>
    <w:rPr>
      <w:rFonts w:ascii="Times New Roman" w:hAnsi="Times New Roman" w:cs="Times New Roman"/>
      <w:sz w:val="28"/>
      <w:szCs w:val="28"/>
    </w:rPr>
  </w:style>
  <w:style w:type="character" w:styleId="Hyperlink">
    <w:name w:val="Hyperlink"/>
    <w:basedOn w:val="DefaultParagraphFont"/>
    <w:uiPriority w:val="99"/>
    <w:semiHidden/>
    <w:unhideWhenUsed/>
    <w:rsid w:val="00227D9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956811">
      <w:bodyDiv w:val="1"/>
      <w:marLeft w:val="0"/>
      <w:marRight w:val="0"/>
      <w:marTop w:val="0"/>
      <w:marBottom w:val="0"/>
      <w:divBdr>
        <w:top w:val="none" w:sz="0" w:space="0" w:color="auto"/>
        <w:left w:val="none" w:sz="0" w:space="0" w:color="auto"/>
        <w:bottom w:val="none" w:sz="0" w:space="0" w:color="auto"/>
        <w:right w:val="none" w:sz="0" w:space="0" w:color="auto"/>
      </w:divBdr>
    </w:div>
    <w:div w:id="160632810">
      <w:bodyDiv w:val="1"/>
      <w:marLeft w:val="0"/>
      <w:marRight w:val="0"/>
      <w:marTop w:val="0"/>
      <w:marBottom w:val="0"/>
      <w:divBdr>
        <w:top w:val="none" w:sz="0" w:space="0" w:color="auto"/>
        <w:left w:val="none" w:sz="0" w:space="0" w:color="auto"/>
        <w:bottom w:val="none" w:sz="0" w:space="0" w:color="auto"/>
        <w:right w:val="none" w:sz="0" w:space="0" w:color="auto"/>
      </w:divBdr>
    </w:div>
    <w:div w:id="349184288">
      <w:bodyDiv w:val="1"/>
      <w:marLeft w:val="0"/>
      <w:marRight w:val="0"/>
      <w:marTop w:val="0"/>
      <w:marBottom w:val="0"/>
      <w:divBdr>
        <w:top w:val="none" w:sz="0" w:space="0" w:color="auto"/>
        <w:left w:val="none" w:sz="0" w:space="0" w:color="auto"/>
        <w:bottom w:val="none" w:sz="0" w:space="0" w:color="auto"/>
        <w:right w:val="none" w:sz="0" w:space="0" w:color="auto"/>
      </w:divBdr>
    </w:div>
    <w:div w:id="639579417">
      <w:bodyDiv w:val="1"/>
      <w:marLeft w:val="0"/>
      <w:marRight w:val="0"/>
      <w:marTop w:val="0"/>
      <w:marBottom w:val="0"/>
      <w:divBdr>
        <w:top w:val="none" w:sz="0" w:space="0" w:color="auto"/>
        <w:left w:val="none" w:sz="0" w:space="0" w:color="auto"/>
        <w:bottom w:val="none" w:sz="0" w:space="0" w:color="auto"/>
        <w:right w:val="none" w:sz="0" w:space="0" w:color="auto"/>
      </w:divBdr>
    </w:div>
    <w:div w:id="1157768942">
      <w:bodyDiv w:val="1"/>
      <w:marLeft w:val="0"/>
      <w:marRight w:val="0"/>
      <w:marTop w:val="0"/>
      <w:marBottom w:val="0"/>
      <w:divBdr>
        <w:top w:val="none" w:sz="0" w:space="0" w:color="auto"/>
        <w:left w:val="none" w:sz="0" w:space="0" w:color="auto"/>
        <w:bottom w:val="none" w:sz="0" w:space="0" w:color="auto"/>
        <w:right w:val="none" w:sz="0" w:space="0" w:color="auto"/>
      </w:divBdr>
    </w:div>
    <w:div w:id="1413159593">
      <w:bodyDiv w:val="1"/>
      <w:marLeft w:val="0"/>
      <w:marRight w:val="0"/>
      <w:marTop w:val="0"/>
      <w:marBottom w:val="0"/>
      <w:divBdr>
        <w:top w:val="none" w:sz="0" w:space="0" w:color="auto"/>
        <w:left w:val="none" w:sz="0" w:space="0" w:color="auto"/>
        <w:bottom w:val="none" w:sz="0" w:space="0" w:color="auto"/>
        <w:right w:val="none" w:sz="0" w:space="0" w:color="auto"/>
      </w:divBdr>
    </w:div>
    <w:div w:id="1795099619">
      <w:bodyDiv w:val="1"/>
      <w:marLeft w:val="0"/>
      <w:marRight w:val="0"/>
      <w:marTop w:val="0"/>
      <w:marBottom w:val="0"/>
      <w:divBdr>
        <w:top w:val="none" w:sz="0" w:space="0" w:color="auto"/>
        <w:left w:val="none" w:sz="0" w:space="0" w:color="auto"/>
        <w:bottom w:val="none" w:sz="0" w:space="0" w:color="auto"/>
        <w:right w:val="none" w:sz="0" w:space="0" w:color="auto"/>
      </w:divBdr>
    </w:div>
    <w:div w:id="1926457466">
      <w:bodyDiv w:val="1"/>
      <w:marLeft w:val="0"/>
      <w:marRight w:val="0"/>
      <w:marTop w:val="0"/>
      <w:marBottom w:val="0"/>
      <w:divBdr>
        <w:top w:val="none" w:sz="0" w:space="0" w:color="auto"/>
        <w:left w:val="none" w:sz="0" w:space="0" w:color="auto"/>
        <w:bottom w:val="none" w:sz="0" w:space="0" w:color="auto"/>
        <w:right w:val="none" w:sz="0" w:space="0" w:color="auto"/>
      </w:divBdr>
    </w:div>
    <w:div w:id="2092314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E0855EA-2CDC-4DE5-9015-5BAE1A12B394}"/>
</file>

<file path=customXml/itemProps2.xml><?xml version="1.0" encoding="utf-8"?>
<ds:datastoreItem xmlns:ds="http://schemas.openxmlformats.org/officeDocument/2006/customXml" ds:itemID="{E247C5DF-5CB6-4A02-938E-01EDDD56BF71}"/>
</file>

<file path=customXml/itemProps3.xml><?xml version="1.0" encoding="utf-8"?>
<ds:datastoreItem xmlns:ds="http://schemas.openxmlformats.org/officeDocument/2006/customXml" ds:itemID="{BFF760EC-9ACE-4382-B76B-80312C30CB3A}"/>
</file>

<file path=docProps/app.xml><?xml version="1.0" encoding="utf-8"?>
<Properties xmlns="http://schemas.openxmlformats.org/officeDocument/2006/extended-properties" xmlns:vt="http://schemas.openxmlformats.org/officeDocument/2006/docPropsVTypes">
  <Template>Normal</Template>
  <TotalTime>8</TotalTime>
  <Pages>2</Pages>
  <Words>466</Words>
  <Characters>2662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ỦY BAN NHÂN DÂN</vt:lpstr>
    </vt:vector>
  </TitlesOfParts>
  <Company>Grizli777</Company>
  <LinksUpToDate>false</LinksUpToDate>
  <CharactersWithSpaces>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Hang Nga Nguyen</dc:creator>
  <cp:lastModifiedBy>Administrator</cp:lastModifiedBy>
  <cp:revision>11</cp:revision>
  <cp:lastPrinted>2023-02-04T08:26:00Z</cp:lastPrinted>
  <dcterms:created xsi:type="dcterms:W3CDTF">2025-01-10T02:27:00Z</dcterms:created>
  <dcterms:modified xsi:type="dcterms:W3CDTF">2025-02-04T14:20:00Z</dcterms:modified>
</cp:coreProperties>
</file>