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1C293A" w:rsidRPr="001C293A" w14:paraId="6B64718C" w14:textId="77777777" w:rsidTr="00D570C4">
        <w:tc>
          <w:tcPr>
            <w:tcW w:w="3227" w:type="dxa"/>
          </w:tcPr>
          <w:p w14:paraId="6619EBAC" w14:textId="77777777" w:rsidR="001C293A" w:rsidRPr="001C293A" w:rsidRDefault="001C293A" w:rsidP="001C293A">
            <w:pPr>
              <w:keepNext/>
              <w:keepLines/>
              <w:widowControl w:val="0"/>
              <w:spacing w:before="40"/>
              <w:jc w:val="center"/>
              <w:outlineLvl w:val="0"/>
              <w:rPr>
                <w:rFonts w:ascii="Times New Roman" w:hAnsi="Times New Roman" w:cs="Times New Roman"/>
                <w:b/>
                <w:bCs/>
                <w:sz w:val="26"/>
                <w:szCs w:val="26"/>
                <w:lang w:eastAsia="vi-VN"/>
              </w:rPr>
            </w:pPr>
            <w:r w:rsidRPr="001C293A">
              <w:rPr>
                <w:rFonts w:ascii="Times New Roman" w:hAnsi="Times New Roman" w:cs="Times New Roman"/>
                <w:b/>
                <w:sz w:val="26"/>
                <w:szCs w:val="26"/>
                <w:lang w:eastAsia="vi-VN"/>
              </w:rPr>
              <w:t>ỦY BAN NHÂN DÂN</w:t>
            </w:r>
          </w:p>
          <w:p w14:paraId="0B73234B" w14:textId="77777777" w:rsidR="001C293A" w:rsidRPr="001C293A" w:rsidRDefault="001C293A" w:rsidP="001C293A">
            <w:pPr>
              <w:keepNext/>
              <w:keepLines/>
              <w:widowControl w:val="0"/>
              <w:spacing w:before="40"/>
              <w:jc w:val="center"/>
              <w:outlineLvl w:val="0"/>
              <w:rPr>
                <w:rFonts w:ascii="Times New Roman" w:hAnsi="Times New Roman" w:cs="Times New Roman"/>
                <w:b/>
                <w:bCs/>
                <w:sz w:val="26"/>
                <w:szCs w:val="26"/>
                <w:shd w:val="clear" w:color="auto" w:fill="FFFFFF"/>
                <w:lang w:eastAsia="vi-VN"/>
              </w:rPr>
            </w:pPr>
            <w:r w:rsidRPr="001C293A">
              <w:rPr>
                <w:rFonts w:ascii="Times New Roman" w:hAnsi="Times New Roman" w:cs="Times New Roman"/>
                <w:b/>
                <w:sz w:val="26"/>
                <w:szCs w:val="26"/>
                <w:lang w:eastAsia="vi-VN"/>
              </w:rPr>
              <w:t>TỈNH ĐỒNG THÁP</w:t>
            </w:r>
          </w:p>
        </w:tc>
        <w:tc>
          <w:tcPr>
            <w:tcW w:w="6095" w:type="dxa"/>
          </w:tcPr>
          <w:p w14:paraId="5B1DA6BF" w14:textId="77777777" w:rsidR="001C293A" w:rsidRPr="001C293A" w:rsidRDefault="001C293A" w:rsidP="001C293A">
            <w:pPr>
              <w:keepNext/>
              <w:keepLines/>
              <w:widowControl w:val="0"/>
              <w:spacing w:before="40"/>
              <w:jc w:val="center"/>
              <w:outlineLvl w:val="0"/>
              <w:rPr>
                <w:rFonts w:ascii="Times New Roman" w:hAnsi="Times New Roman" w:cs="Times New Roman"/>
                <w:b/>
                <w:bCs/>
                <w:sz w:val="26"/>
                <w:szCs w:val="26"/>
                <w:shd w:val="clear" w:color="auto" w:fill="FFFFFF"/>
                <w:lang w:eastAsia="vi-VN"/>
              </w:rPr>
            </w:pPr>
            <w:r w:rsidRPr="001C293A">
              <w:rPr>
                <w:rFonts w:ascii="Times New Roman" w:hAnsi="Times New Roman" w:cs="Times New Roman"/>
                <w:b/>
                <w:sz w:val="26"/>
                <w:szCs w:val="26"/>
                <w:shd w:val="clear" w:color="auto" w:fill="FFFFFF"/>
                <w:lang w:eastAsia="vi-VN"/>
              </w:rPr>
              <w:t>CỘNG HÒA XÃ HỘI CHỦ NGHĨA VIỆT NAM</w:t>
            </w:r>
          </w:p>
          <w:p w14:paraId="1B92D790" w14:textId="77777777" w:rsidR="001C293A" w:rsidRPr="001C293A" w:rsidRDefault="001C293A" w:rsidP="001C293A">
            <w:pPr>
              <w:keepNext/>
              <w:keepLines/>
              <w:widowControl w:val="0"/>
              <w:spacing w:before="40"/>
              <w:jc w:val="center"/>
              <w:outlineLvl w:val="0"/>
              <w:rPr>
                <w:rFonts w:ascii="Times New Roman" w:hAnsi="Times New Roman" w:cs="Times New Roman"/>
                <w:b/>
                <w:bCs/>
                <w:sz w:val="28"/>
                <w:szCs w:val="28"/>
                <w:shd w:val="clear" w:color="auto" w:fill="FFFFFF"/>
                <w:lang w:eastAsia="vi-VN"/>
              </w:rPr>
            </w:pPr>
            <w:r w:rsidRPr="001C293A">
              <w:rPr>
                <w:rFonts w:ascii="Times New Roman" w:hAnsi="Times New Roman" w:cs="Times New Roman"/>
                <w:b/>
                <w:sz w:val="28"/>
                <w:szCs w:val="28"/>
                <w:shd w:val="clear" w:color="auto" w:fill="FFFFFF"/>
                <w:lang w:eastAsia="vi-VN"/>
              </w:rPr>
              <w:t>Độc lập - Tự do - Hạnh phúc</w:t>
            </w:r>
          </w:p>
        </w:tc>
      </w:tr>
      <w:tr w:rsidR="001C293A" w:rsidRPr="001C293A" w14:paraId="67546131" w14:textId="77777777" w:rsidTr="001C293A">
        <w:trPr>
          <w:trHeight w:val="434"/>
        </w:trPr>
        <w:tc>
          <w:tcPr>
            <w:tcW w:w="3227" w:type="dxa"/>
          </w:tcPr>
          <w:p w14:paraId="477ABC03" w14:textId="224BE908" w:rsidR="001C293A" w:rsidRPr="001C293A" w:rsidRDefault="001C293A" w:rsidP="001C293A">
            <w:pPr>
              <w:widowControl w:val="0"/>
              <w:spacing w:before="200"/>
              <w:jc w:val="center"/>
              <w:rPr>
                <w:rFonts w:ascii="Times New Roman" w:hAnsi="Times New Roman" w:cs="Times New Roman"/>
                <w:b/>
                <w:bCs/>
                <w:sz w:val="26"/>
                <w:szCs w:val="26"/>
                <w:lang w:eastAsia="vi-VN"/>
              </w:rPr>
            </w:pPr>
            <w:r w:rsidRPr="001C293A">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B218EC9" wp14:editId="416F83C5">
                      <wp:simplePos x="0" y="0"/>
                      <wp:positionH relativeFrom="column">
                        <wp:posOffset>533095</wp:posOffset>
                      </wp:positionH>
                      <wp:positionV relativeFrom="paragraph">
                        <wp:posOffset>50800</wp:posOffset>
                      </wp:positionV>
                      <wp:extent cx="73152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7ED90D" id="_x0000_t32" coordsize="21600,21600" o:spt="32" o:oned="t" path="m,l21600,21600e" filled="f">
                      <v:path arrowok="t" fillok="f" o:connecttype="none"/>
                      <o:lock v:ext="edit" shapetype="t"/>
                    </v:shapetype>
                    <v:shape id="AutoShape 3" o:spid="_x0000_s1026" type="#_x0000_t32" style="position:absolute;margin-left:42pt;margin-top:4pt;width:57.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"/>
                  </w:pict>
                </mc:Fallback>
              </mc:AlternateContent>
            </w:r>
            <w:r w:rsidRPr="001C293A">
              <w:rPr>
                <w:rFonts w:ascii="Times New Roman" w:hAnsi="Times New Roman" w:cs="Times New Roman"/>
                <w:sz w:val="28"/>
                <w:szCs w:val="28"/>
                <w:lang w:eastAsia="vi-VN"/>
              </w:rPr>
              <w:t xml:space="preserve">Số: </w:t>
            </w:r>
            <w:r w:rsidR="00712CA8">
              <w:rPr>
                <w:rFonts w:ascii="Times New Roman" w:hAnsi="Times New Roman" w:cs="Times New Roman"/>
                <w:sz w:val="28"/>
                <w:szCs w:val="28"/>
                <w:lang w:eastAsia="vi-VN"/>
              </w:rPr>
              <w:t>36</w:t>
            </w:r>
            <w:r w:rsidRPr="001C293A">
              <w:rPr>
                <w:rFonts w:ascii="Times New Roman" w:hAnsi="Times New Roman" w:cs="Times New Roman"/>
                <w:sz w:val="28"/>
                <w:szCs w:val="28"/>
                <w:lang w:eastAsia="vi-VN"/>
              </w:rPr>
              <w:t>/</w:t>
            </w:r>
            <w:r>
              <w:rPr>
                <w:rFonts w:ascii="Times New Roman" w:hAnsi="Times New Roman" w:cs="Times New Roman"/>
                <w:sz w:val="28"/>
                <w:szCs w:val="28"/>
                <w:lang w:eastAsia="vi-VN"/>
              </w:rPr>
              <w:t>2025/QĐ</w:t>
            </w:r>
            <w:r w:rsidRPr="001C293A">
              <w:rPr>
                <w:rFonts w:ascii="Times New Roman" w:hAnsi="Times New Roman" w:cs="Times New Roman"/>
                <w:sz w:val="28"/>
                <w:szCs w:val="28"/>
                <w:lang w:eastAsia="vi-VN"/>
              </w:rPr>
              <w:t>-UBND</w:t>
            </w:r>
          </w:p>
        </w:tc>
        <w:tc>
          <w:tcPr>
            <w:tcW w:w="6095" w:type="dxa"/>
          </w:tcPr>
          <w:p w14:paraId="4A8B915C" w14:textId="61E516E3" w:rsidR="001C293A" w:rsidRPr="001C293A" w:rsidRDefault="001C293A" w:rsidP="005B24D0">
            <w:pPr>
              <w:keepNext/>
              <w:keepLines/>
              <w:widowControl w:val="0"/>
              <w:spacing w:before="200"/>
              <w:jc w:val="center"/>
              <w:outlineLvl w:val="0"/>
              <w:rPr>
                <w:rFonts w:ascii="Times New Roman" w:hAnsi="Times New Roman" w:cs="Times New Roman"/>
                <w:i/>
                <w:iCs/>
                <w:sz w:val="28"/>
                <w:szCs w:val="28"/>
              </w:rPr>
            </w:pPr>
            <w:r w:rsidRPr="001C293A">
              <w:rPr>
                <w:rFonts w:ascii="Times New Roman" w:hAnsi="Times New Roman" w:cs="Times New Roman"/>
                <w:i/>
                <w:iCs/>
                <w:noProof/>
                <w:sz w:val="28"/>
                <w:szCs w:val="28"/>
              </w:rPr>
              <mc:AlternateContent>
                <mc:Choice Requires="wps">
                  <w:drawing>
                    <wp:anchor distT="0" distB="0" distL="114300" distR="114300" simplePos="0" relativeHeight="251660288" behindDoc="0" locked="0" layoutInCell="1" allowOverlap="1" wp14:anchorId="6E1EF2BB" wp14:editId="3452EBCB">
                      <wp:simplePos x="0" y="0"/>
                      <wp:positionH relativeFrom="column">
                        <wp:posOffset>796238</wp:posOffset>
                      </wp:positionH>
                      <wp:positionV relativeFrom="paragraph">
                        <wp:posOffset>49098</wp:posOffset>
                      </wp:positionV>
                      <wp:extent cx="2150669"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5066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0F85245"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7pt,3.85pt" to="232.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" strokecolor="windowText" strokeweight=".5pt">
                      <v:stroke joinstyle="miter"/>
                    </v:line>
                  </w:pict>
                </mc:Fallback>
              </mc:AlternateContent>
            </w:r>
            <w:r w:rsidRPr="001C293A">
              <w:rPr>
                <w:rFonts w:ascii="Times New Roman" w:hAnsi="Times New Roman" w:cs="Times New Roman"/>
                <w:i/>
                <w:iCs/>
                <w:sz w:val="28"/>
                <w:szCs w:val="28"/>
              </w:rPr>
              <w:t xml:space="preserve">Đồng Tháp, ngày </w:t>
            </w:r>
            <w:r w:rsidR="00712CA8">
              <w:rPr>
                <w:rFonts w:ascii="Times New Roman" w:hAnsi="Times New Roman" w:cs="Times New Roman"/>
                <w:i/>
                <w:iCs/>
                <w:sz w:val="28"/>
                <w:szCs w:val="28"/>
              </w:rPr>
              <w:t>19</w:t>
            </w:r>
            <w:r w:rsidRPr="001C293A">
              <w:rPr>
                <w:rFonts w:ascii="Times New Roman" w:hAnsi="Times New Roman" w:cs="Times New Roman"/>
                <w:i/>
                <w:iCs/>
                <w:sz w:val="28"/>
                <w:szCs w:val="28"/>
              </w:rPr>
              <w:t xml:space="preserve"> tháng </w:t>
            </w:r>
            <w:r w:rsidR="005B24D0">
              <w:rPr>
                <w:rFonts w:ascii="Times New Roman" w:hAnsi="Times New Roman" w:cs="Times New Roman"/>
                <w:i/>
                <w:iCs/>
                <w:sz w:val="28"/>
                <w:szCs w:val="28"/>
              </w:rPr>
              <w:t>6</w:t>
            </w:r>
            <w:r w:rsidRPr="001C293A">
              <w:rPr>
                <w:rFonts w:ascii="Times New Roman" w:hAnsi="Times New Roman" w:cs="Times New Roman"/>
                <w:i/>
                <w:iCs/>
                <w:sz w:val="28"/>
                <w:szCs w:val="28"/>
              </w:rPr>
              <w:t xml:space="preserve"> năm 2025</w:t>
            </w:r>
          </w:p>
        </w:tc>
      </w:tr>
    </w:tbl>
    <w:p w14:paraId="48D03614" w14:textId="77777777" w:rsidR="002729FE" w:rsidRDefault="002729FE" w:rsidP="00AD5EC3">
      <w:pPr>
        <w:spacing w:after="360"/>
        <w:jc w:val="center"/>
        <w:rPr>
          <w:rFonts w:ascii="Times New Roman" w:hAnsi="Times New Roman" w:cs="Times New Roman"/>
          <w:b/>
          <w:sz w:val="28"/>
          <w:szCs w:val="28"/>
        </w:rPr>
      </w:pPr>
    </w:p>
    <w:p w14:paraId="76B77FB8" w14:textId="77777777" w:rsidR="002729FE" w:rsidRPr="001C293A" w:rsidRDefault="002729FE" w:rsidP="001C293A">
      <w:pPr>
        <w:jc w:val="center"/>
        <w:rPr>
          <w:rFonts w:ascii="Times New Roman" w:hAnsi="Times New Roman" w:cs="Times New Roman"/>
          <w:b/>
          <w:sz w:val="28"/>
          <w:szCs w:val="28"/>
        </w:rPr>
      </w:pPr>
      <w:r w:rsidRPr="001C293A">
        <w:rPr>
          <w:rFonts w:ascii="Times New Roman" w:hAnsi="Times New Roman" w:cs="Times New Roman"/>
          <w:b/>
          <w:sz w:val="28"/>
          <w:szCs w:val="28"/>
        </w:rPr>
        <w:t>QUYẾT ĐỊNH</w:t>
      </w:r>
    </w:p>
    <w:p w14:paraId="78ABA99B" w14:textId="050998B4" w:rsidR="002729FE" w:rsidRPr="001C293A" w:rsidRDefault="00892B4F" w:rsidP="001C293A">
      <w:pPr>
        <w:jc w:val="center"/>
        <w:rPr>
          <w:rFonts w:ascii="Times New Roman" w:hAnsi="Times New Roman" w:cs="Times New Roman"/>
          <w:b/>
          <w:sz w:val="28"/>
          <w:szCs w:val="28"/>
        </w:rPr>
      </w:pPr>
      <w:r w:rsidRPr="001C293A">
        <w:rPr>
          <w:rFonts w:ascii="Times New Roman" w:hAnsi="Times New Roman" w:cs="Times New Roman"/>
          <w:b/>
          <w:sz w:val="28"/>
          <w:szCs w:val="28"/>
        </w:rPr>
        <w:t>Q</w:t>
      </w:r>
      <w:r w:rsidR="002729FE" w:rsidRPr="001C293A">
        <w:rPr>
          <w:rFonts w:ascii="Times New Roman" w:hAnsi="Times New Roman" w:cs="Times New Roman"/>
          <w:b/>
          <w:sz w:val="28"/>
          <w:szCs w:val="28"/>
        </w:rPr>
        <w:t xml:space="preserve">uy định chức năng, nhiệm vụ, quyền hạn </w:t>
      </w:r>
    </w:p>
    <w:p w14:paraId="675B8E64" w14:textId="4AE50C8E" w:rsidR="002729FE" w:rsidRPr="001C293A" w:rsidRDefault="002729FE" w:rsidP="005B24D0">
      <w:pPr>
        <w:jc w:val="center"/>
        <w:rPr>
          <w:rFonts w:ascii="Times New Roman" w:hAnsi="Times New Roman" w:cs="Times New Roman"/>
          <w:b/>
          <w:sz w:val="28"/>
          <w:szCs w:val="28"/>
        </w:rPr>
      </w:pPr>
      <w:r w:rsidRPr="001C293A">
        <w:rPr>
          <w:rFonts w:ascii="Times New Roman" w:hAnsi="Times New Roman" w:cs="Times New Roman"/>
          <w:b/>
          <w:sz w:val="28"/>
          <w:szCs w:val="28"/>
        </w:rPr>
        <w:t xml:space="preserve">và cơ cấu tổ chức của </w:t>
      </w:r>
      <w:r w:rsidR="005B24D0">
        <w:rPr>
          <w:rFonts w:ascii="Times New Roman" w:hAnsi="Times New Roman" w:cs="Times New Roman"/>
          <w:b/>
          <w:sz w:val="28"/>
          <w:szCs w:val="28"/>
        </w:rPr>
        <w:t>Ban Quản lý dự án</w:t>
      </w:r>
      <w:r w:rsidRPr="001C293A">
        <w:rPr>
          <w:rFonts w:ascii="Times New Roman" w:hAnsi="Times New Roman" w:cs="Times New Roman"/>
          <w:b/>
          <w:sz w:val="28"/>
          <w:szCs w:val="28"/>
        </w:rPr>
        <w:t xml:space="preserve"> tỉnh Đồng Tháp</w:t>
      </w:r>
    </w:p>
    <w:p w14:paraId="7F46E548" w14:textId="77777777" w:rsidR="001C293A" w:rsidRDefault="002729FE" w:rsidP="00AD5EC3">
      <w:pPr>
        <w:spacing w:after="480"/>
        <w:rPr>
          <w:rFonts w:ascii="Times New Roman" w:hAnsi="Times New Roman" w:cs="Times New Roman"/>
          <w:b/>
          <w:noProof/>
          <w:sz w:val="28"/>
          <w:szCs w:val="28"/>
        </w:rPr>
      </w:pPr>
      <w:r w:rsidRPr="001C293A">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0959AE65" wp14:editId="4B365626">
                <wp:simplePos x="0" y="0"/>
                <wp:positionH relativeFrom="column">
                  <wp:posOffset>2148840</wp:posOffset>
                </wp:positionH>
                <wp:positionV relativeFrom="paragraph">
                  <wp:posOffset>94778</wp:posOffset>
                </wp:positionV>
                <wp:extent cx="14859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0F96B"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7.45pt" to="286.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bm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zy+XSRQg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"/>
            </w:pict>
          </mc:Fallback>
        </mc:AlternateContent>
      </w:r>
      <w:r w:rsidRPr="001C293A">
        <w:rPr>
          <w:rFonts w:ascii="Times New Roman" w:hAnsi="Times New Roman" w:cs="Times New Roman"/>
          <w:b/>
          <w:noProof/>
          <w:sz w:val="28"/>
          <w:szCs w:val="28"/>
        </w:rPr>
        <w:t xml:space="preserve">     </w:t>
      </w:r>
    </w:p>
    <w:p w14:paraId="62F05DBE" w14:textId="501F7435" w:rsidR="005B24D0" w:rsidRPr="005B24D0" w:rsidRDefault="005B24D0" w:rsidP="005B24D0">
      <w:pPr>
        <w:pStyle w:val="Heading11"/>
        <w:keepNext/>
        <w:keepLines/>
        <w:shd w:val="clear" w:color="auto" w:fill="auto"/>
        <w:spacing w:before="0" w:after="120" w:line="264" w:lineRule="auto"/>
        <w:ind w:firstLine="720"/>
        <w:jc w:val="both"/>
        <w:rPr>
          <w:rStyle w:val="Bodytext3"/>
          <w:b w:val="0"/>
          <w:sz w:val="28"/>
          <w:szCs w:val="28"/>
          <w:lang w:eastAsia="vi-VN"/>
        </w:rPr>
      </w:pPr>
      <w:r w:rsidRPr="005B24D0">
        <w:rPr>
          <w:rStyle w:val="Bodytext3"/>
          <w:b w:val="0"/>
          <w:sz w:val="28"/>
          <w:szCs w:val="28"/>
          <w:lang w:eastAsia="vi-VN"/>
        </w:rPr>
        <w:t>Căn cứ Luật Tổ chức chính quyền địa phương ngày 19 tháng 02 năm 2025;</w:t>
      </w:r>
    </w:p>
    <w:p w14:paraId="61BA002D" w14:textId="71EA526F" w:rsidR="005B24D0" w:rsidRPr="005B24D0" w:rsidRDefault="005B24D0" w:rsidP="005B24D0">
      <w:pPr>
        <w:pStyle w:val="Heading11"/>
        <w:keepNext/>
        <w:keepLines/>
        <w:shd w:val="clear" w:color="auto" w:fill="auto"/>
        <w:spacing w:before="0" w:after="120" w:line="264" w:lineRule="auto"/>
        <w:ind w:firstLine="720"/>
        <w:jc w:val="both"/>
        <w:rPr>
          <w:rStyle w:val="Bodytext3"/>
          <w:b w:val="0"/>
          <w:spacing w:val="6"/>
          <w:sz w:val="28"/>
          <w:szCs w:val="28"/>
          <w:lang w:eastAsia="vi-VN"/>
        </w:rPr>
      </w:pPr>
      <w:r w:rsidRPr="005B24D0">
        <w:rPr>
          <w:rStyle w:val="Bodytext3"/>
          <w:b w:val="0"/>
          <w:spacing w:val="6"/>
          <w:sz w:val="28"/>
          <w:szCs w:val="28"/>
          <w:lang w:eastAsia="vi-VN"/>
        </w:rPr>
        <w:t>Căn cứ Luật Ban hành văn bản quy phạm pháp luật ngày 19 tháng 02 năm 2025;</w:t>
      </w:r>
    </w:p>
    <w:p w14:paraId="3A4924A1" w14:textId="77777777" w:rsidR="005B24D0" w:rsidRPr="005B24D0" w:rsidRDefault="005B24D0" w:rsidP="005B24D0">
      <w:pPr>
        <w:pStyle w:val="Heading11"/>
        <w:keepNext/>
        <w:keepLines/>
        <w:shd w:val="clear" w:color="auto" w:fill="auto"/>
        <w:spacing w:before="0" w:after="120" w:line="264" w:lineRule="auto"/>
        <w:ind w:firstLine="720"/>
        <w:jc w:val="left"/>
        <w:rPr>
          <w:rStyle w:val="Bodytext3"/>
          <w:b w:val="0"/>
          <w:iCs w:val="0"/>
          <w:sz w:val="28"/>
          <w:szCs w:val="28"/>
          <w:lang w:eastAsia="vi-VN"/>
        </w:rPr>
      </w:pPr>
      <w:r w:rsidRPr="005B24D0">
        <w:rPr>
          <w:rStyle w:val="Bodytext3"/>
          <w:b w:val="0"/>
          <w:sz w:val="28"/>
          <w:szCs w:val="28"/>
          <w:lang w:eastAsia="vi-VN"/>
        </w:rPr>
        <w:t xml:space="preserve">Căn cứ Luật Xây dựng ngày 18 tháng 6 năm 2014; </w:t>
      </w:r>
    </w:p>
    <w:p w14:paraId="230F0FD4" w14:textId="77777777" w:rsidR="005B24D0" w:rsidRPr="005B24D0" w:rsidRDefault="005B24D0" w:rsidP="005B24D0">
      <w:pPr>
        <w:pStyle w:val="Bodytext30"/>
        <w:shd w:val="clear" w:color="auto" w:fill="auto"/>
        <w:spacing w:before="0" w:after="120" w:line="264" w:lineRule="auto"/>
        <w:ind w:firstLine="720"/>
        <w:jc w:val="both"/>
        <w:rPr>
          <w:rStyle w:val="Bodytext3"/>
          <w:i/>
          <w:iCs/>
          <w:sz w:val="28"/>
          <w:szCs w:val="28"/>
          <w:lang w:eastAsia="vi-VN"/>
        </w:rPr>
      </w:pPr>
      <w:r w:rsidRPr="005B24D0">
        <w:rPr>
          <w:rStyle w:val="Bodytext3"/>
          <w:i/>
          <w:iCs/>
          <w:sz w:val="28"/>
          <w:szCs w:val="28"/>
          <w:lang w:eastAsia="vi-VN"/>
        </w:rPr>
        <w:t>Căn cứ Luật sửa đổi, bổ sung một số điều của Luật Xây dựng ngày 17 tháng 6 năm 2020;</w:t>
      </w:r>
    </w:p>
    <w:p w14:paraId="13DEFB9B" w14:textId="77777777" w:rsidR="005B24D0" w:rsidRPr="005B24D0" w:rsidRDefault="005B24D0" w:rsidP="005B24D0">
      <w:pPr>
        <w:pStyle w:val="Bodytext30"/>
        <w:shd w:val="clear" w:color="auto" w:fill="auto"/>
        <w:spacing w:before="0" w:after="120" w:line="264" w:lineRule="auto"/>
        <w:ind w:firstLine="720"/>
        <w:jc w:val="both"/>
        <w:rPr>
          <w:rStyle w:val="Bodytext3"/>
          <w:i/>
          <w:iCs/>
          <w:spacing w:val="-4"/>
          <w:sz w:val="28"/>
          <w:szCs w:val="28"/>
          <w:lang w:eastAsia="vi-VN"/>
        </w:rPr>
      </w:pPr>
      <w:r w:rsidRPr="005B24D0">
        <w:rPr>
          <w:rStyle w:val="Bodytext3"/>
          <w:i/>
          <w:iCs/>
          <w:spacing w:val="-4"/>
          <w:sz w:val="28"/>
          <w:szCs w:val="28"/>
          <w:lang w:eastAsia="vi-VN"/>
        </w:rPr>
        <w:t xml:space="preserve">Căn cứ Nghị định số 106/2020/NĐ-CP ngày 10 tháng 9 năm 2020 của Chính phủ về vị trí việc làm và số lượng người làm việc trong đơn vị sự nghiệp công lập; </w:t>
      </w:r>
    </w:p>
    <w:p w14:paraId="6C6716A3" w14:textId="77777777" w:rsidR="005B24D0" w:rsidRPr="005B24D0" w:rsidRDefault="005B24D0" w:rsidP="005B24D0">
      <w:pPr>
        <w:pStyle w:val="Bodytext30"/>
        <w:shd w:val="clear" w:color="auto" w:fill="auto"/>
        <w:spacing w:before="0" w:after="120" w:line="264" w:lineRule="auto"/>
        <w:ind w:firstLine="720"/>
        <w:jc w:val="both"/>
        <w:rPr>
          <w:spacing w:val="-4"/>
          <w:sz w:val="28"/>
          <w:szCs w:val="28"/>
        </w:rPr>
      </w:pPr>
      <w:r w:rsidRPr="005B24D0">
        <w:rPr>
          <w:rStyle w:val="Bodytext3"/>
          <w:i/>
          <w:iCs/>
          <w:sz w:val="28"/>
          <w:szCs w:val="28"/>
          <w:lang w:eastAsia="vi-VN"/>
        </w:rPr>
        <w:t>Căn cứ Nghị định số 120/2020/NĐ-CP ngày 07 tháng 10 năm 2020 của Chính phủ quy định về thành lập, tổ chức lại, giải thể đơn vị sự nghiệp</w:t>
      </w:r>
      <w:r w:rsidRPr="005B24D0">
        <w:rPr>
          <w:spacing w:val="-4"/>
          <w:sz w:val="28"/>
          <w:szCs w:val="28"/>
        </w:rPr>
        <w:t xml:space="preserve"> công lập;</w:t>
      </w:r>
    </w:p>
    <w:p w14:paraId="49DC674C" w14:textId="77777777" w:rsidR="005B24D0" w:rsidRPr="005B24D0" w:rsidRDefault="005B24D0" w:rsidP="005B24D0">
      <w:pPr>
        <w:pStyle w:val="Bodytext30"/>
        <w:shd w:val="clear" w:color="auto" w:fill="auto"/>
        <w:spacing w:before="0" w:after="120" w:line="264" w:lineRule="auto"/>
        <w:ind w:firstLine="720"/>
        <w:jc w:val="both"/>
        <w:rPr>
          <w:iCs w:val="0"/>
          <w:spacing w:val="-4"/>
          <w:sz w:val="28"/>
          <w:szCs w:val="28"/>
        </w:rPr>
      </w:pPr>
      <w:r w:rsidRPr="005B24D0">
        <w:rPr>
          <w:spacing w:val="-4"/>
          <w:sz w:val="28"/>
          <w:szCs w:val="28"/>
        </w:rPr>
        <w:t>Căn cứ Nghị định số 83/2024/NĐ-CP ngày 10 tháng 7 năm 2024 của Chính phủ sửa đổi, bổ sung một số điều của Nghị định số 120/2020/NĐ-CP ngày 07 tháng 10 năm 2020 của Chính phủ quy định về thành lập, tổ chức lại, giải thể đơn vị sự nghiệp công lập;</w:t>
      </w:r>
    </w:p>
    <w:p w14:paraId="2773A0A8" w14:textId="77777777" w:rsidR="005B24D0" w:rsidRPr="005B24D0" w:rsidRDefault="005B24D0" w:rsidP="005B24D0">
      <w:pPr>
        <w:pStyle w:val="Bodytext30"/>
        <w:shd w:val="clear" w:color="auto" w:fill="auto"/>
        <w:spacing w:before="0" w:after="120" w:line="264" w:lineRule="auto"/>
        <w:ind w:firstLine="720"/>
        <w:jc w:val="both"/>
        <w:rPr>
          <w:rStyle w:val="Bodytext3"/>
          <w:i/>
          <w:sz w:val="28"/>
          <w:szCs w:val="28"/>
          <w:lang w:eastAsia="vi-VN"/>
        </w:rPr>
      </w:pPr>
      <w:r w:rsidRPr="005B24D0">
        <w:rPr>
          <w:rStyle w:val="Bodytext3"/>
          <w:i/>
          <w:sz w:val="28"/>
          <w:szCs w:val="28"/>
          <w:lang w:eastAsia="vi-VN"/>
        </w:rPr>
        <w:t>Căn cứ Nghị định số 175/2024/NĐ-CP ngày 30 tháng 12 năm 2024 của Chính phủ quy định chi tiết một số điều và biện pháp thi hành Luật Xây dựng về quản lý hoạt động xây dựng;</w:t>
      </w:r>
    </w:p>
    <w:p w14:paraId="19E722E7" w14:textId="77777777" w:rsidR="005B24D0" w:rsidRPr="005B24D0" w:rsidRDefault="005B24D0" w:rsidP="005B24D0">
      <w:pPr>
        <w:pStyle w:val="Bodytext30"/>
        <w:shd w:val="clear" w:color="auto" w:fill="auto"/>
        <w:spacing w:before="0" w:after="120" w:line="264" w:lineRule="auto"/>
        <w:ind w:firstLine="720"/>
        <w:jc w:val="both"/>
        <w:rPr>
          <w:sz w:val="28"/>
          <w:szCs w:val="28"/>
        </w:rPr>
      </w:pPr>
      <w:r w:rsidRPr="005B24D0">
        <w:rPr>
          <w:rStyle w:val="Bodytext3"/>
          <w:i/>
          <w:sz w:val="28"/>
          <w:szCs w:val="28"/>
          <w:lang w:eastAsia="vi-VN"/>
        </w:rPr>
        <w:t xml:space="preserve">Căn cứ Nghị định số 140/2025/NĐ-CP ngày 12 tháng 6 năm 2025 của Chính phủ quy định </w:t>
      </w:r>
      <w:r w:rsidRPr="005B24D0">
        <w:rPr>
          <w:iCs w:val="0"/>
          <w:color w:val="000000"/>
          <w:sz w:val="28"/>
          <w:szCs w:val="28"/>
          <w:shd w:val="clear" w:color="auto" w:fill="FFFFFF"/>
        </w:rPr>
        <w:t>về phân định thẩm quyền của chính quyền địa phương 02 cấp trong lĩnh vực quản lý nhà nước của Bộ Xây dựng.</w:t>
      </w:r>
    </w:p>
    <w:p w14:paraId="5332B189" w14:textId="77777777" w:rsidR="005B24D0" w:rsidRPr="005B24D0" w:rsidRDefault="005B24D0" w:rsidP="005B24D0">
      <w:pPr>
        <w:pStyle w:val="Bodytext30"/>
        <w:shd w:val="clear" w:color="auto" w:fill="auto"/>
        <w:spacing w:before="0" w:after="120" w:line="264" w:lineRule="auto"/>
        <w:ind w:firstLine="720"/>
        <w:jc w:val="both"/>
        <w:rPr>
          <w:rStyle w:val="Bodytext3"/>
          <w:i/>
          <w:sz w:val="28"/>
          <w:szCs w:val="28"/>
          <w:lang w:eastAsia="vi-VN"/>
        </w:rPr>
      </w:pPr>
      <w:r w:rsidRPr="005B24D0">
        <w:rPr>
          <w:rStyle w:val="Bodytext3"/>
          <w:i/>
          <w:sz w:val="28"/>
          <w:szCs w:val="28"/>
          <w:lang w:eastAsia="vi-VN"/>
        </w:rPr>
        <w:t>Theo đề nghị của Giám đốc Sở Nội vụ;</w:t>
      </w:r>
    </w:p>
    <w:p w14:paraId="5AD1C8C2" w14:textId="77777777" w:rsidR="005B24D0" w:rsidRPr="005B24D0" w:rsidRDefault="005B24D0" w:rsidP="005B24D0">
      <w:pPr>
        <w:pStyle w:val="Bodytext30"/>
        <w:shd w:val="clear" w:color="auto" w:fill="auto"/>
        <w:spacing w:before="0" w:after="120" w:line="264" w:lineRule="auto"/>
        <w:ind w:firstLine="720"/>
        <w:jc w:val="both"/>
        <w:rPr>
          <w:color w:val="FF0000"/>
          <w:sz w:val="28"/>
          <w:szCs w:val="28"/>
          <w:lang w:eastAsia="vi-VN"/>
        </w:rPr>
      </w:pPr>
      <w:r w:rsidRPr="005B24D0">
        <w:rPr>
          <w:rStyle w:val="Bodytext3"/>
          <w:i/>
          <w:sz w:val="28"/>
          <w:szCs w:val="28"/>
          <w:lang w:eastAsia="vi-VN"/>
        </w:rPr>
        <w:t xml:space="preserve">Ủy ban nhân dân Tỉnh </w:t>
      </w:r>
      <w:r w:rsidRPr="005B24D0">
        <w:rPr>
          <w:rStyle w:val="Bodytext40"/>
          <w:b w:val="0"/>
          <w:i/>
          <w:sz w:val="28"/>
          <w:szCs w:val="28"/>
          <w:lang w:eastAsia="vi-VN"/>
        </w:rPr>
        <w:t>quy định về chức năng, nhiệm vụ, quyền hạn và cơ cấu tổ chức của Ban Quản lý dự án tỉnh Đồng Tháp.</w:t>
      </w:r>
    </w:p>
    <w:p w14:paraId="3D0F9B36" w14:textId="77777777" w:rsidR="005B24D0" w:rsidRPr="005B24D0" w:rsidRDefault="005B24D0" w:rsidP="005B24D0">
      <w:pPr>
        <w:pStyle w:val="Bodytext21"/>
        <w:shd w:val="clear" w:color="auto" w:fill="auto"/>
        <w:spacing w:after="120" w:line="264" w:lineRule="auto"/>
        <w:ind w:firstLine="720"/>
        <w:rPr>
          <w:sz w:val="28"/>
          <w:szCs w:val="28"/>
        </w:rPr>
      </w:pPr>
      <w:r w:rsidRPr="005B24D0">
        <w:rPr>
          <w:rStyle w:val="Bodytext2Bold1"/>
          <w:b/>
          <w:sz w:val="28"/>
          <w:szCs w:val="28"/>
          <w:lang w:eastAsia="vi-VN"/>
        </w:rPr>
        <w:t>Điều 1.</w:t>
      </w:r>
      <w:r w:rsidRPr="005B24D0">
        <w:rPr>
          <w:rStyle w:val="Bodytext2Bold1"/>
          <w:sz w:val="28"/>
          <w:szCs w:val="28"/>
          <w:lang w:eastAsia="vi-VN"/>
        </w:rPr>
        <w:t xml:space="preserve"> </w:t>
      </w:r>
      <w:r w:rsidRPr="005B24D0">
        <w:rPr>
          <w:rStyle w:val="Bodytext2"/>
          <w:sz w:val="28"/>
          <w:szCs w:val="28"/>
          <w:lang w:eastAsia="vi-VN"/>
        </w:rPr>
        <w:t>Ban hành kèm theo Quyết định này Quy định về chức năng, nhiệm vụ, quyền hạn và cơ cấu tổ chức của Ban Quản lý dự án tỉnh Đồng Tháp.</w:t>
      </w:r>
    </w:p>
    <w:p w14:paraId="1AC22D34" w14:textId="77777777" w:rsidR="005B24D0" w:rsidRPr="005B24D0" w:rsidRDefault="005B24D0" w:rsidP="005B24D0">
      <w:pPr>
        <w:spacing w:after="120" w:line="264" w:lineRule="auto"/>
        <w:ind w:firstLine="720"/>
        <w:jc w:val="both"/>
        <w:rPr>
          <w:rStyle w:val="Bodytext2"/>
          <w:rFonts w:ascii="Times New Roman" w:hAnsi="Times New Roman"/>
          <w:b w:val="0"/>
          <w:iCs/>
          <w:sz w:val="28"/>
          <w:szCs w:val="28"/>
        </w:rPr>
      </w:pPr>
      <w:r w:rsidRPr="005B24D0">
        <w:rPr>
          <w:rStyle w:val="Bodytext2Bold1"/>
          <w:rFonts w:cs="Times New Roman"/>
          <w:bCs/>
          <w:sz w:val="28"/>
          <w:szCs w:val="28"/>
        </w:rPr>
        <w:lastRenderedPageBreak/>
        <w:t xml:space="preserve">Điều 2. </w:t>
      </w:r>
      <w:r w:rsidRPr="005B24D0">
        <w:rPr>
          <w:rStyle w:val="Bodytext2"/>
          <w:rFonts w:ascii="Times New Roman" w:hAnsi="Times New Roman"/>
          <w:b w:val="0"/>
          <w:iCs/>
          <w:sz w:val="28"/>
          <w:szCs w:val="28"/>
        </w:rPr>
        <w:t>Quyết định này có hiệu lực thi hành kể từ ngày ký ban hành và thay thế các Quyết định:</w:t>
      </w:r>
    </w:p>
    <w:p w14:paraId="264CDB6A" w14:textId="77777777" w:rsidR="005B24D0" w:rsidRPr="005B24D0" w:rsidRDefault="005B24D0" w:rsidP="005B24D0">
      <w:pPr>
        <w:pStyle w:val="CHNG"/>
        <w:spacing w:line="264" w:lineRule="auto"/>
      </w:pPr>
      <w:r w:rsidRPr="005B24D0">
        <w:rPr>
          <w:rStyle w:val="Bodytext2"/>
          <w:b w:val="0"/>
        </w:rPr>
        <w:t>1.</w:t>
      </w:r>
      <w:r w:rsidRPr="005B24D0">
        <w:rPr>
          <w:rStyle w:val="Bodytext2"/>
        </w:rPr>
        <w:t xml:space="preserve"> </w:t>
      </w:r>
      <w:r w:rsidRPr="005B24D0">
        <w:t>Quyết định số 17/2017/QĐ-UBND ngày 05 tháng 5 năm 2017 của Ủy ban nhân dân Tỉnh về việc ban hành quy định chức năng, nhiệm vụ, quyền hạn và cơ cấu tổ chức tại Ban Quản lý dự án đầu tư xây dựng công trình giao thông tỉnh Đồng Tháp.</w:t>
      </w:r>
    </w:p>
    <w:p w14:paraId="6D8A3BD6" w14:textId="77777777" w:rsidR="005B24D0" w:rsidRPr="005B24D0" w:rsidRDefault="005B24D0" w:rsidP="005B24D0">
      <w:pPr>
        <w:spacing w:after="120" w:line="264" w:lineRule="auto"/>
        <w:ind w:firstLine="720"/>
        <w:jc w:val="both"/>
        <w:rPr>
          <w:rFonts w:ascii="Times New Roman" w:hAnsi="Times New Roman" w:cs="Times New Roman"/>
          <w:iCs/>
          <w:sz w:val="28"/>
          <w:szCs w:val="28"/>
        </w:rPr>
      </w:pPr>
      <w:r w:rsidRPr="005B24D0">
        <w:rPr>
          <w:rFonts w:ascii="Times New Roman" w:hAnsi="Times New Roman" w:cs="Times New Roman"/>
          <w:iCs/>
          <w:sz w:val="28"/>
          <w:szCs w:val="28"/>
        </w:rPr>
        <w:t xml:space="preserve">2. Quyết định số 18/2017/QĐ-UBND </w:t>
      </w:r>
      <w:r w:rsidRPr="005B24D0">
        <w:rPr>
          <w:rFonts w:ascii="Times New Roman" w:hAnsi="Times New Roman" w:cs="Times New Roman"/>
          <w:sz w:val="28"/>
          <w:szCs w:val="28"/>
        </w:rPr>
        <w:t xml:space="preserve">ngày 05 tháng 5 năm 2017 </w:t>
      </w:r>
      <w:r w:rsidRPr="005B24D0">
        <w:rPr>
          <w:rFonts w:ascii="Times New Roman" w:hAnsi="Times New Roman" w:cs="Times New Roman"/>
          <w:iCs/>
          <w:sz w:val="28"/>
          <w:szCs w:val="28"/>
        </w:rPr>
        <w:t>của Ủy ban nhân dân Tỉnh về việc Ban hành quy định chức năng, nhiệm vụ, quyền hạn và cơ cấu tổ chức tại Ban Quản lý dự án đầu tư xây dựng công trình nông nghiệp và phát triển nông thông tỉnh Đồng Tháp.</w:t>
      </w:r>
    </w:p>
    <w:p w14:paraId="6B2661C6" w14:textId="77777777" w:rsidR="005B24D0" w:rsidRPr="005B24D0" w:rsidRDefault="005B24D0" w:rsidP="005B24D0">
      <w:pPr>
        <w:spacing w:after="120" w:line="264" w:lineRule="auto"/>
        <w:ind w:firstLine="720"/>
        <w:jc w:val="both"/>
        <w:rPr>
          <w:rFonts w:ascii="Times New Roman" w:eastAsia="Calibri" w:hAnsi="Times New Roman" w:cs="Times New Roman"/>
          <w:iCs/>
          <w:noProof/>
          <w:kern w:val="2"/>
          <w:sz w:val="28"/>
          <w:szCs w:val="28"/>
        </w:rPr>
      </w:pPr>
      <w:r w:rsidRPr="005B24D0">
        <w:rPr>
          <w:rFonts w:ascii="Times New Roman" w:eastAsia="Calibri" w:hAnsi="Times New Roman" w:cs="Times New Roman"/>
          <w:iCs/>
          <w:noProof/>
          <w:kern w:val="2"/>
          <w:sz w:val="28"/>
          <w:szCs w:val="28"/>
        </w:rPr>
        <w:t xml:space="preserve">3. Quyết định số 19/2017/QĐ-UBND ngày </w:t>
      </w:r>
      <w:r w:rsidRPr="005B24D0">
        <w:rPr>
          <w:rFonts w:ascii="Times New Roman" w:hAnsi="Times New Roman" w:cs="Times New Roman"/>
          <w:sz w:val="28"/>
          <w:szCs w:val="28"/>
        </w:rPr>
        <w:t xml:space="preserve">ngày 05 tháng 5 năm 2017 </w:t>
      </w:r>
      <w:r w:rsidRPr="005B24D0">
        <w:rPr>
          <w:rFonts w:ascii="Times New Roman" w:eastAsia="Calibri" w:hAnsi="Times New Roman" w:cs="Times New Roman"/>
          <w:iCs/>
          <w:noProof/>
          <w:kern w:val="2"/>
          <w:sz w:val="28"/>
          <w:szCs w:val="28"/>
        </w:rPr>
        <w:t>của Ủy ban nhân dân Tỉnh về việc Ban hành quy định chức năng, nhiệm vụ, quyền hạn và cơ cấu tổ chức tại Ban Quản lý dự án đầu tư xây dựng công trình dân dụng và công nghiệp tỉnh Đồng Tháp.</w:t>
      </w:r>
    </w:p>
    <w:p w14:paraId="3A81CB76" w14:textId="77777777" w:rsidR="005B24D0" w:rsidRPr="00091970" w:rsidRDefault="005B24D0" w:rsidP="005B24D0">
      <w:pPr>
        <w:pBdr>
          <w:top w:val="nil"/>
          <w:left w:val="nil"/>
          <w:bottom w:val="nil"/>
          <w:right w:val="nil"/>
          <w:between w:val="nil"/>
          <w:bar w:val="nil"/>
        </w:pBdr>
        <w:spacing w:after="120" w:line="264" w:lineRule="auto"/>
        <w:ind w:firstLine="720"/>
        <w:jc w:val="both"/>
        <w:rPr>
          <w:rFonts w:ascii="Times New Roman" w:hAnsi="Times New Roman" w:cs="Times New Roman"/>
          <w:sz w:val="28"/>
          <w:szCs w:val="28"/>
          <w:u w:color="000000"/>
          <w:bdr w:val="nil"/>
        </w:rPr>
      </w:pPr>
      <w:r w:rsidRPr="00091970">
        <w:rPr>
          <w:rFonts w:ascii="Times New Roman" w:hAnsi="Times New Roman" w:cs="Times New Roman"/>
          <w:b/>
          <w:bCs/>
          <w:spacing w:val="2"/>
          <w:sz w:val="28"/>
          <w:szCs w:val="28"/>
          <w:u w:color="000000"/>
          <w:bdr w:val="nil"/>
          <w:shd w:val="clear" w:color="auto" w:fill="FFFFFF"/>
        </w:rPr>
        <w:t xml:space="preserve">Điều 3. </w:t>
      </w:r>
      <w:r w:rsidRPr="00091970">
        <w:rPr>
          <w:rFonts w:ascii="Times New Roman" w:hAnsi="Times New Roman" w:cs="Times New Roman"/>
          <w:bCs/>
          <w:spacing w:val="2"/>
          <w:sz w:val="28"/>
          <w:szCs w:val="28"/>
          <w:u w:color="000000"/>
          <w:bdr w:val="nil"/>
          <w:shd w:val="clear" w:color="auto" w:fill="FFFFFF"/>
        </w:rPr>
        <w:t xml:space="preserve">Chánh </w:t>
      </w:r>
      <w:r w:rsidRPr="00091970">
        <w:rPr>
          <w:rFonts w:ascii="Times New Roman" w:hAnsi="Times New Roman" w:cs="Times New Roman"/>
          <w:spacing w:val="2"/>
          <w:sz w:val="28"/>
          <w:szCs w:val="28"/>
          <w:u w:color="000000"/>
          <w:bdr w:val="nil"/>
        </w:rPr>
        <w:t xml:space="preserve">Văn phòng Ủy ban nhân dân Tỉnh; Thủ trưởng các cơ quan, đơn vị thuộc Ủy ban nhân dân Tỉnh; Giám đốc Ban Quản lý dự án tỉnh Đồng Tháp và các cơ quan, tổ chức, cá nhân có liên quan chịu trách nhiệm thi hành </w:t>
      </w:r>
      <w:r w:rsidRPr="00091970">
        <w:rPr>
          <w:rFonts w:ascii="Times New Roman" w:hAnsi="Times New Roman" w:cs="Times New Roman"/>
          <w:sz w:val="28"/>
          <w:szCs w:val="28"/>
          <w:u w:color="000000"/>
          <w:bdr w:val="nil"/>
        </w:rPr>
        <w:t>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2729FE" w14:paraId="2AC47A03" w14:textId="77777777" w:rsidTr="002729FE">
        <w:tc>
          <w:tcPr>
            <w:tcW w:w="4600" w:type="dxa"/>
            <w:hideMark/>
          </w:tcPr>
          <w:p w14:paraId="16D0973D" w14:textId="77777777" w:rsidR="002729FE" w:rsidRPr="00AD5EC3" w:rsidRDefault="002729FE" w:rsidP="002729FE">
            <w:pPr>
              <w:jc w:val="both"/>
              <w:rPr>
                <w:rFonts w:ascii="Times New Roman" w:hAnsi="Times New Roman" w:cs="Times New Roman"/>
                <w:b/>
                <w:bCs/>
                <w:i/>
                <w:iCs/>
              </w:rPr>
            </w:pPr>
            <w:r w:rsidRPr="00AD5EC3">
              <w:rPr>
                <w:rFonts w:ascii="Times New Roman" w:hAnsi="Times New Roman" w:cs="Times New Roman"/>
                <w:b/>
                <w:bCs/>
                <w:i/>
                <w:iCs/>
              </w:rPr>
              <w:t>Nơi nhận:</w:t>
            </w:r>
          </w:p>
          <w:p w14:paraId="16DB5323" w14:textId="77777777" w:rsidR="001C293A" w:rsidRPr="007E6C5D" w:rsidRDefault="001C293A" w:rsidP="001C293A">
            <w:pPr>
              <w:pStyle w:val="Bodytext60"/>
              <w:shd w:val="clear" w:color="auto" w:fill="auto"/>
              <w:tabs>
                <w:tab w:val="left" w:pos="442"/>
              </w:tabs>
              <w:spacing w:before="0" w:after="0" w:line="240" w:lineRule="auto"/>
              <w:ind w:firstLine="0"/>
              <w:rPr>
                <w:bCs/>
                <w:spacing w:val="0"/>
                <w:sz w:val="22"/>
                <w:szCs w:val="22"/>
              </w:rPr>
            </w:pPr>
            <w:r w:rsidRPr="007E6C5D">
              <w:rPr>
                <w:bCs/>
                <w:spacing w:val="0"/>
                <w:sz w:val="22"/>
                <w:szCs w:val="22"/>
              </w:rPr>
              <w:t>- Như Điều 3;</w:t>
            </w:r>
          </w:p>
          <w:p w14:paraId="1BCFB9BE" w14:textId="77777777" w:rsidR="001C293A" w:rsidRPr="007E6C5D" w:rsidRDefault="001C293A" w:rsidP="001C293A">
            <w:pPr>
              <w:pStyle w:val="Bodytext60"/>
              <w:shd w:val="clear" w:color="auto" w:fill="auto"/>
              <w:tabs>
                <w:tab w:val="left" w:pos="442"/>
              </w:tabs>
              <w:spacing w:before="0" w:after="0" w:line="240" w:lineRule="auto"/>
              <w:ind w:firstLine="0"/>
              <w:rPr>
                <w:bCs/>
                <w:spacing w:val="0"/>
                <w:sz w:val="22"/>
                <w:szCs w:val="22"/>
              </w:rPr>
            </w:pPr>
            <w:r w:rsidRPr="007E6C5D">
              <w:rPr>
                <w:bCs/>
                <w:spacing w:val="0"/>
                <w:sz w:val="22"/>
                <w:szCs w:val="22"/>
              </w:rPr>
              <w:t>- Cục Kiểm tra VBQPPL - Bộ Tư pháp;</w:t>
            </w:r>
          </w:p>
          <w:p w14:paraId="0B157EBA" w14:textId="77777777" w:rsidR="001C293A" w:rsidRPr="007E6C5D" w:rsidRDefault="001C293A" w:rsidP="001C293A">
            <w:pPr>
              <w:pStyle w:val="Bodytext60"/>
              <w:shd w:val="clear" w:color="auto" w:fill="auto"/>
              <w:tabs>
                <w:tab w:val="left" w:pos="442"/>
              </w:tabs>
              <w:spacing w:before="0" w:after="0" w:line="240" w:lineRule="auto"/>
              <w:ind w:firstLine="0"/>
              <w:rPr>
                <w:bCs/>
                <w:spacing w:val="0"/>
                <w:sz w:val="22"/>
                <w:szCs w:val="22"/>
              </w:rPr>
            </w:pPr>
            <w:r w:rsidRPr="007E6C5D">
              <w:rPr>
                <w:bCs/>
                <w:spacing w:val="0"/>
                <w:sz w:val="22"/>
                <w:szCs w:val="22"/>
              </w:rPr>
              <w:t>- Thường trực Tỉnh uỷ;</w:t>
            </w:r>
          </w:p>
          <w:p w14:paraId="52AB4ABC" w14:textId="07DEE9B5" w:rsidR="001C293A" w:rsidRPr="007E6C5D" w:rsidRDefault="001C293A" w:rsidP="001C293A">
            <w:pPr>
              <w:pStyle w:val="Bodytext60"/>
              <w:shd w:val="clear" w:color="auto" w:fill="auto"/>
              <w:tabs>
                <w:tab w:val="left" w:pos="442"/>
              </w:tabs>
              <w:spacing w:before="0" w:after="0" w:line="240" w:lineRule="auto"/>
              <w:ind w:firstLine="0"/>
              <w:rPr>
                <w:bCs/>
                <w:spacing w:val="0"/>
                <w:sz w:val="22"/>
                <w:szCs w:val="22"/>
              </w:rPr>
            </w:pPr>
            <w:r w:rsidRPr="007E6C5D">
              <w:rPr>
                <w:bCs/>
                <w:spacing w:val="0"/>
                <w:sz w:val="22"/>
                <w:szCs w:val="22"/>
              </w:rPr>
              <w:t>- Thường trực HĐND Tỉnh;</w:t>
            </w:r>
          </w:p>
          <w:p w14:paraId="6560DF4D" w14:textId="5AEA70A6" w:rsidR="00AD5EC3" w:rsidRPr="007E6C5D" w:rsidRDefault="00AD5EC3" w:rsidP="001C293A">
            <w:pPr>
              <w:pStyle w:val="Bodytext60"/>
              <w:shd w:val="clear" w:color="auto" w:fill="auto"/>
              <w:tabs>
                <w:tab w:val="left" w:pos="442"/>
              </w:tabs>
              <w:spacing w:before="0" w:after="0" w:line="240" w:lineRule="auto"/>
              <w:ind w:firstLine="0"/>
              <w:rPr>
                <w:bCs/>
                <w:spacing w:val="0"/>
                <w:sz w:val="22"/>
                <w:szCs w:val="22"/>
              </w:rPr>
            </w:pPr>
            <w:r w:rsidRPr="007E6C5D">
              <w:rPr>
                <w:bCs/>
                <w:spacing w:val="0"/>
                <w:sz w:val="22"/>
                <w:szCs w:val="22"/>
              </w:rPr>
              <w:t>- Thường trực Đảng ủy UBND Tỉnh;</w:t>
            </w:r>
          </w:p>
          <w:p w14:paraId="105EEBBC" w14:textId="77777777" w:rsidR="001C293A" w:rsidRPr="007E6C5D" w:rsidRDefault="001C293A" w:rsidP="001C293A">
            <w:pPr>
              <w:pStyle w:val="Bodytext60"/>
              <w:shd w:val="clear" w:color="auto" w:fill="auto"/>
              <w:tabs>
                <w:tab w:val="left" w:pos="442"/>
              </w:tabs>
              <w:spacing w:before="0" w:after="0" w:line="240" w:lineRule="auto"/>
              <w:ind w:firstLine="0"/>
              <w:rPr>
                <w:bCs/>
                <w:spacing w:val="0"/>
                <w:sz w:val="22"/>
                <w:szCs w:val="22"/>
              </w:rPr>
            </w:pPr>
            <w:r w:rsidRPr="007E6C5D">
              <w:rPr>
                <w:bCs/>
                <w:spacing w:val="0"/>
                <w:sz w:val="22"/>
                <w:szCs w:val="22"/>
              </w:rPr>
              <w:t>- CT và các PCT/UBND Tỉnh;</w:t>
            </w:r>
          </w:p>
          <w:p w14:paraId="2486522E" w14:textId="77777777" w:rsidR="001C293A" w:rsidRPr="007E6C5D" w:rsidRDefault="001C293A" w:rsidP="001C293A">
            <w:pPr>
              <w:pStyle w:val="Bodytext60"/>
              <w:shd w:val="clear" w:color="auto" w:fill="auto"/>
              <w:tabs>
                <w:tab w:val="left" w:pos="442"/>
              </w:tabs>
              <w:spacing w:before="0" w:after="0" w:line="240" w:lineRule="auto"/>
              <w:ind w:firstLine="0"/>
              <w:rPr>
                <w:bCs/>
                <w:spacing w:val="0"/>
                <w:sz w:val="22"/>
                <w:szCs w:val="22"/>
              </w:rPr>
            </w:pPr>
            <w:r w:rsidRPr="007E6C5D">
              <w:rPr>
                <w:bCs/>
                <w:spacing w:val="0"/>
                <w:sz w:val="22"/>
                <w:szCs w:val="22"/>
              </w:rPr>
              <w:t>- Công báo Tỉnh;</w:t>
            </w:r>
          </w:p>
          <w:p w14:paraId="5868D5A0" w14:textId="500B821B" w:rsidR="002729FE" w:rsidRDefault="001C293A" w:rsidP="001C293A">
            <w:pPr>
              <w:jc w:val="both"/>
              <w:rPr>
                <w:rFonts w:ascii="Times New Roman" w:hAnsi="Times New Roman" w:cs="Times New Roman"/>
                <w:sz w:val="28"/>
                <w:szCs w:val="28"/>
              </w:rPr>
            </w:pPr>
            <w:r w:rsidRPr="007E6C5D">
              <w:rPr>
                <w:rFonts w:ascii="Times New Roman" w:hAnsi="Times New Roman" w:cs="Times New Roman"/>
                <w:sz w:val="22"/>
                <w:szCs w:val="22"/>
              </w:rPr>
              <w:t>- Lưu: VT, NC/THTT, V.</w:t>
            </w:r>
          </w:p>
        </w:tc>
        <w:tc>
          <w:tcPr>
            <w:tcW w:w="4614" w:type="dxa"/>
          </w:tcPr>
          <w:p w14:paraId="48D83F27" w14:textId="77777777" w:rsidR="002729FE" w:rsidRDefault="002729FE" w:rsidP="002729FE">
            <w:pPr>
              <w:spacing w:line="264" w:lineRule="auto"/>
              <w:jc w:val="center"/>
              <w:rPr>
                <w:rFonts w:ascii="Times New Roman" w:hAnsi="Times New Roman" w:cs="Times New Roman"/>
                <w:b/>
                <w:sz w:val="28"/>
              </w:rPr>
            </w:pPr>
            <w:r>
              <w:rPr>
                <w:rFonts w:ascii="Times New Roman" w:hAnsi="Times New Roman" w:cs="Times New Roman"/>
                <w:b/>
                <w:sz w:val="28"/>
              </w:rPr>
              <w:t xml:space="preserve">TM. </w:t>
            </w:r>
            <w:r>
              <w:rPr>
                <w:rFonts w:ascii="Times New Roman" w:hAnsi="Times New Roman" w:cs="Times New Roman"/>
                <w:b/>
                <w:sz w:val="28"/>
                <w:szCs w:val="28"/>
              </w:rPr>
              <w:t>ỦY</w:t>
            </w:r>
            <w:r>
              <w:rPr>
                <w:rFonts w:ascii="Times New Roman" w:hAnsi="Times New Roman" w:cs="Times New Roman"/>
                <w:b/>
                <w:sz w:val="28"/>
              </w:rPr>
              <w:t xml:space="preserve"> BAN NHÂN DÂN</w:t>
            </w:r>
          </w:p>
          <w:p w14:paraId="2AFBA7D1" w14:textId="77777777" w:rsidR="002729FE" w:rsidRDefault="002729FE" w:rsidP="002729FE">
            <w:pPr>
              <w:spacing w:line="264" w:lineRule="auto"/>
              <w:jc w:val="center"/>
              <w:rPr>
                <w:rFonts w:ascii="Times New Roman" w:hAnsi="Times New Roman" w:cs="Times New Roman"/>
                <w:b/>
                <w:sz w:val="28"/>
              </w:rPr>
            </w:pPr>
            <w:r>
              <w:rPr>
                <w:rFonts w:ascii="Times New Roman" w:hAnsi="Times New Roman" w:cs="Times New Roman"/>
                <w:b/>
                <w:sz w:val="28"/>
              </w:rPr>
              <w:t>CHỦ TỊCH</w:t>
            </w:r>
          </w:p>
          <w:p w14:paraId="1361BEF1" w14:textId="77777777" w:rsidR="002729FE" w:rsidRDefault="002729FE" w:rsidP="002729FE">
            <w:pPr>
              <w:rPr>
                <w:rFonts w:ascii="Times New Roman" w:hAnsi="Times New Roman" w:cs="Times New Roman"/>
                <w:sz w:val="28"/>
                <w:szCs w:val="28"/>
              </w:rPr>
            </w:pPr>
          </w:p>
          <w:p w14:paraId="27E6D801" w14:textId="77777777" w:rsidR="002729FE" w:rsidRDefault="002729FE" w:rsidP="002729FE">
            <w:pPr>
              <w:rPr>
                <w:rFonts w:ascii="Times New Roman" w:hAnsi="Times New Roman" w:cs="Times New Roman"/>
                <w:sz w:val="28"/>
                <w:szCs w:val="28"/>
              </w:rPr>
            </w:pPr>
          </w:p>
          <w:p w14:paraId="5DF95788" w14:textId="77777777" w:rsidR="002729FE" w:rsidRDefault="002729FE" w:rsidP="002729FE">
            <w:pPr>
              <w:rPr>
                <w:rFonts w:ascii="Times New Roman" w:hAnsi="Times New Roman" w:cs="Times New Roman"/>
                <w:sz w:val="28"/>
                <w:szCs w:val="28"/>
              </w:rPr>
            </w:pPr>
          </w:p>
          <w:p w14:paraId="419FECF3" w14:textId="77777777" w:rsidR="002729FE" w:rsidRDefault="002729FE" w:rsidP="002729FE">
            <w:pPr>
              <w:rPr>
                <w:rFonts w:ascii="Times New Roman" w:hAnsi="Times New Roman" w:cs="Times New Roman"/>
                <w:sz w:val="28"/>
                <w:szCs w:val="28"/>
              </w:rPr>
            </w:pPr>
          </w:p>
          <w:p w14:paraId="2F51F960" w14:textId="77777777" w:rsidR="002729FE" w:rsidRDefault="002729FE" w:rsidP="002729FE">
            <w:pPr>
              <w:rPr>
                <w:rFonts w:ascii="Times New Roman" w:hAnsi="Times New Roman" w:cs="Times New Roman"/>
                <w:sz w:val="28"/>
                <w:szCs w:val="28"/>
              </w:rPr>
            </w:pPr>
          </w:p>
          <w:p w14:paraId="76D89C35" w14:textId="77777777" w:rsidR="002729FE" w:rsidRDefault="002729FE" w:rsidP="002729FE">
            <w:pPr>
              <w:rPr>
                <w:rFonts w:ascii="Times New Roman" w:hAnsi="Times New Roman" w:cs="Times New Roman"/>
                <w:b/>
                <w:sz w:val="28"/>
              </w:rPr>
            </w:pPr>
          </w:p>
          <w:p w14:paraId="6EED9044" w14:textId="77777777" w:rsidR="002729FE" w:rsidRDefault="002729FE" w:rsidP="002729FE">
            <w:pPr>
              <w:jc w:val="center"/>
              <w:rPr>
                <w:rFonts w:ascii="Times New Roman" w:hAnsi="Times New Roman" w:cs="Times New Roman"/>
                <w:b/>
                <w:bCs/>
                <w:sz w:val="28"/>
                <w:szCs w:val="28"/>
              </w:rPr>
            </w:pPr>
            <w:r>
              <w:rPr>
                <w:rFonts w:ascii="Times New Roman" w:hAnsi="Times New Roman" w:cs="Times New Roman"/>
                <w:b/>
                <w:bCs/>
                <w:sz w:val="28"/>
                <w:szCs w:val="28"/>
              </w:rPr>
              <w:t>Trần Trí Quang</w:t>
            </w:r>
          </w:p>
        </w:tc>
      </w:tr>
    </w:tbl>
    <w:p w14:paraId="4E89A1ED" w14:textId="77777777" w:rsidR="002729FE" w:rsidRDefault="002729FE" w:rsidP="002729FE">
      <w:pPr>
        <w:rPr>
          <w:rFonts w:ascii="Times New Roman" w:hAnsi="Times New Roman" w:cs="Times New Roman"/>
          <w:sz w:val="26"/>
          <w:szCs w:val="26"/>
        </w:rPr>
      </w:pPr>
    </w:p>
    <w:p w14:paraId="579010E1" w14:textId="77777777" w:rsidR="00361955" w:rsidRPr="002729FE" w:rsidRDefault="00361955" w:rsidP="002729FE"/>
    <w:sectPr w:rsidR="00361955" w:rsidRPr="002729FE" w:rsidSect="00AD5EC3">
      <w:headerReference w:type="default" r:id="rId8"/>
      <w:pgSz w:w="11906"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6596" w14:textId="77777777" w:rsidR="00EC11E9" w:rsidRDefault="00EC11E9">
      <w:r>
        <w:separator/>
      </w:r>
    </w:p>
  </w:endnote>
  <w:endnote w:type="continuationSeparator" w:id="0">
    <w:p w14:paraId="220BF0A0" w14:textId="77777777" w:rsidR="00EC11E9" w:rsidRDefault="00EC1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diaUPC">
    <w:charset w:val="00"/>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7EE4" w14:textId="77777777" w:rsidR="00EC11E9" w:rsidRDefault="00EC11E9">
      <w:r>
        <w:separator/>
      </w:r>
    </w:p>
  </w:footnote>
  <w:footnote w:type="continuationSeparator" w:id="0">
    <w:p w14:paraId="1C2EEBA6" w14:textId="77777777" w:rsidR="00EC11E9" w:rsidRDefault="00EC1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721629"/>
      <w:docPartObj>
        <w:docPartGallery w:val="Page Numbers (Top of Page)"/>
        <w:docPartUnique/>
      </w:docPartObj>
    </w:sdtPr>
    <w:sdtEndPr>
      <w:rPr>
        <w:rFonts w:ascii="Times New Roman" w:hAnsi="Times New Roman" w:cs="Times New Roman"/>
        <w:noProof/>
      </w:rPr>
    </w:sdtEndPr>
    <w:sdtContent>
      <w:p w14:paraId="6A25B98F" w14:textId="52E1DACE" w:rsidR="00436612" w:rsidRPr="00436612" w:rsidRDefault="00436612">
        <w:pPr>
          <w:pStyle w:val="Header"/>
          <w:jc w:val="center"/>
          <w:rPr>
            <w:rFonts w:ascii="Times New Roman" w:hAnsi="Times New Roman" w:cs="Times New Roman"/>
          </w:rPr>
        </w:pPr>
        <w:r w:rsidRPr="00436612">
          <w:rPr>
            <w:rFonts w:ascii="Times New Roman" w:hAnsi="Times New Roman" w:cs="Times New Roman"/>
          </w:rPr>
          <w:fldChar w:fldCharType="begin"/>
        </w:r>
        <w:r w:rsidRPr="00436612">
          <w:rPr>
            <w:rFonts w:ascii="Times New Roman" w:hAnsi="Times New Roman" w:cs="Times New Roman"/>
          </w:rPr>
          <w:instrText xml:space="preserve"> PAGE   \* MERGEFORMAT </w:instrText>
        </w:r>
        <w:r w:rsidRPr="00436612">
          <w:rPr>
            <w:rFonts w:ascii="Times New Roman" w:hAnsi="Times New Roman" w:cs="Times New Roman"/>
          </w:rPr>
          <w:fldChar w:fldCharType="separate"/>
        </w:r>
        <w:r w:rsidR="006D6814">
          <w:rPr>
            <w:rFonts w:ascii="Times New Roman" w:hAnsi="Times New Roman" w:cs="Times New Roman"/>
            <w:noProof/>
          </w:rPr>
          <w:t>2</w:t>
        </w:r>
        <w:r w:rsidRPr="00436612">
          <w:rPr>
            <w:rFonts w:ascii="Times New Roman" w:hAnsi="Times New Roman" w:cs="Times New Roman"/>
            <w:noProof/>
          </w:rPr>
          <w:fldChar w:fldCharType="end"/>
        </w:r>
      </w:p>
    </w:sdtContent>
  </w:sdt>
  <w:p w14:paraId="0B96C398" w14:textId="77777777" w:rsidR="00436612" w:rsidRDefault="00436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4" w15:restartNumberingAfterBreak="0">
    <w:nsid w:val="00000009"/>
    <w:multiLevelType w:val="multilevel"/>
    <w:tmpl w:val="00000008"/>
    <w:lvl w:ilvl="0">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00"/>
      <w:numFmt w:val="lowerRoman"/>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6" w15:restartNumberingAfterBreak="0">
    <w:nsid w:val="0000000D"/>
    <w:multiLevelType w:val="multilevel"/>
    <w:tmpl w:val="0000000C"/>
    <w:lvl w:ilvl="0">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4" w15:restartNumberingAfterBreak="0">
    <w:nsid w:val="0000001D"/>
    <w:multiLevelType w:val="multilevel"/>
    <w:tmpl w:val="0000001C"/>
    <w:lvl w:ilvl="0">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6" w15:restartNumberingAfterBreak="0">
    <w:nsid w:val="00000021"/>
    <w:multiLevelType w:val="multilevel"/>
    <w:tmpl w:val="00000020"/>
    <w:lvl w:ilvl="0">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4" w15:restartNumberingAfterBreak="0">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31" w15:restartNumberingAfterBreak="0">
    <w:nsid w:val="0000003F"/>
    <w:multiLevelType w:val="multilevel"/>
    <w:tmpl w:val="0000003E"/>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33" w15:restartNumberingAfterBreak="0">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2"/>
        <w:w w:val="100"/>
        <w:position w:val="0"/>
        <w:sz w:val="21"/>
        <w:szCs w:val="21"/>
        <w:u w:val="none"/>
      </w:rPr>
    </w:lvl>
  </w:abstractNum>
  <w:abstractNum w:abstractNumId="34" w15:restartNumberingAfterBreak="0">
    <w:nsid w:val="00000045"/>
    <w:multiLevelType w:val="multilevel"/>
    <w:tmpl w:val="00000044"/>
    <w:lvl w:ilvl="0">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3"/>
        <w:szCs w:val="23"/>
        <w:u w:val="none"/>
      </w:rPr>
    </w:lvl>
  </w:abstractNum>
  <w:num w:numId="1" w16cid:durableId="337468018">
    <w:abstractNumId w:val="0"/>
  </w:num>
  <w:num w:numId="2" w16cid:durableId="1188254427">
    <w:abstractNumId w:val="1"/>
  </w:num>
  <w:num w:numId="3" w16cid:durableId="1987053701">
    <w:abstractNumId w:val="2"/>
  </w:num>
  <w:num w:numId="4" w16cid:durableId="1110203937">
    <w:abstractNumId w:val="3"/>
  </w:num>
  <w:num w:numId="5" w16cid:durableId="1332563503">
    <w:abstractNumId w:val="4"/>
  </w:num>
  <w:num w:numId="6" w16cid:durableId="1461336089">
    <w:abstractNumId w:val="5"/>
  </w:num>
  <w:num w:numId="7" w16cid:durableId="486434848">
    <w:abstractNumId w:val="6"/>
  </w:num>
  <w:num w:numId="8" w16cid:durableId="443235919">
    <w:abstractNumId w:val="7"/>
  </w:num>
  <w:num w:numId="9" w16cid:durableId="738984858">
    <w:abstractNumId w:val="8"/>
  </w:num>
  <w:num w:numId="10" w16cid:durableId="400832249">
    <w:abstractNumId w:val="9"/>
  </w:num>
  <w:num w:numId="11" w16cid:durableId="940801830">
    <w:abstractNumId w:val="10"/>
  </w:num>
  <w:num w:numId="12" w16cid:durableId="592400753">
    <w:abstractNumId w:val="11"/>
  </w:num>
  <w:num w:numId="13" w16cid:durableId="233203325">
    <w:abstractNumId w:val="12"/>
  </w:num>
  <w:num w:numId="14" w16cid:durableId="146215911">
    <w:abstractNumId w:val="13"/>
  </w:num>
  <w:num w:numId="15" w16cid:durableId="685253621">
    <w:abstractNumId w:val="14"/>
  </w:num>
  <w:num w:numId="16" w16cid:durableId="1785223413">
    <w:abstractNumId w:val="15"/>
  </w:num>
  <w:num w:numId="17" w16cid:durableId="152185984">
    <w:abstractNumId w:val="16"/>
  </w:num>
  <w:num w:numId="18" w16cid:durableId="829173653">
    <w:abstractNumId w:val="17"/>
  </w:num>
  <w:num w:numId="19" w16cid:durableId="854460965">
    <w:abstractNumId w:val="18"/>
  </w:num>
  <w:num w:numId="20" w16cid:durableId="265039034">
    <w:abstractNumId w:val="19"/>
  </w:num>
  <w:num w:numId="21" w16cid:durableId="413552954">
    <w:abstractNumId w:val="20"/>
  </w:num>
  <w:num w:numId="22" w16cid:durableId="1957104592">
    <w:abstractNumId w:val="21"/>
  </w:num>
  <w:num w:numId="23" w16cid:durableId="836653925">
    <w:abstractNumId w:val="22"/>
  </w:num>
  <w:num w:numId="24" w16cid:durableId="920717571">
    <w:abstractNumId w:val="23"/>
  </w:num>
  <w:num w:numId="25" w16cid:durableId="1324508744">
    <w:abstractNumId w:val="24"/>
  </w:num>
  <w:num w:numId="26" w16cid:durableId="352803406">
    <w:abstractNumId w:val="25"/>
  </w:num>
  <w:num w:numId="27" w16cid:durableId="1024553672">
    <w:abstractNumId w:val="26"/>
  </w:num>
  <w:num w:numId="28" w16cid:durableId="333463122">
    <w:abstractNumId w:val="27"/>
  </w:num>
  <w:num w:numId="29" w16cid:durableId="1594970572">
    <w:abstractNumId w:val="28"/>
  </w:num>
  <w:num w:numId="30" w16cid:durableId="1051228345">
    <w:abstractNumId w:val="29"/>
  </w:num>
  <w:num w:numId="31" w16cid:durableId="1189028991">
    <w:abstractNumId w:val="30"/>
  </w:num>
  <w:num w:numId="32" w16cid:durableId="37708810">
    <w:abstractNumId w:val="31"/>
  </w:num>
  <w:num w:numId="33" w16cid:durableId="449472652">
    <w:abstractNumId w:val="32"/>
  </w:num>
  <w:num w:numId="34" w16cid:durableId="1806923417">
    <w:abstractNumId w:val="33"/>
  </w:num>
  <w:num w:numId="35" w16cid:durableId="1021856508">
    <w:abstractNumId w:val="34"/>
  </w:num>
  <w:num w:numId="36" w16cid:durableId="138806458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D0F"/>
    <w:rsid w:val="0000140D"/>
    <w:rsid w:val="00001483"/>
    <w:rsid w:val="000025EB"/>
    <w:rsid w:val="0000386E"/>
    <w:rsid w:val="00003EA4"/>
    <w:rsid w:val="000048C4"/>
    <w:rsid w:val="00004F3C"/>
    <w:rsid w:val="00005794"/>
    <w:rsid w:val="0000583E"/>
    <w:rsid w:val="00005A8F"/>
    <w:rsid w:val="00005EFD"/>
    <w:rsid w:val="00006731"/>
    <w:rsid w:val="00006EB8"/>
    <w:rsid w:val="00007D5B"/>
    <w:rsid w:val="00007F4F"/>
    <w:rsid w:val="0001042A"/>
    <w:rsid w:val="0001061A"/>
    <w:rsid w:val="00010D7F"/>
    <w:rsid w:val="00011174"/>
    <w:rsid w:val="0001135E"/>
    <w:rsid w:val="0001298F"/>
    <w:rsid w:val="00015419"/>
    <w:rsid w:val="00015B6F"/>
    <w:rsid w:val="00016C5D"/>
    <w:rsid w:val="0002030B"/>
    <w:rsid w:val="00020FDE"/>
    <w:rsid w:val="00021021"/>
    <w:rsid w:val="000215BC"/>
    <w:rsid w:val="00021F7E"/>
    <w:rsid w:val="000231D7"/>
    <w:rsid w:val="00023653"/>
    <w:rsid w:val="00024799"/>
    <w:rsid w:val="00025BB6"/>
    <w:rsid w:val="00025FEE"/>
    <w:rsid w:val="0002685C"/>
    <w:rsid w:val="00026A78"/>
    <w:rsid w:val="00027440"/>
    <w:rsid w:val="00027C36"/>
    <w:rsid w:val="00027CF3"/>
    <w:rsid w:val="000300D4"/>
    <w:rsid w:val="00031A0F"/>
    <w:rsid w:val="0003263C"/>
    <w:rsid w:val="00032EB8"/>
    <w:rsid w:val="0003481D"/>
    <w:rsid w:val="000351F1"/>
    <w:rsid w:val="00036087"/>
    <w:rsid w:val="000418A4"/>
    <w:rsid w:val="0004215D"/>
    <w:rsid w:val="000423C3"/>
    <w:rsid w:val="00043C27"/>
    <w:rsid w:val="000443A0"/>
    <w:rsid w:val="00044836"/>
    <w:rsid w:val="00044B1B"/>
    <w:rsid w:val="00044BAC"/>
    <w:rsid w:val="0004512D"/>
    <w:rsid w:val="00045350"/>
    <w:rsid w:val="000455B0"/>
    <w:rsid w:val="0004716B"/>
    <w:rsid w:val="0004719C"/>
    <w:rsid w:val="00047B82"/>
    <w:rsid w:val="00047C80"/>
    <w:rsid w:val="00047EBA"/>
    <w:rsid w:val="00051580"/>
    <w:rsid w:val="00051CCC"/>
    <w:rsid w:val="0005233C"/>
    <w:rsid w:val="0005241D"/>
    <w:rsid w:val="0005461D"/>
    <w:rsid w:val="00054716"/>
    <w:rsid w:val="000548A7"/>
    <w:rsid w:val="00055074"/>
    <w:rsid w:val="00055645"/>
    <w:rsid w:val="00055854"/>
    <w:rsid w:val="0005615D"/>
    <w:rsid w:val="0005652C"/>
    <w:rsid w:val="00056756"/>
    <w:rsid w:val="00056E1B"/>
    <w:rsid w:val="00056FAE"/>
    <w:rsid w:val="00056FE4"/>
    <w:rsid w:val="00057A57"/>
    <w:rsid w:val="00057CB2"/>
    <w:rsid w:val="00057DB2"/>
    <w:rsid w:val="00060484"/>
    <w:rsid w:val="00060600"/>
    <w:rsid w:val="0006245F"/>
    <w:rsid w:val="00063970"/>
    <w:rsid w:val="0006472E"/>
    <w:rsid w:val="000649AB"/>
    <w:rsid w:val="00066081"/>
    <w:rsid w:val="00066554"/>
    <w:rsid w:val="00067B61"/>
    <w:rsid w:val="000701F8"/>
    <w:rsid w:val="00070A5A"/>
    <w:rsid w:val="00072580"/>
    <w:rsid w:val="00072CFE"/>
    <w:rsid w:val="000739B5"/>
    <w:rsid w:val="000744D0"/>
    <w:rsid w:val="00074541"/>
    <w:rsid w:val="00074F70"/>
    <w:rsid w:val="00075025"/>
    <w:rsid w:val="00075CE8"/>
    <w:rsid w:val="00075D63"/>
    <w:rsid w:val="0007662E"/>
    <w:rsid w:val="00076A1F"/>
    <w:rsid w:val="0007778B"/>
    <w:rsid w:val="000777D3"/>
    <w:rsid w:val="00081607"/>
    <w:rsid w:val="00081810"/>
    <w:rsid w:val="000818FE"/>
    <w:rsid w:val="00081B5B"/>
    <w:rsid w:val="00081C8F"/>
    <w:rsid w:val="0008227A"/>
    <w:rsid w:val="0008255A"/>
    <w:rsid w:val="00083145"/>
    <w:rsid w:val="000831BD"/>
    <w:rsid w:val="00083CA7"/>
    <w:rsid w:val="000840DF"/>
    <w:rsid w:val="00084100"/>
    <w:rsid w:val="00084F9F"/>
    <w:rsid w:val="000854BD"/>
    <w:rsid w:val="00085785"/>
    <w:rsid w:val="0008591F"/>
    <w:rsid w:val="00086625"/>
    <w:rsid w:val="00091B50"/>
    <w:rsid w:val="00093C18"/>
    <w:rsid w:val="00094051"/>
    <w:rsid w:val="000947F0"/>
    <w:rsid w:val="00094AE2"/>
    <w:rsid w:val="00094C59"/>
    <w:rsid w:val="00095212"/>
    <w:rsid w:val="000954BE"/>
    <w:rsid w:val="00095C9A"/>
    <w:rsid w:val="00095FBD"/>
    <w:rsid w:val="00096035"/>
    <w:rsid w:val="000961AB"/>
    <w:rsid w:val="000A0609"/>
    <w:rsid w:val="000A0C82"/>
    <w:rsid w:val="000A0F05"/>
    <w:rsid w:val="000A38B9"/>
    <w:rsid w:val="000A39C8"/>
    <w:rsid w:val="000A3E60"/>
    <w:rsid w:val="000A43EC"/>
    <w:rsid w:val="000A4633"/>
    <w:rsid w:val="000A4EEF"/>
    <w:rsid w:val="000A57D1"/>
    <w:rsid w:val="000A583A"/>
    <w:rsid w:val="000A62B6"/>
    <w:rsid w:val="000A674E"/>
    <w:rsid w:val="000A6F2E"/>
    <w:rsid w:val="000A7696"/>
    <w:rsid w:val="000A76EB"/>
    <w:rsid w:val="000A7A51"/>
    <w:rsid w:val="000A7C16"/>
    <w:rsid w:val="000A7D37"/>
    <w:rsid w:val="000A7E25"/>
    <w:rsid w:val="000B0D13"/>
    <w:rsid w:val="000B204C"/>
    <w:rsid w:val="000B2655"/>
    <w:rsid w:val="000B286A"/>
    <w:rsid w:val="000B2BC7"/>
    <w:rsid w:val="000B303C"/>
    <w:rsid w:val="000B596B"/>
    <w:rsid w:val="000B5C63"/>
    <w:rsid w:val="000B6405"/>
    <w:rsid w:val="000C0237"/>
    <w:rsid w:val="000C0A43"/>
    <w:rsid w:val="000C1246"/>
    <w:rsid w:val="000C13E5"/>
    <w:rsid w:val="000C2468"/>
    <w:rsid w:val="000C26E3"/>
    <w:rsid w:val="000C27D2"/>
    <w:rsid w:val="000C28B2"/>
    <w:rsid w:val="000C2CC4"/>
    <w:rsid w:val="000C2FBC"/>
    <w:rsid w:val="000C3A47"/>
    <w:rsid w:val="000C4064"/>
    <w:rsid w:val="000C40E0"/>
    <w:rsid w:val="000C4373"/>
    <w:rsid w:val="000C4E0D"/>
    <w:rsid w:val="000C6121"/>
    <w:rsid w:val="000C64FF"/>
    <w:rsid w:val="000C7342"/>
    <w:rsid w:val="000D0AEB"/>
    <w:rsid w:val="000D0D50"/>
    <w:rsid w:val="000D25EE"/>
    <w:rsid w:val="000D329B"/>
    <w:rsid w:val="000D3BE7"/>
    <w:rsid w:val="000D477D"/>
    <w:rsid w:val="000D489D"/>
    <w:rsid w:val="000D5597"/>
    <w:rsid w:val="000D5E56"/>
    <w:rsid w:val="000D7172"/>
    <w:rsid w:val="000D7953"/>
    <w:rsid w:val="000D797C"/>
    <w:rsid w:val="000E045A"/>
    <w:rsid w:val="000E12F9"/>
    <w:rsid w:val="000E334E"/>
    <w:rsid w:val="000E48C4"/>
    <w:rsid w:val="000E4D85"/>
    <w:rsid w:val="000E5BD6"/>
    <w:rsid w:val="000E5E99"/>
    <w:rsid w:val="000E786D"/>
    <w:rsid w:val="000E7FD8"/>
    <w:rsid w:val="000F002B"/>
    <w:rsid w:val="000F0E80"/>
    <w:rsid w:val="000F1C6D"/>
    <w:rsid w:val="000F2457"/>
    <w:rsid w:val="000F3474"/>
    <w:rsid w:val="000F36AE"/>
    <w:rsid w:val="000F4015"/>
    <w:rsid w:val="000F4AA3"/>
    <w:rsid w:val="000F4E48"/>
    <w:rsid w:val="000F5F98"/>
    <w:rsid w:val="000F77A4"/>
    <w:rsid w:val="000F786B"/>
    <w:rsid w:val="00100CF5"/>
    <w:rsid w:val="00101232"/>
    <w:rsid w:val="00101417"/>
    <w:rsid w:val="00101CC0"/>
    <w:rsid w:val="00101D36"/>
    <w:rsid w:val="00102BA6"/>
    <w:rsid w:val="0010363F"/>
    <w:rsid w:val="00103B37"/>
    <w:rsid w:val="001046C1"/>
    <w:rsid w:val="001048E9"/>
    <w:rsid w:val="001058A6"/>
    <w:rsid w:val="00106B99"/>
    <w:rsid w:val="00106C24"/>
    <w:rsid w:val="00107D31"/>
    <w:rsid w:val="00112270"/>
    <w:rsid w:val="00114532"/>
    <w:rsid w:val="001147CC"/>
    <w:rsid w:val="00114CD6"/>
    <w:rsid w:val="00116652"/>
    <w:rsid w:val="0011715C"/>
    <w:rsid w:val="001174D2"/>
    <w:rsid w:val="001179FF"/>
    <w:rsid w:val="0012062C"/>
    <w:rsid w:val="00120B3C"/>
    <w:rsid w:val="00121536"/>
    <w:rsid w:val="00121E9F"/>
    <w:rsid w:val="001228BF"/>
    <w:rsid w:val="00122C69"/>
    <w:rsid w:val="001231D6"/>
    <w:rsid w:val="00123263"/>
    <w:rsid w:val="00124437"/>
    <w:rsid w:val="00124E38"/>
    <w:rsid w:val="0012514E"/>
    <w:rsid w:val="001252C9"/>
    <w:rsid w:val="00125E8C"/>
    <w:rsid w:val="00125F65"/>
    <w:rsid w:val="00126425"/>
    <w:rsid w:val="00126498"/>
    <w:rsid w:val="001271E1"/>
    <w:rsid w:val="00127417"/>
    <w:rsid w:val="00127B41"/>
    <w:rsid w:val="00127BDB"/>
    <w:rsid w:val="0013046A"/>
    <w:rsid w:val="0013074B"/>
    <w:rsid w:val="001309B5"/>
    <w:rsid w:val="00131D37"/>
    <w:rsid w:val="0013255B"/>
    <w:rsid w:val="001326EB"/>
    <w:rsid w:val="00132B31"/>
    <w:rsid w:val="00132E68"/>
    <w:rsid w:val="00133286"/>
    <w:rsid w:val="00134BFE"/>
    <w:rsid w:val="00134EAA"/>
    <w:rsid w:val="00135768"/>
    <w:rsid w:val="00135E85"/>
    <w:rsid w:val="001378B9"/>
    <w:rsid w:val="00137EC8"/>
    <w:rsid w:val="00140D37"/>
    <w:rsid w:val="00143764"/>
    <w:rsid w:val="00143C46"/>
    <w:rsid w:val="0014461F"/>
    <w:rsid w:val="001450C3"/>
    <w:rsid w:val="0014672B"/>
    <w:rsid w:val="001472DD"/>
    <w:rsid w:val="001479E4"/>
    <w:rsid w:val="00150DD1"/>
    <w:rsid w:val="0015168F"/>
    <w:rsid w:val="00152227"/>
    <w:rsid w:val="00152878"/>
    <w:rsid w:val="0015408F"/>
    <w:rsid w:val="001541E1"/>
    <w:rsid w:val="00154698"/>
    <w:rsid w:val="00155409"/>
    <w:rsid w:val="0015545E"/>
    <w:rsid w:val="0015781C"/>
    <w:rsid w:val="001601BF"/>
    <w:rsid w:val="0016089A"/>
    <w:rsid w:val="00160DA4"/>
    <w:rsid w:val="001614DE"/>
    <w:rsid w:val="00162917"/>
    <w:rsid w:val="00162E5F"/>
    <w:rsid w:val="00163AC6"/>
    <w:rsid w:val="001643EC"/>
    <w:rsid w:val="00164A8E"/>
    <w:rsid w:val="00164E0A"/>
    <w:rsid w:val="00164EF1"/>
    <w:rsid w:val="00166010"/>
    <w:rsid w:val="00166D81"/>
    <w:rsid w:val="00166E51"/>
    <w:rsid w:val="00166FC7"/>
    <w:rsid w:val="00167EE8"/>
    <w:rsid w:val="0017100E"/>
    <w:rsid w:val="0017111D"/>
    <w:rsid w:val="0017182A"/>
    <w:rsid w:val="00171922"/>
    <w:rsid w:val="001740AF"/>
    <w:rsid w:val="00175649"/>
    <w:rsid w:val="00175780"/>
    <w:rsid w:val="00175944"/>
    <w:rsid w:val="00175D3B"/>
    <w:rsid w:val="0017608E"/>
    <w:rsid w:val="001809D6"/>
    <w:rsid w:val="001813EA"/>
    <w:rsid w:val="00181C61"/>
    <w:rsid w:val="001820F1"/>
    <w:rsid w:val="00183008"/>
    <w:rsid w:val="001849BB"/>
    <w:rsid w:val="00184FDE"/>
    <w:rsid w:val="00187018"/>
    <w:rsid w:val="0018704C"/>
    <w:rsid w:val="00187EAA"/>
    <w:rsid w:val="0019030B"/>
    <w:rsid w:val="0019133A"/>
    <w:rsid w:val="00192A97"/>
    <w:rsid w:val="001931E8"/>
    <w:rsid w:val="00194513"/>
    <w:rsid w:val="00194820"/>
    <w:rsid w:val="00196475"/>
    <w:rsid w:val="00196A86"/>
    <w:rsid w:val="00197FD7"/>
    <w:rsid w:val="001A078A"/>
    <w:rsid w:val="001A1B1E"/>
    <w:rsid w:val="001A2370"/>
    <w:rsid w:val="001A266E"/>
    <w:rsid w:val="001A5DE1"/>
    <w:rsid w:val="001A647C"/>
    <w:rsid w:val="001A6A0A"/>
    <w:rsid w:val="001A79C1"/>
    <w:rsid w:val="001B0BB0"/>
    <w:rsid w:val="001B0BCE"/>
    <w:rsid w:val="001B10DE"/>
    <w:rsid w:val="001B232F"/>
    <w:rsid w:val="001B297E"/>
    <w:rsid w:val="001B2F16"/>
    <w:rsid w:val="001B3DD6"/>
    <w:rsid w:val="001B56E1"/>
    <w:rsid w:val="001B5A3E"/>
    <w:rsid w:val="001B5FD3"/>
    <w:rsid w:val="001B689A"/>
    <w:rsid w:val="001B6EE0"/>
    <w:rsid w:val="001B7324"/>
    <w:rsid w:val="001B73D3"/>
    <w:rsid w:val="001B7CB7"/>
    <w:rsid w:val="001C0828"/>
    <w:rsid w:val="001C0DAB"/>
    <w:rsid w:val="001C18BE"/>
    <w:rsid w:val="001C1DF7"/>
    <w:rsid w:val="001C293A"/>
    <w:rsid w:val="001C4A53"/>
    <w:rsid w:val="001C6120"/>
    <w:rsid w:val="001C6F35"/>
    <w:rsid w:val="001C702C"/>
    <w:rsid w:val="001C7670"/>
    <w:rsid w:val="001C7BE0"/>
    <w:rsid w:val="001D001D"/>
    <w:rsid w:val="001D0442"/>
    <w:rsid w:val="001D0C98"/>
    <w:rsid w:val="001D1981"/>
    <w:rsid w:val="001D216D"/>
    <w:rsid w:val="001D2235"/>
    <w:rsid w:val="001D29A0"/>
    <w:rsid w:val="001D4029"/>
    <w:rsid w:val="001D4227"/>
    <w:rsid w:val="001D4B99"/>
    <w:rsid w:val="001D57E4"/>
    <w:rsid w:val="001D6F35"/>
    <w:rsid w:val="001D76B0"/>
    <w:rsid w:val="001D76EA"/>
    <w:rsid w:val="001D7F28"/>
    <w:rsid w:val="001E055E"/>
    <w:rsid w:val="001E0A93"/>
    <w:rsid w:val="001E1BAF"/>
    <w:rsid w:val="001E21CA"/>
    <w:rsid w:val="001E2E80"/>
    <w:rsid w:val="001E2F86"/>
    <w:rsid w:val="001E2FB4"/>
    <w:rsid w:val="001E3B0D"/>
    <w:rsid w:val="001E3B68"/>
    <w:rsid w:val="001E3CCA"/>
    <w:rsid w:val="001E3CD5"/>
    <w:rsid w:val="001E5574"/>
    <w:rsid w:val="001E70E1"/>
    <w:rsid w:val="001E7BDA"/>
    <w:rsid w:val="001F0610"/>
    <w:rsid w:val="001F0ACC"/>
    <w:rsid w:val="001F11C6"/>
    <w:rsid w:val="001F12A5"/>
    <w:rsid w:val="001F150A"/>
    <w:rsid w:val="001F192D"/>
    <w:rsid w:val="001F26B9"/>
    <w:rsid w:val="001F3699"/>
    <w:rsid w:val="001F39D9"/>
    <w:rsid w:val="001F3B9C"/>
    <w:rsid w:val="001F46EB"/>
    <w:rsid w:val="001F4C6A"/>
    <w:rsid w:val="001F6091"/>
    <w:rsid w:val="001F7E8E"/>
    <w:rsid w:val="002003B9"/>
    <w:rsid w:val="0020097F"/>
    <w:rsid w:val="00201BE7"/>
    <w:rsid w:val="00203D3C"/>
    <w:rsid w:val="00203FA6"/>
    <w:rsid w:val="00204810"/>
    <w:rsid w:val="002053C5"/>
    <w:rsid w:val="00205A13"/>
    <w:rsid w:val="00205FE8"/>
    <w:rsid w:val="00206672"/>
    <w:rsid w:val="00206B57"/>
    <w:rsid w:val="002073D4"/>
    <w:rsid w:val="002073D8"/>
    <w:rsid w:val="00212DBC"/>
    <w:rsid w:val="00214141"/>
    <w:rsid w:val="002148F6"/>
    <w:rsid w:val="00214C13"/>
    <w:rsid w:val="00215760"/>
    <w:rsid w:val="00215C81"/>
    <w:rsid w:val="00216438"/>
    <w:rsid w:val="00216834"/>
    <w:rsid w:val="00217506"/>
    <w:rsid w:val="0021772A"/>
    <w:rsid w:val="0022110E"/>
    <w:rsid w:val="002230DA"/>
    <w:rsid w:val="002233C7"/>
    <w:rsid w:val="00223C3E"/>
    <w:rsid w:val="00223DEC"/>
    <w:rsid w:val="00224A36"/>
    <w:rsid w:val="00224DA9"/>
    <w:rsid w:val="00225535"/>
    <w:rsid w:val="00225851"/>
    <w:rsid w:val="00225BD9"/>
    <w:rsid w:val="0022620E"/>
    <w:rsid w:val="00227801"/>
    <w:rsid w:val="00227C11"/>
    <w:rsid w:val="002302C5"/>
    <w:rsid w:val="00230D99"/>
    <w:rsid w:val="00231B1B"/>
    <w:rsid w:val="00231B20"/>
    <w:rsid w:val="00231F88"/>
    <w:rsid w:val="002329D6"/>
    <w:rsid w:val="00232A61"/>
    <w:rsid w:val="00232F40"/>
    <w:rsid w:val="0023378F"/>
    <w:rsid w:val="0023425B"/>
    <w:rsid w:val="00234D3D"/>
    <w:rsid w:val="00237459"/>
    <w:rsid w:val="0024064B"/>
    <w:rsid w:val="00240E44"/>
    <w:rsid w:val="00241BC6"/>
    <w:rsid w:val="00242678"/>
    <w:rsid w:val="0024396C"/>
    <w:rsid w:val="00243A00"/>
    <w:rsid w:val="00244B95"/>
    <w:rsid w:val="00245CB3"/>
    <w:rsid w:val="00246145"/>
    <w:rsid w:val="0024704A"/>
    <w:rsid w:val="00247658"/>
    <w:rsid w:val="002505B4"/>
    <w:rsid w:val="0025061B"/>
    <w:rsid w:val="00250C5B"/>
    <w:rsid w:val="00250D50"/>
    <w:rsid w:val="002515FD"/>
    <w:rsid w:val="00251DA6"/>
    <w:rsid w:val="002521FA"/>
    <w:rsid w:val="00252385"/>
    <w:rsid w:val="002529E1"/>
    <w:rsid w:val="00253792"/>
    <w:rsid w:val="002539FF"/>
    <w:rsid w:val="00254813"/>
    <w:rsid w:val="00254B29"/>
    <w:rsid w:val="00255766"/>
    <w:rsid w:val="00255CAC"/>
    <w:rsid w:val="00255F6E"/>
    <w:rsid w:val="002563DD"/>
    <w:rsid w:val="0025785B"/>
    <w:rsid w:val="0025793D"/>
    <w:rsid w:val="00260565"/>
    <w:rsid w:val="00260C93"/>
    <w:rsid w:val="0026174E"/>
    <w:rsid w:val="00261FA1"/>
    <w:rsid w:val="0026208F"/>
    <w:rsid w:val="00262A19"/>
    <w:rsid w:val="00262F4E"/>
    <w:rsid w:val="00263369"/>
    <w:rsid w:val="00264841"/>
    <w:rsid w:val="00264CD2"/>
    <w:rsid w:val="00265293"/>
    <w:rsid w:val="00265482"/>
    <w:rsid w:val="00265D23"/>
    <w:rsid w:val="00265D7E"/>
    <w:rsid w:val="00266051"/>
    <w:rsid w:val="0026611E"/>
    <w:rsid w:val="00270877"/>
    <w:rsid w:val="00271D2F"/>
    <w:rsid w:val="00272302"/>
    <w:rsid w:val="0027269D"/>
    <w:rsid w:val="002729FE"/>
    <w:rsid w:val="00272D03"/>
    <w:rsid w:val="00272FA6"/>
    <w:rsid w:val="0027365B"/>
    <w:rsid w:val="00273D67"/>
    <w:rsid w:val="002741F1"/>
    <w:rsid w:val="00274795"/>
    <w:rsid w:val="00275132"/>
    <w:rsid w:val="0027527E"/>
    <w:rsid w:val="0028087F"/>
    <w:rsid w:val="002809B1"/>
    <w:rsid w:val="00281CD2"/>
    <w:rsid w:val="0028273F"/>
    <w:rsid w:val="00282B15"/>
    <w:rsid w:val="00283EE7"/>
    <w:rsid w:val="002856E5"/>
    <w:rsid w:val="00285A58"/>
    <w:rsid w:val="00285E06"/>
    <w:rsid w:val="002860D5"/>
    <w:rsid w:val="0028632A"/>
    <w:rsid w:val="00286AD6"/>
    <w:rsid w:val="0028704A"/>
    <w:rsid w:val="00287282"/>
    <w:rsid w:val="002872A1"/>
    <w:rsid w:val="00290831"/>
    <w:rsid w:val="00290965"/>
    <w:rsid w:val="00290E8C"/>
    <w:rsid w:val="00291070"/>
    <w:rsid w:val="002910D1"/>
    <w:rsid w:val="00291498"/>
    <w:rsid w:val="00291790"/>
    <w:rsid w:val="00292818"/>
    <w:rsid w:val="00293D62"/>
    <w:rsid w:val="00294D5E"/>
    <w:rsid w:val="00295329"/>
    <w:rsid w:val="00296BC5"/>
    <w:rsid w:val="00297A89"/>
    <w:rsid w:val="002A088F"/>
    <w:rsid w:val="002A332C"/>
    <w:rsid w:val="002A3D48"/>
    <w:rsid w:val="002A3E8C"/>
    <w:rsid w:val="002A40D2"/>
    <w:rsid w:val="002A45BF"/>
    <w:rsid w:val="002A50C0"/>
    <w:rsid w:val="002A64F4"/>
    <w:rsid w:val="002A697A"/>
    <w:rsid w:val="002A73AD"/>
    <w:rsid w:val="002B164C"/>
    <w:rsid w:val="002B1963"/>
    <w:rsid w:val="002B253A"/>
    <w:rsid w:val="002B26C1"/>
    <w:rsid w:val="002B298E"/>
    <w:rsid w:val="002B2ADB"/>
    <w:rsid w:val="002B2D2E"/>
    <w:rsid w:val="002B322A"/>
    <w:rsid w:val="002B3687"/>
    <w:rsid w:val="002B4272"/>
    <w:rsid w:val="002B559C"/>
    <w:rsid w:val="002B5A30"/>
    <w:rsid w:val="002B6133"/>
    <w:rsid w:val="002B654C"/>
    <w:rsid w:val="002B6F98"/>
    <w:rsid w:val="002B712C"/>
    <w:rsid w:val="002B7794"/>
    <w:rsid w:val="002C034C"/>
    <w:rsid w:val="002C1006"/>
    <w:rsid w:val="002C12AB"/>
    <w:rsid w:val="002C18FB"/>
    <w:rsid w:val="002C2C14"/>
    <w:rsid w:val="002C337F"/>
    <w:rsid w:val="002C4744"/>
    <w:rsid w:val="002C496A"/>
    <w:rsid w:val="002C5174"/>
    <w:rsid w:val="002C5579"/>
    <w:rsid w:val="002C59EE"/>
    <w:rsid w:val="002D0D34"/>
    <w:rsid w:val="002D1079"/>
    <w:rsid w:val="002D1525"/>
    <w:rsid w:val="002D1D82"/>
    <w:rsid w:val="002D2988"/>
    <w:rsid w:val="002D33B1"/>
    <w:rsid w:val="002D39C2"/>
    <w:rsid w:val="002D400D"/>
    <w:rsid w:val="002D43DE"/>
    <w:rsid w:val="002D4D17"/>
    <w:rsid w:val="002D5F6A"/>
    <w:rsid w:val="002E0E4F"/>
    <w:rsid w:val="002E15D8"/>
    <w:rsid w:val="002E1A90"/>
    <w:rsid w:val="002E246F"/>
    <w:rsid w:val="002E354E"/>
    <w:rsid w:val="002E3A87"/>
    <w:rsid w:val="002E41E5"/>
    <w:rsid w:val="002E4787"/>
    <w:rsid w:val="002E5393"/>
    <w:rsid w:val="002E6C7B"/>
    <w:rsid w:val="002E74A4"/>
    <w:rsid w:val="002F01CF"/>
    <w:rsid w:val="002F09B0"/>
    <w:rsid w:val="002F0D77"/>
    <w:rsid w:val="002F0F31"/>
    <w:rsid w:val="002F0F8F"/>
    <w:rsid w:val="002F10AA"/>
    <w:rsid w:val="002F1125"/>
    <w:rsid w:val="002F1859"/>
    <w:rsid w:val="002F1A41"/>
    <w:rsid w:val="002F1D94"/>
    <w:rsid w:val="002F2077"/>
    <w:rsid w:val="002F2E85"/>
    <w:rsid w:val="002F3C88"/>
    <w:rsid w:val="002F3E97"/>
    <w:rsid w:val="002F3EE9"/>
    <w:rsid w:val="002F40A3"/>
    <w:rsid w:val="002F58A5"/>
    <w:rsid w:val="002F5AF0"/>
    <w:rsid w:val="002F5F27"/>
    <w:rsid w:val="002F6054"/>
    <w:rsid w:val="002F60BB"/>
    <w:rsid w:val="002F6624"/>
    <w:rsid w:val="002F6821"/>
    <w:rsid w:val="002F6C92"/>
    <w:rsid w:val="002F703F"/>
    <w:rsid w:val="002F7ABC"/>
    <w:rsid w:val="0030075C"/>
    <w:rsid w:val="00300942"/>
    <w:rsid w:val="00300AE7"/>
    <w:rsid w:val="00300F0D"/>
    <w:rsid w:val="0030146F"/>
    <w:rsid w:val="00301E0B"/>
    <w:rsid w:val="0030239C"/>
    <w:rsid w:val="003025E1"/>
    <w:rsid w:val="003027E1"/>
    <w:rsid w:val="00303E98"/>
    <w:rsid w:val="00304ED4"/>
    <w:rsid w:val="003050D4"/>
    <w:rsid w:val="00305574"/>
    <w:rsid w:val="00305743"/>
    <w:rsid w:val="0030597B"/>
    <w:rsid w:val="0030767E"/>
    <w:rsid w:val="00307AB9"/>
    <w:rsid w:val="00310167"/>
    <w:rsid w:val="003108EF"/>
    <w:rsid w:val="00310F2A"/>
    <w:rsid w:val="00310FDC"/>
    <w:rsid w:val="003111A3"/>
    <w:rsid w:val="003112C9"/>
    <w:rsid w:val="00312959"/>
    <w:rsid w:val="00313A8F"/>
    <w:rsid w:val="00313D5C"/>
    <w:rsid w:val="00313F20"/>
    <w:rsid w:val="003144B1"/>
    <w:rsid w:val="003146D9"/>
    <w:rsid w:val="00315C3B"/>
    <w:rsid w:val="00316231"/>
    <w:rsid w:val="00316F9A"/>
    <w:rsid w:val="00317D5D"/>
    <w:rsid w:val="0032107B"/>
    <w:rsid w:val="00321633"/>
    <w:rsid w:val="00321AE4"/>
    <w:rsid w:val="00324172"/>
    <w:rsid w:val="00324A95"/>
    <w:rsid w:val="00324E6B"/>
    <w:rsid w:val="003270F6"/>
    <w:rsid w:val="00327232"/>
    <w:rsid w:val="0032744A"/>
    <w:rsid w:val="003278DA"/>
    <w:rsid w:val="00327A1A"/>
    <w:rsid w:val="00327B51"/>
    <w:rsid w:val="00327BDF"/>
    <w:rsid w:val="003303F1"/>
    <w:rsid w:val="00330D1C"/>
    <w:rsid w:val="003317D6"/>
    <w:rsid w:val="00331DD3"/>
    <w:rsid w:val="00332A31"/>
    <w:rsid w:val="00332AEE"/>
    <w:rsid w:val="00333138"/>
    <w:rsid w:val="003331C8"/>
    <w:rsid w:val="003339D1"/>
    <w:rsid w:val="003340FB"/>
    <w:rsid w:val="003344AD"/>
    <w:rsid w:val="00334D74"/>
    <w:rsid w:val="00337255"/>
    <w:rsid w:val="0033737E"/>
    <w:rsid w:val="00340746"/>
    <w:rsid w:val="00340D38"/>
    <w:rsid w:val="003421AB"/>
    <w:rsid w:val="00342A63"/>
    <w:rsid w:val="003430BE"/>
    <w:rsid w:val="00344838"/>
    <w:rsid w:val="0034505A"/>
    <w:rsid w:val="00345952"/>
    <w:rsid w:val="00346729"/>
    <w:rsid w:val="00347732"/>
    <w:rsid w:val="0035048A"/>
    <w:rsid w:val="00350600"/>
    <w:rsid w:val="00350B5F"/>
    <w:rsid w:val="00351384"/>
    <w:rsid w:val="00352E57"/>
    <w:rsid w:val="00353A4A"/>
    <w:rsid w:val="003546F0"/>
    <w:rsid w:val="00354AAD"/>
    <w:rsid w:val="00355A49"/>
    <w:rsid w:val="00356D75"/>
    <w:rsid w:val="00357217"/>
    <w:rsid w:val="00361955"/>
    <w:rsid w:val="00361B8C"/>
    <w:rsid w:val="00364A90"/>
    <w:rsid w:val="00364E19"/>
    <w:rsid w:val="00365448"/>
    <w:rsid w:val="00366A2E"/>
    <w:rsid w:val="0036748A"/>
    <w:rsid w:val="00367A2F"/>
    <w:rsid w:val="003701E1"/>
    <w:rsid w:val="00370486"/>
    <w:rsid w:val="003705CF"/>
    <w:rsid w:val="00371B1B"/>
    <w:rsid w:val="00372349"/>
    <w:rsid w:val="003726BE"/>
    <w:rsid w:val="00372700"/>
    <w:rsid w:val="00372940"/>
    <w:rsid w:val="00374B39"/>
    <w:rsid w:val="00374F85"/>
    <w:rsid w:val="00376C0D"/>
    <w:rsid w:val="003814C9"/>
    <w:rsid w:val="00381DB0"/>
    <w:rsid w:val="0038335D"/>
    <w:rsid w:val="003854B9"/>
    <w:rsid w:val="00385719"/>
    <w:rsid w:val="0038689B"/>
    <w:rsid w:val="003900B0"/>
    <w:rsid w:val="00390CE8"/>
    <w:rsid w:val="00391095"/>
    <w:rsid w:val="0039284C"/>
    <w:rsid w:val="00393A36"/>
    <w:rsid w:val="003958D8"/>
    <w:rsid w:val="00396039"/>
    <w:rsid w:val="00396F0A"/>
    <w:rsid w:val="00397576"/>
    <w:rsid w:val="00397727"/>
    <w:rsid w:val="003A0F30"/>
    <w:rsid w:val="003A1B90"/>
    <w:rsid w:val="003A1D26"/>
    <w:rsid w:val="003A1F51"/>
    <w:rsid w:val="003A3907"/>
    <w:rsid w:val="003A3D8B"/>
    <w:rsid w:val="003A46E2"/>
    <w:rsid w:val="003A5F49"/>
    <w:rsid w:val="003A5F78"/>
    <w:rsid w:val="003A64F4"/>
    <w:rsid w:val="003A6A49"/>
    <w:rsid w:val="003A6EC2"/>
    <w:rsid w:val="003B1F1B"/>
    <w:rsid w:val="003B49F1"/>
    <w:rsid w:val="003B4C82"/>
    <w:rsid w:val="003B4CF5"/>
    <w:rsid w:val="003B4E60"/>
    <w:rsid w:val="003B553C"/>
    <w:rsid w:val="003B6D03"/>
    <w:rsid w:val="003B6D08"/>
    <w:rsid w:val="003B7E23"/>
    <w:rsid w:val="003B7F03"/>
    <w:rsid w:val="003C16FA"/>
    <w:rsid w:val="003C25F5"/>
    <w:rsid w:val="003C2DA9"/>
    <w:rsid w:val="003C45AA"/>
    <w:rsid w:val="003C494F"/>
    <w:rsid w:val="003C6B08"/>
    <w:rsid w:val="003D0DA5"/>
    <w:rsid w:val="003D1A11"/>
    <w:rsid w:val="003D20A3"/>
    <w:rsid w:val="003D29B5"/>
    <w:rsid w:val="003D3CF6"/>
    <w:rsid w:val="003D3E19"/>
    <w:rsid w:val="003D4576"/>
    <w:rsid w:val="003D4DAE"/>
    <w:rsid w:val="003D4F57"/>
    <w:rsid w:val="003D51CD"/>
    <w:rsid w:val="003D6B38"/>
    <w:rsid w:val="003D70BD"/>
    <w:rsid w:val="003D726C"/>
    <w:rsid w:val="003E0365"/>
    <w:rsid w:val="003E0371"/>
    <w:rsid w:val="003E26FB"/>
    <w:rsid w:val="003E2ED1"/>
    <w:rsid w:val="003E3685"/>
    <w:rsid w:val="003E4DA6"/>
    <w:rsid w:val="003E4EF4"/>
    <w:rsid w:val="003E5CC0"/>
    <w:rsid w:val="003E6C38"/>
    <w:rsid w:val="003E6C42"/>
    <w:rsid w:val="003F04FB"/>
    <w:rsid w:val="003F1D13"/>
    <w:rsid w:val="003F35FF"/>
    <w:rsid w:val="003F48E4"/>
    <w:rsid w:val="003F4F2C"/>
    <w:rsid w:val="003F557F"/>
    <w:rsid w:val="003F5E4D"/>
    <w:rsid w:val="003F6B71"/>
    <w:rsid w:val="004011EE"/>
    <w:rsid w:val="00402519"/>
    <w:rsid w:val="00402569"/>
    <w:rsid w:val="00402803"/>
    <w:rsid w:val="00403872"/>
    <w:rsid w:val="00404194"/>
    <w:rsid w:val="0040533A"/>
    <w:rsid w:val="004068D3"/>
    <w:rsid w:val="00411217"/>
    <w:rsid w:val="00411754"/>
    <w:rsid w:val="00411B1A"/>
    <w:rsid w:val="00412019"/>
    <w:rsid w:val="0041225F"/>
    <w:rsid w:val="00412AE8"/>
    <w:rsid w:val="0041378A"/>
    <w:rsid w:val="004141F2"/>
    <w:rsid w:val="00415A7F"/>
    <w:rsid w:val="00415F8E"/>
    <w:rsid w:val="00417C4D"/>
    <w:rsid w:val="00420AF0"/>
    <w:rsid w:val="0042125B"/>
    <w:rsid w:val="004217F7"/>
    <w:rsid w:val="00421C5A"/>
    <w:rsid w:val="004222B6"/>
    <w:rsid w:val="004229F6"/>
    <w:rsid w:val="004231B8"/>
    <w:rsid w:val="0042395D"/>
    <w:rsid w:val="00423E62"/>
    <w:rsid w:val="00424DB7"/>
    <w:rsid w:val="00426EDF"/>
    <w:rsid w:val="004278E1"/>
    <w:rsid w:val="00427947"/>
    <w:rsid w:val="00427CF5"/>
    <w:rsid w:val="00430DBF"/>
    <w:rsid w:val="00431EB4"/>
    <w:rsid w:val="004320AF"/>
    <w:rsid w:val="0043244E"/>
    <w:rsid w:val="00432696"/>
    <w:rsid w:val="004327C8"/>
    <w:rsid w:val="0043290E"/>
    <w:rsid w:val="00432A3D"/>
    <w:rsid w:val="0043364B"/>
    <w:rsid w:val="00435195"/>
    <w:rsid w:val="004351DC"/>
    <w:rsid w:val="00435813"/>
    <w:rsid w:val="004365D6"/>
    <w:rsid w:val="00436612"/>
    <w:rsid w:val="0043668E"/>
    <w:rsid w:val="00436BA1"/>
    <w:rsid w:val="00436BDA"/>
    <w:rsid w:val="004371C8"/>
    <w:rsid w:val="0044032E"/>
    <w:rsid w:val="00440FF8"/>
    <w:rsid w:val="00441916"/>
    <w:rsid w:val="004419F1"/>
    <w:rsid w:val="004427C8"/>
    <w:rsid w:val="00442FB1"/>
    <w:rsid w:val="00445382"/>
    <w:rsid w:val="00445C31"/>
    <w:rsid w:val="004472B2"/>
    <w:rsid w:val="004479FB"/>
    <w:rsid w:val="00447B3E"/>
    <w:rsid w:val="00447C4B"/>
    <w:rsid w:val="004503A7"/>
    <w:rsid w:val="00450794"/>
    <w:rsid w:val="00450DC5"/>
    <w:rsid w:val="00450ED0"/>
    <w:rsid w:val="004513B5"/>
    <w:rsid w:val="00451BA4"/>
    <w:rsid w:val="00451C14"/>
    <w:rsid w:val="00453B35"/>
    <w:rsid w:val="00453B65"/>
    <w:rsid w:val="00453EA8"/>
    <w:rsid w:val="00453EF2"/>
    <w:rsid w:val="0045546D"/>
    <w:rsid w:val="0045561B"/>
    <w:rsid w:val="00456C2E"/>
    <w:rsid w:val="00457034"/>
    <w:rsid w:val="00460376"/>
    <w:rsid w:val="0046141E"/>
    <w:rsid w:val="004619D6"/>
    <w:rsid w:val="00463861"/>
    <w:rsid w:val="00463958"/>
    <w:rsid w:val="00463F85"/>
    <w:rsid w:val="00464567"/>
    <w:rsid w:val="00465476"/>
    <w:rsid w:val="004661BF"/>
    <w:rsid w:val="00467261"/>
    <w:rsid w:val="00467F7F"/>
    <w:rsid w:val="00470530"/>
    <w:rsid w:val="0047088F"/>
    <w:rsid w:val="00470970"/>
    <w:rsid w:val="004709C5"/>
    <w:rsid w:val="00470D47"/>
    <w:rsid w:val="0047167E"/>
    <w:rsid w:val="00471C26"/>
    <w:rsid w:val="00472A17"/>
    <w:rsid w:val="00472B48"/>
    <w:rsid w:val="0047315C"/>
    <w:rsid w:val="0047331E"/>
    <w:rsid w:val="00473EEA"/>
    <w:rsid w:val="004746C0"/>
    <w:rsid w:val="004763CD"/>
    <w:rsid w:val="004771D7"/>
    <w:rsid w:val="004771FE"/>
    <w:rsid w:val="00477288"/>
    <w:rsid w:val="00477339"/>
    <w:rsid w:val="00477460"/>
    <w:rsid w:val="00477ACD"/>
    <w:rsid w:val="00477B59"/>
    <w:rsid w:val="00481A39"/>
    <w:rsid w:val="004823D6"/>
    <w:rsid w:val="00483BB1"/>
    <w:rsid w:val="00484116"/>
    <w:rsid w:val="0048472A"/>
    <w:rsid w:val="00484934"/>
    <w:rsid w:val="00484D7A"/>
    <w:rsid w:val="00485251"/>
    <w:rsid w:val="0048676A"/>
    <w:rsid w:val="00486A52"/>
    <w:rsid w:val="004873A7"/>
    <w:rsid w:val="004873F2"/>
    <w:rsid w:val="004900FD"/>
    <w:rsid w:val="00490495"/>
    <w:rsid w:val="004913E2"/>
    <w:rsid w:val="00491744"/>
    <w:rsid w:val="004925B5"/>
    <w:rsid w:val="004925C3"/>
    <w:rsid w:val="00492C4F"/>
    <w:rsid w:val="00493C4F"/>
    <w:rsid w:val="00494D0A"/>
    <w:rsid w:val="00495A93"/>
    <w:rsid w:val="00496AEF"/>
    <w:rsid w:val="00497041"/>
    <w:rsid w:val="004971DA"/>
    <w:rsid w:val="0049786C"/>
    <w:rsid w:val="00497E36"/>
    <w:rsid w:val="004A07DF"/>
    <w:rsid w:val="004A252D"/>
    <w:rsid w:val="004A438D"/>
    <w:rsid w:val="004A4A81"/>
    <w:rsid w:val="004A51FC"/>
    <w:rsid w:val="004A5672"/>
    <w:rsid w:val="004A6B0C"/>
    <w:rsid w:val="004A6EB4"/>
    <w:rsid w:val="004B155C"/>
    <w:rsid w:val="004B31D0"/>
    <w:rsid w:val="004B46CF"/>
    <w:rsid w:val="004B4E0B"/>
    <w:rsid w:val="004B64E8"/>
    <w:rsid w:val="004B6FD5"/>
    <w:rsid w:val="004B72C5"/>
    <w:rsid w:val="004B7E2D"/>
    <w:rsid w:val="004C0364"/>
    <w:rsid w:val="004C0686"/>
    <w:rsid w:val="004C0F58"/>
    <w:rsid w:val="004C18B2"/>
    <w:rsid w:val="004C1AE4"/>
    <w:rsid w:val="004C1EC9"/>
    <w:rsid w:val="004C240F"/>
    <w:rsid w:val="004C427F"/>
    <w:rsid w:val="004C4523"/>
    <w:rsid w:val="004C549F"/>
    <w:rsid w:val="004C685C"/>
    <w:rsid w:val="004D0C37"/>
    <w:rsid w:val="004D1479"/>
    <w:rsid w:val="004D24A9"/>
    <w:rsid w:val="004D3265"/>
    <w:rsid w:val="004D3394"/>
    <w:rsid w:val="004D3593"/>
    <w:rsid w:val="004D3C1B"/>
    <w:rsid w:val="004D58FA"/>
    <w:rsid w:val="004D5B2F"/>
    <w:rsid w:val="004D7CE0"/>
    <w:rsid w:val="004E08BE"/>
    <w:rsid w:val="004E18A0"/>
    <w:rsid w:val="004E19A4"/>
    <w:rsid w:val="004E1C15"/>
    <w:rsid w:val="004E2B0F"/>
    <w:rsid w:val="004E378A"/>
    <w:rsid w:val="004E45C3"/>
    <w:rsid w:val="004E4655"/>
    <w:rsid w:val="004E522C"/>
    <w:rsid w:val="004E593E"/>
    <w:rsid w:val="004E5B56"/>
    <w:rsid w:val="004E5EA1"/>
    <w:rsid w:val="004E60E4"/>
    <w:rsid w:val="004E627D"/>
    <w:rsid w:val="004E7FA7"/>
    <w:rsid w:val="004F05BF"/>
    <w:rsid w:val="004F0B9F"/>
    <w:rsid w:val="004F0C73"/>
    <w:rsid w:val="004F1B70"/>
    <w:rsid w:val="004F2074"/>
    <w:rsid w:val="004F255E"/>
    <w:rsid w:val="004F2BCE"/>
    <w:rsid w:val="004F31FA"/>
    <w:rsid w:val="004F4BE2"/>
    <w:rsid w:val="004F56CE"/>
    <w:rsid w:val="004F59AB"/>
    <w:rsid w:val="004F5BA3"/>
    <w:rsid w:val="004F6242"/>
    <w:rsid w:val="004F67BA"/>
    <w:rsid w:val="004F6B44"/>
    <w:rsid w:val="004F7543"/>
    <w:rsid w:val="004F765E"/>
    <w:rsid w:val="00500865"/>
    <w:rsid w:val="005008B6"/>
    <w:rsid w:val="0050284F"/>
    <w:rsid w:val="00503162"/>
    <w:rsid w:val="00503D52"/>
    <w:rsid w:val="00503DE8"/>
    <w:rsid w:val="00504F59"/>
    <w:rsid w:val="00505234"/>
    <w:rsid w:val="005066F0"/>
    <w:rsid w:val="00506B61"/>
    <w:rsid w:val="00507AC5"/>
    <w:rsid w:val="00510879"/>
    <w:rsid w:val="00510EBD"/>
    <w:rsid w:val="005112E6"/>
    <w:rsid w:val="005124D5"/>
    <w:rsid w:val="005126B7"/>
    <w:rsid w:val="005148E8"/>
    <w:rsid w:val="005149BB"/>
    <w:rsid w:val="0051613B"/>
    <w:rsid w:val="00517AC7"/>
    <w:rsid w:val="00517E7B"/>
    <w:rsid w:val="00523613"/>
    <w:rsid w:val="00523B8D"/>
    <w:rsid w:val="00523FDF"/>
    <w:rsid w:val="00524192"/>
    <w:rsid w:val="00524F83"/>
    <w:rsid w:val="00526223"/>
    <w:rsid w:val="0052696F"/>
    <w:rsid w:val="00526DF8"/>
    <w:rsid w:val="005271E5"/>
    <w:rsid w:val="00527A37"/>
    <w:rsid w:val="0053086B"/>
    <w:rsid w:val="0053113D"/>
    <w:rsid w:val="00531D7D"/>
    <w:rsid w:val="00531E39"/>
    <w:rsid w:val="00532336"/>
    <w:rsid w:val="00532B8A"/>
    <w:rsid w:val="00534908"/>
    <w:rsid w:val="00535AD4"/>
    <w:rsid w:val="005362C5"/>
    <w:rsid w:val="0054042E"/>
    <w:rsid w:val="00540554"/>
    <w:rsid w:val="00540C6C"/>
    <w:rsid w:val="0054321F"/>
    <w:rsid w:val="00546BA6"/>
    <w:rsid w:val="00547550"/>
    <w:rsid w:val="00552447"/>
    <w:rsid w:val="0055248C"/>
    <w:rsid w:val="005524D7"/>
    <w:rsid w:val="00552544"/>
    <w:rsid w:val="005529FD"/>
    <w:rsid w:val="00552EF0"/>
    <w:rsid w:val="00555838"/>
    <w:rsid w:val="005559CC"/>
    <w:rsid w:val="00555EF2"/>
    <w:rsid w:val="00556A50"/>
    <w:rsid w:val="00556C85"/>
    <w:rsid w:val="00557DBC"/>
    <w:rsid w:val="005614B6"/>
    <w:rsid w:val="0056191C"/>
    <w:rsid w:val="00561EC3"/>
    <w:rsid w:val="00562009"/>
    <w:rsid w:val="00562930"/>
    <w:rsid w:val="00562A45"/>
    <w:rsid w:val="00562D73"/>
    <w:rsid w:val="00562E59"/>
    <w:rsid w:val="00563B0F"/>
    <w:rsid w:val="005643F6"/>
    <w:rsid w:val="0056537D"/>
    <w:rsid w:val="00565532"/>
    <w:rsid w:val="0056564E"/>
    <w:rsid w:val="005657E0"/>
    <w:rsid w:val="00565C90"/>
    <w:rsid w:val="00567170"/>
    <w:rsid w:val="00567427"/>
    <w:rsid w:val="00567ED3"/>
    <w:rsid w:val="00567FA2"/>
    <w:rsid w:val="005711C8"/>
    <w:rsid w:val="00571466"/>
    <w:rsid w:val="00571DB8"/>
    <w:rsid w:val="00571E45"/>
    <w:rsid w:val="00572EE0"/>
    <w:rsid w:val="005747E2"/>
    <w:rsid w:val="0057557F"/>
    <w:rsid w:val="00575BD1"/>
    <w:rsid w:val="00576599"/>
    <w:rsid w:val="00576F31"/>
    <w:rsid w:val="00581029"/>
    <w:rsid w:val="00582253"/>
    <w:rsid w:val="005823BA"/>
    <w:rsid w:val="005839E9"/>
    <w:rsid w:val="00583B6D"/>
    <w:rsid w:val="005847C8"/>
    <w:rsid w:val="00584912"/>
    <w:rsid w:val="0058502C"/>
    <w:rsid w:val="0058514C"/>
    <w:rsid w:val="00586259"/>
    <w:rsid w:val="00586FD1"/>
    <w:rsid w:val="0059006F"/>
    <w:rsid w:val="0059020C"/>
    <w:rsid w:val="005927B6"/>
    <w:rsid w:val="00592851"/>
    <w:rsid w:val="0059330B"/>
    <w:rsid w:val="00594305"/>
    <w:rsid w:val="005945BB"/>
    <w:rsid w:val="005946F8"/>
    <w:rsid w:val="0059499A"/>
    <w:rsid w:val="005962D4"/>
    <w:rsid w:val="005962F5"/>
    <w:rsid w:val="00596D85"/>
    <w:rsid w:val="005977A6"/>
    <w:rsid w:val="00597902"/>
    <w:rsid w:val="00597B71"/>
    <w:rsid w:val="005A0B65"/>
    <w:rsid w:val="005A1408"/>
    <w:rsid w:val="005A1955"/>
    <w:rsid w:val="005A2952"/>
    <w:rsid w:val="005A2AF5"/>
    <w:rsid w:val="005A4A06"/>
    <w:rsid w:val="005A4B05"/>
    <w:rsid w:val="005A50AE"/>
    <w:rsid w:val="005A52C8"/>
    <w:rsid w:val="005A56A0"/>
    <w:rsid w:val="005A642A"/>
    <w:rsid w:val="005A735A"/>
    <w:rsid w:val="005A794A"/>
    <w:rsid w:val="005A7D51"/>
    <w:rsid w:val="005B02E9"/>
    <w:rsid w:val="005B0958"/>
    <w:rsid w:val="005B1091"/>
    <w:rsid w:val="005B237F"/>
    <w:rsid w:val="005B24D0"/>
    <w:rsid w:val="005B2EB2"/>
    <w:rsid w:val="005B3084"/>
    <w:rsid w:val="005C0F7D"/>
    <w:rsid w:val="005C0FE9"/>
    <w:rsid w:val="005C12AC"/>
    <w:rsid w:val="005C159E"/>
    <w:rsid w:val="005C2624"/>
    <w:rsid w:val="005C2922"/>
    <w:rsid w:val="005C2FA9"/>
    <w:rsid w:val="005C2FE8"/>
    <w:rsid w:val="005C34B3"/>
    <w:rsid w:val="005C549C"/>
    <w:rsid w:val="005C7352"/>
    <w:rsid w:val="005D1164"/>
    <w:rsid w:val="005D1D20"/>
    <w:rsid w:val="005D478B"/>
    <w:rsid w:val="005D4DB4"/>
    <w:rsid w:val="005D4FC7"/>
    <w:rsid w:val="005D7157"/>
    <w:rsid w:val="005D7E2C"/>
    <w:rsid w:val="005E020C"/>
    <w:rsid w:val="005E03F0"/>
    <w:rsid w:val="005E0958"/>
    <w:rsid w:val="005E0D78"/>
    <w:rsid w:val="005E126D"/>
    <w:rsid w:val="005E14C0"/>
    <w:rsid w:val="005E218F"/>
    <w:rsid w:val="005E361F"/>
    <w:rsid w:val="005E395E"/>
    <w:rsid w:val="005E4164"/>
    <w:rsid w:val="005E4BBC"/>
    <w:rsid w:val="005E4E50"/>
    <w:rsid w:val="005E6134"/>
    <w:rsid w:val="005E6278"/>
    <w:rsid w:val="005E7A54"/>
    <w:rsid w:val="005F05B5"/>
    <w:rsid w:val="005F08FF"/>
    <w:rsid w:val="005F093E"/>
    <w:rsid w:val="005F1229"/>
    <w:rsid w:val="005F1624"/>
    <w:rsid w:val="005F2147"/>
    <w:rsid w:val="005F2CF9"/>
    <w:rsid w:val="005F3295"/>
    <w:rsid w:val="005F3612"/>
    <w:rsid w:val="005F38B9"/>
    <w:rsid w:val="005F44DD"/>
    <w:rsid w:val="005F4912"/>
    <w:rsid w:val="005F54CB"/>
    <w:rsid w:val="005F5C08"/>
    <w:rsid w:val="005F617F"/>
    <w:rsid w:val="005F6E4C"/>
    <w:rsid w:val="005F7123"/>
    <w:rsid w:val="005F7166"/>
    <w:rsid w:val="005F7D9C"/>
    <w:rsid w:val="0060059E"/>
    <w:rsid w:val="00601323"/>
    <w:rsid w:val="00601BF7"/>
    <w:rsid w:val="00601E1E"/>
    <w:rsid w:val="00603388"/>
    <w:rsid w:val="00604071"/>
    <w:rsid w:val="00604359"/>
    <w:rsid w:val="006072C8"/>
    <w:rsid w:val="00607AD6"/>
    <w:rsid w:val="0061043B"/>
    <w:rsid w:val="0061146E"/>
    <w:rsid w:val="00611519"/>
    <w:rsid w:val="00612A40"/>
    <w:rsid w:val="00614D5D"/>
    <w:rsid w:val="0061536B"/>
    <w:rsid w:val="00616D72"/>
    <w:rsid w:val="00617AED"/>
    <w:rsid w:val="00617C2E"/>
    <w:rsid w:val="0062016E"/>
    <w:rsid w:val="0062019B"/>
    <w:rsid w:val="0062045C"/>
    <w:rsid w:val="00620CA5"/>
    <w:rsid w:val="00621FBF"/>
    <w:rsid w:val="006222C6"/>
    <w:rsid w:val="00623220"/>
    <w:rsid w:val="00624B2A"/>
    <w:rsid w:val="00624F37"/>
    <w:rsid w:val="006261C2"/>
    <w:rsid w:val="00626535"/>
    <w:rsid w:val="0062673E"/>
    <w:rsid w:val="00626E75"/>
    <w:rsid w:val="00627797"/>
    <w:rsid w:val="006278F5"/>
    <w:rsid w:val="00631259"/>
    <w:rsid w:val="00631516"/>
    <w:rsid w:val="006326EE"/>
    <w:rsid w:val="00633033"/>
    <w:rsid w:val="00634D17"/>
    <w:rsid w:val="006351E4"/>
    <w:rsid w:val="0063646B"/>
    <w:rsid w:val="00636D2B"/>
    <w:rsid w:val="00637A3A"/>
    <w:rsid w:val="00640754"/>
    <w:rsid w:val="00641C49"/>
    <w:rsid w:val="00641FB6"/>
    <w:rsid w:val="00642FE8"/>
    <w:rsid w:val="006434C9"/>
    <w:rsid w:val="00644331"/>
    <w:rsid w:val="006458AD"/>
    <w:rsid w:val="0064768D"/>
    <w:rsid w:val="0065089A"/>
    <w:rsid w:val="00651311"/>
    <w:rsid w:val="00651F53"/>
    <w:rsid w:val="00652074"/>
    <w:rsid w:val="00652A10"/>
    <w:rsid w:val="00653FA0"/>
    <w:rsid w:val="00654EB8"/>
    <w:rsid w:val="00655427"/>
    <w:rsid w:val="00655622"/>
    <w:rsid w:val="0065610D"/>
    <w:rsid w:val="00656EA9"/>
    <w:rsid w:val="0065732F"/>
    <w:rsid w:val="00661981"/>
    <w:rsid w:val="00662166"/>
    <w:rsid w:val="00662747"/>
    <w:rsid w:val="006634FD"/>
    <w:rsid w:val="0066460A"/>
    <w:rsid w:val="006649D0"/>
    <w:rsid w:val="00665F3D"/>
    <w:rsid w:val="00666938"/>
    <w:rsid w:val="0067032C"/>
    <w:rsid w:val="0067059D"/>
    <w:rsid w:val="006707D8"/>
    <w:rsid w:val="00670887"/>
    <w:rsid w:val="00670C4D"/>
    <w:rsid w:val="00670D2D"/>
    <w:rsid w:val="00670E7C"/>
    <w:rsid w:val="00672123"/>
    <w:rsid w:val="00674214"/>
    <w:rsid w:val="00674795"/>
    <w:rsid w:val="0067571C"/>
    <w:rsid w:val="00675B39"/>
    <w:rsid w:val="00675FC5"/>
    <w:rsid w:val="00676929"/>
    <w:rsid w:val="006771B2"/>
    <w:rsid w:val="00677FE2"/>
    <w:rsid w:val="00680159"/>
    <w:rsid w:val="00680276"/>
    <w:rsid w:val="006809ED"/>
    <w:rsid w:val="00681085"/>
    <w:rsid w:val="00681493"/>
    <w:rsid w:val="0068167B"/>
    <w:rsid w:val="006827D9"/>
    <w:rsid w:val="00682A33"/>
    <w:rsid w:val="00683889"/>
    <w:rsid w:val="00683DB0"/>
    <w:rsid w:val="00684A87"/>
    <w:rsid w:val="00684B55"/>
    <w:rsid w:val="00684C66"/>
    <w:rsid w:val="00686805"/>
    <w:rsid w:val="00690121"/>
    <w:rsid w:val="00692E73"/>
    <w:rsid w:val="0069345F"/>
    <w:rsid w:val="00694095"/>
    <w:rsid w:val="00694C18"/>
    <w:rsid w:val="00695B76"/>
    <w:rsid w:val="00695C97"/>
    <w:rsid w:val="00695E4D"/>
    <w:rsid w:val="00696520"/>
    <w:rsid w:val="00696AAE"/>
    <w:rsid w:val="0069751F"/>
    <w:rsid w:val="006A06E9"/>
    <w:rsid w:val="006A1076"/>
    <w:rsid w:val="006A3933"/>
    <w:rsid w:val="006A39B6"/>
    <w:rsid w:val="006A3D66"/>
    <w:rsid w:val="006A3F23"/>
    <w:rsid w:val="006A42C5"/>
    <w:rsid w:val="006A47AC"/>
    <w:rsid w:val="006A6782"/>
    <w:rsid w:val="006A7773"/>
    <w:rsid w:val="006B03A7"/>
    <w:rsid w:val="006B05C5"/>
    <w:rsid w:val="006B07B3"/>
    <w:rsid w:val="006B0ACB"/>
    <w:rsid w:val="006B0AF7"/>
    <w:rsid w:val="006B2F89"/>
    <w:rsid w:val="006B3253"/>
    <w:rsid w:val="006B352F"/>
    <w:rsid w:val="006B375B"/>
    <w:rsid w:val="006B3E86"/>
    <w:rsid w:val="006B4633"/>
    <w:rsid w:val="006B7054"/>
    <w:rsid w:val="006B7136"/>
    <w:rsid w:val="006B744A"/>
    <w:rsid w:val="006B78F3"/>
    <w:rsid w:val="006B7936"/>
    <w:rsid w:val="006B7AAE"/>
    <w:rsid w:val="006B7CBB"/>
    <w:rsid w:val="006C0370"/>
    <w:rsid w:val="006C1034"/>
    <w:rsid w:val="006C2ECE"/>
    <w:rsid w:val="006C3689"/>
    <w:rsid w:val="006C4839"/>
    <w:rsid w:val="006C4B6A"/>
    <w:rsid w:val="006C6C1C"/>
    <w:rsid w:val="006C6DFA"/>
    <w:rsid w:val="006C7231"/>
    <w:rsid w:val="006D0969"/>
    <w:rsid w:val="006D187C"/>
    <w:rsid w:val="006D1F16"/>
    <w:rsid w:val="006D6814"/>
    <w:rsid w:val="006D7AF7"/>
    <w:rsid w:val="006D7F4B"/>
    <w:rsid w:val="006E0154"/>
    <w:rsid w:val="006E05E1"/>
    <w:rsid w:val="006E0DD2"/>
    <w:rsid w:val="006E1042"/>
    <w:rsid w:val="006E1B61"/>
    <w:rsid w:val="006E2043"/>
    <w:rsid w:val="006E27E9"/>
    <w:rsid w:val="006E2C1E"/>
    <w:rsid w:val="006E30FB"/>
    <w:rsid w:val="006E38DF"/>
    <w:rsid w:val="006E5193"/>
    <w:rsid w:val="006E62FA"/>
    <w:rsid w:val="006E74F7"/>
    <w:rsid w:val="006F0253"/>
    <w:rsid w:val="006F04ED"/>
    <w:rsid w:val="006F0C2A"/>
    <w:rsid w:val="006F0C6D"/>
    <w:rsid w:val="006F0FDF"/>
    <w:rsid w:val="006F1DF8"/>
    <w:rsid w:val="006F300E"/>
    <w:rsid w:val="006F302E"/>
    <w:rsid w:val="006F4AD3"/>
    <w:rsid w:val="006F4CC7"/>
    <w:rsid w:val="006F57EA"/>
    <w:rsid w:val="006F5FE7"/>
    <w:rsid w:val="006F62CC"/>
    <w:rsid w:val="006F6513"/>
    <w:rsid w:val="006F6FA2"/>
    <w:rsid w:val="006F7B84"/>
    <w:rsid w:val="00700C7B"/>
    <w:rsid w:val="00701A1F"/>
    <w:rsid w:val="0070304E"/>
    <w:rsid w:val="00703A00"/>
    <w:rsid w:val="007047D9"/>
    <w:rsid w:val="00704BED"/>
    <w:rsid w:val="007055F6"/>
    <w:rsid w:val="00705B25"/>
    <w:rsid w:val="00705B99"/>
    <w:rsid w:val="007064BF"/>
    <w:rsid w:val="007067EE"/>
    <w:rsid w:val="00706926"/>
    <w:rsid w:val="0070708A"/>
    <w:rsid w:val="00707661"/>
    <w:rsid w:val="007077BF"/>
    <w:rsid w:val="0071027B"/>
    <w:rsid w:val="00711901"/>
    <w:rsid w:val="00712053"/>
    <w:rsid w:val="007127E2"/>
    <w:rsid w:val="007128A2"/>
    <w:rsid w:val="00712CA8"/>
    <w:rsid w:val="00712EFD"/>
    <w:rsid w:val="00713BE9"/>
    <w:rsid w:val="00714941"/>
    <w:rsid w:val="00714BF4"/>
    <w:rsid w:val="00715980"/>
    <w:rsid w:val="00715DB4"/>
    <w:rsid w:val="0071625B"/>
    <w:rsid w:val="00716546"/>
    <w:rsid w:val="00717698"/>
    <w:rsid w:val="0071799E"/>
    <w:rsid w:val="007206FD"/>
    <w:rsid w:val="00720DE7"/>
    <w:rsid w:val="00720F69"/>
    <w:rsid w:val="007220C4"/>
    <w:rsid w:val="007233BA"/>
    <w:rsid w:val="007234E7"/>
    <w:rsid w:val="0072483E"/>
    <w:rsid w:val="00724E64"/>
    <w:rsid w:val="007251B1"/>
    <w:rsid w:val="00725CA5"/>
    <w:rsid w:val="00726CCA"/>
    <w:rsid w:val="0073014F"/>
    <w:rsid w:val="00730EB1"/>
    <w:rsid w:val="00731696"/>
    <w:rsid w:val="00732274"/>
    <w:rsid w:val="0073228E"/>
    <w:rsid w:val="00732435"/>
    <w:rsid w:val="007324D6"/>
    <w:rsid w:val="007336BE"/>
    <w:rsid w:val="0073381F"/>
    <w:rsid w:val="00733D30"/>
    <w:rsid w:val="00735073"/>
    <w:rsid w:val="00735F2B"/>
    <w:rsid w:val="00737010"/>
    <w:rsid w:val="00737AB1"/>
    <w:rsid w:val="00737E6F"/>
    <w:rsid w:val="00737F40"/>
    <w:rsid w:val="00740442"/>
    <w:rsid w:val="00740FDC"/>
    <w:rsid w:val="007410ED"/>
    <w:rsid w:val="0074123D"/>
    <w:rsid w:val="007419FB"/>
    <w:rsid w:val="00741E77"/>
    <w:rsid w:val="007420B0"/>
    <w:rsid w:val="00742562"/>
    <w:rsid w:val="00743097"/>
    <w:rsid w:val="00744773"/>
    <w:rsid w:val="00744E89"/>
    <w:rsid w:val="00745435"/>
    <w:rsid w:val="00745E69"/>
    <w:rsid w:val="00747C59"/>
    <w:rsid w:val="00747E6E"/>
    <w:rsid w:val="00750187"/>
    <w:rsid w:val="00751A6D"/>
    <w:rsid w:val="007552C3"/>
    <w:rsid w:val="00755A63"/>
    <w:rsid w:val="007560F8"/>
    <w:rsid w:val="00756C34"/>
    <w:rsid w:val="00756DF0"/>
    <w:rsid w:val="00757700"/>
    <w:rsid w:val="007579A7"/>
    <w:rsid w:val="0076047D"/>
    <w:rsid w:val="007614C1"/>
    <w:rsid w:val="00761B93"/>
    <w:rsid w:val="0076284B"/>
    <w:rsid w:val="00762B25"/>
    <w:rsid w:val="007632EE"/>
    <w:rsid w:val="00763614"/>
    <w:rsid w:val="00764005"/>
    <w:rsid w:val="00764B5E"/>
    <w:rsid w:val="00764C00"/>
    <w:rsid w:val="00764D0C"/>
    <w:rsid w:val="00765A3C"/>
    <w:rsid w:val="00765C39"/>
    <w:rsid w:val="00766360"/>
    <w:rsid w:val="00766363"/>
    <w:rsid w:val="0076677B"/>
    <w:rsid w:val="00766A96"/>
    <w:rsid w:val="007676C2"/>
    <w:rsid w:val="00767B84"/>
    <w:rsid w:val="007700B5"/>
    <w:rsid w:val="00771077"/>
    <w:rsid w:val="00771CE9"/>
    <w:rsid w:val="0077211E"/>
    <w:rsid w:val="0077499A"/>
    <w:rsid w:val="00774A97"/>
    <w:rsid w:val="00775166"/>
    <w:rsid w:val="00775840"/>
    <w:rsid w:val="00776125"/>
    <w:rsid w:val="00776673"/>
    <w:rsid w:val="00776A2B"/>
    <w:rsid w:val="00777139"/>
    <w:rsid w:val="00777499"/>
    <w:rsid w:val="00777552"/>
    <w:rsid w:val="007805C8"/>
    <w:rsid w:val="00780A2F"/>
    <w:rsid w:val="007811CD"/>
    <w:rsid w:val="007814CA"/>
    <w:rsid w:val="007819CF"/>
    <w:rsid w:val="007823B0"/>
    <w:rsid w:val="007826BE"/>
    <w:rsid w:val="007827AF"/>
    <w:rsid w:val="0078289D"/>
    <w:rsid w:val="00782D5B"/>
    <w:rsid w:val="007834F7"/>
    <w:rsid w:val="00783DC9"/>
    <w:rsid w:val="007842EF"/>
    <w:rsid w:val="007845D5"/>
    <w:rsid w:val="007846C3"/>
    <w:rsid w:val="007860DE"/>
    <w:rsid w:val="007867D5"/>
    <w:rsid w:val="00786CDA"/>
    <w:rsid w:val="00791A7A"/>
    <w:rsid w:val="007922BF"/>
    <w:rsid w:val="00792E60"/>
    <w:rsid w:val="0079407E"/>
    <w:rsid w:val="00794246"/>
    <w:rsid w:val="00794E3C"/>
    <w:rsid w:val="00795DDE"/>
    <w:rsid w:val="007969DA"/>
    <w:rsid w:val="00796E14"/>
    <w:rsid w:val="007970D0"/>
    <w:rsid w:val="007970DA"/>
    <w:rsid w:val="007978A1"/>
    <w:rsid w:val="007979DF"/>
    <w:rsid w:val="00797F91"/>
    <w:rsid w:val="007A0B20"/>
    <w:rsid w:val="007A1E70"/>
    <w:rsid w:val="007A2034"/>
    <w:rsid w:val="007A2100"/>
    <w:rsid w:val="007A221A"/>
    <w:rsid w:val="007A235D"/>
    <w:rsid w:val="007A32BE"/>
    <w:rsid w:val="007A3B2D"/>
    <w:rsid w:val="007A5DC9"/>
    <w:rsid w:val="007A5E68"/>
    <w:rsid w:val="007A66EE"/>
    <w:rsid w:val="007A731D"/>
    <w:rsid w:val="007B0539"/>
    <w:rsid w:val="007B05E2"/>
    <w:rsid w:val="007B1775"/>
    <w:rsid w:val="007B1FB8"/>
    <w:rsid w:val="007B429C"/>
    <w:rsid w:val="007B4A96"/>
    <w:rsid w:val="007B58BA"/>
    <w:rsid w:val="007B6200"/>
    <w:rsid w:val="007B6E28"/>
    <w:rsid w:val="007B77A7"/>
    <w:rsid w:val="007C146D"/>
    <w:rsid w:val="007C195F"/>
    <w:rsid w:val="007C230A"/>
    <w:rsid w:val="007C3157"/>
    <w:rsid w:val="007C35F3"/>
    <w:rsid w:val="007C3930"/>
    <w:rsid w:val="007C3E75"/>
    <w:rsid w:val="007C3ECF"/>
    <w:rsid w:val="007C4BBB"/>
    <w:rsid w:val="007C55CE"/>
    <w:rsid w:val="007C59BB"/>
    <w:rsid w:val="007C6406"/>
    <w:rsid w:val="007C640E"/>
    <w:rsid w:val="007D1A7D"/>
    <w:rsid w:val="007D6545"/>
    <w:rsid w:val="007D7099"/>
    <w:rsid w:val="007E269C"/>
    <w:rsid w:val="007E2797"/>
    <w:rsid w:val="007E2F80"/>
    <w:rsid w:val="007E526E"/>
    <w:rsid w:val="007E691E"/>
    <w:rsid w:val="007E6BE3"/>
    <w:rsid w:val="007E6C5D"/>
    <w:rsid w:val="007E731D"/>
    <w:rsid w:val="007F1003"/>
    <w:rsid w:val="007F2F91"/>
    <w:rsid w:val="007F354F"/>
    <w:rsid w:val="007F50D4"/>
    <w:rsid w:val="007F7114"/>
    <w:rsid w:val="007F76FA"/>
    <w:rsid w:val="00800269"/>
    <w:rsid w:val="008006A9"/>
    <w:rsid w:val="00800C35"/>
    <w:rsid w:val="00800EC8"/>
    <w:rsid w:val="00801B60"/>
    <w:rsid w:val="008026B1"/>
    <w:rsid w:val="00802D93"/>
    <w:rsid w:val="00803EA4"/>
    <w:rsid w:val="008046EC"/>
    <w:rsid w:val="00804801"/>
    <w:rsid w:val="00804F14"/>
    <w:rsid w:val="00806906"/>
    <w:rsid w:val="00807447"/>
    <w:rsid w:val="00810AEC"/>
    <w:rsid w:val="008113A4"/>
    <w:rsid w:val="00813FA5"/>
    <w:rsid w:val="0081423F"/>
    <w:rsid w:val="00815E60"/>
    <w:rsid w:val="00816986"/>
    <w:rsid w:val="00816CAD"/>
    <w:rsid w:val="00816CD9"/>
    <w:rsid w:val="00817375"/>
    <w:rsid w:val="00820375"/>
    <w:rsid w:val="00820D14"/>
    <w:rsid w:val="00821D8D"/>
    <w:rsid w:val="00822418"/>
    <w:rsid w:val="0082271C"/>
    <w:rsid w:val="008236D1"/>
    <w:rsid w:val="008245B4"/>
    <w:rsid w:val="008250B0"/>
    <w:rsid w:val="0082637A"/>
    <w:rsid w:val="0082658C"/>
    <w:rsid w:val="008268FE"/>
    <w:rsid w:val="00826EC2"/>
    <w:rsid w:val="00827991"/>
    <w:rsid w:val="00827E5E"/>
    <w:rsid w:val="00830ACD"/>
    <w:rsid w:val="00830CF1"/>
    <w:rsid w:val="00831330"/>
    <w:rsid w:val="00832A29"/>
    <w:rsid w:val="00832BAC"/>
    <w:rsid w:val="00832E43"/>
    <w:rsid w:val="00834CA7"/>
    <w:rsid w:val="00834EC6"/>
    <w:rsid w:val="008364F7"/>
    <w:rsid w:val="00836EDA"/>
    <w:rsid w:val="008400C4"/>
    <w:rsid w:val="008406A3"/>
    <w:rsid w:val="008406B7"/>
    <w:rsid w:val="00840CAE"/>
    <w:rsid w:val="00841813"/>
    <w:rsid w:val="00841ECD"/>
    <w:rsid w:val="00843172"/>
    <w:rsid w:val="00843512"/>
    <w:rsid w:val="00843895"/>
    <w:rsid w:val="00844413"/>
    <w:rsid w:val="0084444F"/>
    <w:rsid w:val="0084508A"/>
    <w:rsid w:val="0084517D"/>
    <w:rsid w:val="008452DF"/>
    <w:rsid w:val="00847180"/>
    <w:rsid w:val="008477F5"/>
    <w:rsid w:val="008502E0"/>
    <w:rsid w:val="008506A1"/>
    <w:rsid w:val="00850720"/>
    <w:rsid w:val="00850724"/>
    <w:rsid w:val="00850E69"/>
    <w:rsid w:val="00850EDC"/>
    <w:rsid w:val="0085107C"/>
    <w:rsid w:val="00851D16"/>
    <w:rsid w:val="0085204A"/>
    <w:rsid w:val="00853F35"/>
    <w:rsid w:val="008558FB"/>
    <w:rsid w:val="00855DC4"/>
    <w:rsid w:val="008563FB"/>
    <w:rsid w:val="008567E9"/>
    <w:rsid w:val="0085773B"/>
    <w:rsid w:val="00860E81"/>
    <w:rsid w:val="008627A6"/>
    <w:rsid w:val="00862C63"/>
    <w:rsid w:val="00863024"/>
    <w:rsid w:val="00863149"/>
    <w:rsid w:val="00864C1B"/>
    <w:rsid w:val="00866890"/>
    <w:rsid w:val="00866966"/>
    <w:rsid w:val="00867DE6"/>
    <w:rsid w:val="008715EB"/>
    <w:rsid w:val="00871DEE"/>
    <w:rsid w:val="008722DA"/>
    <w:rsid w:val="00872384"/>
    <w:rsid w:val="008731A8"/>
    <w:rsid w:val="00873F56"/>
    <w:rsid w:val="008749DC"/>
    <w:rsid w:val="00874EB7"/>
    <w:rsid w:val="008751A6"/>
    <w:rsid w:val="008752BB"/>
    <w:rsid w:val="00876389"/>
    <w:rsid w:val="0087674B"/>
    <w:rsid w:val="00876D72"/>
    <w:rsid w:val="00877097"/>
    <w:rsid w:val="00880A14"/>
    <w:rsid w:val="00880FB9"/>
    <w:rsid w:val="00882122"/>
    <w:rsid w:val="00884CBB"/>
    <w:rsid w:val="00884FE8"/>
    <w:rsid w:val="008853A5"/>
    <w:rsid w:val="008854B3"/>
    <w:rsid w:val="00886324"/>
    <w:rsid w:val="008866D4"/>
    <w:rsid w:val="00890215"/>
    <w:rsid w:val="00890752"/>
    <w:rsid w:val="00892987"/>
    <w:rsid w:val="00892B4F"/>
    <w:rsid w:val="00892DA8"/>
    <w:rsid w:val="00893298"/>
    <w:rsid w:val="008944B1"/>
    <w:rsid w:val="00894F42"/>
    <w:rsid w:val="0089588F"/>
    <w:rsid w:val="0089695B"/>
    <w:rsid w:val="008979E6"/>
    <w:rsid w:val="00897B78"/>
    <w:rsid w:val="008A0021"/>
    <w:rsid w:val="008A0DF4"/>
    <w:rsid w:val="008A155E"/>
    <w:rsid w:val="008A15A1"/>
    <w:rsid w:val="008A181D"/>
    <w:rsid w:val="008A2C45"/>
    <w:rsid w:val="008A35BC"/>
    <w:rsid w:val="008A37BD"/>
    <w:rsid w:val="008A39FE"/>
    <w:rsid w:val="008A462D"/>
    <w:rsid w:val="008A4634"/>
    <w:rsid w:val="008A4779"/>
    <w:rsid w:val="008A54B6"/>
    <w:rsid w:val="008A6EE9"/>
    <w:rsid w:val="008A78C4"/>
    <w:rsid w:val="008A7F85"/>
    <w:rsid w:val="008B03A5"/>
    <w:rsid w:val="008B0517"/>
    <w:rsid w:val="008B1857"/>
    <w:rsid w:val="008B1A4C"/>
    <w:rsid w:val="008B1F6D"/>
    <w:rsid w:val="008B28C9"/>
    <w:rsid w:val="008B4941"/>
    <w:rsid w:val="008B6150"/>
    <w:rsid w:val="008B616E"/>
    <w:rsid w:val="008B7684"/>
    <w:rsid w:val="008B7A7C"/>
    <w:rsid w:val="008B7CCB"/>
    <w:rsid w:val="008C02AC"/>
    <w:rsid w:val="008C0BBD"/>
    <w:rsid w:val="008C15EC"/>
    <w:rsid w:val="008C1B70"/>
    <w:rsid w:val="008C29A1"/>
    <w:rsid w:val="008C2F2F"/>
    <w:rsid w:val="008C53C8"/>
    <w:rsid w:val="008C6670"/>
    <w:rsid w:val="008C7D82"/>
    <w:rsid w:val="008C7E7F"/>
    <w:rsid w:val="008D033F"/>
    <w:rsid w:val="008D0B40"/>
    <w:rsid w:val="008D113A"/>
    <w:rsid w:val="008D267C"/>
    <w:rsid w:val="008D26AF"/>
    <w:rsid w:val="008D3401"/>
    <w:rsid w:val="008D351F"/>
    <w:rsid w:val="008D3A97"/>
    <w:rsid w:val="008D4359"/>
    <w:rsid w:val="008D4BD3"/>
    <w:rsid w:val="008D54B4"/>
    <w:rsid w:val="008D60DE"/>
    <w:rsid w:val="008D6284"/>
    <w:rsid w:val="008D6FDB"/>
    <w:rsid w:val="008D6FE3"/>
    <w:rsid w:val="008D7B92"/>
    <w:rsid w:val="008D7D72"/>
    <w:rsid w:val="008D7E95"/>
    <w:rsid w:val="008E0104"/>
    <w:rsid w:val="008E094B"/>
    <w:rsid w:val="008E0E2E"/>
    <w:rsid w:val="008E1BF5"/>
    <w:rsid w:val="008E203C"/>
    <w:rsid w:val="008E2BDB"/>
    <w:rsid w:val="008E2E0A"/>
    <w:rsid w:val="008E5375"/>
    <w:rsid w:val="008E6745"/>
    <w:rsid w:val="008E680D"/>
    <w:rsid w:val="008E7244"/>
    <w:rsid w:val="008E763A"/>
    <w:rsid w:val="008F0810"/>
    <w:rsid w:val="008F0F2A"/>
    <w:rsid w:val="008F12EE"/>
    <w:rsid w:val="008F1859"/>
    <w:rsid w:val="008F2712"/>
    <w:rsid w:val="008F2716"/>
    <w:rsid w:val="008F2DD9"/>
    <w:rsid w:val="008F33B4"/>
    <w:rsid w:val="008F35A2"/>
    <w:rsid w:val="008F38CC"/>
    <w:rsid w:val="008F3ED1"/>
    <w:rsid w:val="008F3EE9"/>
    <w:rsid w:val="008F3F68"/>
    <w:rsid w:val="008F4095"/>
    <w:rsid w:val="008F4B03"/>
    <w:rsid w:val="008F507D"/>
    <w:rsid w:val="008F51B1"/>
    <w:rsid w:val="009029C2"/>
    <w:rsid w:val="00904206"/>
    <w:rsid w:val="00904336"/>
    <w:rsid w:val="00904783"/>
    <w:rsid w:val="00904799"/>
    <w:rsid w:val="00906AEF"/>
    <w:rsid w:val="009072ED"/>
    <w:rsid w:val="009075D1"/>
    <w:rsid w:val="00907CA1"/>
    <w:rsid w:val="00907E20"/>
    <w:rsid w:val="00911CF4"/>
    <w:rsid w:val="009120B7"/>
    <w:rsid w:val="009128B2"/>
    <w:rsid w:val="00913ED2"/>
    <w:rsid w:val="00914411"/>
    <w:rsid w:val="00914583"/>
    <w:rsid w:val="00914A07"/>
    <w:rsid w:val="009170BA"/>
    <w:rsid w:val="009171E4"/>
    <w:rsid w:val="00917BB0"/>
    <w:rsid w:val="00920601"/>
    <w:rsid w:val="00920924"/>
    <w:rsid w:val="00920D18"/>
    <w:rsid w:val="00920EB7"/>
    <w:rsid w:val="009210C6"/>
    <w:rsid w:val="00921EA3"/>
    <w:rsid w:val="00922B01"/>
    <w:rsid w:val="00923512"/>
    <w:rsid w:val="00924A6C"/>
    <w:rsid w:val="00924B68"/>
    <w:rsid w:val="00924CBD"/>
    <w:rsid w:val="009251DC"/>
    <w:rsid w:val="009255E7"/>
    <w:rsid w:val="00925951"/>
    <w:rsid w:val="00925E6D"/>
    <w:rsid w:val="00926461"/>
    <w:rsid w:val="009275FE"/>
    <w:rsid w:val="00927917"/>
    <w:rsid w:val="00927C8B"/>
    <w:rsid w:val="009302A5"/>
    <w:rsid w:val="009313A6"/>
    <w:rsid w:val="0093292E"/>
    <w:rsid w:val="00932DB3"/>
    <w:rsid w:val="0093368F"/>
    <w:rsid w:val="00933C6C"/>
    <w:rsid w:val="009345CF"/>
    <w:rsid w:val="009350B6"/>
    <w:rsid w:val="00935595"/>
    <w:rsid w:val="009355F3"/>
    <w:rsid w:val="00935803"/>
    <w:rsid w:val="009365C4"/>
    <w:rsid w:val="009366EF"/>
    <w:rsid w:val="009367F1"/>
    <w:rsid w:val="00937776"/>
    <w:rsid w:val="00940329"/>
    <w:rsid w:val="009406DD"/>
    <w:rsid w:val="009418D5"/>
    <w:rsid w:val="00941D86"/>
    <w:rsid w:val="00941F5B"/>
    <w:rsid w:val="00943038"/>
    <w:rsid w:val="009432CA"/>
    <w:rsid w:val="00943FE6"/>
    <w:rsid w:val="009441D9"/>
    <w:rsid w:val="0094462D"/>
    <w:rsid w:val="00945040"/>
    <w:rsid w:val="0094588C"/>
    <w:rsid w:val="00946740"/>
    <w:rsid w:val="00947506"/>
    <w:rsid w:val="009517B7"/>
    <w:rsid w:val="00951E0D"/>
    <w:rsid w:val="00952785"/>
    <w:rsid w:val="00953C80"/>
    <w:rsid w:val="00954355"/>
    <w:rsid w:val="0095585D"/>
    <w:rsid w:val="00956007"/>
    <w:rsid w:val="00956331"/>
    <w:rsid w:val="00956441"/>
    <w:rsid w:val="009567FE"/>
    <w:rsid w:val="00956BA3"/>
    <w:rsid w:val="00956E95"/>
    <w:rsid w:val="009572ED"/>
    <w:rsid w:val="00957AF0"/>
    <w:rsid w:val="00960FD8"/>
    <w:rsid w:val="009610F2"/>
    <w:rsid w:val="00961F8B"/>
    <w:rsid w:val="00962A14"/>
    <w:rsid w:val="00962CCE"/>
    <w:rsid w:val="00962F41"/>
    <w:rsid w:val="00964775"/>
    <w:rsid w:val="009657EC"/>
    <w:rsid w:val="00965B4A"/>
    <w:rsid w:val="00965DC2"/>
    <w:rsid w:val="00966219"/>
    <w:rsid w:val="009665F2"/>
    <w:rsid w:val="00967406"/>
    <w:rsid w:val="0097037C"/>
    <w:rsid w:val="00970506"/>
    <w:rsid w:val="00970C36"/>
    <w:rsid w:val="00971089"/>
    <w:rsid w:val="009719A1"/>
    <w:rsid w:val="00972924"/>
    <w:rsid w:val="00975666"/>
    <w:rsid w:val="009768C6"/>
    <w:rsid w:val="00977738"/>
    <w:rsid w:val="00977D92"/>
    <w:rsid w:val="00980029"/>
    <w:rsid w:val="00980F57"/>
    <w:rsid w:val="00981C5A"/>
    <w:rsid w:val="00981F85"/>
    <w:rsid w:val="009831A4"/>
    <w:rsid w:val="0098375C"/>
    <w:rsid w:val="0098477F"/>
    <w:rsid w:val="00985128"/>
    <w:rsid w:val="00985504"/>
    <w:rsid w:val="009856BD"/>
    <w:rsid w:val="009856EC"/>
    <w:rsid w:val="009863D1"/>
    <w:rsid w:val="009864BA"/>
    <w:rsid w:val="00986565"/>
    <w:rsid w:val="00987FB7"/>
    <w:rsid w:val="00990163"/>
    <w:rsid w:val="00990583"/>
    <w:rsid w:val="00991A3F"/>
    <w:rsid w:val="00991A8E"/>
    <w:rsid w:val="00991B1B"/>
    <w:rsid w:val="00994457"/>
    <w:rsid w:val="00995991"/>
    <w:rsid w:val="009960C2"/>
    <w:rsid w:val="009963F3"/>
    <w:rsid w:val="00996A68"/>
    <w:rsid w:val="00997F37"/>
    <w:rsid w:val="009A054D"/>
    <w:rsid w:val="009A08B6"/>
    <w:rsid w:val="009A08FE"/>
    <w:rsid w:val="009A1094"/>
    <w:rsid w:val="009A183B"/>
    <w:rsid w:val="009A1AC3"/>
    <w:rsid w:val="009A207B"/>
    <w:rsid w:val="009A2838"/>
    <w:rsid w:val="009A3820"/>
    <w:rsid w:val="009A46D4"/>
    <w:rsid w:val="009A4945"/>
    <w:rsid w:val="009A4FC2"/>
    <w:rsid w:val="009A53C0"/>
    <w:rsid w:val="009A7068"/>
    <w:rsid w:val="009A7403"/>
    <w:rsid w:val="009B084C"/>
    <w:rsid w:val="009B1906"/>
    <w:rsid w:val="009B233B"/>
    <w:rsid w:val="009B2B5E"/>
    <w:rsid w:val="009B3A03"/>
    <w:rsid w:val="009B3C65"/>
    <w:rsid w:val="009B51A3"/>
    <w:rsid w:val="009B540D"/>
    <w:rsid w:val="009B5E1C"/>
    <w:rsid w:val="009B7C4B"/>
    <w:rsid w:val="009C091A"/>
    <w:rsid w:val="009C0C8B"/>
    <w:rsid w:val="009C100E"/>
    <w:rsid w:val="009C14B5"/>
    <w:rsid w:val="009C1C18"/>
    <w:rsid w:val="009C38EB"/>
    <w:rsid w:val="009C3C92"/>
    <w:rsid w:val="009C4306"/>
    <w:rsid w:val="009C4984"/>
    <w:rsid w:val="009C6106"/>
    <w:rsid w:val="009C61A9"/>
    <w:rsid w:val="009C6D6E"/>
    <w:rsid w:val="009C756C"/>
    <w:rsid w:val="009D1F54"/>
    <w:rsid w:val="009D22CD"/>
    <w:rsid w:val="009D2B2B"/>
    <w:rsid w:val="009D3E09"/>
    <w:rsid w:val="009D3F05"/>
    <w:rsid w:val="009D4302"/>
    <w:rsid w:val="009D4751"/>
    <w:rsid w:val="009D4777"/>
    <w:rsid w:val="009D4AD1"/>
    <w:rsid w:val="009D56B3"/>
    <w:rsid w:val="009D5D75"/>
    <w:rsid w:val="009D6539"/>
    <w:rsid w:val="009D74A2"/>
    <w:rsid w:val="009E4965"/>
    <w:rsid w:val="009E5406"/>
    <w:rsid w:val="009E55D9"/>
    <w:rsid w:val="009E5753"/>
    <w:rsid w:val="009E57FC"/>
    <w:rsid w:val="009E581C"/>
    <w:rsid w:val="009E5EE4"/>
    <w:rsid w:val="009E6695"/>
    <w:rsid w:val="009E70DB"/>
    <w:rsid w:val="009E7604"/>
    <w:rsid w:val="009F0C7E"/>
    <w:rsid w:val="009F24FE"/>
    <w:rsid w:val="009F4087"/>
    <w:rsid w:val="009F46CA"/>
    <w:rsid w:val="009F4716"/>
    <w:rsid w:val="009F5033"/>
    <w:rsid w:val="009F5C44"/>
    <w:rsid w:val="009F6491"/>
    <w:rsid w:val="009F7132"/>
    <w:rsid w:val="009F7172"/>
    <w:rsid w:val="00A00167"/>
    <w:rsid w:val="00A01D2D"/>
    <w:rsid w:val="00A01F78"/>
    <w:rsid w:val="00A01FE2"/>
    <w:rsid w:val="00A038A8"/>
    <w:rsid w:val="00A053D3"/>
    <w:rsid w:val="00A053F5"/>
    <w:rsid w:val="00A05C62"/>
    <w:rsid w:val="00A05F62"/>
    <w:rsid w:val="00A076AC"/>
    <w:rsid w:val="00A07716"/>
    <w:rsid w:val="00A07D6E"/>
    <w:rsid w:val="00A10837"/>
    <w:rsid w:val="00A12349"/>
    <w:rsid w:val="00A12923"/>
    <w:rsid w:val="00A129CC"/>
    <w:rsid w:val="00A12C7E"/>
    <w:rsid w:val="00A142EF"/>
    <w:rsid w:val="00A1430D"/>
    <w:rsid w:val="00A14B20"/>
    <w:rsid w:val="00A15D70"/>
    <w:rsid w:val="00A17C7D"/>
    <w:rsid w:val="00A20162"/>
    <w:rsid w:val="00A20A3B"/>
    <w:rsid w:val="00A20C5A"/>
    <w:rsid w:val="00A240BE"/>
    <w:rsid w:val="00A256CF"/>
    <w:rsid w:val="00A2645D"/>
    <w:rsid w:val="00A26798"/>
    <w:rsid w:val="00A26CF9"/>
    <w:rsid w:val="00A271E8"/>
    <w:rsid w:val="00A3036D"/>
    <w:rsid w:val="00A30499"/>
    <w:rsid w:val="00A31A4A"/>
    <w:rsid w:val="00A31ED4"/>
    <w:rsid w:val="00A3231B"/>
    <w:rsid w:val="00A323F6"/>
    <w:rsid w:val="00A32822"/>
    <w:rsid w:val="00A33821"/>
    <w:rsid w:val="00A33ECD"/>
    <w:rsid w:val="00A343FA"/>
    <w:rsid w:val="00A349AA"/>
    <w:rsid w:val="00A35474"/>
    <w:rsid w:val="00A36098"/>
    <w:rsid w:val="00A36D53"/>
    <w:rsid w:val="00A36F81"/>
    <w:rsid w:val="00A37EDD"/>
    <w:rsid w:val="00A405E5"/>
    <w:rsid w:val="00A40DDD"/>
    <w:rsid w:val="00A41D43"/>
    <w:rsid w:val="00A41E05"/>
    <w:rsid w:val="00A4261B"/>
    <w:rsid w:val="00A43124"/>
    <w:rsid w:val="00A44655"/>
    <w:rsid w:val="00A44678"/>
    <w:rsid w:val="00A45818"/>
    <w:rsid w:val="00A46DFB"/>
    <w:rsid w:val="00A471A4"/>
    <w:rsid w:val="00A47D50"/>
    <w:rsid w:val="00A5029F"/>
    <w:rsid w:val="00A5085E"/>
    <w:rsid w:val="00A51AF1"/>
    <w:rsid w:val="00A522B4"/>
    <w:rsid w:val="00A54E8E"/>
    <w:rsid w:val="00A54F8F"/>
    <w:rsid w:val="00A556BF"/>
    <w:rsid w:val="00A565D9"/>
    <w:rsid w:val="00A60208"/>
    <w:rsid w:val="00A60CED"/>
    <w:rsid w:val="00A60F4C"/>
    <w:rsid w:val="00A62791"/>
    <w:rsid w:val="00A630CE"/>
    <w:rsid w:val="00A63180"/>
    <w:rsid w:val="00A632C6"/>
    <w:rsid w:val="00A6361F"/>
    <w:rsid w:val="00A63C1F"/>
    <w:rsid w:val="00A63CA7"/>
    <w:rsid w:val="00A651CF"/>
    <w:rsid w:val="00A655DA"/>
    <w:rsid w:val="00A670D6"/>
    <w:rsid w:val="00A67A58"/>
    <w:rsid w:val="00A67BB2"/>
    <w:rsid w:val="00A7002F"/>
    <w:rsid w:val="00A702F9"/>
    <w:rsid w:val="00A706B8"/>
    <w:rsid w:val="00A71043"/>
    <w:rsid w:val="00A71E5B"/>
    <w:rsid w:val="00A72437"/>
    <w:rsid w:val="00A73BC9"/>
    <w:rsid w:val="00A74414"/>
    <w:rsid w:val="00A74567"/>
    <w:rsid w:val="00A752B0"/>
    <w:rsid w:val="00A76516"/>
    <w:rsid w:val="00A76A7D"/>
    <w:rsid w:val="00A76BEE"/>
    <w:rsid w:val="00A76DF1"/>
    <w:rsid w:val="00A81268"/>
    <w:rsid w:val="00A821AD"/>
    <w:rsid w:val="00A822E6"/>
    <w:rsid w:val="00A83243"/>
    <w:rsid w:val="00A83380"/>
    <w:rsid w:val="00A83E6E"/>
    <w:rsid w:val="00A8470E"/>
    <w:rsid w:val="00A84884"/>
    <w:rsid w:val="00A84A6A"/>
    <w:rsid w:val="00A84BF8"/>
    <w:rsid w:val="00A85124"/>
    <w:rsid w:val="00A85DBC"/>
    <w:rsid w:val="00A86485"/>
    <w:rsid w:val="00A86B59"/>
    <w:rsid w:val="00A876E0"/>
    <w:rsid w:val="00A87A1E"/>
    <w:rsid w:val="00A87B85"/>
    <w:rsid w:val="00A906B6"/>
    <w:rsid w:val="00A91645"/>
    <w:rsid w:val="00A91BA5"/>
    <w:rsid w:val="00A9249F"/>
    <w:rsid w:val="00A92667"/>
    <w:rsid w:val="00A93742"/>
    <w:rsid w:val="00A94ACD"/>
    <w:rsid w:val="00A95100"/>
    <w:rsid w:val="00A95E2F"/>
    <w:rsid w:val="00A96A31"/>
    <w:rsid w:val="00A96AAE"/>
    <w:rsid w:val="00A96FD8"/>
    <w:rsid w:val="00A973AC"/>
    <w:rsid w:val="00A978B7"/>
    <w:rsid w:val="00A97F61"/>
    <w:rsid w:val="00AA0941"/>
    <w:rsid w:val="00AA18BA"/>
    <w:rsid w:val="00AA1C08"/>
    <w:rsid w:val="00AA2824"/>
    <w:rsid w:val="00AA3411"/>
    <w:rsid w:val="00AA3FF3"/>
    <w:rsid w:val="00AA4992"/>
    <w:rsid w:val="00AA52E4"/>
    <w:rsid w:val="00AB074B"/>
    <w:rsid w:val="00AB0CCC"/>
    <w:rsid w:val="00AB0CF4"/>
    <w:rsid w:val="00AB1D79"/>
    <w:rsid w:val="00AB248F"/>
    <w:rsid w:val="00AB27CD"/>
    <w:rsid w:val="00AB2B59"/>
    <w:rsid w:val="00AB35DC"/>
    <w:rsid w:val="00AB4190"/>
    <w:rsid w:val="00AB439A"/>
    <w:rsid w:val="00AB4DA1"/>
    <w:rsid w:val="00AB4E18"/>
    <w:rsid w:val="00AB4F58"/>
    <w:rsid w:val="00AB60DD"/>
    <w:rsid w:val="00AB6B46"/>
    <w:rsid w:val="00AB7A7E"/>
    <w:rsid w:val="00AB7B6E"/>
    <w:rsid w:val="00AC051F"/>
    <w:rsid w:val="00AC0F50"/>
    <w:rsid w:val="00AC203C"/>
    <w:rsid w:val="00AC20AC"/>
    <w:rsid w:val="00AC20D5"/>
    <w:rsid w:val="00AC27E2"/>
    <w:rsid w:val="00AC458D"/>
    <w:rsid w:val="00AC4BAB"/>
    <w:rsid w:val="00AC5554"/>
    <w:rsid w:val="00AC58C7"/>
    <w:rsid w:val="00AC5B08"/>
    <w:rsid w:val="00AC5FB6"/>
    <w:rsid w:val="00AC67BE"/>
    <w:rsid w:val="00AD0291"/>
    <w:rsid w:val="00AD0393"/>
    <w:rsid w:val="00AD069C"/>
    <w:rsid w:val="00AD1FCB"/>
    <w:rsid w:val="00AD3375"/>
    <w:rsid w:val="00AD48C9"/>
    <w:rsid w:val="00AD4B6C"/>
    <w:rsid w:val="00AD4DD2"/>
    <w:rsid w:val="00AD50D2"/>
    <w:rsid w:val="00AD5E29"/>
    <w:rsid w:val="00AD5EC3"/>
    <w:rsid w:val="00AD600F"/>
    <w:rsid w:val="00AD63FF"/>
    <w:rsid w:val="00AD6EB7"/>
    <w:rsid w:val="00AE03A1"/>
    <w:rsid w:val="00AE0DD6"/>
    <w:rsid w:val="00AE11E8"/>
    <w:rsid w:val="00AE1453"/>
    <w:rsid w:val="00AE1E4F"/>
    <w:rsid w:val="00AE2CA3"/>
    <w:rsid w:val="00AE2F9E"/>
    <w:rsid w:val="00AE3A71"/>
    <w:rsid w:val="00AE3FEA"/>
    <w:rsid w:val="00AE405F"/>
    <w:rsid w:val="00AE448F"/>
    <w:rsid w:val="00AE49CC"/>
    <w:rsid w:val="00AE4AD3"/>
    <w:rsid w:val="00AE4DE0"/>
    <w:rsid w:val="00AE513B"/>
    <w:rsid w:val="00AE56A8"/>
    <w:rsid w:val="00AE57A9"/>
    <w:rsid w:val="00AE6165"/>
    <w:rsid w:val="00AE62BB"/>
    <w:rsid w:val="00AE687F"/>
    <w:rsid w:val="00AF1704"/>
    <w:rsid w:val="00AF1743"/>
    <w:rsid w:val="00AF2CC5"/>
    <w:rsid w:val="00AF38F4"/>
    <w:rsid w:val="00AF4313"/>
    <w:rsid w:val="00AF529B"/>
    <w:rsid w:val="00B01B65"/>
    <w:rsid w:val="00B01D66"/>
    <w:rsid w:val="00B021EA"/>
    <w:rsid w:val="00B03280"/>
    <w:rsid w:val="00B03483"/>
    <w:rsid w:val="00B04A47"/>
    <w:rsid w:val="00B04B24"/>
    <w:rsid w:val="00B054B5"/>
    <w:rsid w:val="00B054D3"/>
    <w:rsid w:val="00B0671E"/>
    <w:rsid w:val="00B0679A"/>
    <w:rsid w:val="00B072D4"/>
    <w:rsid w:val="00B07A26"/>
    <w:rsid w:val="00B10568"/>
    <w:rsid w:val="00B11197"/>
    <w:rsid w:val="00B11418"/>
    <w:rsid w:val="00B12B98"/>
    <w:rsid w:val="00B12C00"/>
    <w:rsid w:val="00B13013"/>
    <w:rsid w:val="00B14311"/>
    <w:rsid w:val="00B15934"/>
    <w:rsid w:val="00B15E2C"/>
    <w:rsid w:val="00B16119"/>
    <w:rsid w:val="00B1669F"/>
    <w:rsid w:val="00B16C35"/>
    <w:rsid w:val="00B17826"/>
    <w:rsid w:val="00B17DF7"/>
    <w:rsid w:val="00B207D0"/>
    <w:rsid w:val="00B20DF9"/>
    <w:rsid w:val="00B20E7C"/>
    <w:rsid w:val="00B2210D"/>
    <w:rsid w:val="00B22900"/>
    <w:rsid w:val="00B23AEE"/>
    <w:rsid w:val="00B24735"/>
    <w:rsid w:val="00B24F71"/>
    <w:rsid w:val="00B2587D"/>
    <w:rsid w:val="00B267F4"/>
    <w:rsid w:val="00B27014"/>
    <w:rsid w:val="00B27642"/>
    <w:rsid w:val="00B302FA"/>
    <w:rsid w:val="00B30DE8"/>
    <w:rsid w:val="00B31419"/>
    <w:rsid w:val="00B31EC0"/>
    <w:rsid w:val="00B3248D"/>
    <w:rsid w:val="00B32B0D"/>
    <w:rsid w:val="00B32DE6"/>
    <w:rsid w:val="00B33594"/>
    <w:rsid w:val="00B33DE6"/>
    <w:rsid w:val="00B3419E"/>
    <w:rsid w:val="00B350F6"/>
    <w:rsid w:val="00B353E6"/>
    <w:rsid w:val="00B354B8"/>
    <w:rsid w:val="00B37D0F"/>
    <w:rsid w:val="00B37E06"/>
    <w:rsid w:val="00B40A78"/>
    <w:rsid w:val="00B41280"/>
    <w:rsid w:val="00B418EC"/>
    <w:rsid w:val="00B4217B"/>
    <w:rsid w:val="00B42BEB"/>
    <w:rsid w:val="00B42D2C"/>
    <w:rsid w:val="00B42D7B"/>
    <w:rsid w:val="00B42E16"/>
    <w:rsid w:val="00B4352C"/>
    <w:rsid w:val="00B4511F"/>
    <w:rsid w:val="00B45330"/>
    <w:rsid w:val="00B454C3"/>
    <w:rsid w:val="00B45C26"/>
    <w:rsid w:val="00B46A07"/>
    <w:rsid w:val="00B470E8"/>
    <w:rsid w:val="00B50147"/>
    <w:rsid w:val="00B5210B"/>
    <w:rsid w:val="00B52177"/>
    <w:rsid w:val="00B530CB"/>
    <w:rsid w:val="00B53C19"/>
    <w:rsid w:val="00B53CA2"/>
    <w:rsid w:val="00B54389"/>
    <w:rsid w:val="00B558D1"/>
    <w:rsid w:val="00B566B5"/>
    <w:rsid w:val="00B56CB9"/>
    <w:rsid w:val="00B5711D"/>
    <w:rsid w:val="00B57568"/>
    <w:rsid w:val="00B632D4"/>
    <w:rsid w:val="00B6360B"/>
    <w:rsid w:val="00B639EC"/>
    <w:rsid w:val="00B63EF0"/>
    <w:rsid w:val="00B6406D"/>
    <w:rsid w:val="00B64B8D"/>
    <w:rsid w:val="00B64C0A"/>
    <w:rsid w:val="00B65477"/>
    <w:rsid w:val="00B65FB5"/>
    <w:rsid w:val="00B66E6F"/>
    <w:rsid w:val="00B6794B"/>
    <w:rsid w:val="00B70F15"/>
    <w:rsid w:val="00B72131"/>
    <w:rsid w:val="00B727DD"/>
    <w:rsid w:val="00B72D41"/>
    <w:rsid w:val="00B7375D"/>
    <w:rsid w:val="00B73772"/>
    <w:rsid w:val="00B738EF"/>
    <w:rsid w:val="00B748CD"/>
    <w:rsid w:val="00B763D8"/>
    <w:rsid w:val="00B7676E"/>
    <w:rsid w:val="00B76CA4"/>
    <w:rsid w:val="00B76D70"/>
    <w:rsid w:val="00B76E2C"/>
    <w:rsid w:val="00B7753A"/>
    <w:rsid w:val="00B77E6E"/>
    <w:rsid w:val="00B814BA"/>
    <w:rsid w:val="00B81501"/>
    <w:rsid w:val="00B81D0F"/>
    <w:rsid w:val="00B81D55"/>
    <w:rsid w:val="00B820D6"/>
    <w:rsid w:val="00B8241C"/>
    <w:rsid w:val="00B82445"/>
    <w:rsid w:val="00B82A15"/>
    <w:rsid w:val="00B82DF0"/>
    <w:rsid w:val="00B8474D"/>
    <w:rsid w:val="00B853EA"/>
    <w:rsid w:val="00B86011"/>
    <w:rsid w:val="00B8663D"/>
    <w:rsid w:val="00B87C92"/>
    <w:rsid w:val="00B90AD2"/>
    <w:rsid w:val="00B90E23"/>
    <w:rsid w:val="00B90F57"/>
    <w:rsid w:val="00B9146B"/>
    <w:rsid w:val="00B91590"/>
    <w:rsid w:val="00B92B6D"/>
    <w:rsid w:val="00B9300B"/>
    <w:rsid w:val="00B93821"/>
    <w:rsid w:val="00B9389F"/>
    <w:rsid w:val="00B9390B"/>
    <w:rsid w:val="00B941E7"/>
    <w:rsid w:val="00B94B26"/>
    <w:rsid w:val="00B94BAB"/>
    <w:rsid w:val="00B94BF3"/>
    <w:rsid w:val="00B9503A"/>
    <w:rsid w:val="00B95A60"/>
    <w:rsid w:val="00B96153"/>
    <w:rsid w:val="00B97A6D"/>
    <w:rsid w:val="00B97CAA"/>
    <w:rsid w:val="00BA08DD"/>
    <w:rsid w:val="00BA0FED"/>
    <w:rsid w:val="00BA140F"/>
    <w:rsid w:val="00BA2614"/>
    <w:rsid w:val="00BA2E90"/>
    <w:rsid w:val="00BA307A"/>
    <w:rsid w:val="00BA35AF"/>
    <w:rsid w:val="00BA4829"/>
    <w:rsid w:val="00BA54D6"/>
    <w:rsid w:val="00BA5E27"/>
    <w:rsid w:val="00BA6555"/>
    <w:rsid w:val="00BA6C53"/>
    <w:rsid w:val="00BA700C"/>
    <w:rsid w:val="00BB03B5"/>
    <w:rsid w:val="00BB06D4"/>
    <w:rsid w:val="00BB1597"/>
    <w:rsid w:val="00BB1788"/>
    <w:rsid w:val="00BB1B3A"/>
    <w:rsid w:val="00BB1DA1"/>
    <w:rsid w:val="00BB2690"/>
    <w:rsid w:val="00BB2C06"/>
    <w:rsid w:val="00BB2D3E"/>
    <w:rsid w:val="00BB3D25"/>
    <w:rsid w:val="00BB3D34"/>
    <w:rsid w:val="00BB3ED8"/>
    <w:rsid w:val="00BB444E"/>
    <w:rsid w:val="00BB4932"/>
    <w:rsid w:val="00BB5D11"/>
    <w:rsid w:val="00BB6248"/>
    <w:rsid w:val="00BB628F"/>
    <w:rsid w:val="00BB6A5E"/>
    <w:rsid w:val="00BB7D0B"/>
    <w:rsid w:val="00BC04E3"/>
    <w:rsid w:val="00BC2B61"/>
    <w:rsid w:val="00BC3022"/>
    <w:rsid w:val="00BC32C4"/>
    <w:rsid w:val="00BC520F"/>
    <w:rsid w:val="00BC71B3"/>
    <w:rsid w:val="00BC733F"/>
    <w:rsid w:val="00BC7AB0"/>
    <w:rsid w:val="00BC7DE2"/>
    <w:rsid w:val="00BD08EA"/>
    <w:rsid w:val="00BD1D25"/>
    <w:rsid w:val="00BD2146"/>
    <w:rsid w:val="00BD2C72"/>
    <w:rsid w:val="00BD3609"/>
    <w:rsid w:val="00BD4062"/>
    <w:rsid w:val="00BD4F68"/>
    <w:rsid w:val="00BD54B9"/>
    <w:rsid w:val="00BD5D2A"/>
    <w:rsid w:val="00BD6B87"/>
    <w:rsid w:val="00BD7004"/>
    <w:rsid w:val="00BD716E"/>
    <w:rsid w:val="00BD7A8B"/>
    <w:rsid w:val="00BE001B"/>
    <w:rsid w:val="00BE3165"/>
    <w:rsid w:val="00BE408E"/>
    <w:rsid w:val="00BE5D48"/>
    <w:rsid w:val="00BE793E"/>
    <w:rsid w:val="00BF07EA"/>
    <w:rsid w:val="00BF08D2"/>
    <w:rsid w:val="00BF0DAE"/>
    <w:rsid w:val="00BF127C"/>
    <w:rsid w:val="00BF1EB3"/>
    <w:rsid w:val="00BF27A1"/>
    <w:rsid w:val="00BF3FF8"/>
    <w:rsid w:val="00BF4525"/>
    <w:rsid w:val="00BF4BAA"/>
    <w:rsid w:val="00BF5703"/>
    <w:rsid w:val="00BF5E21"/>
    <w:rsid w:val="00BF5FC5"/>
    <w:rsid w:val="00BF653A"/>
    <w:rsid w:val="00C010CB"/>
    <w:rsid w:val="00C0118D"/>
    <w:rsid w:val="00C01C42"/>
    <w:rsid w:val="00C0279F"/>
    <w:rsid w:val="00C0306E"/>
    <w:rsid w:val="00C0412D"/>
    <w:rsid w:val="00C042F5"/>
    <w:rsid w:val="00C052BC"/>
    <w:rsid w:val="00C068F0"/>
    <w:rsid w:val="00C06F3A"/>
    <w:rsid w:val="00C079FF"/>
    <w:rsid w:val="00C07EFA"/>
    <w:rsid w:val="00C10105"/>
    <w:rsid w:val="00C11014"/>
    <w:rsid w:val="00C11E65"/>
    <w:rsid w:val="00C12178"/>
    <w:rsid w:val="00C1429B"/>
    <w:rsid w:val="00C1452F"/>
    <w:rsid w:val="00C148A7"/>
    <w:rsid w:val="00C15176"/>
    <w:rsid w:val="00C15861"/>
    <w:rsid w:val="00C15AC2"/>
    <w:rsid w:val="00C16833"/>
    <w:rsid w:val="00C171ED"/>
    <w:rsid w:val="00C209B7"/>
    <w:rsid w:val="00C22833"/>
    <w:rsid w:val="00C23C55"/>
    <w:rsid w:val="00C24B50"/>
    <w:rsid w:val="00C25112"/>
    <w:rsid w:val="00C25341"/>
    <w:rsid w:val="00C2593C"/>
    <w:rsid w:val="00C274BC"/>
    <w:rsid w:val="00C27999"/>
    <w:rsid w:val="00C27A35"/>
    <w:rsid w:val="00C30B7E"/>
    <w:rsid w:val="00C328C8"/>
    <w:rsid w:val="00C33640"/>
    <w:rsid w:val="00C3366A"/>
    <w:rsid w:val="00C339FA"/>
    <w:rsid w:val="00C33A09"/>
    <w:rsid w:val="00C3422C"/>
    <w:rsid w:val="00C34AF3"/>
    <w:rsid w:val="00C36793"/>
    <w:rsid w:val="00C37791"/>
    <w:rsid w:val="00C43AB8"/>
    <w:rsid w:val="00C43BB3"/>
    <w:rsid w:val="00C43BEF"/>
    <w:rsid w:val="00C43C0E"/>
    <w:rsid w:val="00C4484B"/>
    <w:rsid w:val="00C453F3"/>
    <w:rsid w:val="00C45AD6"/>
    <w:rsid w:val="00C46370"/>
    <w:rsid w:val="00C46F8C"/>
    <w:rsid w:val="00C47A2A"/>
    <w:rsid w:val="00C47FD3"/>
    <w:rsid w:val="00C507EB"/>
    <w:rsid w:val="00C51D91"/>
    <w:rsid w:val="00C51DCF"/>
    <w:rsid w:val="00C5314F"/>
    <w:rsid w:val="00C53FBD"/>
    <w:rsid w:val="00C540D9"/>
    <w:rsid w:val="00C55A6F"/>
    <w:rsid w:val="00C573D9"/>
    <w:rsid w:val="00C57B54"/>
    <w:rsid w:val="00C57E56"/>
    <w:rsid w:val="00C60882"/>
    <w:rsid w:val="00C615A2"/>
    <w:rsid w:val="00C61931"/>
    <w:rsid w:val="00C61BA0"/>
    <w:rsid w:val="00C62DBD"/>
    <w:rsid w:val="00C637ED"/>
    <w:rsid w:val="00C63CA6"/>
    <w:rsid w:val="00C63F73"/>
    <w:rsid w:val="00C64069"/>
    <w:rsid w:val="00C64157"/>
    <w:rsid w:val="00C64BF9"/>
    <w:rsid w:val="00C6696A"/>
    <w:rsid w:val="00C66D54"/>
    <w:rsid w:val="00C67F1A"/>
    <w:rsid w:val="00C703FB"/>
    <w:rsid w:val="00C708E1"/>
    <w:rsid w:val="00C71742"/>
    <w:rsid w:val="00C72EA0"/>
    <w:rsid w:val="00C732A9"/>
    <w:rsid w:val="00C7391A"/>
    <w:rsid w:val="00C76440"/>
    <w:rsid w:val="00C766C2"/>
    <w:rsid w:val="00C77162"/>
    <w:rsid w:val="00C81CA8"/>
    <w:rsid w:val="00C8256F"/>
    <w:rsid w:val="00C83391"/>
    <w:rsid w:val="00C84978"/>
    <w:rsid w:val="00C84A2B"/>
    <w:rsid w:val="00C84FEC"/>
    <w:rsid w:val="00C85330"/>
    <w:rsid w:val="00C867D7"/>
    <w:rsid w:val="00C86E99"/>
    <w:rsid w:val="00C86F7C"/>
    <w:rsid w:val="00C87CD8"/>
    <w:rsid w:val="00C90FAF"/>
    <w:rsid w:val="00C91271"/>
    <w:rsid w:val="00C9195B"/>
    <w:rsid w:val="00C91AF9"/>
    <w:rsid w:val="00C91DE7"/>
    <w:rsid w:val="00C92E61"/>
    <w:rsid w:val="00C93158"/>
    <w:rsid w:val="00C93C0A"/>
    <w:rsid w:val="00C93C16"/>
    <w:rsid w:val="00C95A9A"/>
    <w:rsid w:val="00C96040"/>
    <w:rsid w:val="00C969A6"/>
    <w:rsid w:val="00C97569"/>
    <w:rsid w:val="00C97C4A"/>
    <w:rsid w:val="00CA0396"/>
    <w:rsid w:val="00CA1B6F"/>
    <w:rsid w:val="00CA218B"/>
    <w:rsid w:val="00CA2A2C"/>
    <w:rsid w:val="00CA3D9C"/>
    <w:rsid w:val="00CA4925"/>
    <w:rsid w:val="00CA5157"/>
    <w:rsid w:val="00CA5643"/>
    <w:rsid w:val="00CA56A3"/>
    <w:rsid w:val="00CA57A0"/>
    <w:rsid w:val="00CA6652"/>
    <w:rsid w:val="00CA6AD8"/>
    <w:rsid w:val="00CB0370"/>
    <w:rsid w:val="00CB0991"/>
    <w:rsid w:val="00CB0EB2"/>
    <w:rsid w:val="00CB14E2"/>
    <w:rsid w:val="00CB1CF6"/>
    <w:rsid w:val="00CB22AA"/>
    <w:rsid w:val="00CB3491"/>
    <w:rsid w:val="00CB383C"/>
    <w:rsid w:val="00CB42CB"/>
    <w:rsid w:val="00CB457F"/>
    <w:rsid w:val="00CB4CD4"/>
    <w:rsid w:val="00CB5E5A"/>
    <w:rsid w:val="00CC10C8"/>
    <w:rsid w:val="00CC1650"/>
    <w:rsid w:val="00CC2174"/>
    <w:rsid w:val="00CC3486"/>
    <w:rsid w:val="00CC389D"/>
    <w:rsid w:val="00CC396D"/>
    <w:rsid w:val="00CC511D"/>
    <w:rsid w:val="00CC5390"/>
    <w:rsid w:val="00CC6C50"/>
    <w:rsid w:val="00CC6F8D"/>
    <w:rsid w:val="00CC73A2"/>
    <w:rsid w:val="00CD1471"/>
    <w:rsid w:val="00CD1542"/>
    <w:rsid w:val="00CD3818"/>
    <w:rsid w:val="00CD4706"/>
    <w:rsid w:val="00CD4B3D"/>
    <w:rsid w:val="00CD56B3"/>
    <w:rsid w:val="00CD6652"/>
    <w:rsid w:val="00CD6662"/>
    <w:rsid w:val="00CD71D9"/>
    <w:rsid w:val="00CD7782"/>
    <w:rsid w:val="00CE0109"/>
    <w:rsid w:val="00CE076A"/>
    <w:rsid w:val="00CE133D"/>
    <w:rsid w:val="00CE1B8D"/>
    <w:rsid w:val="00CE1C10"/>
    <w:rsid w:val="00CE2C3B"/>
    <w:rsid w:val="00CE39B7"/>
    <w:rsid w:val="00CE3ADF"/>
    <w:rsid w:val="00CE48E7"/>
    <w:rsid w:val="00CE5256"/>
    <w:rsid w:val="00CE6177"/>
    <w:rsid w:val="00CE6470"/>
    <w:rsid w:val="00CE676B"/>
    <w:rsid w:val="00CF01E7"/>
    <w:rsid w:val="00CF0964"/>
    <w:rsid w:val="00CF1B9B"/>
    <w:rsid w:val="00CF1FB2"/>
    <w:rsid w:val="00CF2E4E"/>
    <w:rsid w:val="00CF2E51"/>
    <w:rsid w:val="00CF39B5"/>
    <w:rsid w:val="00CF450E"/>
    <w:rsid w:val="00CF5140"/>
    <w:rsid w:val="00CF68BD"/>
    <w:rsid w:val="00CF6EFF"/>
    <w:rsid w:val="00CF7029"/>
    <w:rsid w:val="00D000D1"/>
    <w:rsid w:val="00D003BA"/>
    <w:rsid w:val="00D004A0"/>
    <w:rsid w:val="00D00E59"/>
    <w:rsid w:val="00D01AB2"/>
    <w:rsid w:val="00D02222"/>
    <w:rsid w:val="00D037AB"/>
    <w:rsid w:val="00D0393C"/>
    <w:rsid w:val="00D03B93"/>
    <w:rsid w:val="00D0464D"/>
    <w:rsid w:val="00D046AA"/>
    <w:rsid w:val="00D05599"/>
    <w:rsid w:val="00D057C3"/>
    <w:rsid w:val="00D0626D"/>
    <w:rsid w:val="00D0636B"/>
    <w:rsid w:val="00D063C1"/>
    <w:rsid w:val="00D063FA"/>
    <w:rsid w:val="00D0660A"/>
    <w:rsid w:val="00D069BF"/>
    <w:rsid w:val="00D06E78"/>
    <w:rsid w:val="00D06E9F"/>
    <w:rsid w:val="00D10E62"/>
    <w:rsid w:val="00D1281C"/>
    <w:rsid w:val="00D12B33"/>
    <w:rsid w:val="00D12FB5"/>
    <w:rsid w:val="00D137B1"/>
    <w:rsid w:val="00D137BD"/>
    <w:rsid w:val="00D13A1E"/>
    <w:rsid w:val="00D13E39"/>
    <w:rsid w:val="00D141A8"/>
    <w:rsid w:val="00D146B0"/>
    <w:rsid w:val="00D14E8E"/>
    <w:rsid w:val="00D16693"/>
    <w:rsid w:val="00D16AE2"/>
    <w:rsid w:val="00D16DC9"/>
    <w:rsid w:val="00D17414"/>
    <w:rsid w:val="00D17FC6"/>
    <w:rsid w:val="00D211F8"/>
    <w:rsid w:val="00D21921"/>
    <w:rsid w:val="00D21C57"/>
    <w:rsid w:val="00D223F1"/>
    <w:rsid w:val="00D22B78"/>
    <w:rsid w:val="00D22E0B"/>
    <w:rsid w:val="00D23158"/>
    <w:rsid w:val="00D24485"/>
    <w:rsid w:val="00D249C2"/>
    <w:rsid w:val="00D25057"/>
    <w:rsid w:val="00D25889"/>
    <w:rsid w:val="00D26709"/>
    <w:rsid w:val="00D2704C"/>
    <w:rsid w:val="00D30357"/>
    <w:rsid w:val="00D30434"/>
    <w:rsid w:val="00D31494"/>
    <w:rsid w:val="00D31BE8"/>
    <w:rsid w:val="00D31F44"/>
    <w:rsid w:val="00D32897"/>
    <w:rsid w:val="00D32D67"/>
    <w:rsid w:val="00D36A31"/>
    <w:rsid w:val="00D36CE3"/>
    <w:rsid w:val="00D4023B"/>
    <w:rsid w:val="00D42F2D"/>
    <w:rsid w:val="00D42FA8"/>
    <w:rsid w:val="00D44592"/>
    <w:rsid w:val="00D45541"/>
    <w:rsid w:val="00D460A1"/>
    <w:rsid w:val="00D4751F"/>
    <w:rsid w:val="00D53E29"/>
    <w:rsid w:val="00D547C9"/>
    <w:rsid w:val="00D54874"/>
    <w:rsid w:val="00D56134"/>
    <w:rsid w:val="00D56695"/>
    <w:rsid w:val="00D570C4"/>
    <w:rsid w:val="00D57FD7"/>
    <w:rsid w:val="00D60E4F"/>
    <w:rsid w:val="00D61AA6"/>
    <w:rsid w:val="00D61CA7"/>
    <w:rsid w:val="00D647EF"/>
    <w:rsid w:val="00D64CEE"/>
    <w:rsid w:val="00D6596D"/>
    <w:rsid w:val="00D65CE8"/>
    <w:rsid w:val="00D671D4"/>
    <w:rsid w:val="00D67E59"/>
    <w:rsid w:val="00D70210"/>
    <w:rsid w:val="00D714A7"/>
    <w:rsid w:val="00D71919"/>
    <w:rsid w:val="00D72E87"/>
    <w:rsid w:val="00D73F02"/>
    <w:rsid w:val="00D7451C"/>
    <w:rsid w:val="00D75F07"/>
    <w:rsid w:val="00D76081"/>
    <w:rsid w:val="00D7753B"/>
    <w:rsid w:val="00D77BC2"/>
    <w:rsid w:val="00D80460"/>
    <w:rsid w:val="00D81631"/>
    <w:rsid w:val="00D81D48"/>
    <w:rsid w:val="00D826D3"/>
    <w:rsid w:val="00D84013"/>
    <w:rsid w:val="00D84398"/>
    <w:rsid w:val="00D85588"/>
    <w:rsid w:val="00D85ABA"/>
    <w:rsid w:val="00D85E1E"/>
    <w:rsid w:val="00D90A12"/>
    <w:rsid w:val="00D91CBA"/>
    <w:rsid w:val="00D927D2"/>
    <w:rsid w:val="00D93186"/>
    <w:rsid w:val="00D93394"/>
    <w:rsid w:val="00D937C5"/>
    <w:rsid w:val="00D94029"/>
    <w:rsid w:val="00D94096"/>
    <w:rsid w:val="00D955BB"/>
    <w:rsid w:val="00D962D7"/>
    <w:rsid w:val="00D96B21"/>
    <w:rsid w:val="00D97016"/>
    <w:rsid w:val="00D974CA"/>
    <w:rsid w:val="00D97DAB"/>
    <w:rsid w:val="00DA074D"/>
    <w:rsid w:val="00DA09EF"/>
    <w:rsid w:val="00DA1B0B"/>
    <w:rsid w:val="00DA33AD"/>
    <w:rsid w:val="00DA3604"/>
    <w:rsid w:val="00DA486A"/>
    <w:rsid w:val="00DA4E2D"/>
    <w:rsid w:val="00DA5401"/>
    <w:rsid w:val="00DA5427"/>
    <w:rsid w:val="00DA630E"/>
    <w:rsid w:val="00DA707C"/>
    <w:rsid w:val="00DB046A"/>
    <w:rsid w:val="00DB10DB"/>
    <w:rsid w:val="00DB266E"/>
    <w:rsid w:val="00DB334A"/>
    <w:rsid w:val="00DB39C8"/>
    <w:rsid w:val="00DB3A7F"/>
    <w:rsid w:val="00DB4238"/>
    <w:rsid w:val="00DB46FE"/>
    <w:rsid w:val="00DB4C8D"/>
    <w:rsid w:val="00DB4DC4"/>
    <w:rsid w:val="00DB50A0"/>
    <w:rsid w:val="00DB5431"/>
    <w:rsid w:val="00DB59A5"/>
    <w:rsid w:val="00DB7BA5"/>
    <w:rsid w:val="00DB7BAE"/>
    <w:rsid w:val="00DC026B"/>
    <w:rsid w:val="00DC1049"/>
    <w:rsid w:val="00DC1DAD"/>
    <w:rsid w:val="00DC20C4"/>
    <w:rsid w:val="00DC23BB"/>
    <w:rsid w:val="00DC29D8"/>
    <w:rsid w:val="00DC3527"/>
    <w:rsid w:val="00DC3A2C"/>
    <w:rsid w:val="00DC3C05"/>
    <w:rsid w:val="00DC4AD0"/>
    <w:rsid w:val="00DC5555"/>
    <w:rsid w:val="00DC63EB"/>
    <w:rsid w:val="00DC72BB"/>
    <w:rsid w:val="00DD0142"/>
    <w:rsid w:val="00DD1429"/>
    <w:rsid w:val="00DD1E35"/>
    <w:rsid w:val="00DD2294"/>
    <w:rsid w:val="00DD25C6"/>
    <w:rsid w:val="00DD2F8F"/>
    <w:rsid w:val="00DD31C9"/>
    <w:rsid w:val="00DD3CAE"/>
    <w:rsid w:val="00DD3DAB"/>
    <w:rsid w:val="00DD50BE"/>
    <w:rsid w:val="00DD624C"/>
    <w:rsid w:val="00DD6AEB"/>
    <w:rsid w:val="00DD6CA4"/>
    <w:rsid w:val="00DD74DE"/>
    <w:rsid w:val="00DD76FC"/>
    <w:rsid w:val="00DD7C5A"/>
    <w:rsid w:val="00DE010C"/>
    <w:rsid w:val="00DE06EC"/>
    <w:rsid w:val="00DE088E"/>
    <w:rsid w:val="00DE190D"/>
    <w:rsid w:val="00DE1C4E"/>
    <w:rsid w:val="00DE25C2"/>
    <w:rsid w:val="00DE282C"/>
    <w:rsid w:val="00DE28D6"/>
    <w:rsid w:val="00DE2F02"/>
    <w:rsid w:val="00DE3B2A"/>
    <w:rsid w:val="00DE4046"/>
    <w:rsid w:val="00DE4BBC"/>
    <w:rsid w:val="00DE4EFB"/>
    <w:rsid w:val="00DE51A6"/>
    <w:rsid w:val="00DE65E0"/>
    <w:rsid w:val="00DE7C8A"/>
    <w:rsid w:val="00DF0245"/>
    <w:rsid w:val="00DF1239"/>
    <w:rsid w:val="00DF216E"/>
    <w:rsid w:val="00DF27AC"/>
    <w:rsid w:val="00DF2843"/>
    <w:rsid w:val="00DF3446"/>
    <w:rsid w:val="00DF3F55"/>
    <w:rsid w:val="00DF50BA"/>
    <w:rsid w:val="00DF5408"/>
    <w:rsid w:val="00DF5B28"/>
    <w:rsid w:val="00DF5B9D"/>
    <w:rsid w:val="00DF64B5"/>
    <w:rsid w:val="00DF67EA"/>
    <w:rsid w:val="00DF695C"/>
    <w:rsid w:val="00DF7702"/>
    <w:rsid w:val="00DF7B25"/>
    <w:rsid w:val="00E00008"/>
    <w:rsid w:val="00E00D8D"/>
    <w:rsid w:val="00E010C9"/>
    <w:rsid w:val="00E03C20"/>
    <w:rsid w:val="00E04062"/>
    <w:rsid w:val="00E05D5F"/>
    <w:rsid w:val="00E0616B"/>
    <w:rsid w:val="00E06746"/>
    <w:rsid w:val="00E071E7"/>
    <w:rsid w:val="00E1036D"/>
    <w:rsid w:val="00E104F6"/>
    <w:rsid w:val="00E10E68"/>
    <w:rsid w:val="00E1132B"/>
    <w:rsid w:val="00E11438"/>
    <w:rsid w:val="00E11CE9"/>
    <w:rsid w:val="00E13603"/>
    <w:rsid w:val="00E1378C"/>
    <w:rsid w:val="00E13DFC"/>
    <w:rsid w:val="00E15D12"/>
    <w:rsid w:val="00E16CDE"/>
    <w:rsid w:val="00E17C7A"/>
    <w:rsid w:val="00E17DC3"/>
    <w:rsid w:val="00E20737"/>
    <w:rsid w:val="00E218D8"/>
    <w:rsid w:val="00E22203"/>
    <w:rsid w:val="00E22C54"/>
    <w:rsid w:val="00E23E0D"/>
    <w:rsid w:val="00E2435D"/>
    <w:rsid w:val="00E2560B"/>
    <w:rsid w:val="00E25618"/>
    <w:rsid w:val="00E27005"/>
    <w:rsid w:val="00E31121"/>
    <w:rsid w:val="00E31223"/>
    <w:rsid w:val="00E32187"/>
    <w:rsid w:val="00E32318"/>
    <w:rsid w:val="00E32B43"/>
    <w:rsid w:val="00E35292"/>
    <w:rsid w:val="00E364DC"/>
    <w:rsid w:val="00E368B1"/>
    <w:rsid w:val="00E369F4"/>
    <w:rsid w:val="00E37850"/>
    <w:rsid w:val="00E37C70"/>
    <w:rsid w:val="00E37D54"/>
    <w:rsid w:val="00E40C1E"/>
    <w:rsid w:val="00E41E04"/>
    <w:rsid w:val="00E42C61"/>
    <w:rsid w:val="00E42E34"/>
    <w:rsid w:val="00E43CFB"/>
    <w:rsid w:val="00E447B3"/>
    <w:rsid w:val="00E45EE8"/>
    <w:rsid w:val="00E46F71"/>
    <w:rsid w:val="00E46F8C"/>
    <w:rsid w:val="00E47406"/>
    <w:rsid w:val="00E5032E"/>
    <w:rsid w:val="00E50AE9"/>
    <w:rsid w:val="00E5161D"/>
    <w:rsid w:val="00E532F7"/>
    <w:rsid w:val="00E55391"/>
    <w:rsid w:val="00E5542D"/>
    <w:rsid w:val="00E55B23"/>
    <w:rsid w:val="00E55DD1"/>
    <w:rsid w:val="00E563A4"/>
    <w:rsid w:val="00E56709"/>
    <w:rsid w:val="00E57774"/>
    <w:rsid w:val="00E60060"/>
    <w:rsid w:val="00E600A9"/>
    <w:rsid w:val="00E60584"/>
    <w:rsid w:val="00E609A1"/>
    <w:rsid w:val="00E612F3"/>
    <w:rsid w:val="00E62E6E"/>
    <w:rsid w:val="00E631FB"/>
    <w:rsid w:val="00E63D66"/>
    <w:rsid w:val="00E64D47"/>
    <w:rsid w:val="00E65C57"/>
    <w:rsid w:val="00E66541"/>
    <w:rsid w:val="00E666C0"/>
    <w:rsid w:val="00E66A93"/>
    <w:rsid w:val="00E67431"/>
    <w:rsid w:val="00E679FF"/>
    <w:rsid w:val="00E67DEF"/>
    <w:rsid w:val="00E71075"/>
    <w:rsid w:val="00E71B19"/>
    <w:rsid w:val="00E71DD6"/>
    <w:rsid w:val="00E72152"/>
    <w:rsid w:val="00E72591"/>
    <w:rsid w:val="00E72FC3"/>
    <w:rsid w:val="00E7300C"/>
    <w:rsid w:val="00E73AFA"/>
    <w:rsid w:val="00E73BE6"/>
    <w:rsid w:val="00E749DF"/>
    <w:rsid w:val="00E764BC"/>
    <w:rsid w:val="00E765A8"/>
    <w:rsid w:val="00E76771"/>
    <w:rsid w:val="00E76C8A"/>
    <w:rsid w:val="00E775A1"/>
    <w:rsid w:val="00E8003D"/>
    <w:rsid w:val="00E802A2"/>
    <w:rsid w:val="00E8061F"/>
    <w:rsid w:val="00E822DF"/>
    <w:rsid w:val="00E8319B"/>
    <w:rsid w:val="00E833E7"/>
    <w:rsid w:val="00E83D9C"/>
    <w:rsid w:val="00E84525"/>
    <w:rsid w:val="00E8460C"/>
    <w:rsid w:val="00E857F5"/>
    <w:rsid w:val="00E861D8"/>
    <w:rsid w:val="00E87D69"/>
    <w:rsid w:val="00E91A39"/>
    <w:rsid w:val="00E94690"/>
    <w:rsid w:val="00E94CA8"/>
    <w:rsid w:val="00E94CF4"/>
    <w:rsid w:val="00E94D1C"/>
    <w:rsid w:val="00E95DE9"/>
    <w:rsid w:val="00E961E1"/>
    <w:rsid w:val="00E96966"/>
    <w:rsid w:val="00E972D2"/>
    <w:rsid w:val="00E9780A"/>
    <w:rsid w:val="00E97A68"/>
    <w:rsid w:val="00E97BDE"/>
    <w:rsid w:val="00EA0061"/>
    <w:rsid w:val="00EA0729"/>
    <w:rsid w:val="00EA0D4B"/>
    <w:rsid w:val="00EA25A9"/>
    <w:rsid w:val="00EA269B"/>
    <w:rsid w:val="00EA2A67"/>
    <w:rsid w:val="00EA34BD"/>
    <w:rsid w:val="00EA51EC"/>
    <w:rsid w:val="00EA5249"/>
    <w:rsid w:val="00EA62F3"/>
    <w:rsid w:val="00EA6C69"/>
    <w:rsid w:val="00EA7010"/>
    <w:rsid w:val="00EA717F"/>
    <w:rsid w:val="00EA7890"/>
    <w:rsid w:val="00EB228D"/>
    <w:rsid w:val="00EB2D76"/>
    <w:rsid w:val="00EB2E4F"/>
    <w:rsid w:val="00EB360C"/>
    <w:rsid w:val="00EB38D1"/>
    <w:rsid w:val="00EB3BF9"/>
    <w:rsid w:val="00EB42FC"/>
    <w:rsid w:val="00EB436B"/>
    <w:rsid w:val="00EB438D"/>
    <w:rsid w:val="00EB4D4E"/>
    <w:rsid w:val="00EB4FB1"/>
    <w:rsid w:val="00EB50B8"/>
    <w:rsid w:val="00EB54D8"/>
    <w:rsid w:val="00EB6760"/>
    <w:rsid w:val="00EB68EC"/>
    <w:rsid w:val="00EB7319"/>
    <w:rsid w:val="00EC0713"/>
    <w:rsid w:val="00EC0856"/>
    <w:rsid w:val="00EC0CA8"/>
    <w:rsid w:val="00EC0E3A"/>
    <w:rsid w:val="00EC0F38"/>
    <w:rsid w:val="00EC11E9"/>
    <w:rsid w:val="00EC1A47"/>
    <w:rsid w:val="00EC2044"/>
    <w:rsid w:val="00EC2134"/>
    <w:rsid w:val="00EC21DE"/>
    <w:rsid w:val="00EC2CF5"/>
    <w:rsid w:val="00EC3155"/>
    <w:rsid w:val="00EC3C43"/>
    <w:rsid w:val="00EC4145"/>
    <w:rsid w:val="00EC5379"/>
    <w:rsid w:val="00EC575A"/>
    <w:rsid w:val="00EC57E5"/>
    <w:rsid w:val="00EC7596"/>
    <w:rsid w:val="00ED0447"/>
    <w:rsid w:val="00ED0509"/>
    <w:rsid w:val="00ED1DB1"/>
    <w:rsid w:val="00ED3E7C"/>
    <w:rsid w:val="00ED4D11"/>
    <w:rsid w:val="00ED5794"/>
    <w:rsid w:val="00ED59DD"/>
    <w:rsid w:val="00ED63EB"/>
    <w:rsid w:val="00ED6ACD"/>
    <w:rsid w:val="00ED7C4E"/>
    <w:rsid w:val="00EE0E66"/>
    <w:rsid w:val="00EE133D"/>
    <w:rsid w:val="00EE2C4F"/>
    <w:rsid w:val="00EE3220"/>
    <w:rsid w:val="00EE3686"/>
    <w:rsid w:val="00EE3B5C"/>
    <w:rsid w:val="00EE4C3E"/>
    <w:rsid w:val="00EE5C9B"/>
    <w:rsid w:val="00EE6BF3"/>
    <w:rsid w:val="00EE7991"/>
    <w:rsid w:val="00EE7D22"/>
    <w:rsid w:val="00EF08D9"/>
    <w:rsid w:val="00EF1209"/>
    <w:rsid w:val="00EF1768"/>
    <w:rsid w:val="00EF1F21"/>
    <w:rsid w:val="00EF22CF"/>
    <w:rsid w:val="00EF2732"/>
    <w:rsid w:val="00EF2E7B"/>
    <w:rsid w:val="00EF3037"/>
    <w:rsid w:val="00EF378D"/>
    <w:rsid w:val="00EF3E42"/>
    <w:rsid w:val="00EF6706"/>
    <w:rsid w:val="00EF6B6B"/>
    <w:rsid w:val="00EF6BD7"/>
    <w:rsid w:val="00EF6FE8"/>
    <w:rsid w:val="00EF735D"/>
    <w:rsid w:val="00EF7B6D"/>
    <w:rsid w:val="00F00C45"/>
    <w:rsid w:val="00F01406"/>
    <w:rsid w:val="00F020FC"/>
    <w:rsid w:val="00F0285C"/>
    <w:rsid w:val="00F0306A"/>
    <w:rsid w:val="00F03794"/>
    <w:rsid w:val="00F038BC"/>
    <w:rsid w:val="00F039F7"/>
    <w:rsid w:val="00F0406C"/>
    <w:rsid w:val="00F045AE"/>
    <w:rsid w:val="00F0507B"/>
    <w:rsid w:val="00F051B8"/>
    <w:rsid w:val="00F05D2E"/>
    <w:rsid w:val="00F0607D"/>
    <w:rsid w:val="00F069E6"/>
    <w:rsid w:val="00F11CA5"/>
    <w:rsid w:val="00F120E5"/>
    <w:rsid w:val="00F12D60"/>
    <w:rsid w:val="00F12E8C"/>
    <w:rsid w:val="00F13771"/>
    <w:rsid w:val="00F13E4A"/>
    <w:rsid w:val="00F141D6"/>
    <w:rsid w:val="00F14E42"/>
    <w:rsid w:val="00F154CD"/>
    <w:rsid w:val="00F15D1A"/>
    <w:rsid w:val="00F16D08"/>
    <w:rsid w:val="00F170F7"/>
    <w:rsid w:val="00F1713D"/>
    <w:rsid w:val="00F216CF"/>
    <w:rsid w:val="00F2296E"/>
    <w:rsid w:val="00F22A2A"/>
    <w:rsid w:val="00F23196"/>
    <w:rsid w:val="00F23805"/>
    <w:rsid w:val="00F23A80"/>
    <w:rsid w:val="00F25085"/>
    <w:rsid w:val="00F2757C"/>
    <w:rsid w:val="00F30359"/>
    <w:rsid w:val="00F31A56"/>
    <w:rsid w:val="00F31B10"/>
    <w:rsid w:val="00F34B1D"/>
    <w:rsid w:val="00F354AD"/>
    <w:rsid w:val="00F3558C"/>
    <w:rsid w:val="00F35A84"/>
    <w:rsid w:val="00F3645A"/>
    <w:rsid w:val="00F3738E"/>
    <w:rsid w:val="00F374E4"/>
    <w:rsid w:val="00F37625"/>
    <w:rsid w:val="00F400BF"/>
    <w:rsid w:val="00F4022A"/>
    <w:rsid w:val="00F41178"/>
    <w:rsid w:val="00F419BE"/>
    <w:rsid w:val="00F41FF1"/>
    <w:rsid w:val="00F42C4D"/>
    <w:rsid w:val="00F4319E"/>
    <w:rsid w:val="00F472AD"/>
    <w:rsid w:val="00F5220E"/>
    <w:rsid w:val="00F52465"/>
    <w:rsid w:val="00F52552"/>
    <w:rsid w:val="00F535DA"/>
    <w:rsid w:val="00F5388C"/>
    <w:rsid w:val="00F544BE"/>
    <w:rsid w:val="00F54FEF"/>
    <w:rsid w:val="00F55976"/>
    <w:rsid w:val="00F55D25"/>
    <w:rsid w:val="00F5607C"/>
    <w:rsid w:val="00F56718"/>
    <w:rsid w:val="00F56C56"/>
    <w:rsid w:val="00F6005C"/>
    <w:rsid w:val="00F6007A"/>
    <w:rsid w:val="00F602AF"/>
    <w:rsid w:val="00F60BDF"/>
    <w:rsid w:val="00F62E95"/>
    <w:rsid w:val="00F63332"/>
    <w:rsid w:val="00F64418"/>
    <w:rsid w:val="00F64967"/>
    <w:rsid w:val="00F64A5C"/>
    <w:rsid w:val="00F65ECD"/>
    <w:rsid w:val="00F665DC"/>
    <w:rsid w:val="00F6792D"/>
    <w:rsid w:val="00F708E9"/>
    <w:rsid w:val="00F70CFE"/>
    <w:rsid w:val="00F710C2"/>
    <w:rsid w:val="00F717C6"/>
    <w:rsid w:val="00F71953"/>
    <w:rsid w:val="00F74184"/>
    <w:rsid w:val="00F741E8"/>
    <w:rsid w:val="00F7451B"/>
    <w:rsid w:val="00F74798"/>
    <w:rsid w:val="00F75524"/>
    <w:rsid w:val="00F75657"/>
    <w:rsid w:val="00F75D9B"/>
    <w:rsid w:val="00F75FAB"/>
    <w:rsid w:val="00F8185F"/>
    <w:rsid w:val="00F81CD4"/>
    <w:rsid w:val="00F82831"/>
    <w:rsid w:val="00F83289"/>
    <w:rsid w:val="00F8399D"/>
    <w:rsid w:val="00F83D2A"/>
    <w:rsid w:val="00F8418D"/>
    <w:rsid w:val="00F842B4"/>
    <w:rsid w:val="00F843DB"/>
    <w:rsid w:val="00F8467B"/>
    <w:rsid w:val="00F84771"/>
    <w:rsid w:val="00F8568B"/>
    <w:rsid w:val="00F85B91"/>
    <w:rsid w:val="00F875CE"/>
    <w:rsid w:val="00F90453"/>
    <w:rsid w:val="00F9114B"/>
    <w:rsid w:val="00F93B0C"/>
    <w:rsid w:val="00F94BC8"/>
    <w:rsid w:val="00F94D91"/>
    <w:rsid w:val="00F94F37"/>
    <w:rsid w:val="00F94FE1"/>
    <w:rsid w:val="00F951B4"/>
    <w:rsid w:val="00F95835"/>
    <w:rsid w:val="00F966DB"/>
    <w:rsid w:val="00FA05CD"/>
    <w:rsid w:val="00FA095E"/>
    <w:rsid w:val="00FA099D"/>
    <w:rsid w:val="00FA0F8B"/>
    <w:rsid w:val="00FA2C6E"/>
    <w:rsid w:val="00FA2ED3"/>
    <w:rsid w:val="00FA30EA"/>
    <w:rsid w:val="00FA3184"/>
    <w:rsid w:val="00FA3611"/>
    <w:rsid w:val="00FA367B"/>
    <w:rsid w:val="00FA377D"/>
    <w:rsid w:val="00FA3927"/>
    <w:rsid w:val="00FA3C95"/>
    <w:rsid w:val="00FA486F"/>
    <w:rsid w:val="00FA598F"/>
    <w:rsid w:val="00FA7583"/>
    <w:rsid w:val="00FA7B37"/>
    <w:rsid w:val="00FA7CAE"/>
    <w:rsid w:val="00FA7D2B"/>
    <w:rsid w:val="00FB0C79"/>
    <w:rsid w:val="00FB1CC6"/>
    <w:rsid w:val="00FB2148"/>
    <w:rsid w:val="00FB2CEC"/>
    <w:rsid w:val="00FB2E8C"/>
    <w:rsid w:val="00FB3568"/>
    <w:rsid w:val="00FB3900"/>
    <w:rsid w:val="00FB44A4"/>
    <w:rsid w:val="00FB5405"/>
    <w:rsid w:val="00FB574E"/>
    <w:rsid w:val="00FB64D3"/>
    <w:rsid w:val="00FB6CFB"/>
    <w:rsid w:val="00FC0A07"/>
    <w:rsid w:val="00FC0CF4"/>
    <w:rsid w:val="00FC3F1A"/>
    <w:rsid w:val="00FC4447"/>
    <w:rsid w:val="00FC47F0"/>
    <w:rsid w:val="00FC7AA6"/>
    <w:rsid w:val="00FC7FDA"/>
    <w:rsid w:val="00FD107A"/>
    <w:rsid w:val="00FD2037"/>
    <w:rsid w:val="00FD36BD"/>
    <w:rsid w:val="00FD42EE"/>
    <w:rsid w:val="00FD674B"/>
    <w:rsid w:val="00FD6758"/>
    <w:rsid w:val="00FD6A69"/>
    <w:rsid w:val="00FD6FB7"/>
    <w:rsid w:val="00FD71FF"/>
    <w:rsid w:val="00FD7220"/>
    <w:rsid w:val="00FD7743"/>
    <w:rsid w:val="00FD77C2"/>
    <w:rsid w:val="00FE0788"/>
    <w:rsid w:val="00FE11AB"/>
    <w:rsid w:val="00FE1E9C"/>
    <w:rsid w:val="00FE328A"/>
    <w:rsid w:val="00FE33F8"/>
    <w:rsid w:val="00FE3F79"/>
    <w:rsid w:val="00FE4A41"/>
    <w:rsid w:val="00FE4BF3"/>
    <w:rsid w:val="00FE60CB"/>
    <w:rsid w:val="00FE736E"/>
    <w:rsid w:val="00FE79E7"/>
    <w:rsid w:val="00FF020C"/>
    <w:rsid w:val="00FF144A"/>
    <w:rsid w:val="00FF1B3F"/>
    <w:rsid w:val="00FF1C48"/>
    <w:rsid w:val="00FF1D75"/>
    <w:rsid w:val="00FF256A"/>
    <w:rsid w:val="00FF2FFD"/>
    <w:rsid w:val="00FF5397"/>
    <w:rsid w:val="00FF5746"/>
    <w:rsid w:val="00FF59E3"/>
    <w:rsid w:val="00FF6E91"/>
    <w:rsid w:val="00FF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F69DD5"/>
  <w15:docId w15:val="{A1E16E37-F9D3-4C69-8F75-EB620DF8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46D"/>
    <w:rPr>
      <w:rFonts w:ascii="Arial" w:hAnsi="Arial" w:cs="Arial"/>
      <w:sz w:val="24"/>
      <w:szCs w:val="24"/>
    </w:rPr>
  </w:style>
  <w:style w:type="paragraph" w:styleId="Heading1">
    <w:name w:val="heading 1"/>
    <w:basedOn w:val="Normal"/>
    <w:next w:val="Normal"/>
    <w:link w:val="Heading1Char"/>
    <w:qFormat/>
    <w:locked/>
    <w:rsid w:val="00175649"/>
    <w:pPr>
      <w:keepNext/>
      <w:spacing w:before="240" w:after="60"/>
      <w:outlineLvl w:val="0"/>
    </w:pPr>
    <w:rPr>
      <w:rFonts w:ascii="Cambria" w:hAnsi="Cambria" w:cs="Times New Roman"/>
      <w:b/>
      <w:bCs/>
      <w:kern w:val="32"/>
      <w:sz w:val="32"/>
      <w:szCs w:val="32"/>
    </w:rPr>
  </w:style>
  <w:style w:type="paragraph" w:styleId="Heading4">
    <w:name w:val="heading 4"/>
    <w:basedOn w:val="Normal"/>
    <w:next w:val="Normal"/>
    <w:link w:val="Heading4Char"/>
    <w:semiHidden/>
    <w:unhideWhenUsed/>
    <w:qFormat/>
    <w:locked/>
    <w:rsid w:val="008A46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35768"/>
    <w:pPr>
      <w:spacing w:before="100" w:beforeAutospacing="1" w:after="100" w:afterAutospacing="1"/>
    </w:pPr>
    <w:rPr>
      <w:sz w:val="20"/>
    </w:rPr>
  </w:style>
  <w:style w:type="table" w:styleId="TableGrid">
    <w:name w:val="Table Grid"/>
    <w:basedOn w:val="TableNormal"/>
    <w:uiPriority w:val="99"/>
    <w:rsid w:val="00B17D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uiPriority w:val="99"/>
    <w:rsid w:val="002539FF"/>
    <w:pPr>
      <w:tabs>
        <w:tab w:val="left" w:pos="1152"/>
      </w:tabs>
      <w:spacing w:before="120" w:after="120" w:line="312" w:lineRule="auto"/>
    </w:pPr>
    <w:rPr>
      <w:rFonts w:ascii="Arial" w:hAnsi="Arial" w:cs="Arial"/>
      <w:sz w:val="26"/>
      <w:szCs w:val="26"/>
    </w:rPr>
  </w:style>
  <w:style w:type="paragraph" w:customStyle="1" w:styleId="CharCharChar">
    <w:name w:val="Char Char Char"/>
    <w:basedOn w:val="Normal"/>
    <w:next w:val="Normal"/>
    <w:autoRedefine/>
    <w:uiPriority w:val="99"/>
    <w:semiHidden/>
    <w:rsid w:val="0005233C"/>
    <w:pPr>
      <w:spacing w:before="120" w:after="120" w:line="312" w:lineRule="auto"/>
    </w:pPr>
    <w:rPr>
      <w:rFonts w:ascii="Times New Roman" w:hAnsi="Times New Roman" w:cs="Times New Roman"/>
      <w:sz w:val="28"/>
      <w:szCs w:val="28"/>
    </w:rPr>
  </w:style>
  <w:style w:type="character" w:customStyle="1" w:styleId="Bodytext">
    <w:name w:val="Body text_"/>
    <w:link w:val="Bodytext1"/>
    <w:uiPriority w:val="99"/>
    <w:locked/>
    <w:rsid w:val="00095C9A"/>
    <w:rPr>
      <w:rFonts w:cs="Times New Roman"/>
      <w:lang w:bidi="ar-SA"/>
    </w:rPr>
  </w:style>
  <w:style w:type="character" w:customStyle="1" w:styleId="BodytextItalic">
    <w:name w:val="Body text + Italic"/>
    <w:aliases w:val="Spacing 0 pt13,Spacing 0 pt34,Spacing 0 pt57,Body text + Arial,10 pt3,Body text + Consolas9,Italic35,Spacing 0 pt62,Footnote + Consolas,Italic34,Body text + MS Gothic,4,5 pt3,Table caption (25) + Not Italic"/>
    <w:uiPriority w:val="99"/>
    <w:rsid w:val="00095C9A"/>
    <w:rPr>
      <w:rFonts w:cs="Times New Roman"/>
      <w:i/>
      <w:iCs/>
      <w:lang w:bidi="ar-SA"/>
    </w:rPr>
  </w:style>
  <w:style w:type="character" w:customStyle="1" w:styleId="Bodytext9">
    <w:name w:val="Body text + 9"/>
    <w:aliases w:val="5 pt,Bold,Italic,Body text (3) + 11,Not Italic,Spacing 0 pt,Body text (3) + Not Italic,Body text (3) + 13 pt,Spacing 3 pt,Body text + 12 pt,Spacing 0 pt32,Body text (5) + Bold,Spacing 0 pt52,Spacing 0 pt49,Body text + 8,5 pt1,Italic5"/>
    <w:uiPriority w:val="99"/>
    <w:rsid w:val="00095C9A"/>
    <w:rPr>
      <w:rFonts w:cs="Times New Roman"/>
      <w:b/>
      <w:bCs/>
      <w:i/>
      <w:iCs/>
      <w:sz w:val="19"/>
      <w:szCs w:val="19"/>
      <w:lang w:bidi="ar-SA"/>
    </w:rPr>
  </w:style>
  <w:style w:type="character" w:customStyle="1" w:styleId="BodytextBold">
    <w:name w:val="Body text + Bold"/>
    <w:aliases w:val="Spacing 0 pt2,Spacing 0 pt14,Body text (11) + 13 pt,Not Italic3,Spacing 0 pt55,Body text (19) + 11,5 pt78,Body text (22) + Not Italic1,Picture caption (9) + 33,Table caption + 40,5 pt128"/>
    <w:uiPriority w:val="99"/>
    <w:rsid w:val="00095C9A"/>
    <w:rPr>
      <w:rFonts w:cs="Times New Roman"/>
      <w:b/>
      <w:bCs/>
      <w:lang w:bidi="ar-SA"/>
    </w:rPr>
  </w:style>
  <w:style w:type="paragraph" w:customStyle="1" w:styleId="Bodytext1">
    <w:name w:val="Body text1"/>
    <w:basedOn w:val="Normal"/>
    <w:link w:val="Bodytext"/>
    <w:uiPriority w:val="99"/>
    <w:rsid w:val="00095C9A"/>
    <w:pPr>
      <w:widowControl w:val="0"/>
      <w:shd w:val="clear" w:color="auto" w:fill="FFFFFF"/>
      <w:spacing w:after="180" w:line="240" w:lineRule="atLeast"/>
      <w:jc w:val="both"/>
    </w:pPr>
    <w:rPr>
      <w:rFonts w:ascii="Times New Roman" w:hAnsi="Times New Roman" w:cs="Times New Roman"/>
      <w:sz w:val="20"/>
      <w:szCs w:val="20"/>
    </w:rPr>
  </w:style>
  <w:style w:type="character" w:customStyle="1" w:styleId="Bodytext2">
    <w:name w:val="Body text (2)_"/>
    <w:link w:val="Bodytext21"/>
    <w:uiPriority w:val="99"/>
    <w:locked/>
    <w:rsid w:val="00412AE8"/>
    <w:rPr>
      <w:rFonts w:cs="Times New Roman"/>
      <w:b/>
      <w:bCs/>
      <w:lang w:bidi="ar-SA"/>
    </w:rPr>
  </w:style>
  <w:style w:type="character" w:customStyle="1" w:styleId="Bodytext9pt">
    <w:name w:val="Body text + 9 pt"/>
    <w:uiPriority w:val="99"/>
    <w:rsid w:val="00412AE8"/>
    <w:rPr>
      <w:rFonts w:ascii="Times New Roman" w:hAnsi="Times New Roman" w:cs="Times New Roman"/>
      <w:sz w:val="18"/>
      <w:szCs w:val="18"/>
      <w:u w:val="none"/>
      <w:lang w:bidi="ar-SA"/>
    </w:rPr>
  </w:style>
  <w:style w:type="character" w:customStyle="1" w:styleId="BodytextConstantia">
    <w:name w:val="Body text + Constantia"/>
    <w:aliases w:val="9 pt,11,5 pt77,Spacing 0 pt33,Body text + Tahoma1,Body text + Arial3,10 pt2,Heading #6 (4) + Arial,Body text (31) + Segoe UI,Spacing 0 pt71,Body text + Consolas8,Spacing 5 pt2"/>
    <w:uiPriority w:val="99"/>
    <w:rsid w:val="00412AE8"/>
    <w:rPr>
      <w:rFonts w:ascii="Constantia" w:hAnsi="Constantia" w:cs="Constantia"/>
      <w:sz w:val="18"/>
      <w:szCs w:val="18"/>
      <w:u w:val="none"/>
      <w:lang w:bidi="ar-SA"/>
    </w:rPr>
  </w:style>
  <w:style w:type="character" w:customStyle="1" w:styleId="Bodytext9pt5">
    <w:name w:val="Body text + 9 pt5"/>
    <w:aliases w:val="Italic24"/>
    <w:uiPriority w:val="99"/>
    <w:rsid w:val="00412AE8"/>
    <w:rPr>
      <w:rFonts w:ascii="Times New Roman" w:hAnsi="Times New Roman" w:cs="Times New Roman"/>
      <w:i/>
      <w:iCs/>
      <w:sz w:val="18"/>
      <w:szCs w:val="18"/>
      <w:u w:val="none"/>
      <w:lang w:bidi="ar-SA"/>
    </w:rPr>
  </w:style>
  <w:style w:type="character" w:customStyle="1" w:styleId="Bodytext9pt4">
    <w:name w:val="Body text + 9 pt4"/>
    <w:aliases w:val="Italic23,Small Caps,Body text + 11 pt3,Heading #3 + 52 pt1,Spacing 2 pt10,Body text + Georgia7,24,5 pt76,Spacing -1 pt5"/>
    <w:uiPriority w:val="99"/>
    <w:rsid w:val="00412AE8"/>
    <w:rPr>
      <w:rFonts w:ascii="Times New Roman" w:hAnsi="Times New Roman" w:cs="Times New Roman"/>
      <w:i/>
      <w:iCs/>
      <w:smallCaps/>
      <w:sz w:val="18"/>
      <w:szCs w:val="18"/>
      <w:u w:val="none"/>
      <w:lang w:bidi="ar-SA"/>
    </w:rPr>
  </w:style>
  <w:style w:type="character" w:customStyle="1" w:styleId="Bodytext6pt">
    <w:name w:val="Body text + 6 pt"/>
    <w:aliases w:val="Italic29"/>
    <w:uiPriority w:val="99"/>
    <w:rsid w:val="00412AE8"/>
    <w:rPr>
      <w:rFonts w:ascii="Times New Roman" w:hAnsi="Times New Roman" w:cs="Times New Roman"/>
      <w:sz w:val="12"/>
      <w:szCs w:val="12"/>
      <w:u w:val="none"/>
      <w:lang w:bidi="ar-SA"/>
    </w:rPr>
  </w:style>
  <w:style w:type="character" w:customStyle="1" w:styleId="Bodytext11pt">
    <w:name w:val="Body text + 11 pt"/>
    <w:aliases w:val="Bold1,Spacing 0 pt37,Body text + Georgia4,35,5 pt127,Body text (45) + 41,5 pt75,Spacing 1 pt4"/>
    <w:uiPriority w:val="99"/>
    <w:rsid w:val="00412AE8"/>
    <w:rPr>
      <w:rFonts w:ascii="Times New Roman" w:hAnsi="Times New Roman" w:cs="Times New Roman"/>
      <w:sz w:val="22"/>
      <w:szCs w:val="22"/>
      <w:u w:val="none"/>
      <w:lang w:bidi="ar-SA"/>
    </w:rPr>
  </w:style>
  <w:style w:type="character" w:customStyle="1" w:styleId="BodytextSegoeUI">
    <w:name w:val="Body text + Segoe UI"/>
    <w:aliases w:val="10 pt11,13,5 pt126,Italic46,Spacing -2 pt6"/>
    <w:uiPriority w:val="99"/>
    <w:rsid w:val="00412AE8"/>
    <w:rPr>
      <w:rFonts w:ascii="Segoe UI" w:hAnsi="Segoe UI" w:cs="Segoe UI"/>
      <w:sz w:val="20"/>
      <w:szCs w:val="20"/>
      <w:u w:val="none"/>
      <w:lang w:bidi="ar-SA"/>
    </w:rPr>
  </w:style>
  <w:style w:type="paragraph" w:customStyle="1" w:styleId="Bodytext21">
    <w:name w:val="Body text (2)1"/>
    <w:basedOn w:val="Normal"/>
    <w:link w:val="Bodytext2"/>
    <w:uiPriority w:val="99"/>
    <w:rsid w:val="00412AE8"/>
    <w:pPr>
      <w:widowControl w:val="0"/>
      <w:shd w:val="clear" w:color="auto" w:fill="FFFFFF"/>
      <w:spacing w:after="60" w:line="240" w:lineRule="atLeast"/>
      <w:ind w:hanging="720"/>
      <w:jc w:val="both"/>
    </w:pPr>
    <w:rPr>
      <w:rFonts w:ascii="Times New Roman" w:hAnsi="Times New Roman" w:cs="Times New Roman"/>
      <w:b/>
      <w:bCs/>
      <w:sz w:val="20"/>
      <w:szCs w:val="20"/>
    </w:rPr>
  </w:style>
  <w:style w:type="character" w:customStyle="1" w:styleId="Heading4Italic">
    <w:name w:val="Heading #4 + Italic"/>
    <w:uiPriority w:val="99"/>
    <w:rsid w:val="00412AE8"/>
    <w:rPr>
      <w:rFonts w:ascii="Times New Roman" w:hAnsi="Times New Roman" w:cs="Times New Roman"/>
      <w:b/>
      <w:bCs/>
      <w:i/>
      <w:iCs/>
      <w:noProof/>
      <w:sz w:val="19"/>
      <w:szCs w:val="19"/>
      <w:u w:val="none"/>
    </w:rPr>
  </w:style>
  <w:style w:type="character" w:customStyle="1" w:styleId="Bodytext11pt1">
    <w:name w:val="Body text + 11 pt1"/>
    <w:aliases w:val="Spacing 0 pt4,Body text + 8 pt,Spacing 0 pt20,Body text + 81,5 pt74,Spacing 0 pt54,Spacing 0 pt50,Body text (2) + Not Bold1,Heading #4 (2) + 8,Body text + 43,5 pt125,Italic32,Small Caps4,Body text (47) + Italic"/>
    <w:uiPriority w:val="99"/>
    <w:rsid w:val="00412AE8"/>
    <w:rPr>
      <w:rFonts w:ascii="Times New Roman" w:hAnsi="Times New Roman" w:cs="Times New Roman"/>
      <w:spacing w:val="-10"/>
      <w:sz w:val="22"/>
      <w:szCs w:val="22"/>
      <w:u w:val="none"/>
      <w:lang w:bidi="ar-SA"/>
    </w:rPr>
  </w:style>
  <w:style w:type="character" w:customStyle="1" w:styleId="Bodytext9pt3">
    <w:name w:val="Body text + 9 pt3"/>
    <w:aliases w:val="Small Caps6,Body text + Georgia12,4 pt8,Spacing 1 pt18"/>
    <w:uiPriority w:val="99"/>
    <w:rsid w:val="00412AE8"/>
    <w:rPr>
      <w:rFonts w:ascii="Times New Roman" w:hAnsi="Times New Roman" w:cs="Times New Roman"/>
      <w:smallCaps/>
      <w:sz w:val="18"/>
      <w:szCs w:val="18"/>
      <w:u w:val="none"/>
      <w:lang w:bidi="ar-SA"/>
    </w:rPr>
  </w:style>
  <w:style w:type="character" w:customStyle="1" w:styleId="BodytextCenturyGothic">
    <w:name w:val="Body text + Century Gothic"/>
    <w:aliases w:val="9 pt4,6 pt1,Bold7,Spacing 0 pt19,Body text + 41,5 pt73,Spacing 1 pt13,Body text (29) + Italic"/>
    <w:uiPriority w:val="99"/>
    <w:rsid w:val="00412AE8"/>
    <w:rPr>
      <w:rFonts w:ascii="Century Gothic" w:hAnsi="Century Gothic" w:cs="Century Gothic"/>
      <w:sz w:val="18"/>
      <w:szCs w:val="18"/>
      <w:u w:val="none"/>
      <w:lang w:bidi="ar-SA"/>
    </w:rPr>
  </w:style>
  <w:style w:type="character" w:customStyle="1" w:styleId="Headerorfooter">
    <w:name w:val="Header or footer_"/>
    <w:link w:val="Headerorfooter1"/>
    <w:uiPriority w:val="99"/>
    <w:locked/>
    <w:rsid w:val="00412AE8"/>
    <w:rPr>
      <w:rFonts w:ascii="Century Gothic" w:hAnsi="Century Gothic" w:cs="Times New Roman"/>
      <w:sz w:val="21"/>
      <w:szCs w:val="21"/>
      <w:lang w:bidi="ar-SA"/>
    </w:rPr>
  </w:style>
  <w:style w:type="paragraph" w:customStyle="1" w:styleId="Headerorfooter1">
    <w:name w:val="Header or footer1"/>
    <w:basedOn w:val="Normal"/>
    <w:link w:val="Headerorfooter"/>
    <w:uiPriority w:val="99"/>
    <w:rsid w:val="00412AE8"/>
    <w:pPr>
      <w:widowControl w:val="0"/>
      <w:shd w:val="clear" w:color="auto" w:fill="FFFFFF"/>
      <w:spacing w:line="240" w:lineRule="atLeast"/>
    </w:pPr>
    <w:rPr>
      <w:rFonts w:ascii="Century Gothic" w:hAnsi="Century Gothic" w:cs="Times New Roman"/>
      <w:sz w:val="21"/>
      <w:szCs w:val="21"/>
    </w:rPr>
  </w:style>
  <w:style w:type="character" w:customStyle="1" w:styleId="Bodytext4">
    <w:name w:val="Body text + 4"/>
    <w:aliases w:val="5 pt72"/>
    <w:uiPriority w:val="99"/>
    <w:rsid w:val="00412AE8"/>
    <w:rPr>
      <w:rFonts w:ascii="Times New Roman" w:hAnsi="Times New Roman" w:cs="Times New Roman"/>
      <w:sz w:val="9"/>
      <w:szCs w:val="9"/>
      <w:u w:val="none"/>
      <w:lang w:bidi="ar-SA"/>
    </w:rPr>
  </w:style>
  <w:style w:type="character" w:customStyle="1" w:styleId="BodytextDavid">
    <w:name w:val="Body text + David"/>
    <w:aliases w:val="10,5 pt71,Body text (10) + Tahoma,Not Italic6,Spacing 0 pt24,Body text (16) + 10 pt,Table caption (14) + 13,5 pt124,Spacing 3 pt2,Scale 150%1,Picture caption (11) + Times New Roman,5,5 pt310,Italic13,Body text + Courier New,Italic11"/>
    <w:uiPriority w:val="99"/>
    <w:rsid w:val="00412AE8"/>
    <w:rPr>
      <w:rFonts w:ascii="David" w:hAnsi="David" w:cs="David"/>
      <w:sz w:val="21"/>
      <w:szCs w:val="21"/>
      <w:u w:val="none"/>
      <w:lang w:bidi="he-IL"/>
    </w:rPr>
  </w:style>
  <w:style w:type="character" w:customStyle="1" w:styleId="BodytextSegoeUI23">
    <w:name w:val="Body text + Segoe UI23"/>
    <w:aliases w:val="19 pt,Italic22,Spacing -3 pt,Body text + Georgia6,242,5 pt2,Spacing -1 pt4"/>
    <w:uiPriority w:val="99"/>
    <w:rsid w:val="00412AE8"/>
    <w:rPr>
      <w:rFonts w:ascii="Segoe UI" w:hAnsi="Segoe UI" w:cs="Segoe UI"/>
      <w:i/>
      <w:iCs/>
      <w:spacing w:val="-70"/>
      <w:sz w:val="38"/>
      <w:szCs w:val="38"/>
      <w:u w:val="none"/>
      <w:lang w:bidi="ar-SA"/>
    </w:rPr>
  </w:style>
  <w:style w:type="character" w:customStyle="1" w:styleId="Bodytext6pt2">
    <w:name w:val="Body text + 6 pt2"/>
    <w:uiPriority w:val="99"/>
    <w:rsid w:val="00412AE8"/>
    <w:rPr>
      <w:rFonts w:ascii="Times New Roman" w:hAnsi="Times New Roman" w:cs="Times New Roman"/>
      <w:sz w:val="12"/>
      <w:szCs w:val="12"/>
      <w:u w:val="none"/>
      <w:lang w:bidi="ar-SA"/>
    </w:rPr>
  </w:style>
  <w:style w:type="character" w:customStyle="1" w:styleId="BodytextConstantia8">
    <w:name w:val="Body text + Constantia8"/>
    <w:aliases w:val="15,5 pt70,Spacing -2 pt,Table of contents (5) + Segoe UI,131,Italic60,Scale 100%7,Table caption (26) + Times New Roman"/>
    <w:uiPriority w:val="99"/>
    <w:rsid w:val="00412AE8"/>
    <w:rPr>
      <w:rFonts w:ascii="Constantia" w:hAnsi="Constantia" w:cs="Constantia"/>
      <w:spacing w:val="-40"/>
      <w:sz w:val="31"/>
      <w:szCs w:val="31"/>
      <w:u w:val="none"/>
      <w:lang w:bidi="ar-SA"/>
    </w:rPr>
  </w:style>
  <w:style w:type="character" w:customStyle="1" w:styleId="BodytextSegoeUI22">
    <w:name w:val="Body text + Segoe UI22"/>
    <w:aliases w:val="10 pt9"/>
    <w:uiPriority w:val="99"/>
    <w:rsid w:val="00B4511F"/>
    <w:rPr>
      <w:rFonts w:ascii="Segoe UI" w:hAnsi="Segoe UI" w:cs="Segoe UI"/>
      <w:sz w:val="20"/>
      <w:szCs w:val="20"/>
      <w:u w:val="none"/>
      <w:lang w:bidi="ar-SA"/>
    </w:rPr>
  </w:style>
  <w:style w:type="character" w:customStyle="1" w:styleId="Bodytext5pt">
    <w:name w:val="Body text + 5 pt"/>
    <w:aliases w:val="Italic20,Small Caps5,Spacing 0 pt65,Body text + 38 pt1,Bold10,Spacing 0 pt60,Body text + 34,5 pt69"/>
    <w:uiPriority w:val="99"/>
    <w:rsid w:val="00B4511F"/>
    <w:rPr>
      <w:rFonts w:ascii="Times New Roman" w:hAnsi="Times New Roman" w:cs="Times New Roman"/>
      <w:i/>
      <w:iCs/>
      <w:smallCaps/>
      <w:sz w:val="10"/>
      <w:szCs w:val="10"/>
      <w:u w:val="none"/>
      <w:lang w:bidi="ar-SA"/>
    </w:rPr>
  </w:style>
  <w:style w:type="character" w:customStyle="1" w:styleId="Bodytext92">
    <w:name w:val="Body text + 92"/>
    <w:aliases w:val="5 pt6,Bold6,Body text + Consolas2,112,5 pt123,Italic3,Spacing 0 pt18,Body text + Bold1,Body text (13) + 40 pt,Spacing 1 pt12,22,5 pt216,Spacing -2 pt3,Table caption (28) + Georgia"/>
    <w:uiPriority w:val="99"/>
    <w:rsid w:val="003B4C82"/>
    <w:rPr>
      <w:rFonts w:ascii="Times New Roman" w:hAnsi="Times New Roman" w:cs="Times New Roman"/>
      <w:b/>
      <w:bCs/>
      <w:sz w:val="19"/>
      <w:szCs w:val="19"/>
      <w:u w:val="none"/>
      <w:lang w:bidi="ar-SA"/>
    </w:rPr>
  </w:style>
  <w:style w:type="character" w:customStyle="1" w:styleId="Bodytext91">
    <w:name w:val="Body text + 91"/>
    <w:aliases w:val="5 pt5,Bold5,Italic16,Body text (9) + 10 pt,Body text + 35 pt,Small Caps1,Header or footer (2) + 47,5 pt68,Spacing 6 pt"/>
    <w:uiPriority w:val="99"/>
    <w:rsid w:val="003B4C82"/>
    <w:rPr>
      <w:rFonts w:ascii="Times New Roman" w:hAnsi="Times New Roman" w:cs="Times New Roman"/>
      <w:b/>
      <w:bCs/>
      <w:i/>
      <w:iCs/>
      <w:sz w:val="19"/>
      <w:szCs w:val="19"/>
      <w:u w:val="none"/>
      <w:lang w:bidi="ar-SA"/>
    </w:rPr>
  </w:style>
  <w:style w:type="character" w:customStyle="1" w:styleId="BodytextConstantia5">
    <w:name w:val="Body text + Constantia5"/>
    <w:aliases w:val="14,5 pt67,Scale 75%"/>
    <w:uiPriority w:val="99"/>
    <w:rsid w:val="003B4C82"/>
    <w:rPr>
      <w:rFonts w:ascii="Constantia" w:hAnsi="Constantia" w:cs="Constantia"/>
      <w:w w:val="75"/>
      <w:sz w:val="29"/>
      <w:szCs w:val="29"/>
      <w:u w:val="none"/>
      <w:lang w:bidi="ar-SA"/>
    </w:rPr>
  </w:style>
  <w:style w:type="character" w:customStyle="1" w:styleId="BodytextConstantia4">
    <w:name w:val="Body text + Constantia4"/>
    <w:aliases w:val="9 pt2,Italic15,Body text + Georgia2,4 pt2"/>
    <w:uiPriority w:val="99"/>
    <w:rsid w:val="003B4C82"/>
    <w:rPr>
      <w:rFonts w:ascii="Constantia" w:hAnsi="Constantia" w:cs="Constantia"/>
      <w:i/>
      <w:iCs/>
      <w:noProof/>
      <w:sz w:val="18"/>
      <w:szCs w:val="18"/>
      <w:u w:val="none"/>
      <w:lang w:bidi="ar-SA"/>
    </w:rPr>
  </w:style>
  <w:style w:type="paragraph" w:styleId="DocumentMap">
    <w:name w:val="Document Map"/>
    <w:basedOn w:val="Normal"/>
    <w:link w:val="DocumentMapChar"/>
    <w:uiPriority w:val="99"/>
    <w:semiHidden/>
    <w:rsid w:val="009719A1"/>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BE1D97"/>
    <w:rPr>
      <w:rFonts w:cs="Arial"/>
      <w:sz w:val="0"/>
      <w:szCs w:val="0"/>
    </w:rPr>
  </w:style>
  <w:style w:type="character" w:customStyle="1" w:styleId="Bodytext7">
    <w:name w:val="Body text + 7"/>
    <w:aliases w:val="5 pt66,Spacing 0 pt25,Body text + Consolas3,44,5 pt215,Italic14"/>
    <w:uiPriority w:val="99"/>
    <w:rsid w:val="00A95100"/>
    <w:rPr>
      <w:rFonts w:ascii="Times New Roman" w:hAnsi="Times New Roman" w:cs="Times New Roman"/>
      <w:sz w:val="15"/>
      <w:szCs w:val="15"/>
      <w:u w:val="none"/>
      <w:lang w:bidi="ar-SA"/>
    </w:rPr>
  </w:style>
  <w:style w:type="character" w:customStyle="1" w:styleId="BodytextSegoeUI18">
    <w:name w:val="Body text + Segoe UI18"/>
    <w:aliases w:val="10 pt6"/>
    <w:uiPriority w:val="99"/>
    <w:rsid w:val="00A95100"/>
    <w:rPr>
      <w:rFonts w:ascii="Segoe UI" w:hAnsi="Segoe UI" w:cs="Segoe UI"/>
      <w:sz w:val="20"/>
      <w:szCs w:val="20"/>
      <w:u w:val="none"/>
      <w:lang w:bidi="ar-SA"/>
    </w:rPr>
  </w:style>
  <w:style w:type="character" w:customStyle="1" w:styleId="BodytextSegoeUI8">
    <w:name w:val="Body text + Segoe UI8"/>
    <w:aliases w:val="8 pt,Body text (5) + Times New Roman"/>
    <w:uiPriority w:val="99"/>
    <w:rsid w:val="00A95100"/>
    <w:rPr>
      <w:rFonts w:ascii="Segoe UI" w:hAnsi="Segoe UI" w:cs="Segoe UI"/>
      <w:sz w:val="16"/>
      <w:szCs w:val="16"/>
      <w:u w:val="none"/>
      <w:lang w:bidi="ar-SA"/>
    </w:rPr>
  </w:style>
  <w:style w:type="character" w:customStyle="1" w:styleId="Bodytext71">
    <w:name w:val="Body text + 71"/>
    <w:aliases w:val="5 pt122,Italic4,Body text + Consolas,111,5 pt214,Spacing -1 pt,Body text (3) + Arial,12,5 pt65,Body text + 12 pt3,Table caption (27) + Not Bold1"/>
    <w:uiPriority w:val="99"/>
    <w:rsid w:val="00A95100"/>
    <w:rPr>
      <w:rFonts w:ascii="Times New Roman" w:hAnsi="Times New Roman" w:cs="Times New Roman"/>
      <w:i/>
      <w:iCs/>
      <w:noProof/>
      <w:sz w:val="15"/>
      <w:szCs w:val="15"/>
      <w:u w:val="none"/>
      <w:lang w:bidi="ar-SA"/>
    </w:rPr>
  </w:style>
  <w:style w:type="character" w:customStyle="1" w:styleId="Bodytext2Exact">
    <w:name w:val="Body text (2) Exact"/>
    <w:uiPriority w:val="99"/>
    <w:rsid w:val="002B1963"/>
    <w:rPr>
      <w:rFonts w:ascii="Times New Roman" w:hAnsi="Times New Roman" w:cs="Times New Roman"/>
      <w:b/>
      <w:bCs/>
      <w:spacing w:val="10"/>
      <w:sz w:val="23"/>
      <w:szCs w:val="23"/>
      <w:u w:val="none"/>
    </w:rPr>
  </w:style>
  <w:style w:type="character" w:styleId="Hyperlink">
    <w:name w:val="Hyperlink"/>
    <w:uiPriority w:val="99"/>
    <w:rsid w:val="008B1F6D"/>
    <w:rPr>
      <w:rFonts w:cs="Times New Roman"/>
      <w:color w:val="auto"/>
      <w:u w:val="single"/>
    </w:rPr>
  </w:style>
  <w:style w:type="character" w:customStyle="1" w:styleId="Bodytext3">
    <w:name w:val="Body text (3)_"/>
    <w:link w:val="Bodytext30"/>
    <w:uiPriority w:val="99"/>
    <w:locked/>
    <w:rsid w:val="008B1F6D"/>
    <w:rPr>
      <w:rFonts w:cs="Times New Roman"/>
      <w:i/>
      <w:iCs/>
      <w:spacing w:val="1"/>
      <w:sz w:val="25"/>
      <w:szCs w:val="25"/>
      <w:lang w:bidi="ar-SA"/>
    </w:rPr>
  </w:style>
  <w:style w:type="character" w:customStyle="1" w:styleId="Bodytext40">
    <w:name w:val="Body text (4)_"/>
    <w:link w:val="Bodytext41"/>
    <w:uiPriority w:val="99"/>
    <w:locked/>
    <w:rsid w:val="008B1F6D"/>
    <w:rPr>
      <w:rFonts w:cs="Times New Roman"/>
      <w:b/>
      <w:bCs/>
      <w:i/>
      <w:iCs/>
      <w:spacing w:val="11"/>
      <w:lang w:bidi="ar-SA"/>
    </w:rPr>
  </w:style>
  <w:style w:type="character" w:customStyle="1" w:styleId="Bodytext5">
    <w:name w:val="Body text (5)_"/>
    <w:link w:val="Bodytext50"/>
    <w:uiPriority w:val="99"/>
    <w:locked/>
    <w:rsid w:val="008B1F6D"/>
    <w:rPr>
      <w:rFonts w:cs="Times New Roman"/>
      <w:spacing w:val="13"/>
      <w:sz w:val="18"/>
      <w:szCs w:val="18"/>
      <w:lang w:bidi="ar-SA"/>
    </w:rPr>
  </w:style>
  <w:style w:type="character" w:customStyle="1" w:styleId="Picturecaption">
    <w:name w:val="Picture caption_"/>
    <w:link w:val="Picturecaption0"/>
    <w:uiPriority w:val="99"/>
    <w:locked/>
    <w:rsid w:val="008B1F6D"/>
    <w:rPr>
      <w:rFonts w:cs="Times New Roman"/>
      <w:b/>
      <w:bCs/>
      <w:spacing w:val="13"/>
      <w:sz w:val="23"/>
      <w:szCs w:val="23"/>
      <w:lang w:bidi="ar-SA"/>
    </w:rPr>
  </w:style>
  <w:style w:type="character" w:customStyle="1" w:styleId="Heading10">
    <w:name w:val="Heading #1_"/>
    <w:link w:val="Heading11"/>
    <w:uiPriority w:val="99"/>
    <w:locked/>
    <w:rsid w:val="008B1F6D"/>
    <w:rPr>
      <w:rFonts w:cs="Times New Roman"/>
      <w:b/>
      <w:bCs/>
      <w:spacing w:val="6"/>
      <w:sz w:val="28"/>
      <w:szCs w:val="28"/>
      <w:lang w:bidi="ar-SA"/>
    </w:rPr>
  </w:style>
  <w:style w:type="character" w:customStyle="1" w:styleId="Bodytext2Impact">
    <w:name w:val="Body text (2) + Impact"/>
    <w:aliases w:val="9,5 pt64,Not Bold,Spacing 0 pt1,Body text (10) + Italic,Table caption + Not Italic,Body text (2) + 8 pt,Body text (2) + 13,Table caption (31) + Georgia"/>
    <w:uiPriority w:val="99"/>
    <w:rsid w:val="008B1F6D"/>
    <w:rPr>
      <w:rFonts w:ascii="Impact" w:hAnsi="Impact" w:cs="Impact"/>
      <w:b/>
      <w:bCs/>
      <w:spacing w:val="8"/>
      <w:sz w:val="19"/>
      <w:szCs w:val="19"/>
      <w:u w:val="none"/>
      <w:lang w:bidi="ar-SA"/>
    </w:rPr>
  </w:style>
  <w:style w:type="character" w:customStyle="1" w:styleId="BodytextSpacing0pt">
    <w:name w:val="Body text + Spacing 0 pt"/>
    <w:uiPriority w:val="99"/>
    <w:rsid w:val="008B1F6D"/>
    <w:rPr>
      <w:rFonts w:ascii="Times New Roman" w:hAnsi="Times New Roman" w:cs="Times New Roman"/>
      <w:spacing w:val="6"/>
      <w:sz w:val="23"/>
      <w:szCs w:val="23"/>
      <w:u w:val="none"/>
      <w:lang w:bidi="ar-SA"/>
    </w:rPr>
  </w:style>
  <w:style w:type="paragraph" w:customStyle="1" w:styleId="BodyText10">
    <w:name w:val="Body Text1"/>
    <w:basedOn w:val="Normal"/>
    <w:uiPriority w:val="99"/>
    <w:rsid w:val="008B1F6D"/>
    <w:pPr>
      <w:widowControl w:val="0"/>
      <w:shd w:val="clear" w:color="auto" w:fill="FFFFFF"/>
      <w:spacing w:after="120" w:line="240" w:lineRule="atLeast"/>
      <w:jc w:val="both"/>
    </w:pPr>
    <w:rPr>
      <w:rFonts w:ascii="Times New Roman" w:hAnsi="Times New Roman" w:cs="Times New Roman"/>
      <w:spacing w:val="8"/>
      <w:sz w:val="23"/>
      <w:szCs w:val="23"/>
      <w:lang w:val="vi-VN"/>
    </w:rPr>
  </w:style>
  <w:style w:type="paragraph" w:customStyle="1" w:styleId="Bodytext20">
    <w:name w:val="Body text (2)"/>
    <w:basedOn w:val="Normal"/>
    <w:uiPriority w:val="99"/>
    <w:rsid w:val="008B1F6D"/>
    <w:pPr>
      <w:widowControl w:val="0"/>
      <w:shd w:val="clear" w:color="auto" w:fill="FFFFFF"/>
      <w:spacing w:before="120" w:after="120" w:line="240" w:lineRule="atLeast"/>
      <w:ind w:hanging="1780"/>
    </w:pPr>
    <w:rPr>
      <w:rFonts w:ascii="Times New Roman" w:hAnsi="Times New Roman" w:cs="Times New Roman"/>
      <w:b/>
      <w:bCs/>
      <w:spacing w:val="13"/>
      <w:sz w:val="23"/>
      <w:szCs w:val="23"/>
      <w:lang w:val="vi-VN"/>
    </w:rPr>
  </w:style>
  <w:style w:type="paragraph" w:customStyle="1" w:styleId="Bodytext30">
    <w:name w:val="Body text (3)"/>
    <w:basedOn w:val="Normal"/>
    <w:link w:val="Bodytext3"/>
    <w:uiPriority w:val="99"/>
    <w:rsid w:val="008B1F6D"/>
    <w:pPr>
      <w:widowControl w:val="0"/>
      <w:shd w:val="clear" w:color="auto" w:fill="FFFFFF"/>
      <w:spacing w:before="180" w:line="778" w:lineRule="exact"/>
      <w:ind w:hanging="1160"/>
    </w:pPr>
    <w:rPr>
      <w:rFonts w:ascii="Times New Roman" w:hAnsi="Times New Roman" w:cs="Times New Roman"/>
      <w:i/>
      <w:iCs/>
      <w:spacing w:val="1"/>
      <w:sz w:val="25"/>
      <w:szCs w:val="25"/>
    </w:rPr>
  </w:style>
  <w:style w:type="paragraph" w:customStyle="1" w:styleId="Bodytext41">
    <w:name w:val="Body text (4)"/>
    <w:basedOn w:val="Normal"/>
    <w:link w:val="Bodytext40"/>
    <w:uiPriority w:val="99"/>
    <w:rsid w:val="008B1F6D"/>
    <w:pPr>
      <w:widowControl w:val="0"/>
      <w:shd w:val="clear" w:color="auto" w:fill="FFFFFF"/>
      <w:spacing w:line="250" w:lineRule="exact"/>
      <w:jc w:val="both"/>
    </w:pPr>
    <w:rPr>
      <w:rFonts w:ascii="Times New Roman" w:hAnsi="Times New Roman" w:cs="Times New Roman"/>
      <w:b/>
      <w:bCs/>
      <w:i/>
      <w:iCs/>
      <w:spacing w:val="11"/>
      <w:sz w:val="20"/>
      <w:szCs w:val="20"/>
    </w:rPr>
  </w:style>
  <w:style w:type="paragraph" w:customStyle="1" w:styleId="Bodytext50">
    <w:name w:val="Body text (5)"/>
    <w:basedOn w:val="Normal"/>
    <w:link w:val="Bodytext5"/>
    <w:uiPriority w:val="99"/>
    <w:rsid w:val="008B1F6D"/>
    <w:pPr>
      <w:widowControl w:val="0"/>
      <w:shd w:val="clear" w:color="auto" w:fill="FFFFFF"/>
      <w:spacing w:line="250" w:lineRule="exact"/>
      <w:jc w:val="both"/>
    </w:pPr>
    <w:rPr>
      <w:rFonts w:ascii="Times New Roman" w:hAnsi="Times New Roman" w:cs="Times New Roman"/>
      <w:spacing w:val="13"/>
      <w:sz w:val="18"/>
      <w:szCs w:val="18"/>
    </w:rPr>
  </w:style>
  <w:style w:type="paragraph" w:customStyle="1" w:styleId="Picturecaption0">
    <w:name w:val="Picture caption"/>
    <w:basedOn w:val="Normal"/>
    <w:link w:val="Picturecaption"/>
    <w:uiPriority w:val="99"/>
    <w:rsid w:val="008B1F6D"/>
    <w:pPr>
      <w:widowControl w:val="0"/>
      <w:shd w:val="clear" w:color="auto" w:fill="FFFFFF"/>
      <w:spacing w:line="240" w:lineRule="atLeast"/>
    </w:pPr>
    <w:rPr>
      <w:rFonts w:ascii="Times New Roman" w:hAnsi="Times New Roman" w:cs="Times New Roman"/>
      <w:b/>
      <w:bCs/>
      <w:spacing w:val="13"/>
      <w:sz w:val="23"/>
      <w:szCs w:val="23"/>
    </w:rPr>
  </w:style>
  <w:style w:type="paragraph" w:customStyle="1" w:styleId="Heading11">
    <w:name w:val="Heading #1"/>
    <w:basedOn w:val="Normal"/>
    <w:link w:val="Heading10"/>
    <w:uiPriority w:val="99"/>
    <w:rsid w:val="008B1F6D"/>
    <w:pPr>
      <w:widowControl w:val="0"/>
      <w:shd w:val="clear" w:color="auto" w:fill="FFFFFF"/>
      <w:spacing w:before="540" w:line="451" w:lineRule="exact"/>
      <w:jc w:val="center"/>
      <w:outlineLvl w:val="0"/>
    </w:pPr>
    <w:rPr>
      <w:rFonts w:ascii="Times New Roman" w:hAnsi="Times New Roman" w:cs="Times New Roman"/>
      <w:b/>
      <w:bCs/>
      <w:spacing w:val="6"/>
      <w:sz w:val="28"/>
      <w:szCs w:val="28"/>
    </w:rPr>
  </w:style>
  <w:style w:type="paragraph" w:customStyle="1" w:styleId="Headerorfooter0">
    <w:name w:val="Header or footer"/>
    <w:basedOn w:val="Normal"/>
    <w:uiPriority w:val="99"/>
    <w:rsid w:val="008B1F6D"/>
    <w:pPr>
      <w:widowControl w:val="0"/>
      <w:shd w:val="clear" w:color="auto" w:fill="FFFFFF"/>
      <w:spacing w:line="240" w:lineRule="atLeast"/>
    </w:pPr>
    <w:rPr>
      <w:rFonts w:ascii="Times New Roman" w:hAnsi="Times New Roman" w:cs="Times New Roman"/>
      <w:noProof/>
      <w:sz w:val="23"/>
      <w:szCs w:val="23"/>
      <w:lang w:val="vi-VN"/>
    </w:rPr>
  </w:style>
  <w:style w:type="character" w:customStyle="1" w:styleId="Bodytext2NotBold">
    <w:name w:val="Body text (2) + Not Bold"/>
    <w:aliases w:val="Spacing 0 pt17,Spacing 2 pt,Body text + Consolas1,8,5 pt63,Spacing 0 pt56,Body text + Bold3,Body text (3) + Arial1,Spacing 1 pt39,Picture caption (8) + 38 pt,Bold9,Body text + Georgia3,Italic19,Body text + 18 pt,Scale 30%,4 pt1"/>
    <w:uiPriority w:val="99"/>
    <w:rsid w:val="00735F2B"/>
    <w:rPr>
      <w:rFonts w:ascii="Times New Roman" w:hAnsi="Times New Roman" w:cs="Times New Roman"/>
      <w:b/>
      <w:bCs/>
      <w:spacing w:val="13"/>
      <w:sz w:val="23"/>
      <w:szCs w:val="23"/>
      <w:u w:val="none"/>
      <w:lang w:bidi="ar-SA"/>
    </w:rPr>
  </w:style>
  <w:style w:type="character" w:customStyle="1" w:styleId="Bodytext412pt">
    <w:name w:val="Body text (4) + 12 pt"/>
    <w:aliases w:val="Spacing 0 pt16,Table caption (2) + Consolas,43,5 pt62,Italic2,Body text + 12 pt2,Body text (12) + 12 pt,Body text + Consolas12,Spacing 7 pt1,Body text (21) + 40,Not Bold1,Table caption (23) + Times New Roman,55,5 pt213,Spacing 1 p"/>
    <w:uiPriority w:val="99"/>
    <w:rsid w:val="00735F2B"/>
    <w:rPr>
      <w:rFonts w:ascii="Times New Roman" w:hAnsi="Times New Roman" w:cs="Times New Roman"/>
      <w:b/>
      <w:bCs/>
      <w:i/>
      <w:iCs/>
      <w:spacing w:val="4"/>
      <w:sz w:val="24"/>
      <w:szCs w:val="24"/>
      <w:u w:val="none"/>
      <w:lang w:bidi="ar-SA"/>
    </w:rPr>
  </w:style>
  <w:style w:type="character" w:customStyle="1" w:styleId="Bodytext4NotItalic">
    <w:name w:val="Body text (4) + Not Italic"/>
    <w:aliases w:val="Spacing 0 pt15,Spacing 0 pt35,Body text (11) + 14 pt1,Body text (15) + 11,5 pt121,Table caption + Italic"/>
    <w:uiPriority w:val="99"/>
    <w:rsid w:val="00735F2B"/>
    <w:rPr>
      <w:rFonts w:ascii="Times New Roman" w:hAnsi="Times New Roman" w:cs="Times New Roman"/>
      <w:b/>
      <w:bCs/>
      <w:i/>
      <w:iCs/>
      <w:spacing w:val="13"/>
      <w:sz w:val="23"/>
      <w:szCs w:val="23"/>
      <w:u w:val="none"/>
      <w:lang w:bidi="ar-SA"/>
    </w:rPr>
  </w:style>
  <w:style w:type="character" w:customStyle="1" w:styleId="Bodytext100">
    <w:name w:val="Body text + 10"/>
    <w:aliases w:val="5 pt61,Spacing 0 pt12,Body text (7) + 11 pt,Not Italic2,Body text (21) + Arial,18,Scale 100%,Picture caption + Bold,Table caption (25) + Not Italic1,Body text (45) + Bold,Spacing 1 pt5"/>
    <w:uiPriority w:val="99"/>
    <w:rsid w:val="00735F2B"/>
    <w:rPr>
      <w:rFonts w:ascii="Times New Roman" w:hAnsi="Times New Roman" w:cs="Times New Roman"/>
      <w:spacing w:val="12"/>
      <w:sz w:val="21"/>
      <w:szCs w:val="21"/>
      <w:u w:val="none"/>
      <w:lang w:bidi="ar-SA"/>
    </w:rPr>
  </w:style>
  <w:style w:type="character" w:customStyle="1" w:styleId="Bodytext101">
    <w:name w:val="Body text + 101"/>
    <w:aliases w:val="5 pt120,Spacing 0 pt11,Body text + 10 pt,Bold4,Spacing 0 pt39,Spacing 0 pt93,Body text + 35 pt2,Table caption (26) + Consolas,42"/>
    <w:uiPriority w:val="99"/>
    <w:rsid w:val="00735F2B"/>
    <w:rPr>
      <w:rFonts w:ascii="Times New Roman" w:hAnsi="Times New Roman" w:cs="Times New Roman"/>
      <w:spacing w:val="14"/>
      <w:sz w:val="21"/>
      <w:szCs w:val="21"/>
      <w:u w:val="none"/>
      <w:lang w:bidi="ar-SA"/>
    </w:rPr>
  </w:style>
  <w:style w:type="character" w:customStyle="1" w:styleId="Bodytext2Italic">
    <w:name w:val="Body text (2) + Italic"/>
    <w:aliases w:val="Spacing 0 pt10,Body text + 4 pt1,Body text + Bold2,Spacing 1 pt6"/>
    <w:uiPriority w:val="99"/>
    <w:rsid w:val="00735F2B"/>
    <w:rPr>
      <w:rFonts w:ascii="Times New Roman" w:hAnsi="Times New Roman" w:cs="Times New Roman"/>
      <w:b/>
      <w:bCs/>
      <w:i/>
      <w:iCs/>
      <w:spacing w:val="10"/>
      <w:sz w:val="23"/>
      <w:szCs w:val="23"/>
      <w:u w:val="none"/>
      <w:lang w:bidi="ar-SA"/>
    </w:rPr>
  </w:style>
  <w:style w:type="character" w:customStyle="1" w:styleId="BodytextCandara">
    <w:name w:val="Body text + Candara"/>
    <w:aliases w:val="Spacing 0 pt9,Body text + 10 pt2,Body text + 12 pt1,Spacing 0 pt77,Scale 150%4,Table caption (26) + Times New Roman1,151,5 pt119"/>
    <w:uiPriority w:val="99"/>
    <w:rsid w:val="00735F2B"/>
    <w:rPr>
      <w:rFonts w:ascii="Candara" w:hAnsi="Candara" w:cs="Candara"/>
      <w:spacing w:val="-10"/>
      <w:sz w:val="23"/>
      <w:szCs w:val="23"/>
      <w:u w:val="none"/>
      <w:lang w:bidi="ar-SA"/>
    </w:rPr>
  </w:style>
  <w:style w:type="character" w:customStyle="1" w:styleId="Headerorfooter2">
    <w:name w:val="Header or footer (2)_"/>
    <w:link w:val="Headerorfooter20"/>
    <w:uiPriority w:val="99"/>
    <w:locked/>
    <w:rsid w:val="00735F2B"/>
    <w:rPr>
      <w:rFonts w:ascii="Century Gothic" w:hAnsi="Century Gothic" w:cs="Times New Roman"/>
      <w:spacing w:val="7"/>
      <w:sz w:val="18"/>
      <w:szCs w:val="18"/>
      <w:lang w:bidi="ar-SA"/>
    </w:rPr>
  </w:style>
  <w:style w:type="character" w:customStyle="1" w:styleId="Bodytext6">
    <w:name w:val="Body text (6)_"/>
    <w:link w:val="Bodytext60"/>
    <w:uiPriority w:val="99"/>
    <w:locked/>
    <w:rsid w:val="00735F2B"/>
    <w:rPr>
      <w:rFonts w:cs="Times New Roman"/>
      <w:spacing w:val="14"/>
      <w:sz w:val="21"/>
      <w:szCs w:val="21"/>
      <w:lang w:bidi="ar-SA"/>
    </w:rPr>
  </w:style>
  <w:style w:type="character" w:customStyle="1" w:styleId="Bodytext611">
    <w:name w:val="Body text (6) + 11"/>
    <w:aliases w:val="5 pt60,Spacing 0 pt8,Body text + 10 pt1,Bold3,Italic1,Body text (17) + 11,Body text (43) + 31,Table caption (26) + Italic1,Table caption (32) + Times New Roman,53,5 pt118"/>
    <w:uiPriority w:val="99"/>
    <w:rsid w:val="00735F2B"/>
    <w:rPr>
      <w:rFonts w:cs="Times New Roman"/>
      <w:spacing w:val="13"/>
      <w:sz w:val="23"/>
      <w:szCs w:val="23"/>
      <w:lang w:bidi="ar-SA"/>
    </w:rPr>
  </w:style>
  <w:style w:type="character" w:customStyle="1" w:styleId="Bodytext611pt">
    <w:name w:val="Body text (6) + 11 pt"/>
    <w:aliases w:val="Spacing 0 pt7,Body text (11) + Not Italic,Table caption (4) + Italic"/>
    <w:uiPriority w:val="99"/>
    <w:rsid w:val="00735F2B"/>
    <w:rPr>
      <w:rFonts w:cs="Times New Roman"/>
      <w:spacing w:val="13"/>
      <w:sz w:val="22"/>
      <w:szCs w:val="22"/>
      <w:lang w:bidi="ar-SA"/>
    </w:rPr>
  </w:style>
  <w:style w:type="character" w:customStyle="1" w:styleId="Heading2">
    <w:name w:val="Heading #2_"/>
    <w:link w:val="Heading20"/>
    <w:uiPriority w:val="99"/>
    <w:locked/>
    <w:rsid w:val="00735F2B"/>
    <w:rPr>
      <w:rFonts w:cs="Times New Roman"/>
      <w:spacing w:val="13"/>
      <w:sz w:val="23"/>
      <w:szCs w:val="23"/>
      <w:lang w:bidi="ar-SA"/>
    </w:rPr>
  </w:style>
  <w:style w:type="character" w:customStyle="1" w:styleId="Bodytext70">
    <w:name w:val="Body text (7)_"/>
    <w:link w:val="Bodytext72"/>
    <w:uiPriority w:val="99"/>
    <w:locked/>
    <w:rsid w:val="00735F2B"/>
    <w:rPr>
      <w:rFonts w:cs="Times New Roman"/>
      <w:spacing w:val="12"/>
      <w:sz w:val="21"/>
      <w:szCs w:val="21"/>
      <w:lang w:bidi="ar-SA"/>
    </w:rPr>
  </w:style>
  <w:style w:type="character" w:customStyle="1" w:styleId="Bodytext711">
    <w:name w:val="Body text (7) + 11"/>
    <w:aliases w:val="5 pt59,Spacing 0 pt6,Body text (11) + Not Italic1"/>
    <w:uiPriority w:val="99"/>
    <w:rsid w:val="00735F2B"/>
    <w:rPr>
      <w:rFonts w:cs="Times New Roman"/>
      <w:spacing w:val="13"/>
      <w:sz w:val="23"/>
      <w:szCs w:val="23"/>
      <w:lang w:bidi="ar-SA"/>
    </w:rPr>
  </w:style>
  <w:style w:type="character" w:customStyle="1" w:styleId="Bodytext7Spacing0pt">
    <w:name w:val="Body text (7) + Spacing 0 pt"/>
    <w:uiPriority w:val="99"/>
    <w:rsid w:val="00735F2B"/>
    <w:rPr>
      <w:rFonts w:cs="Times New Roman"/>
      <w:spacing w:val="-13"/>
      <w:sz w:val="21"/>
      <w:szCs w:val="21"/>
      <w:lang w:bidi="ar-SA"/>
    </w:rPr>
  </w:style>
  <w:style w:type="character" w:customStyle="1" w:styleId="Bodytext6Italic">
    <w:name w:val="Body text (6) + Italic"/>
    <w:aliases w:val="Spacing 0 pt5,Spacing 0 pt31,Body text (11) + 10 pt,Bold2,Not Italic1,Body text (3) + Constantia,11 pt,Body text + 40,5 pt212,Table caption + 30,5 pt58,Spacing 6 pt1,Table caption (29) + Times New Roman,Spacing 1 pt3"/>
    <w:uiPriority w:val="99"/>
    <w:rsid w:val="00735F2B"/>
    <w:rPr>
      <w:rFonts w:cs="Times New Roman"/>
      <w:i/>
      <w:iCs/>
      <w:spacing w:val="15"/>
      <w:sz w:val="21"/>
      <w:szCs w:val="21"/>
      <w:lang w:bidi="ar-SA"/>
    </w:rPr>
  </w:style>
  <w:style w:type="character" w:customStyle="1" w:styleId="Heading1Italic">
    <w:name w:val="Heading #1 + Italic"/>
    <w:aliases w:val="Spacing 0 pt3,Body text (22) + Not Italic,Table caption (27) + Not Bold"/>
    <w:uiPriority w:val="99"/>
    <w:rsid w:val="00735F2B"/>
    <w:rPr>
      <w:rFonts w:ascii="Times New Roman" w:hAnsi="Times New Roman" w:cs="Times New Roman"/>
      <w:b/>
      <w:bCs/>
      <w:i/>
      <w:iCs/>
      <w:spacing w:val="5"/>
      <w:sz w:val="23"/>
      <w:szCs w:val="23"/>
      <w:u w:val="none"/>
      <w:lang w:bidi="ar-SA"/>
    </w:rPr>
  </w:style>
  <w:style w:type="character" w:customStyle="1" w:styleId="Bodytext8">
    <w:name w:val="Body text (8)_"/>
    <w:link w:val="Bodytext80"/>
    <w:uiPriority w:val="99"/>
    <w:locked/>
    <w:rsid w:val="00735F2B"/>
    <w:rPr>
      <w:rFonts w:cs="Times New Roman"/>
      <w:spacing w:val="12"/>
      <w:sz w:val="16"/>
      <w:szCs w:val="16"/>
      <w:lang w:bidi="ar-SA"/>
    </w:rPr>
  </w:style>
  <w:style w:type="character" w:customStyle="1" w:styleId="Bodytext90">
    <w:name w:val="Body text (9)_"/>
    <w:link w:val="Bodytext93"/>
    <w:uiPriority w:val="99"/>
    <w:locked/>
    <w:rsid w:val="00735F2B"/>
    <w:rPr>
      <w:rFonts w:ascii="Candara" w:hAnsi="Candara" w:cs="Times New Roman"/>
      <w:spacing w:val="8"/>
      <w:sz w:val="17"/>
      <w:szCs w:val="17"/>
      <w:lang w:bidi="ar-SA"/>
    </w:rPr>
  </w:style>
  <w:style w:type="character" w:customStyle="1" w:styleId="Bodytext8SmallCaps">
    <w:name w:val="Body text (8) + Small Caps"/>
    <w:uiPriority w:val="99"/>
    <w:rsid w:val="00735F2B"/>
    <w:rPr>
      <w:rFonts w:cs="Times New Roman"/>
      <w:smallCaps/>
      <w:spacing w:val="12"/>
      <w:sz w:val="16"/>
      <w:szCs w:val="16"/>
      <w:lang w:bidi="ar-SA"/>
    </w:rPr>
  </w:style>
  <w:style w:type="character" w:customStyle="1" w:styleId="Bodytext102">
    <w:name w:val="Body text (10)_"/>
    <w:link w:val="Bodytext103"/>
    <w:uiPriority w:val="99"/>
    <w:locked/>
    <w:rsid w:val="00735F2B"/>
    <w:rPr>
      <w:rFonts w:cs="Times New Roman"/>
      <w:spacing w:val="8"/>
      <w:sz w:val="18"/>
      <w:szCs w:val="18"/>
      <w:lang w:bidi="ar-SA"/>
    </w:rPr>
  </w:style>
  <w:style w:type="character" w:customStyle="1" w:styleId="Bodytext11">
    <w:name w:val="Body text (11)_"/>
    <w:link w:val="Bodytext111"/>
    <w:uiPriority w:val="99"/>
    <w:locked/>
    <w:rsid w:val="00735F2B"/>
    <w:rPr>
      <w:rFonts w:cs="Times New Roman"/>
      <w:spacing w:val="12"/>
      <w:sz w:val="16"/>
      <w:szCs w:val="16"/>
      <w:lang w:bidi="ar-SA"/>
    </w:rPr>
  </w:style>
  <w:style w:type="character" w:customStyle="1" w:styleId="Bodytext110">
    <w:name w:val="Body text (11)"/>
    <w:uiPriority w:val="99"/>
    <w:rsid w:val="00735F2B"/>
    <w:rPr>
      <w:rFonts w:cs="Times New Roman"/>
      <w:spacing w:val="12"/>
      <w:sz w:val="16"/>
      <w:szCs w:val="16"/>
      <w:lang w:bidi="ar-SA"/>
    </w:rPr>
  </w:style>
  <w:style w:type="character" w:customStyle="1" w:styleId="Bodytext2SmallCaps">
    <w:name w:val="Body text (2) + Small Caps"/>
    <w:uiPriority w:val="99"/>
    <w:rsid w:val="00735F2B"/>
    <w:rPr>
      <w:rFonts w:ascii="Times New Roman" w:hAnsi="Times New Roman" w:cs="Times New Roman"/>
      <w:b/>
      <w:bCs/>
      <w:smallCaps/>
      <w:spacing w:val="15"/>
      <w:sz w:val="23"/>
      <w:szCs w:val="23"/>
      <w:u w:val="none"/>
      <w:lang w:bidi="ar-SA"/>
    </w:rPr>
  </w:style>
  <w:style w:type="paragraph" w:customStyle="1" w:styleId="Headerorfooter20">
    <w:name w:val="Header or footer (2)"/>
    <w:basedOn w:val="Normal"/>
    <w:link w:val="Headerorfooter2"/>
    <w:uiPriority w:val="99"/>
    <w:rsid w:val="00735F2B"/>
    <w:pPr>
      <w:widowControl w:val="0"/>
      <w:shd w:val="clear" w:color="auto" w:fill="FFFFFF"/>
      <w:spacing w:line="240" w:lineRule="atLeast"/>
    </w:pPr>
    <w:rPr>
      <w:rFonts w:ascii="Century Gothic" w:hAnsi="Century Gothic" w:cs="Times New Roman"/>
      <w:spacing w:val="7"/>
      <w:sz w:val="18"/>
      <w:szCs w:val="18"/>
    </w:rPr>
  </w:style>
  <w:style w:type="paragraph" w:customStyle="1" w:styleId="Bodytext60">
    <w:name w:val="Body text (6)"/>
    <w:basedOn w:val="Normal"/>
    <w:link w:val="Bodytext6"/>
    <w:rsid w:val="00735F2B"/>
    <w:pPr>
      <w:widowControl w:val="0"/>
      <w:shd w:val="clear" w:color="auto" w:fill="FFFFFF"/>
      <w:spacing w:before="60" w:after="60" w:line="338" w:lineRule="exact"/>
      <w:ind w:firstLine="700"/>
      <w:jc w:val="both"/>
    </w:pPr>
    <w:rPr>
      <w:rFonts w:ascii="Times New Roman" w:hAnsi="Times New Roman" w:cs="Times New Roman"/>
      <w:spacing w:val="14"/>
      <w:sz w:val="21"/>
      <w:szCs w:val="21"/>
    </w:rPr>
  </w:style>
  <w:style w:type="paragraph" w:customStyle="1" w:styleId="Heading20">
    <w:name w:val="Heading #2"/>
    <w:basedOn w:val="Normal"/>
    <w:link w:val="Heading2"/>
    <w:uiPriority w:val="99"/>
    <w:rsid w:val="00735F2B"/>
    <w:pPr>
      <w:widowControl w:val="0"/>
      <w:shd w:val="clear" w:color="auto" w:fill="FFFFFF"/>
      <w:spacing w:before="60" w:after="60" w:line="331" w:lineRule="exact"/>
      <w:ind w:firstLine="720"/>
      <w:jc w:val="both"/>
      <w:outlineLvl w:val="1"/>
    </w:pPr>
    <w:rPr>
      <w:rFonts w:ascii="Times New Roman" w:hAnsi="Times New Roman" w:cs="Times New Roman"/>
      <w:spacing w:val="13"/>
      <w:sz w:val="23"/>
      <w:szCs w:val="23"/>
    </w:rPr>
  </w:style>
  <w:style w:type="paragraph" w:customStyle="1" w:styleId="Bodytext72">
    <w:name w:val="Body text (7)"/>
    <w:basedOn w:val="Normal"/>
    <w:link w:val="Bodytext70"/>
    <w:uiPriority w:val="99"/>
    <w:rsid w:val="00735F2B"/>
    <w:pPr>
      <w:widowControl w:val="0"/>
      <w:shd w:val="clear" w:color="auto" w:fill="FFFFFF"/>
      <w:spacing w:before="60" w:after="60" w:line="338" w:lineRule="exact"/>
      <w:ind w:firstLine="720"/>
      <w:jc w:val="both"/>
    </w:pPr>
    <w:rPr>
      <w:rFonts w:ascii="Times New Roman" w:hAnsi="Times New Roman" w:cs="Times New Roman"/>
      <w:spacing w:val="12"/>
      <w:sz w:val="21"/>
      <w:szCs w:val="21"/>
    </w:rPr>
  </w:style>
  <w:style w:type="paragraph" w:customStyle="1" w:styleId="Bodytext80">
    <w:name w:val="Body text (8)"/>
    <w:basedOn w:val="Normal"/>
    <w:link w:val="Bodytext8"/>
    <w:uiPriority w:val="99"/>
    <w:rsid w:val="00735F2B"/>
    <w:pPr>
      <w:widowControl w:val="0"/>
      <w:shd w:val="clear" w:color="auto" w:fill="FFFFFF"/>
      <w:spacing w:line="252" w:lineRule="exact"/>
      <w:jc w:val="both"/>
    </w:pPr>
    <w:rPr>
      <w:rFonts w:ascii="Times New Roman" w:hAnsi="Times New Roman" w:cs="Times New Roman"/>
      <w:spacing w:val="12"/>
      <w:sz w:val="16"/>
      <w:szCs w:val="16"/>
    </w:rPr>
  </w:style>
  <w:style w:type="paragraph" w:customStyle="1" w:styleId="Bodytext93">
    <w:name w:val="Body text (9)"/>
    <w:basedOn w:val="Normal"/>
    <w:link w:val="Bodytext90"/>
    <w:uiPriority w:val="99"/>
    <w:rsid w:val="00735F2B"/>
    <w:pPr>
      <w:widowControl w:val="0"/>
      <w:shd w:val="clear" w:color="auto" w:fill="FFFFFF"/>
      <w:spacing w:line="252" w:lineRule="exact"/>
      <w:jc w:val="both"/>
    </w:pPr>
    <w:rPr>
      <w:rFonts w:ascii="Candara" w:hAnsi="Candara" w:cs="Times New Roman"/>
      <w:spacing w:val="8"/>
      <w:sz w:val="17"/>
      <w:szCs w:val="17"/>
    </w:rPr>
  </w:style>
  <w:style w:type="paragraph" w:customStyle="1" w:styleId="Bodytext103">
    <w:name w:val="Body text (10)"/>
    <w:basedOn w:val="Normal"/>
    <w:link w:val="Bodytext102"/>
    <w:uiPriority w:val="99"/>
    <w:rsid w:val="00735F2B"/>
    <w:pPr>
      <w:widowControl w:val="0"/>
      <w:shd w:val="clear" w:color="auto" w:fill="FFFFFF"/>
      <w:spacing w:line="252" w:lineRule="exact"/>
      <w:jc w:val="both"/>
    </w:pPr>
    <w:rPr>
      <w:rFonts w:ascii="Times New Roman" w:hAnsi="Times New Roman" w:cs="Times New Roman"/>
      <w:spacing w:val="8"/>
      <w:sz w:val="18"/>
      <w:szCs w:val="18"/>
    </w:rPr>
  </w:style>
  <w:style w:type="paragraph" w:customStyle="1" w:styleId="Bodytext111">
    <w:name w:val="Body text (11)1"/>
    <w:basedOn w:val="Normal"/>
    <w:link w:val="Bodytext11"/>
    <w:uiPriority w:val="99"/>
    <w:rsid w:val="00735F2B"/>
    <w:pPr>
      <w:widowControl w:val="0"/>
      <w:shd w:val="clear" w:color="auto" w:fill="FFFFFF"/>
      <w:spacing w:line="252" w:lineRule="exact"/>
    </w:pPr>
    <w:rPr>
      <w:rFonts w:ascii="Times New Roman" w:hAnsi="Times New Roman" w:cs="Times New Roman"/>
      <w:spacing w:val="12"/>
      <w:sz w:val="16"/>
      <w:szCs w:val="16"/>
    </w:rPr>
  </w:style>
  <w:style w:type="character" w:customStyle="1" w:styleId="Bodytext313pt1">
    <w:name w:val="Body text (3) + 13 pt1"/>
    <w:aliases w:val="Spacing 0 pt36,Body text + Segoe UI3,77,5 pt57"/>
    <w:uiPriority w:val="99"/>
    <w:rsid w:val="00B748CD"/>
    <w:rPr>
      <w:rFonts w:ascii="Times New Roman" w:hAnsi="Times New Roman" w:cs="Times New Roman"/>
      <w:i/>
      <w:iCs/>
      <w:spacing w:val="-4"/>
      <w:sz w:val="26"/>
      <w:szCs w:val="26"/>
      <w:u w:val="none"/>
      <w:lang w:bidi="ar-SA"/>
    </w:rPr>
  </w:style>
  <w:style w:type="character" w:customStyle="1" w:styleId="Bodytext7NotItalic">
    <w:name w:val="Body text (7) + Not Italic"/>
    <w:aliases w:val="Spacing 0 pt30,Body text + Italic2,Body text + 5,5 pt56,Italic17"/>
    <w:uiPriority w:val="99"/>
    <w:rsid w:val="00B748CD"/>
    <w:rPr>
      <w:rFonts w:ascii="Times New Roman" w:hAnsi="Times New Roman" w:cs="Times New Roman"/>
      <w:b/>
      <w:bCs/>
      <w:spacing w:val="-5"/>
      <w:sz w:val="20"/>
      <w:szCs w:val="20"/>
      <w:u w:val="none"/>
      <w:lang w:bidi="ar-SA"/>
    </w:rPr>
  </w:style>
  <w:style w:type="character" w:customStyle="1" w:styleId="BodytextSpacing1pt">
    <w:name w:val="Body text + Spacing 1 pt"/>
    <w:uiPriority w:val="99"/>
    <w:rsid w:val="00B748CD"/>
    <w:rPr>
      <w:rFonts w:ascii="Times New Roman" w:hAnsi="Times New Roman" w:cs="Times New Roman"/>
      <w:spacing w:val="28"/>
      <w:sz w:val="26"/>
      <w:szCs w:val="26"/>
      <w:u w:val="none"/>
      <w:lang w:bidi="ar-SA"/>
    </w:rPr>
  </w:style>
  <w:style w:type="character" w:customStyle="1" w:styleId="Bodytext4pt">
    <w:name w:val="Body text + 4 pt"/>
    <w:aliases w:val="Spacing 0 pt29,Header or footer + Italic,Spacing 1 pt30,Body text + 35 pt1"/>
    <w:uiPriority w:val="99"/>
    <w:rsid w:val="00B748CD"/>
    <w:rPr>
      <w:rFonts w:ascii="Times New Roman" w:hAnsi="Times New Roman" w:cs="Times New Roman"/>
      <w:spacing w:val="-10"/>
      <w:sz w:val="8"/>
      <w:szCs w:val="8"/>
      <w:u w:val="none"/>
      <w:lang w:bidi="ar-SA"/>
    </w:rPr>
  </w:style>
  <w:style w:type="character" w:customStyle="1" w:styleId="Bodytext6pt1">
    <w:name w:val="Body text + 6 pt1"/>
    <w:aliases w:val="Italic7,Spacing 0 pt28,Body text + 11 pt2,Spacing 1 pt2,Body text (2) + 53 pt,Italic64,Body text + Segoe UI2,54 pt,Scale 60%"/>
    <w:uiPriority w:val="99"/>
    <w:rsid w:val="00B748CD"/>
    <w:rPr>
      <w:rFonts w:ascii="Times New Roman" w:hAnsi="Times New Roman" w:cs="Times New Roman"/>
      <w:i/>
      <w:iCs/>
      <w:spacing w:val="-12"/>
      <w:sz w:val="12"/>
      <w:szCs w:val="12"/>
      <w:u w:val="none"/>
      <w:lang w:bidi="ar-SA"/>
    </w:rPr>
  </w:style>
  <w:style w:type="character" w:customStyle="1" w:styleId="BodytextConstantia1">
    <w:name w:val="Body text + Constantia1"/>
    <w:aliases w:val="6 pt,Spacing 0 pt27,Scale 150%,Body text (16) + 11,5 pt55,Body text + CordiaUPC,70 pt"/>
    <w:uiPriority w:val="99"/>
    <w:rsid w:val="00B748CD"/>
    <w:rPr>
      <w:rFonts w:ascii="Constantia" w:hAnsi="Constantia" w:cs="Constantia"/>
      <w:spacing w:val="-13"/>
      <w:w w:val="150"/>
      <w:sz w:val="12"/>
      <w:szCs w:val="12"/>
      <w:u w:val="none"/>
      <w:lang w:bidi="ar-SA"/>
    </w:rPr>
  </w:style>
  <w:style w:type="character" w:customStyle="1" w:styleId="BodytextTahoma">
    <w:name w:val="Body text + Tahoma"/>
    <w:aliases w:val="23,5 pt54,Spacing 0 pt26,223,Spacing 0 pt67,Body text + Calibri"/>
    <w:uiPriority w:val="99"/>
    <w:rsid w:val="00B748CD"/>
    <w:rPr>
      <w:rFonts w:ascii="Tahoma" w:hAnsi="Tahoma" w:cs="Tahoma"/>
      <w:noProof/>
      <w:spacing w:val="0"/>
      <w:sz w:val="47"/>
      <w:szCs w:val="47"/>
      <w:u w:val="none"/>
      <w:lang w:bidi="ar-SA"/>
    </w:rPr>
  </w:style>
  <w:style w:type="character" w:customStyle="1" w:styleId="Bodytext1013pt">
    <w:name w:val="Body text (10) + 13 pt"/>
    <w:aliases w:val="Not Italic5,Spacing 0 pt23,Body text (16) + 111,5 pt117,Table caption (22) + 40,5 pt53,Not Bold2"/>
    <w:uiPriority w:val="99"/>
    <w:rsid w:val="00B748CD"/>
    <w:rPr>
      <w:rFonts w:ascii="Times New Roman" w:hAnsi="Times New Roman" w:cs="Times New Roman"/>
      <w:spacing w:val="-3"/>
      <w:sz w:val="26"/>
      <w:szCs w:val="26"/>
      <w:u w:val="none"/>
      <w:lang w:bidi="ar-SA"/>
    </w:rPr>
  </w:style>
  <w:style w:type="character" w:customStyle="1" w:styleId="Bodytext10Spacing0pt">
    <w:name w:val="Body text (10) + Spacing 0 pt"/>
    <w:uiPriority w:val="99"/>
    <w:rsid w:val="00B748CD"/>
    <w:rPr>
      <w:rFonts w:ascii="Times New Roman" w:hAnsi="Times New Roman" w:cs="Times New Roman"/>
      <w:i/>
      <w:iCs/>
      <w:spacing w:val="-4"/>
      <w:sz w:val="25"/>
      <w:szCs w:val="25"/>
      <w:u w:val="none"/>
      <w:lang w:bidi="ar-SA"/>
    </w:rPr>
  </w:style>
  <w:style w:type="character" w:customStyle="1" w:styleId="Bodytext12">
    <w:name w:val="Body text + 12"/>
    <w:aliases w:val="5 pt52,Italic6,Spacing 0 pt22,Body text + Courier New1,101,5 pt116"/>
    <w:uiPriority w:val="99"/>
    <w:rsid w:val="00B748CD"/>
    <w:rPr>
      <w:rFonts w:ascii="Times New Roman" w:hAnsi="Times New Roman" w:cs="Times New Roman"/>
      <w:i/>
      <w:iCs/>
      <w:spacing w:val="-4"/>
      <w:sz w:val="25"/>
      <w:szCs w:val="25"/>
      <w:u w:val="none"/>
      <w:lang w:bidi="ar-SA"/>
    </w:rPr>
  </w:style>
  <w:style w:type="character" w:customStyle="1" w:styleId="Bodytext9TrebuchetMS">
    <w:name w:val="Body text (9) + Trebuchet MS"/>
    <w:aliases w:val="4 pt,Italic54,Spacing 0 pt21,Body text + Arial1,Scale 40%,Table caption (2) + Not Bold,Body text + Georgia17,Spacing 0 pt81,Table caption (27) + Not Bold2,Spacing 4 pt1"/>
    <w:uiPriority w:val="99"/>
    <w:rsid w:val="00B748CD"/>
    <w:rPr>
      <w:rFonts w:ascii="Trebuchet MS" w:hAnsi="Trebuchet MS" w:cs="Trebuchet MS"/>
      <w:i/>
      <w:iCs/>
      <w:noProof/>
      <w:spacing w:val="0"/>
      <w:sz w:val="8"/>
      <w:szCs w:val="8"/>
      <w:u w:val="none"/>
      <w:lang w:bidi="ar-SA"/>
    </w:rPr>
  </w:style>
  <w:style w:type="character" w:customStyle="1" w:styleId="Tablecaption2">
    <w:name w:val="Table caption (2)_"/>
    <w:link w:val="Tablecaption20"/>
    <w:uiPriority w:val="99"/>
    <w:locked/>
    <w:rsid w:val="00B748CD"/>
    <w:rPr>
      <w:rFonts w:cs="Times New Roman"/>
      <w:spacing w:val="-10"/>
      <w:sz w:val="8"/>
      <w:szCs w:val="8"/>
      <w:lang w:bidi="ar-SA"/>
    </w:rPr>
  </w:style>
  <w:style w:type="character" w:customStyle="1" w:styleId="Tablecaption3">
    <w:name w:val="Table caption (3)_"/>
    <w:link w:val="Tablecaption30"/>
    <w:uiPriority w:val="99"/>
    <w:locked/>
    <w:rsid w:val="00B748CD"/>
    <w:rPr>
      <w:rFonts w:cs="Times New Roman"/>
      <w:b/>
      <w:bCs/>
      <w:spacing w:val="-5"/>
      <w:lang w:bidi="ar-SA"/>
    </w:rPr>
  </w:style>
  <w:style w:type="character" w:customStyle="1" w:styleId="Bodytext1114pt">
    <w:name w:val="Body text (11) + 14 pt"/>
    <w:aliases w:val="Not Italic4,Spacing 3 pt1,Body text (3) + 12 pt,Body text + 4 pt3,Table caption + 401,5 pt50"/>
    <w:uiPriority w:val="99"/>
    <w:rsid w:val="00B748CD"/>
    <w:rPr>
      <w:rFonts w:ascii="Times New Roman" w:hAnsi="Times New Roman" w:cs="Times New Roman"/>
      <w:spacing w:val="60"/>
      <w:sz w:val="28"/>
      <w:szCs w:val="28"/>
      <w:u w:val="none"/>
      <w:lang w:bidi="ar-SA"/>
    </w:rPr>
  </w:style>
  <w:style w:type="character" w:customStyle="1" w:styleId="Bodytext120">
    <w:name w:val="Body text (12)_"/>
    <w:link w:val="Bodytext121"/>
    <w:uiPriority w:val="99"/>
    <w:locked/>
    <w:rsid w:val="00B748CD"/>
    <w:rPr>
      <w:rFonts w:cs="Times New Roman"/>
      <w:b/>
      <w:bCs/>
      <w:spacing w:val="-4"/>
      <w:sz w:val="22"/>
      <w:szCs w:val="22"/>
      <w:lang w:bidi="ar-SA"/>
    </w:rPr>
  </w:style>
  <w:style w:type="character" w:customStyle="1" w:styleId="Bodytext13">
    <w:name w:val="Body text (13)_"/>
    <w:link w:val="Bodytext130"/>
    <w:uiPriority w:val="99"/>
    <w:locked/>
    <w:rsid w:val="00B748CD"/>
    <w:rPr>
      <w:rFonts w:cs="Times New Roman"/>
      <w:spacing w:val="2"/>
      <w:sz w:val="21"/>
      <w:szCs w:val="21"/>
      <w:lang w:bidi="ar-SA"/>
    </w:rPr>
  </w:style>
  <w:style w:type="character" w:customStyle="1" w:styleId="Tablecaption">
    <w:name w:val="Table caption_"/>
    <w:link w:val="Tablecaption0"/>
    <w:uiPriority w:val="99"/>
    <w:locked/>
    <w:rsid w:val="00B748CD"/>
    <w:rPr>
      <w:rFonts w:cs="Times New Roman"/>
      <w:b/>
      <w:bCs/>
      <w:i/>
      <w:iCs/>
      <w:lang w:bidi="ar-SA"/>
    </w:rPr>
  </w:style>
  <w:style w:type="character" w:customStyle="1" w:styleId="TablecaptionSpacing2pt">
    <w:name w:val="Table caption + Spacing 2 pt"/>
    <w:uiPriority w:val="99"/>
    <w:rsid w:val="00B748CD"/>
    <w:rPr>
      <w:rFonts w:cs="Times New Roman"/>
      <w:b/>
      <w:bCs/>
      <w:i/>
      <w:iCs/>
      <w:spacing w:val="40"/>
      <w:lang w:bidi="ar-SA"/>
    </w:rPr>
  </w:style>
  <w:style w:type="paragraph" w:customStyle="1" w:styleId="Bodytext710">
    <w:name w:val="Body text (7)1"/>
    <w:basedOn w:val="Normal"/>
    <w:uiPriority w:val="99"/>
    <w:rsid w:val="00B748CD"/>
    <w:pPr>
      <w:widowControl w:val="0"/>
      <w:shd w:val="clear" w:color="auto" w:fill="FFFFFF"/>
      <w:spacing w:line="274" w:lineRule="exact"/>
    </w:pPr>
    <w:rPr>
      <w:rFonts w:ascii="Times New Roman" w:hAnsi="Times New Roman" w:cs="Times New Roman"/>
      <w:b/>
      <w:bCs/>
      <w:i/>
      <w:iCs/>
      <w:spacing w:val="-1"/>
      <w:sz w:val="20"/>
      <w:szCs w:val="20"/>
      <w:lang w:val="vi-VN"/>
    </w:rPr>
  </w:style>
  <w:style w:type="paragraph" w:customStyle="1" w:styleId="Bodytext81">
    <w:name w:val="Body text (8)1"/>
    <w:basedOn w:val="Normal"/>
    <w:uiPriority w:val="99"/>
    <w:rsid w:val="00B748CD"/>
    <w:pPr>
      <w:widowControl w:val="0"/>
      <w:shd w:val="clear" w:color="auto" w:fill="FFFFFF"/>
      <w:spacing w:line="240" w:lineRule="atLeast"/>
      <w:jc w:val="both"/>
    </w:pPr>
    <w:rPr>
      <w:rFonts w:ascii="Times New Roman" w:hAnsi="Times New Roman" w:cs="Times New Roman"/>
      <w:i/>
      <w:iCs/>
      <w:sz w:val="19"/>
      <w:szCs w:val="19"/>
      <w:lang w:val="vi-VN"/>
    </w:rPr>
  </w:style>
  <w:style w:type="paragraph" w:customStyle="1" w:styleId="Tablecaption20">
    <w:name w:val="Table caption (2)"/>
    <w:basedOn w:val="Normal"/>
    <w:link w:val="Tablecaption2"/>
    <w:uiPriority w:val="99"/>
    <w:rsid w:val="00B748CD"/>
    <w:pPr>
      <w:widowControl w:val="0"/>
      <w:shd w:val="clear" w:color="auto" w:fill="FFFFFF"/>
      <w:spacing w:line="240" w:lineRule="atLeast"/>
      <w:jc w:val="right"/>
    </w:pPr>
    <w:rPr>
      <w:rFonts w:ascii="Times New Roman" w:hAnsi="Times New Roman" w:cs="Times New Roman"/>
      <w:spacing w:val="-10"/>
      <w:sz w:val="8"/>
      <w:szCs w:val="8"/>
    </w:rPr>
  </w:style>
  <w:style w:type="paragraph" w:customStyle="1" w:styleId="Tablecaption30">
    <w:name w:val="Table caption (3)"/>
    <w:basedOn w:val="Normal"/>
    <w:link w:val="Tablecaption3"/>
    <w:uiPriority w:val="99"/>
    <w:rsid w:val="00B748CD"/>
    <w:pPr>
      <w:widowControl w:val="0"/>
      <w:shd w:val="clear" w:color="auto" w:fill="FFFFFF"/>
      <w:spacing w:line="240" w:lineRule="atLeast"/>
    </w:pPr>
    <w:rPr>
      <w:rFonts w:ascii="Times New Roman" w:hAnsi="Times New Roman" w:cs="Times New Roman"/>
      <w:b/>
      <w:bCs/>
      <w:spacing w:val="-5"/>
      <w:sz w:val="20"/>
      <w:szCs w:val="20"/>
    </w:rPr>
  </w:style>
  <w:style w:type="paragraph" w:customStyle="1" w:styleId="Bodytext121">
    <w:name w:val="Body text (12)"/>
    <w:basedOn w:val="Normal"/>
    <w:link w:val="Bodytext120"/>
    <w:uiPriority w:val="99"/>
    <w:rsid w:val="00B748CD"/>
    <w:pPr>
      <w:widowControl w:val="0"/>
      <w:shd w:val="clear" w:color="auto" w:fill="FFFFFF"/>
      <w:spacing w:line="284" w:lineRule="exact"/>
      <w:ind w:hanging="1480"/>
    </w:pPr>
    <w:rPr>
      <w:rFonts w:ascii="Times New Roman" w:hAnsi="Times New Roman" w:cs="Times New Roman"/>
      <w:b/>
      <w:bCs/>
      <w:spacing w:val="-4"/>
      <w:sz w:val="22"/>
      <w:szCs w:val="22"/>
    </w:rPr>
  </w:style>
  <w:style w:type="paragraph" w:customStyle="1" w:styleId="Bodytext130">
    <w:name w:val="Body text (13)"/>
    <w:basedOn w:val="Normal"/>
    <w:link w:val="Bodytext13"/>
    <w:uiPriority w:val="99"/>
    <w:rsid w:val="00B748CD"/>
    <w:pPr>
      <w:widowControl w:val="0"/>
      <w:shd w:val="clear" w:color="auto" w:fill="FFFFFF"/>
      <w:spacing w:line="263" w:lineRule="exact"/>
      <w:jc w:val="both"/>
    </w:pPr>
    <w:rPr>
      <w:rFonts w:ascii="Times New Roman" w:hAnsi="Times New Roman" w:cs="Times New Roman"/>
      <w:spacing w:val="2"/>
      <w:sz w:val="21"/>
      <w:szCs w:val="21"/>
    </w:rPr>
  </w:style>
  <w:style w:type="paragraph" w:customStyle="1" w:styleId="Tablecaption0">
    <w:name w:val="Table caption"/>
    <w:basedOn w:val="Normal"/>
    <w:link w:val="Tablecaption"/>
    <w:uiPriority w:val="99"/>
    <w:rsid w:val="00B748CD"/>
    <w:pPr>
      <w:widowControl w:val="0"/>
      <w:shd w:val="clear" w:color="auto" w:fill="FFFFFF"/>
      <w:spacing w:line="252" w:lineRule="exact"/>
    </w:pPr>
    <w:rPr>
      <w:rFonts w:ascii="Times New Roman" w:hAnsi="Times New Roman" w:cs="Times New Roman"/>
      <w:b/>
      <w:bCs/>
      <w:i/>
      <w:iCs/>
      <w:sz w:val="20"/>
      <w:szCs w:val="20"/>
    </w:rPr>
  </w:style>
  <w:style w:type="character" w:customStyle="1" w:styleId="Heading6">
    <w:name w:val="Heading #6_"/>
    <w:link w:val="Heading60"/>
    <w:uiPriority w:val="99"/>
    <w:locked/>
    <w:rsid w:val="00E56709"/>
    <w:rPr>
      <w:rFonts w:cs="Times New Roman"/>
      <w:b/>
      <w:bCs/>
      <w:spacing w:val="14"/>
      <w:sz w:val="23"/>
      <w:szCs w:val="23"/>
      <w:lang w:bidi="ar-SA"/>
    </w:rPr>
  </w:style>
  <w:style w:type="character" w:customStyle="1" w:styleId="Heading5">
    <w:name w:val="Heading #5_"/>
    <w:link w:val="Heading50"/>
    <w:uiPriority w:val="99"/>
    <w:locked/>
    <w:rsid w:val="00E56709"/>
    <w:rPr>
      <w:rFonts w:cs="Times New Roman"/>
      <w:spacing w:val="11"/>
      <w:sz w:val="23"/>
      <w:szCs w:val="23"/>
      <w:lang w:bidi="ar-SA"/>
    </w:rPr>
  </w:style>
  <w:style w:type="character" w:customStyle="1" w:styleId="Heading6NotBold">
    <w:name w:val="Heading #6 + Not Bold"/>
    <w:aliases w:val="Italic10,Spacing 0 pt53,Body text + Segoe UI6,4 pt4,Italic31,Body text + 4 pt2"/>
    <w:uiPriority w:val="99"/>
    <w:rsid w:val="00E56709"/>
    <w:rPr>
      <w:rFonts w:cs="Times New Roman"/>
      <w:b/>
      <w:bCs/>
      <w:i/>
      <w:iCs/>
      <w:spacing w:val="7"/>
      <w:sz w:val="23"/>
      <w:szCs w:val="23"/>
      <w:lang w:bidi="ar-SA"/>
    </w:rPr>
  </w:style>
  <w:style w:type="character" w:customStyle="1" w:styleId="Bodytext6Spacing0pt">
    <w:name w:val="Body text (6) + Spacing 0 pt"/>
    <w:uiPriority w:val="99"/>
    <w:rsid w:val="00E56709"/>
    <w:rPr>
      <w:rFonts w:ascii="Times New Roman" w:hAnsi="Times New Roman" w:cs="Times New Roman"/>
      <w:spacing w:val="-13"/>
      <w:sz w:val="17"/>
      <w:szCs w:val="17"/>
      <w:u w:val="none"/>
      <w:lang w:bidi="ar-SA"/>
    </w:rPr>
  </w:style>
  <w:style w:type="character" w:customStyle="1" w:styleId="Bodytext7SmallCaps">
    <w:name w:val="Body text (7) + Small Caps"/>
    <w:uiPriority w:val="99"/>
    <w:rsid w:val="00E56709"/>
    <w:rPr>
      <w:rFonts w:ascii="Constantia" w:hAnsi="Constantia" w:cs="Constantia"/>
      <w:smallCaps/>
      <w:spacing w:val="10"/>
      <w:sz w:val="16"/>
      <w:szCs w:val="16"/>
      <w:u w:val="none"/>
      <w:lang w:bidi="ar-SA"/>
    </w:rPr>
  </w:style>
  <w:style w:type="character" w:customStyle="1" w:styleId="Picturecaption2">
    <w:name w:val="Picture caption (2)_"/>
    <w:link w:val="Picturecaption20"/>
    <w:uiPriority w:val="99"/>
    <w:locked/>
    <w:rsid w:val="00E56709"/>
    <w:rPr>
      <w:rFonts w:cs="Times New Roman"/>
      <w:spacing w:val="11"/>
      <w:sz w:val="23"/>
      <w:szCs w:val="23"/>
      <w:lang w:bidi="ar-SA"/>
    </w:rPr>
  </w:style>
  <w:style w:type="character" w:customStyle="1" w:styleId="Heading40">
    <w:name w:val="Heading #4_"/>
    <w:link w:val="Heading41"/>
    <w:uiPriority w:val="99"/>
    <w:locked/>
    <w:rsid w:val="00E56709"/>
    <w:rPr>
      <w:rFonts w:cs="Times New Roman"/>
      <w:spacing w:val="11"/>
      <w:sz w:val="23"/>
      <w:szCs w:val="23"/>
      <w:lang w:bidi="ar-SA"/>
    </w:rPr>
  </w:style>
  <w:style w:type="character" w:customStyle="1" w:styleId="Bodytext8Arial">
    <w:name w:val="Body text (8) + Arial"/>
    <w:aliases w:val="10 pt,Not Italic7,Spacing 0 pt51,Body text + 29,5 pt49,Table caption (14) + 131,Spacing 3 pt3,Scale 150%2"/>
    <w:uiPriority w:val="99"/>
    <w:rsid w:val="00E56709"/>
    <w:rPr>
      <w:rFonts w:ascii="Arial" w:hAnsi="Arial" w:cs="Arial"/>
      <w:spacing w:val="12"/>
      <w:sz w:val="20"/>
      <w:szCs w:val="20"/>
      <w:u w:val="none"/>
      <w:lang w:bidi="ar-SA"/>
    </w:rPr>
  </w:style>
  <w:style w:type="character" w:customStyle="1" w:styleId="Heading32">
    <w:name w:val="Heading #3 (2)_"/>
    <w:link w:val="Heading320"/>
    <w:uiPriority w:val="99"/>
    <w:locked/>
    <w:rsid w:val="00E56709"/>
    <w:rPr>
      <w:rFonts w:ascii="Constantia" w:hAnsi="Constantia" w:cs="Times New Roman"/>
      <w:noProof/>
      <w:sz w:val="8"/>
      <w:szCs w:val="8"/>
      <w:lang w:bidi="ar-SA"/>
    </w:rPr>
  </w:style>
  <w:style w:type="character" w:customStyle="1" w:styleId="Heading32Arial">
    <w:name w:val="Heading #3 (2) + Arial"/>
    <w:aliases w:val="Italic9,Body text + 51,5 pt115,Spacing 1 pt9"/>
    <w:uiPriority w:val="99"/>
    <w:rsid w:val="00E56709"/>
    <w:rPr>
      <w:rFonts w:ascii="Arial" w:hAnsi="Arial" w:cs="Arial"/>
      <w:i/>
      <w:iCs/>
      <w:noProof/>
      <w:sz w:val="8"/>
      <w:szCs w:val="8"/>
      <w:lang w:bidi="ar-SA"/>
    </w:rPr>
  </w:style>
  <w:style w:type="character" w:customStyle="1" w:styleId="Heading32Italic">
    <w:name w:val="Heading #3 (2) + Italic"/>
    <w:uiPriority w:val="99"/>
    <w:rsid w:val="00E56709"/>
    <w:rPr>
      <w:rFonts w:ascii="Constantia" w:hAnsi="Constantia" w:cs="Times New Roman"/>
      <w:i/>
      <w:iCs/>
      <w:noProof/>
      <w:sz w:val="8"/>
      <w:szCs w:val="8"/>
      <w:lang w:bidi="ar-SA"/>
    </w:rPr>
  </w:style>
  <w:style w:type="character" w:customStyle="1" w:styleId="Bodytext10TimesNewRoman">
    <w:name w:val="Body text (10) + Times New Roman"/>
    <w:uiPriority w:val="99"/>
    <w:rsid w:val="00E56709"/>
    <w:rPr>
      <w:rFonts w:ascii="Times New Roman" w:hAnsi="Times New Roman" w:cs="Times New Roman"/>
      <w:noProof/>
      <w:spacing w:val="8"/>
      <w:sz w:val="22"/>
      <w:szCs w:val="22"/>
      <w:u w:val="none"/>
      <w:lang w:bidi="ar-SA"/>
    </w:rPr>
  </w:style>
  <w:style w:type="character" w:customStyle="1" w:styleId="Bodytext11Spacing0pt">
    <w:name w:val="Body text (11) + Spacing 0 pt"/>
    <w:uiPriority w:val="99"/>
    <w:rsid w:val="00E56709"/>
    <w:rPr>
      <w:rFonts w:ascii="Times New Roman" w:hAnsi="Times New Roman" w:cs="Times New Roman"/>
      <w:noProof/>
      <w:spacing w:val="0"/>
      <w:sz w:val="20"/>
      <w:szCs w:val="20"/>
      <w:u w:val="none"/>
      <w:lang w:bidi="ar-SA"/>
    </w:rPr>
  </w:style>
  <w:style w:type="character" w:customStyle="1" w:styleId="Heading62">
    <w:name w:val="Heading #6 (2)_"/>
    <w:link w:val="Heading620"/>
    <w:uiPriority w:val="99"/>
    <w:locked/>
    <w:rsid w:val="00E56709"/>
    <w:rPr>
      <w:rFonts w:cs="Times New Roman"/>
      <w:i/>
      <w:iCs/>
      <w:spacing w:val="4"/>
      <w:sz w:val="23"/>
      <w:szCs w:val="23"/>
      <w:lang w:bidi="ar-SA"/>
    </w:rPr>
  </w:style>
  <w:style w:type="character" w:customStyle="1" w:styleId="Heading63">
    <w:name w:val="Heading #6 (3)_"/>
    <w:link w:val="Heading630"/>
    <w:uiPriority w:val="99"/>
    <w:locked/>
    <w:rsid w:val="00E56709"/>
    <w:rPr>
      <w:rFonts w:cs="Times New Roman"/>
      <w:i/>
      <w:iCs/>
      <w:spacing w:val="7"/>
      <w:sz w:val="23"/>
      <w:szCs w:val="23"/>
      <w:lang w:bidi="ar-SA"/>
    </w:rPr>
  </w:style>
  <w:style w:type="character" w:customStyle="1" w:styleId="BodytextItalic3">
    <w:name w:val="Body text + Italic3"/>
    <w:aliases w:val="Spacing 0 pt48,Table caption (15) + 6 pt,Italic28"/>
    <w:uiPriority w:val="99"/>
    <w:rsid w:val="00E56709"/>
    <w:rPr>
      <w:rFonts w:ascii="Times New Roman" w:hAnsi="Times New Roman" w:cs="Times New Roman"/>
      <w:i/>
      <w:iCs/>
      <w:spacing w:val="4"/>
      <w:sz w:val="23"/>
      <w:szCs w:val="23"/>
      <w:u w:val="none"/>
      <w:lang w:bidi="ar-SA"/>
    </w:rPr>
  </w:style>
  <w:style w:type="character" w:customStyle="1" w:styleId="Bodytext14">
    <w:name w:val="Body text (14)_"/>
    <w:link w:val="Bodytext140"/>
    <w:uiPriority w:val="99"/>
    <w:locked/>
    <w:rsid w:val="00E56709"/>
    <w:rPr>
      <w:rFonts w:cs="Times New Roman"/>
      <w:i/>
      <w:iCs/>
      <w:spacing w:val="2"/>
      <w:sz w:val="25"/>
      <w:szCs w:val="25"/>
      <w:lang w:bidi="ar-SA"/>
    </w:rPr>
  </w:style>
  <w:style w:type="character" w:customStyle="1" w:styleId="Picturecaption3">
    <w:name w:val="Picture caption (3)_"/>
    <w:link w:val="Picturecaption30"/>
    <w:uiPriority w:val="99"/>
    <w:locked/>
    <w:rsid w:val="00E56709"/>
    <w:rPr>
      <w:rFonts w:cs="Times New Roman"/>
      <w:b/>
      <w:bCs/>
      <w:spacing w:val="14"/>
      <w:sz w:val="23"/>
      <w:szCs w:val="23"/>
      <w:lang w:bidi="ar-SA"/>
    </w:rPr>
  </w:style>
  <w:style w:type="character" w:customStyle="1" w:styleId="Bodytext14NotItalic">
    <w:name w:val="Body text (14) + Not Italic"/>
    <w:aliases w:val="Spacing 0 pt47,Table caption (15) + 6 pt1,Italic27"/>
    <w:uiPriority w:val="99"/>
    <w:rsid w:val="00E56709"/>
    <w:rPr>
      <w:rFonts w:cs="Times New Roman"/>
      <w:i/>
      <w:iCs/>
      <w:noProof/>
      <w:spacing w:val="0"/>
      <w:sz w:val="25"/>
      <w:szCs w:val="25"/>
      <w:lang w:bidi="ar-SA"/>
    </w:rPr>
  </w:style>
  <w:style w:type="character" w:customStyle="1" w:styleId="Heading3">
    <w:name w:val="Heading #3_"/>
    <w:link w:val="Heading30"/>
    <w:uiPriority w:val="99"/>
    <w:locked/>
    <w:rsid w:val="00E56709"/>
    <w:rPr>
      <w:rFonts w:cs="Times New Roman"/>
      <w:spacing w:val="11"/>
      <w:sz w:val="23"/>
      <w:szCs w:val="23"/>
      <w:lang w:bidi="ar-SA"/>
    </w:rPr>
  </w:style>
  <w:style w:type="character" w:customStyle="1" w:styleId="Bodytext12Spacing0pt">
    <w:name w:val="Body text (12) + Spacing 0 pt"/>
    <w:uiPriority w:val="99"/>
    <w:rsid w:val="00E56709"/>
    <w:rPr>
      <w:rFonts w:ascii="Times New Roman" w:hAnsi="Times New Roman" w:cs="Times New Roman"/>
      <w:b/>
      <w:bCs/>
      <w:spacing w:val="11"/>
      <w:sz w:val="23"/>
      <w:szCs w:val="23"/>
      <w:u w:val="none"/>
      <w:lang w:bidi="ar-SA"/>
    </w:rPr>
  </w:style>
  <w:style w:type="character" w:customStyle="1" w:styleId="Bodytext12Italic">
    <w:name w:val="Body text (12) + Italic"/>
    <w:aliases w:val="Spacing 0 pt46,Table caption (11) + 5 pt"/>
    <w:uiPriority w:val="99"/>
    <w:rsid w:val="00E56709"/>
    <w:rPr>
      <w:rFonts w:ascii="Times New Roman" w:hAnsi="Times New Roman" w:cs="Times New Roman"/>
      <w:b/>
      <w:bCs/>
      <w:i/>
      <w:iCs/>
      <w:spacing w:val="4"/>
      <w:sz w:val="23"/>
      <w:szCs w:val="23"/>
      <w:u w:val="none"/>
      <w:lang w:bidi="ar-SA"/>
    </w:rPr>
  </w:style>
  <w:style w:type="character" w:customStyle="1" w:styleId="Bodytext128pt">
    <w:name w:val="Body text (12) + 8 pt"/>
    <w:aliases w:val="Spacing 0 pt45,Table caption (13) + 39,5 pt48,Italic25"/>
    <w:uiPriority w:val="99"/>
    <w:rsid w:val="00E56709"/>
    <w:rPr>
      <w:rFonts w:ascii="Times New Roman" w:hAnsi="Times New Roman" w:cs="Times New Roman"/>
      <w:b/>
      <w:bCs/>
      <w:spacing w:val="-9"/>
      <w:sz w:val="16"/>
      <w:szCs w:val="16"/>
      <w:u w:val="none"/>
      <w:lang w:bidi="ar-SA"/>
    </w:rPr>
  </w:style>
  <w:style w:type="character" w:customStyle="1" w:styleId="Bodytext1211pt">
    <w:name w:val="Body text (12) + 11 pt"/>
    <w:aliases w:val="Spacing 0 pt44,Body text + 25,5 pt47,Scale 50%"/>
    <w:uiPriority w:val="99"/>
    <w:rsid w:val="00E56709"/>
    <w:rPr>
      <w:rFonts w:ascii="Times New Roman" w:hAnsi="Times New Roman" w:cs="Times New Roman"/>
      <w:b/>
      <w:bCs/>
      <w:spacing w:val="12"/>
      <w:sz w:val="22"/>
      <w:szCs w:val="22"/>
      <w:u w:val="none"/>
      <w:lang w:bidi="ar-SA"/>
    </w:rPr>
  </w:style>
  <w:style w:type="character" w:customStyle="1" w:styleId="Bodytext8pt1">
    <w:name w:val="Body text + 8 pt1"/>
    <w:aliases w:val="Spacing 0 pt43,Body text + Segoe UI5,24 pt"/>
    <w:uiPriority w:val="99"/>
    <w:rsid w:val="00E56709"/>
    <w:rPr>
      <w:rFonts w:ascii="Times New Roman" w:hAnsi="Times New Roman" w:cs="Times New Roman"/>
      <w:spacing w:val="16"/>
      <w:sz w:val="16"/>
      <w:szCs w:val="16"/>
      <w:u w:val="none"/>
      <w:lang w:bidi="ar-SA"/>
    </w:rPr>
  </w:style>
  <w:style w:type="character" w:customStyle="1" w:styleId="Bodytext15">
    <w:name w:val="Body text (15)_"/>
    <w:link w:val="Bodytext150"/>
    <w:uiPriority w:val="99"/>
    <w:locked/>
    <w:rsid w:val="00E56709"/>
    <w:rPr>
      <w:rFonts w:cs="Times New Roman"/>
      <w:spacing w:val="12"/>
      <w:sz w:val="22"/>
      <w:szCs w:val="22"/>
      <w:lang w:bidi="ar-SA"/>
    </w:rPr>
  </w:style>
  <w:style w:type="character" w:customStyle="1" w:styleId="Bodytext15112">
    <w:name w:val="Body text (15) + 112"/>
    <w:aliases w:val="5 pt46,Italic8,Spacing 0 pt42,Body text + Georgia5,241,5 pt114,Body text + 55 pt,Spacing -6 pt,Scale 60%1"/>
    <w:uiPriority w:val="99"/>
    <w:rsid w:val="00E56709"/>
    <w:rPr>
      <w:rFonts w:cs="Times New Roman"/>
      <w:i/>
      <w:iCs/>
      <w:spacing w:val="4"/>
      <w:sz w:val="23"/>
      <w:szCs w:val="23"/>
      <w:lang w:bidi="ar-SA"/>
    </w:rPr>
  </w:style>
  <w:style w:type="character" w:customStyle="1" w:styleId="Bodytext15111">
    <w:name w:val="Body text (15) + 111"/>
    <w:aliases w:val="5 pt211,Spacing 0 pt41,Body text (42) + 42 pt,Not Bold3,Italic21,Small Caps2"/>
    <w:uiPriority w:val="99"/>
    <w:rsid w:val="00E56709"/>
    <w:rPr>
      <w:rFonts w:cs="Times New Roman"/>
      <w:spacing w:val="11"/>
      <w:sz w:val="23"/>
      <w:szCs w:val="23"/>
      <w:lang w:bidi="ar-SA"/>
    </w:rPr>
  </w:style>
  <w:style w:type="character" w:customStyle="1" w:styleId="Picturecaption4">
    <w:name w:val="Picture caption (4)_"/>
    <w:link w:val="Picturecaption40"/>
    <w:uiPriority w:val="99"/>
    <w:locked/>
    <w:rsid w:val="00E56709"/>
    <w:rPr>
      <w:rFonts w:cs="Times New Roman"/>
      <w:i/>
      <w:iCs/>
      <w:spacing w:val="4"/>
      <w:sz w:val="23"/>
      <w:szCs w:val="23"/>
      <w:lang w:bidi="ar-SA"/>
    </w:rPr>
  </w:style>
  <w:style w:type="character" w:customStyle="1" w:styleId="Bodytext14pt">
    <w:name w:val="Body text + 14 pt"/>
    <w:aliases w:val="Spacing 0 pt40"/>
    <w:uiPriority w:val="99"/>
    <w:rsid w:val="00E56709"/>
    <w:rPr>
      <w:rFonts w:ascii="Times New Roman" w:hAnsi="Times New Roman" w:cs="Times New Roman"/>
      <w:spacing w:val="9"/>
      <w:sz w:val="28"/>
      <w:szCs w:val="28"/>
      <w:u w:val="none"/>
      <w:lang w:bidi="ar-SA"/>
    </w:rPr>
  </w:style>
  <w:style w:type="character" w:customStyle="1" w:styleId="BodytextSpacing0pt1">
    <w:name w:val="Body text + Spacing 0 pt1"/>
    <w:uiPriority w:val="99"/>
    <w:rsid w:val="00E56709"/>
    <w:rPr>
      <w:rFonts w:ascii="Times New Roman" w:hAnsi="Times New Roman" w:cs="Times New Roman"/>
      <w:spacing w:val="13"/>
      <w:sz w:val="23"/>
      <w:szCs w:val="23"/>
      <w:u w:val="none"/>
      <w:lang w:bidi="ar-SA"/>
    </w:rPr>
  </w:style>
  <w:style w:type="character" w:customStyle="1" w:styleId="Tablecaption10pt">
    <w:name w:val="Table caption + 10 pt"/>
    <w:aliases w:val="Spacing 0 pt38"/>
    <w:uiPriority w:val="99"/>
    <w:rsid w:val="00E56709"/>
    <w:rPr>
      <w:rFonts w:ascii="Times New Roman" w:hAnsi="Times New Roman" w:cs="Times New Roman"/>
      <w:b/>
      <w:bCs/>
      <w:i/>
      <w:iCs/>
      <w:spacing w:val="13"/>
      <w:sz w:val="20"/>
      <w:szCs w:val="20"/>
      <w:u w:val="none"/>
      <w:lang w:bidi="ar-SA"/>
    </w:rPr>
  </w:style>
  <w:style w:type="character" w:customStyle="1" w:styleId="BodytextArial2">
    <w:name w:val="Body text + Arial2"/>
    <w:aliases w:val="10 pt1,Spacing 1 pt1,Body text + Georgia8,Spacing 0 pt59"/>
    <w:uiPriority w:val="99"/>
    <w:rsid w:val="00E56709"/>
    <w:rPr>
      <w:rFonts w:ascii="Arial" w:hAnsi="Arial" w:cs="Arial"/>
      <w:spacing w:val="25"/>
      <w:sz w:val="20"/>
      <w:szCs w:val="20"/>
      <w:u w:val="none"/>
      <w:lang w:bidi="ar-SA"/>
    </w:rPr>
  </w:style>
  <w:style w:type="character" w:customStyle="1" w:styleId="Bodytext16">
    <w:name w:val="Body text (16)_"/>
    <w:link w:val="Bodytext160"/>
    <w:uiPriority w:val="99"/>
    <w:locked/>
    <w:rsid w:val="00E56709"/>
    <w:rPr>
      <w:rFonts w:cs="Times New Roman"/>
      <w:i/>
      <w:iCs/>
      <w:spacing w:val="5"/>
      <w:sz w:val="21"/>
      <w:szCs w:val="21"/>
      <w:lang w:bidi="ar-SA"/>
    </w:rPr>
  </w:style>
  <w:style w:type="character" w:customStyle="1" w:styleId="Heading64">
    <w:name w:val="Heading #6 (4)_"/>
    <w:link w:val="Heading640"/>
    <w:uiPriority w:val="99"/>
    <w:locked/>
    <w:rsid w:val="00E56709"/>
    <w:rPr>
      <w:rFonts w:cs="Times New Roman"/>
      <w:spacing w:val="1"/>
      <w:sz w:val="19"/>
      <w:szCs w:val="19"/>
      <w:lang w:bidi="ar-SA"/>
    </w:rPr>
  </w:style>
  <w:style w:type="character" w:customStyle="1" w:styleId="Bodytext17">
    <w:name w:val="Body text (17)_"/>
    <w:link w:val="Bodytext170"/>
    <w:uiPriority w:val="99"/>
    <w:locked/>
    <w:rsid w:val="00E56709"/>
    <w:rPr>
      <w:rFonts w:cs="Times New Roman"/>
      <w:spacing w:val="12"/>
      <w:lang w:bidi="ar-SA"/>
    </w:rPr>
  </w:style>
  <w:style w:type="character" w:customStyle="1" w:styleId="Bodytext18">
    <w:name w:val="Body text (18)_"/>
    <w:link w:val="Bodytext180"/>
    <w:uiPriority w:val="99"/>
    <w:locked/>
    <w:rsid w:val="00E56709"/>
    <w:rPr>
      <w:rFonts w:cs="Times New Roman"/>
      <w:i/>
      <w:iCs/>
      <w:sz w:val="26"/>
      <w:szCs w:val="26"/>
      <w:lang w:bidi="ar-SA"/>
    </w:rPr>
  </w:style>
  <w:style w:type="character" w:customStyle="1" w:styleId="Bodytext19">
    <w:name w:val="Body text (19)_"/>
    <w:link w:val="Bodytext190"/>
    <w:uiPriority w:val="99"/>
    <w:locked/>
    <w:rsid w:val="00E56709"/>
    <w:rPr>
      <w:rFonts w:cs="Times New Roman"/>
      <w:i/>
      <w:iCs/>
      <w:lang w:bidi="ar-SA"/>
    </w:rPr>
  </w:style>
  <w:style w:type="character" w:customStyle="1" w:styleId="Bodytext210">
    <w:name w:val="Body text (21)_"/>
    <w:link w:val="Bodytext211"/>
    <w:uiPriority w:val="99"/>
    <w:locked/>
    <w:rsid w:val="00E56709"/>
    <w:rPr>
      <w:rFonts w:ascii="Constantia" w:hAnsi="Constantia" w:cs="Times New Roman"/>
      <w:i/>
      <w:iCs/>
      <w:spacing w:val="-6"/>
      <w:w w:val="60"/>
      <w:sz w:val="38"/>
      <w:szCs w:val="38"/>
      <w:lang w:bidi="ar-SA"/>
    </w:rPr>
  </w:style>
  <w:style w:type="character" w:customStyle="1" w:styleId="Bodytext200">
    <w:name w:val="Body text (20)_"/>
    <w:link w:val="Bodytext201"/>
    <w:uiPriority w:val="99"/>
    <w:locked/>
    <w:rsid w:val="00E56709"/>
    <w:rPr>
      <w:rFonts w:cs="Times New Roman"/>
      <w:b/>
      <w:bCs/>
      <w:spacing w:val="12"/>
      <w:sz w:val="23"/>
      <w:szCs w:val="23"/>
      <w:lang w:bidi="ar-SA"/>
    </w:rPr>
  </w:style>
  <w:style w:type="character" w:customStyle="1" w:styleId="BodytextItalic1">
    <w:name w:val="Body text + Italic1"/>
    <w:aliases w:val="Spacing -1 pt1"/>
    <w:uiPriority w:val="99"/>
    <w:rsid w:val="00E56709"/>
    <w:rPr>
      <w:rFonts w:ascii="Times New Roman" w:hAnsi="Times New Roman" w:cs="Times New Roman"/>
      <w:i/>
      <w:iCs/>
      <w:spacing w:val="-35"/>
      <w:sz w:val="23"/>
      <w:szCs w:val="23"/>
      <w:u w:val="none"/>
      <w:lang w:bidi="ar-SA"/>
    </w:rPr>
  </w:style>
  <w:style w:type="character" w:customStyle="1" w:styleId="Bodytext20Spacing0pt">
    <w:name w:val="Body text (20) + Spacing 0 pt"/>
    <w:uiPriority w:val="99"/>
    <w:rsid w:val="00E56709"/>
    <w:rPr>
      <w:rFonts w:cs="Times New Roman"/>
      <w:b/>
      <w:bCs/>
      <w:spacing w:val="14"/>
      <w:sz w:val="23"/>
      <w:szCs w:val="23"/>
      <w:lang w:bidi="ar-SA"/>
    </w:rPr>
  </w:style>
  <w:style w:type="character" w:customStyle="1" w:styleId="Heading42">
    <w:name w:val="Heading #4 (2)_"/>
    <w:link w:val="Heading420"/>
    <w:uiPriority w:val="99"/>
    <w:locked/>
    <w:rsid w:val="00E56709"/>
    <w:rPr>
      <w:rFonts w:cs="Times New Roman"/>
      <w:spacing w:val="12"/>
      <w:sz w:val="22"/>
      <w:szCs w:val="22"/>
      <w:lang w:bidi="ar-SA"/>
    </w:rPr>
  </w:style>
  <w:style w:type="character" w:customStyle="1" w:styleId="Bodytext22">
    <w:name w:val="Body text (22)_"/>
    <w:link w:val="Bodytext220"/>
    <w:uiPriority w:val="99"/>
    <w:locked/>
    <w:rsid w:val="00E56709"/>
    <w:rPr>
      <w:rFonts w:cs="Times New Roman"/>
      <w:i/>
      <w:iCs/>
      <w:spacing w:val="-15"/>
      <w:sz w:val="23"/>
      <w:szCs w:val="23"/>
      <w:lang w:bidi="ar-SA"/>
    </w:rPr>
  </w:style>
  <w:style w:type="character" w:customStyle="1" w:styleId="Bodytext22Spacing0pt">
    <w:name w:val="Body text (22) + Spacing 0 pt"/>
    <w:uiPriority w:val="99"/>
    <w:rsid w:val="00E56709"/>
    <w:rPr>
      <w:rFonts w:cs="Times New Roman"/>
      <w:i/>
      <w:iCs/>
      <w:spacing w:val="4"/>
      <w:sz w:val="23"/>
      <w:szCs w:val="23"/>
      <w:lang w:bidi="ar-SA"/>
    </w:rPr>
  </w:style>
  <w:style w:type="character" w:customStyle="1" w:styleId="Bodytext23">
    <w:name w:val="Body text (23)_"/>
    <w:link w:val="Bodytext230"/>
    <w:uiPriority w:val="99"/>
    <w:locked/>
    <w:rsid w:val="00E56709"/>
    <w:rPr>
      <w:rFonts w:cs="Times New Roman"/>
      <w:spacing w:val="13"/>
      <w:lang w:bidi="ar-SA"/>
    </w:rPr>
  </w:style>
  <w:style w:type="paragraph" w:customStyle="1" w:styleId="Heading60">
    <w:name w:val="Heading #6"/>
    <w:basedOn w:val="Normal"/>
    <w:link w:val="Heading6"/>
    <w:uiPriority w:val="99"/>
    <w:rsid w:val="00E56709"/>
    <w:pPr>
      <w:widowControl w:val="0"/>
      <w:shd w:val="clear" w:color="auto" w:fill="FFFFFF"/>
      <w:spacing w:before="120" w:after="120" w:line="295" w:lineRule="exact"/>
      <w:jc w:val="center"/>
      <w:outlineLvl w:val="5"/>
    </w:pPr>
    <w:rPr>
      <w:rFonts w:ascii="Times New Roman" w:hAnsi="Times New Roman" w:cs="Times New Roman"/>
      <w:b/>
      <w:bCs/>
      <w:spacing w:val="14"/>
      <w:sz w:val="23"/>
      <w:szCs w:val="23"/>
    </w:rPr>
  </w:style>
  <w:style w:type="paragraph" w:customStyle="1" w:styleId="Heading50">
    <w:name w:val="Heading #5"/>
    <w:basedOn w:val="Normal"/>
    <w:link w:val="Heading5"/>
    <w:uiPriority w:val="99"/>
    <w:rsid w:val="00E56709"/>
    <w:pPr>
      <w:widowControl w:val="0"/>
      <w:shd w:val="clear" w:color="auto" w:fill="FFFFFF"/>
      <w:spacing w:line="418" w:lineRule="exact"/>
      <w:outlineLvl w:val="4"/>
    </w:pPr>
    <w:rPr>
      <w:rFonts w:ascii="Times New Roman" w:hAnsi="Times New Roman" w:cs="Times New Roman"/>
      <w:spacing w:val="11"/>
      <w:sz w:val="23"/>
      <w:szCs w:val="23"/>
    </w:rPr>
  </w:style>
  <w:style w:type="paragraph" w:customStyle="1" w:styleId="Picturecaption20">
    <w:name w:val="Picture caption (2)"/>
    <w:basedOn w:val="Normal"/>
    <w:link w:val="Picturecaption2"/>
    <w:uiPriority w:val="99"/>
    <w:rsid w:val="00E56709"/>
    <w:pPr>
      <w:widowControl w:val="0"/>
      <w:shd w:val="clear" w:color="auto" w:fill="FFFFFF"/>
      <w:spacing w:line="240" w:lineRule="atLeast"/>
    </w:pPr>
    <w:rPr>
      <w:rFonts w:ascii="Times New Roman" w:hAnsi="Times New Roman" w:cs="Times New Roman"/>
      <w:spacing w:val="11"/>
      <w:sz w:val="23"/>
      <w:szCs w:val="23"/>
    </w:rPr>
  </w:style>
  <w:style w:type="paragraph" w:customStyle="1" w:styleId="Heading41">
    <w:name w:val="Heading #4"/>
    <w:basedOn w:val="Normal"/>
    <w:link w:val="Heading40"/>
    <w:uiPriority w:val="99"/>
    <w:rsid w:val="00E56709"/>
    <w:pPr>
      <w:widowControl w:val="0"/>
      <w:shd w:val="clear" w:color="auto" w:fill="FFFFFF"/>
      <w:spacing w:line="418" w:lineRule="exact"/>
      <w:ind w:firstLine="720"/>
      <w:jc w:val="both"/>
      <w:outlineLvl w:val="3"/>
    </w:pPr>
    <w:rPr>
      <w:rFonts w:ascii="Times New Roman" w:hAnsi="Times New Roman" w:cs="Times New Roman"/>
      <w:spacing w:val="11"/>
      <w:sz w:val="23"/>
      <w:szCs w:val="23"/>
    </w:rPr>
  </w:style>
  <w:style w:type="paragraph" w:customStyle="1" w:styleId="Heading320">
    <w:name w:val="Heading #3 (2)"/>
    <w:basedOn w:val="Normal"/>
    <w:link w:val="Heading32"/>
    <w:uiPriority w:val="99"/>
    <w:rsid w:val="00E56709"/>
    <w:pPr>
      <w:widowControl w:val="0"/>
      <w:shd w:val="clear" w:color="auto" w:fill="FFFFFF"/>
      <w:spacing w:before="840" w:line="240" w:lineRule="atLeast"/>
      <w:jc w:val="both"/>
      <w:outlineLvl w:val="2"/>
    </w:pPr>
    <w:rPr>
      <w:rFonts w:ascii="Constantia" w:hAnsi="Constantia" w:cs="Times New Roman"/>
      <w:noProof/>
      <w:sz w:val="8"/>
      <w:szCs w:val="8"/>
    </w:rPr>
  </w:style>
  <w:style w:type="paragraph" w:customStyle="1" w:styleId="Heading620">
    <w:name w:val="Heading #6 (2)"/>
    <w:basedOn w:val="Normal"/>
    <w:link w:val="Heading62"/>
    <w:uiPriority w:val="99"/>
    <w:rsid w:val="00E56709"/>
    <w:pPr>
      <w:widowControl w:val="0"/>
      <w:shd w:val="clear" w:color="auto" w:fill="FFFFFF"/>
      <w:spacing w:before="420" w:line="410" w:lineRule="exact"/>
      <w:ind w:firstLine="700"/>
      <w:jc w:val="both"/>
      <w:outlineLvl w:val="5"/>
    </w:pPr>
    <w:rPr>
      <w:rFonts w:ascii="Times New Roman" w:hAnsi="Times New Roman" w:cs="Times New Roman"/>
      <w:i/>
      <w:iCs/>
      <w:spacing w:val="4"/>
      <w:sz w:val="23"/>
      <w:szCs w:val="23"/>
    </w:rPr>
  </w:style>
  <w:style w:type="paragraph" w:customStyle="1" w:styleId="Heading630">
    <w:name w:val="Heading #6 (3)"/>
    <w:basedOn w:val="Normal"/>
    <w:link w:val="Heading63"/>
    <w:uiPriority w:val="99"/>
    <w:rsid w:val="00E56709"/>
    <w:pPr>
      <w:widowControl w:val="0"/>
      <w:shd w:val="clear" w:color="auto" w:fill="FFFFFF"/>
      <w:spacing w:before="60" w:after="60" w:line="240" w:lineRule="atLeast"/>
      <w:jc w:val="both"/>
      <w:outlineLvl w:val="5"/>
    </w:pPr>
    <w:rPr>
      <w:rFonts w:ascii="Times New Roman" w:hAnsi="Times New Roman" w:cs="Times New Roman"/>
      <w:i/>
      <w:iCs/>
      <w:spacing w:val="7"/>
      <w:sz w:val="23"/>
      <w:szCs w:val="23"/>
    </w:rPr>
  </w:style>
  <w:style w:type="paragraph" w:customStyle="1" w:styleId="Bodytext140">
    <w:name w:val="Body text (14)"/>
    <w:basedOn w:val="Normal"/>
    <w:link w:val="Bodytext14"/>
    <w:uiPriority w:val="99"/>
    <w:rsid w:val="00E56709"/>
    <w:pPr>
      <w:widowControl w:val="0"/>
      <w:shd w:val="clear" w:color="auto" w:fill="FFFFFF"/>
      <w:spacing w:before="360" w:after="360" w:line="240" w:lineRule="atLeast"/>
      <w:ind w:hanging="1180"/>
      <w:jc w:val="both"/>
    </w:pPr>
    <w:rPr>
      <w:rFonts w:ascii="Times New Roman" w:hAnsi="Times New Roman" w:cs="Times New Roman"/>
      <w:i/>
      <w:iCs/>
      <w:spacing w:val="2"/>
      <w:sz w:val="25"/>
      <w:szCs w:val="25"/>
    </w:rPr>
  </w:style>
  <w:style w:type="paragraph" w:customStyle="1" w:styleId="Picturecaption30">
    <w:name w:val="Picture caption (3)"/>
    <w:basedOn w:val="Normal"/>
    <w:link w:val="Picturecaption3"/>
    <w:uiPriority w:val="99"/>
    <w:rsid w:val="00E56709"/>
    <w:pPr>
      <w:widowControl w:val="0"/>
      <w:shd w:val="clear" w:color="auto" w:fill="FFFFFF"/>
      <w:spacing w:line="240" w:lineRule="atLeast"/>
    </w:pPr>
    <w:rPr>
      <w:rFonts w:ascii="Times New Roman" w:hAnsi="Times New Roman" w:cs="Times New Roman"/>
      <w:b/>
      <w:bCs/>
      <w:spacing w:val="14"/>
      <w:sz w:val="23"/>
      <w:szCs w:val="23"/>
    </w:rPr>
  </w:style>
  <w:style w:type="paragraph" w:customStyle="1" w:styleId="Heading30">
    <w:name w:val="Heading #3"/>
    <w:basedOn w:val="Normal"/>
    <w:link w:val="Heading3"/>
    <w:uiPriority w:val="99"/>
    <w:rsid w:val="00E56709"/>
    <w:pPr>
      <w:widowControl w:val="0"/>
      <w:shd w:val="clear" w:color="auto" w:fill="FFFFFF"/>
      <w:spacing w:after="600" w:line="240" w:lineRule="atLeast"/>
      <w:jc w:val="both"/>
      <w:outlineLvl w:val="2"/>
    </w:pPr>
    <w:rPr>
      <w:rFonts w:ascii="Times New Roman" w:hAnsi="Times New Roman" w:cs="Times New Roman"/>
      <w:spacing w:val="11"/>
      <w:sz w:val="23"/>
      <w:szCs w:val="23"/>
    </w:rPr>
  </w:style>
  <w:style w:type="paragraph" w:customStyle="1" w:styleId="Bodytext150">
    <w:name w:val="Body text (15)"/>
    <w:basedOn w:val="Normal"/>
    <w:link w:val="Bodytext15"/>
    <w:uiPriority w:val="99"/>
    <w:rsid w:val="00E56709"/>
    <w:pPr>
      <w:widowControl w:val="0"/>
      <w:shd w:val="clear" w:color="auto" w:fill="FFFFFF"/>
      <w:spacing w:line="410" w:lineRule="exact"/>
      <w:jc w:val="both"/>
    </w:pPr>
    <w:rPr>
      <w:rFonts w:ascii="Times New Roman" w:hAnsi="Times New Roman" w:cs="Times New Roman"/>
      <w:spacing w:val="12"/>
      <w:sz w:val="22"/>
      <w:szCs w:val="22"/>
    </w:rPr>
  </w:style>
  <w:style w:type="paragraph" w:customStyle="1" w:styleId="Picturecaption40">
    <w:name w:val="Picture caption (4)"/>
    <w:basedOn w:val="Normal"/>
    <w:link w:val="Picturecaption4"/>
    <w:uiPriority w:val="99"/>
    <w:rsid w:val="00E56709"/>
    <w:pPr>
      <w:widowControl w:val="0"/>
      <w:shd w:val="clear" w:color="auto" w:fill="FFFFFF"/>
      <w:spacing w:after="60" w:line="240" w:lineRule="atLeast"/>
    </w:pPr>
    <w:rPr>
      <w:rFonts w:ascii="Times New Roman" w:hAnsi="Times New Roman" w:cs="Times New Roman"/>
      <w:i/>
      <w:iCs/>
      <w:spacing w:val="4"/>
      <w:sz w:val="23"/>
      <w:szCs w:val="23"/>
    </w:rPr>
  </w:style>
  <w:style w:type="paragraph" w:customStyle="1" w:styleId="Bodytext160">
    <w:name w:val="Body text (16)"/>
    <w:basedOn w:val="Normal"/>
    <w:link w:val="Bodytext16"/>
    <w:uiPriority w:val="99"/>
    <w:rsid w:val="00E56709"/>
    <w:pPr>
      <w:widowControl w:val="0"/>
      <w:shd w:val="clear" w:color="auto" w:fill="FFFFFF"/>
      <w:spacing w:after="420" w:line="317" w:lineRule="exact"/>
      <w:jc w:val="center"/>
    </w:pPr>
    <w:rPr>
      <w:rFonts w:ascii="Times New Roman" w:hAnsi="Times New Roman" w:cs="Times New Roman"/>
      <w:i/>
      <w:iCs/>
      <w:spacing w:val="5"/>
      <w:sz w:val="21"/>
      <w:szCs w:val="21"/>
    </w:rPr>
  </w:style>
  <w:style w:type="paragraph" w:customStyle="1" w:styleId="Heading640">
    <w:name w:val="Heading #6 (4)"/>
    <w:basedOn w:val="Normal"/>
    <w:link w:val="Heading64"/>
    <w:uiPriority w:val="99"/>
    <w:rsid w:val="00E56709"/>
    <w:pPr>
      <w:widowControl w:val="0"/>
      <w:shd w:val="clear" w:color="auto" w:fill="FFFFFF"/>
      <w:spacing w:before="420" w:after="120" w:line="240" w:lineRule="atLeast"/>
      <w:ind w:firstLine="720"/>
      <w:jc w:val="both"/>
      <w:outlineLvl w:val="5"/>
    </w:pPr>
    <w:rPr>
      <w:rFonts w:ascii="Times New Roman" w:hAnsi="Times New Roman" w:cs="Times New Roman"/>
      <w:spacing w:val="1"/>
      <w:sz w:val="19"/>
      <w:szCs w:val="19"/>
    </w:rPr>
  </w:style>
  <w:style w:type="paragraph" w:customStyle="1" w:styleId="Bodytext170">
    <w:name w:val="Body text (17)"/>
    <w:basedOn w:val="Normal"/>
    <w:link w:val="Bodytext17"/>
    <w:uiPriority w:val="99"/>
    <w:rsid w:val="00E56709"/>
    <w:pPr>
      <w:widowControl w:val="0"/>
      <w:shd w:val="clear" w:color="auto" w:fill="FFFFFF"/>
      <w:spacing w:line="317" w:lineRule="exact"/>
      <w:jc w:val="both"/>
    </w:pPr>
    <w:rPr>
      <w:rFonts w:ascii="Times New Roman" w:hAnsi="Times New Roman" w:cs="Times New Roman"/>
      <w:spacing w:val="12"/>
      <w:sz w:val="20"/>
      <w:szCs w:val="20"/>
    </w:rPr>
  </w:style>
  <w:style w:type="paragraph" w:customStyle="1" w:styleId="Bodytext180">
    <w:name w:val="Body text (18)"/>
    <w:basedOn w:val="Normal"/>
    <w:link w:val="Bodytext18"/>
    <w:uiPriority w:val="99"/>
    <w:rsid w:val="00E56709"/>
    <w:pPr>
      <w:widowControl w:val="0"/>
      <w:shd w:val="clear" w:color="auto" w:fill="FFFFFF"/>
      <w:spacing w:after="120" w:line="317" w:lineRule="exact"/>
      <w:ind w:firstLine="740"/>
      <w:jc w:val="both"/>
    </w:pPr>
    <w:rPr>
      <w:rFonts w:ascii="Times New Roman" w:hAnsi="Times New Roman" w:cs="Times New Roman"/>
      <w:i/>
      <w:iCs/>
      <w:sz w:val="26"/>
      <w:szCs w:val="26"/>
    </w:rPr>
  </w:style>
  <w:style w:type="paragraph" w:customStyle="1" w:styleId="Bodytext190">
    <w:name w:val="Body text (19)"/>
    <w:basedOn w:val="Normal"/>
    <w:link w:val="Bodytext19"/>
    <w:uiPriority w:val="99"/>
    <w:rsid w:val="00E56709"/>
    <w:pPr>
      <w:widowControl w:val="0"/>
      <w:shd w:val="clear" w:color="auto" w:fill="FFFFFF"/>
      <w:spacing w:before="120" w:after="120" w:line="240" w:lineRule="atLeast"/>
      <w:jc w:val="both"/>
    </w:pPr>
    <w:rPr>
      <w:rFonts w:ascii="Times New Roman" w:hAnsi="Times New Roman" w:cs="Times New Roman"/>
      <w:i/>
      <w:iCs/>
      <w:sz w:val="20"/>
      <w:szCs w:val="20"/>
    </w:rPr>
  </w:style>
  <w:style w:type="paragraph" w:customStyle="1" w:styleId="Bodytext211">
    <w:name w:val="Body text (21)"/>
    <w:basedOn w:val="Normal"/>
    <w:link w:val="Bodytext210"/>
    <w:uiPriority w:val="99"/>
    <w:rsid w:val="00E56709"/>
    <w:pPr>
      <w:widowControl w:val="0"/>
      <w:shd w:val="clear" w:color="auto" w:fill="FFFFFF"/>
      <w:spacing w:line="317" w:lineRule="exact"/>
      <w:ind w:hanging="1860"/>
    </w:pPr>
    <w:rPr>
      <w:rFonts w:ascii="Constantia" w:hAnsi="Constantia" w:cs="Times New Roman"/>
      <w:i/>
      <w:iCs/>
      <w:spacing w:val="-6"/>
      <w:w w:val="60"/>
      <w:sz w:val="38"/>
      <w:szCs w:val="38"/>
    </w:rPr>
  </w:style>
  <w:style w:type="paragraph" w:customStyle="1" w:styleId="Bodytext201">
    <w:name w:val="Body text (20)"/>
    <w:basedOn w:val="Normal"/>
    <w:link w:val="Bodytext200"/>
    <w:uiPriority w:val="99"/>
    <w:rsid w:val="00E56709"/>
    <w:pPr>
      <w:widowControl w:val="0"/>
      <w:shd w:val="clear" w:color="auto" w:fill="FFFFFF"/>
      <w:spacing w:line="338" w:lineRule="exact"/>
      <w:jc w:val="both"/>
    </w:pPr>
    <w:rPr>
      <w:rFonts w:ascii="Times New Roman" w:hAnsi="Times New Roman" w:cs="Times New Roman"/>
      <w:b/>
      <w:bCs/>
      <w:spacing w:val="12"/>
      <w:sz w:val="23"/>
      <w:szCs w:val="23"/>
    </w:rPr>
  </w:style>
  <w:style w:type="paragraph" w:customStyle="1" w:styleId="Heading420">
    <w:name w:val="Heading #4 (2)"/>
    <w:basedOn w:val="Normal"/>
    <w:link w:val="Heading42"/>
    <w:uiPriority w:val="99"/>
    <w:rsid w:val="00E56709"/>
    <w:pPr>
      <w:widowControl w:val="0"/>
      <w:shd w:val="clear" w:color="auto" w:fill="FFFFFF"/>
      <w:spacing w:line="410" w:lineRule="exact"/>
      <w:jc w:val="both"/>
      <w:outlineLvl w:val="3"/>
    </w:pPr>
    <w:rPr>
      <w:rFonts w:ascii="Times New Roman" w:hAnsi="Times New Roman" w:cs="Times New Roman"/>
      <w:spacing w:val="12"/>
      <w:sz w:val="22"/>
      <w:szCs w:val="22"/>
    </w:rPr>
  </w:style>
  <w:style w:type="paragraph" w:customStyle="1" w:styleId="Bodytext220">
    <w:name w:val="Body text (22)"/>
    <w:basedOn w:val="Normal"/>
    <w:link w:val="Bodytext22"/>
    <w:uiPriority w:val="99"/>
    <w:rsid w:val="00E56709"/>
    <w:pPr>
      <w:widowControl w:val="0"/>
      <w:shd w:val="clear" w:color="auto" w:fill="FFFFFF"/>
      <w:spacing w:line="410" w:lineRule="exact"/>
      <w:jc w:val="both"/>
    </w:pPr>
    <w:rPr>
      <w:rFonts w:ascii="Times New Roman" w:hAnsi="Times New Roman" w:cs="Times New Roman"/>
      <w:i/>
      <w:iCs/>
      <w:spacing w:val="-15"/>
      <w:sz w:val="23"/>
      <w:szCs w:val="23"/>
    </w:rPr>
  </w:style>
  <w:style w:type="paragraph" w:customStyle="1" w:styleId="Bodytext230">
    <w:name w:val="Body text (23)"/>
    <w:basedOn w:val="Normal"/>
    <w:link w:val="Bodytext23"/>
    <w:uiPriority w:val="99"/>
    <w:rsid w:val="00E56709"/>
    <w:pPr>
      <w:widowControl w:val="0"/>
      <w:shd w:val="clear" w:color="auto" w:fill="FFFFFF"/>
      <w:spacing w:line="410" w:lineRule="exact"/>
      <w:jc w:val="both"/>
    </w:pPr>
    <w:rPr>
      <w:rFonts w:ascii="Times New Roman" w:hAnsi="Times New Roman" w:cs="Times New Roman"/>
      <w:spacing w:val="13"/>
      <w:sz w:val="20"/>
      <w:szCs w:val="20"/>
    </w:rPr>
  </w:style>
  <w:style w:type="character" w:customStyle="1" w:styleId="Bodytext5SmallCaps">
    <w:name w:val="Body text (5) + Small Caps"/>
    <w:uiPriority w:val="99"/>
    <w:rsid w:val="00552EF0"/>
    <w:rPr>
      <w:rFonts w:ascii="Times New Roman" w:hAnsi="Times New Roman" w:cs="Times New Roman"/>
      <w:smallCaps/>
      <w:spacing w:val="4"/>
      <w:w w:val="150"/>
      <w:sz w:val="27"/>
      <w:szCs w:val="27"/>
      <w:u w:val="none"/>
      <w:lang w:bidi="ar-SA"/>
    </w:rPr>
  </w:style>
  <w:style w:type="character" w:customStyle="1" w:styleId="Heading3SmallCaps">
    <w:name w:val="Heading #3 + Small Caps"/>
    <w:uiPriority w:val="99"/>
    <w:rsid w:val="00552EF0"/>
    <w:rPr>
      <w:rFonts w:ascii="Times New Roman" w:hAnsi="Times New Roman" w:cs="Times New Roman"/>
      <w:b/>
      <w:bCs/>
      <w:smallCaps/>
      <w:spacing w:val="44"/>
      <w:sz w:val="102"/>
      <w:szCs w:val="102"/>
      <w:u w:val="none"/>
      <w:lang w:bidi="ar-SA"/>
    </w:rPr>
  </w:style>
  <w:style w:type="character" w:customStyle="1" w:styleId="BodytextGeorgia">
    <w:name w:val="Body text + Georgia"/>
    <w:aliases w:val="40 pt"/>
    <w:uiPriority w:val="99"/>
    <w:rsid w:val="00552EF0"/>
    <w:rPr>
      <w:rFonts w:ascii="Georgia" w:hAnsi="Georgia" w:cs="Georgia"/>
      <w:spacing w:val="32"/>
      <w:sz w:val="80"/>
      <w:szCs w:val="80"/>
      <w:u w:val="none"/>
      <w:lang w:bidi="ar-SA"/>
    </w:rPr>
  </w:style>
  <w:style w:type="character" w:customStyle="1" w:styleId="Heading1Georgia">
    <w:name w:val="Heading #1 + Georgia"/>
    <w:aliases w:val="40 pt1"/>
    <w:uiPriority w:val="99"/>
    <w:rsid w:val="00552EF0"/>
    <w:rPr>
      <w:rFonts w:ascii="Georgia" w:hAnsi="Georgia" w:cs="Georgia"/>
      <w:b/>
      <w:bCs/>
      <w:spacing w:val="32"/>
      <w:sz w:val="80"/>
      <w:szCs w:val="80"/>
      <w:u w:val="none"/>
      <w:lang w:bidi="ar-SA"/>
    </w:rPr>
  </w:style>
  <w:style w:type="character" w:customStyle="1" w:styleId="Bodytext240">
    <w:name w:val="Body text (2) + 40"/>
    <w:aliases w:val="5 pt45,Not Bold6,Spacing 0 pt114"/>
    <w:uiPriority w:val="99"/>
    <w:rsid w:val="00552EF0"/>
    <w:rPr>
      <w:rFonts w:ascii="Times New Roman" w:hAnsi="Times New Roman" w:cs="Times New Roman"/>
      <w:b/>
      <w:bCs/>
      <w:spacing w:val="13"/>
      <w:sz w:val="81"/>
      <w:szCs w:val="81"/>
      <w:u w:val="none"/>
      <w:lang w:bidi="ar-SA"/>
    </w:rPr>
  </w:style>
  <w:style w:type="character" w:customStyle="1" w:styleId="Bodytext35">
    <w:name w:val="Body text + 35"/>
    <w:aliases w:val="5 pt44"/>
    <w:uiPriority w:val="99"/>
    <w:rsid w:val="00552EF0"/>
    <w:rPr>
      <w:rFonts w:ascii="Times New Roman" w:hAnsi="Times New Roman" w:cs="Times New Roman"/>
      <w:spacing w:val="32"/>
      <w:sz w:val="71"/>
      <w:szCs w:val="71"/>
      <w:u w:val="none"/>
      <w:lang w:bidi="ar-SA"/>
    </w:rPr>
  </w:style>
  <w:style w:type="character" w:customStyle="1" w:styleId="Bodytext54pt">
    <w:name w:val="Body text + 54 pt"/>
    <w:aliases w:val="Italic65,Spacing 0 pt112"/>
    <w:uiPriority w:val="99"/>
    <w:rsid w:val="00552EF0"/>
    <w:rPr>
      <w:rFonts w:ascii="Times New Roman" w:hAnsi="Times New Roman" w:cs="Times New Roman"/>
      <w:i/>
      <w:iCs/>
      <w:spacing w:val="12"/>
      <w:sz w:val="108"/>
      <w:szCs w:val="108"/>
      <w:u w:val="none"/>
      <w:lang w:bidi="ar-SA"/>
    </w:rPr>
  </w:style>
  <w:style w:type="character" w:customStyle="1" w:styleId="Bodytext9SegoeUI">
    <w:name w:val="Body text (9) + Segoe UI"/>
    <w:aliases w:val="Italic63"/>
    <w:uiPriority w:val="99"/>
    <w:rsid w:val="00552EF0"/>
    <w:rPr>
      <w:rFonts w:ascii="Segoe UI" w:hAnsi="Segoe UI" w:cs="Segoe UI"/>
      <w:i/>
      <w:iCs/>
      <w:spacing w:val="8"/>
      <w:sz w:val="15"/>
      <w:szCs w:val="15"/>
      <w:u w:val="none"/>
      <w:lang w:bidi="ar-SA"/>
    </w:rPr>
  </w:style>
  <w:style w:type="character" w:customStyle="1" w:styleId="Bodytext64pt">
    <w:name w:val="Body text + 64 pt"/>
    <w:aliases w:val="Spacing 0 pt111"/>
    <w:uiPriority w:val="99"/>
    <w:rsid w:val="00552EF0"/>
    <w:rPr>
      <w:rFonts w:ascii="Times New Roman" w:hAnsi="Times New Roman" w:cs="Times New Roman"/>
      <w:spacing w:val="16"/>
      <w:sz w:val="128"/>
      <w:szCs w:val="128"/>
      <w:u w:val="none"/>
      <w:lang w:bidi="ar-SA"/>
    </w:rPr>
  </w:style>
  <w:style w:type="character" w:customStyle="1" w:styleId="BodytextConsolas14">
    <w:name w:val="Body text + Consolas14"/>
    <w:aliases w:val="10 pt5,Italic62,Spacing 0 pt110"/>
    <w:uiPriority w:val="99"/>
    <w:rsid w:val="00552EF0"/>
    <w:rPr>
      <w:rFonts w:ascii="Consolas" w:hAnsi="Consolas" w:cs="Consolas"/>
      <w:i/>
      <w:iCs/>
      <w:spacing w:val="-3"/>
      <w:sz w:val="20"/>
      <w:szCs w:val="20"/>
      <w:u w:val="none"/>
      <w:lang w:bidi="ar-SA"/>
    </w:rPr>
  </w:style>
  <w:style w:type="character" w:customStyle="1" w:styleId="Tableofcontents2">
    <w:name w:val="Table of contents (2)_"/>
    <w:link w:val="Tableofcontents20"/>
    <w:uiPriority w:val="99"/>
    <w:locked/>
    <w:rsid w:val="00552EF0"/>
    <w:rPr>
      <w:rFonts w:cs="Times New Roman"/>
      <w:i/>
      <w:iCs/>
      <w:spacing w:val="5"/>
      <w:sz w:val="45"/>
      <w:szCs w:val="45"/>
      <w:lang w:bidi="ar-SA"/>
    </w:rPr>
  </w:style>
  <w:style w:type="character" w:customStyle="1" w:styleId="Tableofcontents">
    <w:name w:val="Table of contents_"/>
    <w:link w:val="Tableofcontents0"/>
    <w:uiPriority w:val="99"/>
    <w:locked/>
    <w:rsid w:val="00552EF0"/>
    <w:rPr>
      <w:rFonts w:cs="Times New Roman"/>
      <w:spacing w:val="32"/>
      <w:sz w:val="102"/>
      <w:szCs w:val="102"/>
      <w:lang w:bidi="ar-SA"/>
    </w:rPr>
  </w:style>
  <w:style w:type="character" w:customStyle="1" w:styleId="Tableofcontents3">
    <w:name w:val="Table of contents (3)_"/>
    <w:link w:val="Tableofcontents30"/>
    <w:uiPriority w:val="99"/>
    <w:locked/>
    <w:rsid w:val="00552EF0"/>
    <w:rPr>
      <w:rFonts w:ascii="Consolas" w:hAnsi="Consolas" w:cs="Times New Roman"/>
      <w:spacing w:val="-26"/>
      <w:lang w:bidi="ar-SA"/>
    </w:rPr>
  </w:style>
  <w:style w:type="character" w:customStyle="1" w:styleId="Tableofcontents3Italic">
    <w:name w:val="Table of contents (3) + Italic"/>
    <w:aliases w:val="Spacing 0 pt109"/>
    <w:uiPriority w:val="99"/>
    <w:rsid w:val="00552EF0"/>
    <w:rPr>
      <w:rFonts w:ascii="Consolas" w:hAnsi="Consolas" w:cs="Times New Roman"/>
      <w:i/>
      <w:iCs/>
      <w:spacing w:val="-3"/>
      <w:lang w:bidi="ar-SA"/>
    </w:rPr>
  </w:style>
  <w:style w:type="character" w:customStyle="1" w:styleId="Tableofcontents213">
    <w:name w:val="Table of contents (2) + 13"/>
    <w:aliases w:val="5 pt113,Not Italic13,Spacing 0 pt107,Scale 150%5"/>
    <w:uiPriority w:val="99"/>
    <w:rsid w:val="00552EF0"/>
    <w:rPr>
      <w:rFonts w:cs="Times New Roman"/>
      <w:i/>
      <w:iCs/>
      <w:spacing w:val="4"/>
      <w:w w:val="150"/>
      <w:sz w:val="27"/>
      <w:szCs w:val="27"/>
      <w:lang w:bidi="ar-SA"/>
    </w:rPr>
  </w:style>
  <w:style w:type="character" w:customStyle="1" w:styleId="Tableofcontents4">
    <w:name w:val="Table of contents (4)_"/>
    <w:link w:val="Tableofcontents40"/>
    <w:uiPriority w:val="99"/>
    <w:locked/>
    <w:rsid w:val="00552EF0"/>
    <w:rPr>
      <w:rFonts w:cs="Times New Roman"/>
      <w:spacing w:val="36"/>
      <w:sz w:val="57"/>
      <w:szCs w:val="57"/>
      <w:lang w:bidi="ar-SA"/>
    </w:rPr>
  </w:style>
  <w:style w:type="character" w:customStyle="1" w:styleId="Tableofcontents4Bold">
    <w:name w:val="Table of contents (4) + Bold"/>
    <w:aliases w:val="Italic61,Spacing 0 pt106"/>
    <w:uiPriority w:val="99"/>
    <w:rsid w:val="00552EF0"/>
    <w:rPr>
      <w:rFonts w:cs="Times New Roman"/>
      <w:b/>
      <w:bCs/>
      <w:i/>
      <w:iCs/>
      <w:noProof/>
      <w:spacing w:val="9"/>
      <w:sz w:val="57"/>
      <w:szCs w:val="57"/>
      <w:lang w:bidi="ar-SA"/>
    </w:rPr>
  </w:style>
  <w:style w:type="character" w:customStyle="1" w:styleId="Tableofcontents5">
    <w:name w:val="Table of contents (5)_"/>
    <w:link w:val="Tableofcontents50"/>
    <w:uiPriority w:val="99"/>
    <w:locked/>
    <w:rsid w:val="00552EF0"/>
    <w:rPr>
      <w:rFonts w:cs="Times New Roman"/>
      <w:spacing w:val="-15"/>
      <w:w w:val="150"/>
      <w:lang w:bidi="ar-SA"/>
    </w:rPr>
  </w:style>
  <w:style w:type="character" w:customStyle="1" w:styleId="Tableofcontents6">
    <w:name w:val="Table of contents (6)_"/>
    <w:link w:val="Tableofcontents60"/>
    <w:uiPriority w:val="99"/>
    <w:locked/>
    <w:rsid w:val="00552EF0"/>
    <w:rPr>
      <w:rFonts w:cs="Times New Roman"/>
      <w:spacing w:val="4"/>
      <w:w w:val="150"/>
      <w:sz w:val="27"/>
      <w:szCs w:val="27"/>
      <w:lang w:bidi="ar-SA"/>
    </w:rPr>
  </w:style>
  <w:style w:type="character" w:customStyle="1" w:styleId="Tableofcontents622">
    <w:name w:val="Table of contents (6) + 22"/>
    <w:aliases w:val="5 pt43,Italic59,Spacing 0 pt105,Scale 100%6"/>
    <w:uiPriority w:val="99"/>
    <w:rsid w:val="00552EF0"/>
    <w:rPr>
      <w:rFonts w:cs="Times New Roman"/>
      <w:i/>
      <w:iCs/>
      <w:noProof/>
      <w:spacing w:val="5"/>
      <w:w w:val="100"/>
      <w:sz w:val="45"/>
      <w:szCs w:val="45"/>
      <w:lang w:bidi="ar-SA"/>
    </w:rPr>
  </w:style>
  <w:style w:type="character" w:customStyle="1" w:styleId="Tableofcontents7">
    <w:name w:val="Table of contents (7)_"/>
    <w:link w:val="Tableofcontents70"/>
    <w:uiPriority w:val="99"/>
    <w:locked/>
    <w:rsid w:val="00552EF0"/>
    <w:rPr>
      <w:rFonts w:cs="Times New Roman"/>
      <w:b/>
      <w:bCs/>
      <w:i/>
      <w:iCs/>
      <w:spacing w:val="96"/>
      <w:sz w:val="57"/>
      <w:szCs w:val="57"/>
      <w:lang w:bidi="ar-SA"/>
    </w:rPr>
  </w:style>
  <w:style w:type="character" w:customStyle="1" w:styleId="Tableofcontents7Spacing0pt">
    <w:name w:val="Table of contents (7) + Spacing 0 pt"/>
    <w:uiPriority w:val="99"/>
    <w:rsid w:val="00552EF0"/>
    <w:rPr>
      <w:rFonts w:cs="Times New Roman"/>
      <w:b/>
      <w:bCs/>
      <w:i/>
      <w:iCs/>
      <w:spacing w:val="9"/>
      <w:sz w:val="57"/>
      <w:szCs w:val="57"/>
      <w:lang w:bidi="ar-SA"/>
    </w:rPr>
  </w:style>
  <w:style w:type="character" w:customStyle="1" w:styleId="Tableofcontents7NotBold">
    <w:name w:val="Table of contents (7) + Not Bold"/>
    <w:aliases w:val="Not Italic12,Spacing 1 pt38"/>
    <w:uiPriority w:val="99"/>
    <w:rsid w:val="00552EF0"/>
    <w:rPr>
      <w:rFonts w:cs="Times New Roman"/>
      <w:b/>
      <w:bCs/>
      <w:i/>
      <w:iCs/>
      <w:spacing w:val="36"/>
      <w:sz w:val="57"/>
      <w:szCs w:val="57"/>
      <w:lang w:bidi="ar-SA"/>
    </w:rPr>
  </w:style>
  <w:style w:type="character" w:customStyle="1" w:styleId="Bodytext525pt">
    <w:name w:val="Body text (5) + 25 pt"/>
    <w:aliases w:val="Spacing 1 pt37,Scale 100%5"/>
    <w:uiPriority w:val="99"/>
    <w:rsid w:val="00552EF0"/>
    <w:rPr>
      <w:rFonts w:ascii="Times New Roman" w:hAnsi="Times New Roman" w:cs="Times New Roman"/>
      <w:spacing w:val="20"/>
      <w:w w:val="100"/>
      <w:sz w:val="50"/>
      <w:szCs w:val="50"/>
      <w:u w:val="none"/>
      <w:lang w:bidi="ar-SA"/>
    </w:rPr>
  </w:style>
  <w:style w:type="character" w:customStyle="1" w:styleId="Bodytext439">
    <w:name w:val="Body text (4) + 39"/>
    <w:aliases w:val="5 pt42,Italic58,Spacing 0 pt104"/>
    <w:uiPriority w:val="99"/>
    <w:rsid w:val="00552EF0"/>
    <w:rPr>
      <w:rFonts w:ascii="Times New Roman" w:hAnsi="Times New Roman" w:cs="Times New Roman"/>
      <w:b/>
      <w:bCs/>
      <w:i/>
      <w:iCs/>
      <w:spacing w:val="7"/>
      <w:sz w:val="79"/>
      <w:szCs w:val="79"/>
      <w:u w:val="none"/>
      <w:lang w:bidi="ar-SA"/>
    </w:rPr>
  </w:style>
  <w:style w:type="character" w:customStyle="1" w:styleId="Bodytext4SmallCaps">
    <w:name w:val="Body text (4) + Small Caps"/>
    <w:uiPriority w:val="99"/>
    <w:rsid w:val="00552EF0"/>
    <w:rPr>
      <w:rFonts w:ascii="Times New Roman" w:hAnsi="Times New Roman" w:cs="Times New Roman"/>
      <w:b/>
      <w:bCs/>
      <w:i/>
      <w:iCs/>
      <w:smallCaps/>
      <w:spacing w:val="32"/>
      <w:sz w:val="71"/>
      <w:szCs w:val="71"/>
      <w:u w:val="none"/>
      <w:lang w:bidi="ar-SA"/>
    </w:rPr>
  </w:style>
  <w:style w:type="character" w:customStyle="1" w:styleId="Bodytext4Spacing6pt">
    <w:name w:val="Body text (4) + Spacing 6 pt"/>
    <w:uiPriority w:val="99"/>
    <w:rsid w:val="00552EF0"/>
    <w:rPr>
      <w:rFonts w:ascii="Times New Roman" w:hAnsi="Times New Roman" w:cs="Times New Roman"/>
      <w:b/>
      <w:bCs/>
      <w:i/>
      <w:iCs/>
      <w:spacing w:val="131"/>
      <w:sz w:val="71"/>
      <w:szCs w:val="71"/>
      <w:u w:val="none"/>
      <w:lang w:bidi="ar-SA"/>
    </w:rPr>
  </w:style>
  <w:style w:type="character" w:customStyle="1" w:styleId="Picturecaption339">
    <w:name w:val="Picture caption (3) + 39"/>
    <w:aliases w:val="5 pt40,Italic57,Spacing 0 pt103"/>
    <w:uiPriority w:val="99"/>
    <w:rsid w:val="00552EF0"/>
    <w:rPr>
      <w:rFonts w:ascii="Times New Roman" w:hAnsi="Times New Roman" w:cs="Times New Roman"/>
      <w:b/>
      <w:bCs/>
      <w:i/>
      <w:iCs/>
      <w:spacing w:val="7"/>
      <w:sz w:val="79"/>
      <w:szCs w:val="79"/>
      <w:u w:val="none"/>
      <w:lang w:bidi="ar-SA"/>
    </w:rPr>
  </w:style>
  <w:style w:type="character" w:customStyle="1" w:styleId="Picturecaption4Spacing3pt">
    <w:name w:val="Picture caption (4) + Spacing 3 pt"/>
    <w:uiPriority w:val="99"/>
    <w:rsid w:val="00552EF0"/>
    <w:rPr>
      <w:rFonts w:ascii="Times New Roman" w:hAnsi="Times New Roman" w:cs="Times New Roman"/>
      <w:i/>
      <w:iCs/>
      <w:spacing w:val="67"/>
      <w:w w:val="150"/>
      <w:sz w:val="27"/>
      <w:szCs w:val="27"/>
      <w:u w:val="none"/>
      <w:lang w:bidi="ar-SA"/>
    </w:rPr>
  </w:style>
  <w:style w:type="character" w:customStyle="1" w:styleId="Picturecaption2TimesNewRoman">
    <w:name w:val="Picture caption (2) + Times New Roman"/>
    <w:aliases w:val="351,5 pt39,Spacing 1 pt36"/>
    <w:uiPriority w:val="99"/>
    <w:rsid w:val="00552EF0"/>
    <w:rPr>
      <w:rFonts w:ascii="Times New Roman" w:hAnsi="Times New Roman" w:cs="Times New Roman"/>
      <w:spacing w:val="32"/>
      <w:sz w:val="71"/>
      <w:szCs w:val="71"/>
      <w:u w:val="none"/>
      <w:lang w:bidi="ar-SA"/>
    </w:rPr>
  </w:style>
  <w:style w:type="character" w:customStyle="1" w:styleId="Picturecaption451pt">
    <w:name w:val="Picture caption (4) + 51 pt"/>
    <w:aliases w:val="Spacing 1 pt35,Scale 100%4"/>
    <w:uiPriority w:val="99"/>
    <w:rsid w:val="00552EF0"/>
    <w:rPr>
      <w:rFonts w:ascii="Times New Roman" w:hAnsi="Times New Roman" w:cs="Times New Roman"/>
      <w:i/>
      <w:iCs/>
      <w:spacing w:val="32"/>
      <w:w w:val="100"/>
      <w:sz w:val="102"/>
      <w:szCs w:val="102"/>
      <w:u w:val="none"/>
      <w:lang w:bidi="ar-SA"/>
    </w:rPr>
  </w:style>
  <w:style w:type="character" w:customStyle="1" w:styleId="Bodytext15Spacing4pt">
    <w:name w:val="Body text (15) + Spacing 4 pt"/>
    <w:uiPriority w:val="99"/>
    <w:rsid w:val="00552EF0"/>
    <w:rPr>
      <w:rFonts w:ascii="Times New Roman" w:hAnsi="Times New Roman" w:cs="Times New Roman"/>
      <w:b/>
      <w:bCs/>
      <w:spacing w:val="83"/>
      <w:sz w:val="76"/>
      <w:szCs w:val="76"/>
      <w:u w:val="none"/>
      <w:lang w:bidi="ar-SA"/>
    </w:rPr>
  </w:style>
  <w:style w:type="character" w:customStyle="1" w:styleId="Picturecaption5">
    <w:name w:val="Picture caption (5)_"/>
    <w:link w:val="Picturecaption50"/>
    <w:uiPriority w:val="99"/>
    <w:locked/>
    <w:rsid w:val="00552EF0"/>
    <w:rPr>
      <w:rFonts w:cs="Times New Roman"/>
      <w:b/>
      <w:bCs/>
      <w:spacing w:val="16"/>
      <w:sz w:val="86"/>
      <w:szCs w:val="86"/>
      <w:lang w:bidi="ar-SA"/>
    </w:rPr>
  </w:style>
  <w:style w:type="character" w:customStyle="1" w:styleId="Picturecaption5NotBold">
    <w:name w:val="Picture caption (5) + Not Bold"/>
    <w:aliases w:val="Italic56,Spacing 0 pt102"/>
    <w:uiPriority w:val="99"/>
    <w:rsid w:val="00552EF0"/>
    <w:rPr>
      <w:rFonts w:cs="Times New Roman"/>
      <w:b/>
      <w:bCs/>
      <w:i/>
      <w:iCs/>
      <w:noProof/>
      <w:spacing w:val="3"/>
      <w:sz w:val="86"/>
      <w:szCs w:val="86"/>
      <w:lang w:bidi="ar-SA"/>
    </w:rPr>
  </w:style>
  <w:style w:type="character" w:customStyle="1" w:styleId="Picturecaption6">
    <w:name w:val="Picture caption (6)_"/>
    <w:link w:val="Picturecaption60"/>
    <w:uiPriority w:val="99"/>
    <w:locked/>
    <w:rsid w:val="00552EF0"/>
    <w:rPr>
      <w:rFonts w:cs="Times New Roman"/>
      <w:i/>
      <w:iCs/>
      <w:noProof/>
      <w:spacing w:val="5"/>
      <w:sz w:val="45"/>
      <w:szCs w:val="45"/>
      <w:lang w:bidi="ar-SA"/>
    </w:rPr>
  </w:style>
  <w:style w:type="character" w:customStyle="1" w:styleId="Bodytext431">
    <w:name w:val="Body text + 431"/>
    <w:aliases w:val="5 pt38,Italic55,Spacing 0 pt101"/>
    <w:uiPriority w:val="99"/>
    <w:rsid w:val="00552EF0"/>
    <w:rPr>
      <w:rFonts w:ascii="Times New Roman" w:hAnsi="Times New Roman" w:cs="Times New Roman"/>
      <w:i/>
      <w:iCs/>
      <w:spacing w:val="8"/>
      <w:sz w:val="87"/>
      <w:szCs w:val="87"/>
      <w:u w:val="none"/>
      <w:lang w:bidi="ar-SA"/>
    </w:rPr>
  </w:style>
  <w:style w:type="character" w:customStyle="1" w:styleId="Bodytext403">
    <w:name w:val="Body text + 403"/>
    <w:aliases w:val="5 pt37,Spacing 0 pt100"/>
    <w:uiPriority w:val="99"/>
    <w:rsid w:val="00552EF0"/>
    <w:rPr>
      <w:rFonts w:ascii="Times New Roman" w:hAnsi="Times New Roman" w:cs="Times New Roman"/>
      <w:spacing w:val="13"/>
      <w:sz w:val="81"/>
      <w:szCs w:val="81"/>
      <w:u w:val="none"/>
      <w:lang w:bidi="ar-SA"/>
    </w:rPr>
  </w:style>
  <w:style w:type="character" w:customStyle="1" w:styleId="Bodytext28">
    <w:name w:val="Body text + 28"/>
    <w:aliases w:val="5 pt36,Spacing 1 pt34"/>
    <w:uiPriority w:val="99"/>
    <w:rsid w:val="00552EF0"/>
    <w:rPr>
      <w:rFonts w:ascii="Times New Roman" w:hAnsi="Times New Roman" w:cs="Times New Roman"/>
      <w:spacing w:val="36"/>
      <w:sz w:val="57"/>
      <w:szCs w:val="57"/>
      <w:u w:val="none"/>
      <w:lang w:bidi="ar-SA"/>
    </w:rPr>
  </w:style>
  <w:style w:type="character" w:customStyle="1" w:styleId="Bodytext31pt">
    <w:name w:val="Body text + 31 pt"/>
    <w:aliases w:val="Spacing 0 pt99"/>
    <w:uiPriority w:val="99"/>
    <w:rsid w:val="00552EF0"/>
    <w:rPr>
      <w:rFonts w:ascii="Times New Roman" w:hAnsi="Times New Roman" w:cs="Times New Roman"/>
      <w:noProof/>
      <w:spacing w:val="0"/>
      <w:sz w:val="62"/>
      <w:szCs w:val="62"/>
      <w:u w:val="none"/>
      <w:lang w:bidi="ar-SA"/>
    </w:rPr>
  </w:style>
  <w:style w:type="character" w:customStyle="1" w:styleId="BodytextGeorgia19">
    <w:name w:val="Body text + Georgia19"/>
    <w:aliases w:val="27,5 pt35,Spacing 0 pt97"/>
    <w:uiPriority w:val="99"/>
    <w:rsid w:val="00552EF0"/>
    <w:rPr>
      <w:rFonts w:ascii="Georgia" w:hAnsi="Georgia" w:cs="Georgia"/>
      <w:noProof/>
      <w:spacing w:val="0"/>
      <w:sz w:val="55"/>
      <w:szCs w:val="55"/>
      <w:u w:val="none"/>
      <w:lang w:bidi="ar-SA"/>
    </w:rPr>
  </w:style>
  <w:style w:type="character" w:customStyle="1" w:styleId="Bodytext13SmallCaps">
    <w:name w:val="Body text (13) + Small Caps"/>
    <w:uiPriority w:val="99"/>
    <w:rsid w:val="00552EF0"/>
    <w:rPr>
      <w:rFonts w:ascii="Times New Roman" w:hAnsi="Times New Roman" w:cs="Times New Roman"/>
      <w:smallCaps/>
      <w:spacing w:val="13"/>
      <w:sz w:val="81"/>
      <w:szCs w:val="81"/>
      <w:u w:val="none"/>
      <w:lang w:bidi="ar-SA"/>
    </w:rPr>
  </w:style>
  <w:style w:type="character" w:customStyle="1" w:styleId="Tableofcontents8">
    <w:name w:val="Table of contents (8)_"/>
    <w:link w:val="Tableofcontents80"/>
    <w:uiPriority w:val="99"/>
    <w:locked/>
    <w:rsid w:val="00552EF0"/>
    <w:rPr>
      <w:rFonts w:ascii="Consolas" w:hAnsi="Consolas" w:cs="Times New Roman"/>
      <w:i/>
      <w:iCs/>
      <w:spacing w:val="-5"/>
      <w:sz w:val="8"/>
      <w:szCs w:val="8"/>
      <w:lang w:bidi="ar-SA"/>
    </w:rPr>
  </w:style>
  <w:style w:type="character" w:customStyle="1" w:styleId="Tableofcontents8Georgia">
    <w:name w:val="Table of contents (8) + Georgia"/>
    <w:aliases w:val="Not Italic11,Spacing 0 pt96"/>
    <w:uiPriority w:val="99"/>
    <w:rsid w:val="00552EF0"/>
    <w:rPr>
      <w:rFonts w:ascii="Georgia" w:hAnsi="Georgia" w:cs="Georgia"/>
      <w:i/>
      <w:iCs/>
      <w:spacing w:val="-16"/>
      <w:sz w:val="8"/>
      <w:szCs w:val="8"/>
      <w:lang w:bidi="ar-SA"/>
    </w:rPr>
  </w:style>
  <w:style w:type="character" w:customStyle="1" w:styleId="Tableofcontents9">
    <w:name w:val="Table of contents (9)_"/>
    <w:link w:val="Tableofcontents90"/>
    <w:uiPriority w:val="99"/>
    <w:locked/>
    <w:rsid w:val="00552EF0"/>
    <w:rPr>
      <w:rFonts w:cs="Times New Roman"/>
      <w:b/>
      <w:bCs/>
      <w:spacing w:val="-6"/>
      <w:sz w:val="76"/>
      <w:szCs w:val="76"/>
      <w:lang w:bidi="ar-SA"/>
    </w:rPr>
  </w:style>
  <w:style w:type="character" w:customStyle="1" w:styleId="Tableofcontents9Spacing4pt">
    <w:name w:val="Table of contents (9) + Spacing 4 pt"/>
    <w:uiPriority w:val="99"/>
    <w:rsid w:val="00552EF0"/>
    <w:rPr>
      <w:rFonts w:cs="Times New Roman"/>
      <w:b/>
      <w:bCs/>
      <w:spacing w:val="83"/>
      <w:sz w:val="76"/>
      <w:szCs w:val="76"/>
      <w:lang w:bidi="ar-SA"/>
    </w:rPr>
  </w:style>
  <w:style w:type="character" w:customStyle="1" w:styleId="Tableofcontents6Spacing3pt">
    <w:name w:val="Table of contents (6) + Spacing 3 pt"/>
    <w:uiPriority w:val="99"/>
    <w:rsid w:val="00552EF0"/>
    <w:rPr>
      <w:rFonts w:cs="Times New Roman"/>
      <w:spacing w:val="67"/>
      <w:w w:val="150"/>
      <w:sz w:val="27"/>
      <w:szCs w:val="27"/>
      <w:lang w:bidi="ar-SA"/>
    </w:rPr>
  </w:style>
  <w:style w:type="character" w:customStyle="1" w:styleId="Tableofcontents10">
    <w:name w:val="Table of contents (10)_"/>
    <w:link w:val="Tableofcontents100"/>
    <w:uiPriority w:val="99"/>
    <w:locked/>
    <w:rsid w:val="00552EF0"/>
    <w:rPr>
      <w:rFonts w:cs="Times New Roman"/>
      <w:spacing w:val="13"/>
      <w:sz w:val="81"/>
      <w:szCs w:val="81"/>
      <w:lang w:bidi="ar-SA"/>
    </w:rPr>
  </w:style>
  <w:style w:type="character" w:customStyle="1" w:styleId="Tableofcontents11">
    <w:name w:val="Table of contents (11)_"/>
    <w:link w:val="Tableofcontents110"/>
    <w:uiPriority w:val="99"/>
    <w:locked/>
    <w:rsid w:val="00552EF0"/>
    <w:rPr>
      <w:rFonts w:cs="Times New Roman"/>
      <w:spacing w:val="-12"/>
      <w:lang w:bidi="ar-SA"/>
    </w:rPr>
  </w:style>
  <w:style w:type="character" w:customStyle="1" w:styleId="Bodytext16SegoeUI">
    <w:name w:val="Body text (16) + Segoe UI"/>
    <w:aliases w:val="Italic53"/>
    <w:uiPriority w:val="99"/>
    <w:rsid w:val="00552EF0"/>
    <w:rPr>
      <w:rFonts w:ascii="Segoe UI" w:hAnsi="Segoe UI" w:cs="Segoe UI"/>
      <w:i/>
      <w:iCs/>
      <w:spacing w:val="-16"/>
      <w:sz w:val="8"/>
      <w:szCs w:val="8"/>
      <w:u w:val="none"/>
      <w:lang w:bidi="ar-SA"/>
    </w:rPr>
  </w:style>
  <w:style w:type="character" w:customStyle="1" w:styleId="Bodytext1740">
    <w:name w:val="Body text (17) + 40"/>
    <w:aliases w:val="5 pt34,Not Italic10,Spacing 0 pt95"/>
    <w:uiPriority w:val="99"/>
    <w:rsid w:val="00552EF0"/>
    <w:rPr>
      <w:rFonts w:ascii="Times New Roman" w:hAnsi="Times New Roman" w:cs="Times New Roman"/>
      <w:i/>
      <w:iCs/>
      <w:spacing w:val="13"/>
      <w:sz w:val="81"/>
      <w:szCs w:val="81"/>
      <w:u w:val="none"/>
      <w:lang w:bidi="ar-SA"/>
    </w:rPr>
  </w:style>
  <w:style w:type="character" w:customStyle="1" w:styleId="Bodytext282">
    <w:name w:val="Body text + 282"/>
    <w:aliases w:val="5 pt210,Bold17,Italic52,Spacing 4 pt"/>
    <w:uiPriority w:val="99"/>
    <w:rsid w:val="00552EF0"/>
    <w:rPr>
      <w:rFonts w:ascii="Times New Roman" w:hAnsi="Times New Roman" w:cs="Times New Roman"/>
      <w:b/>
      <w:bCs/>
      <w:i/>
      <w:iCs/>
      <w:spacing w:val="96"/>
      <w:sz w:val="57"/>
      <w:szCs w:val="57"/>
      <w:u w:val="none"/>
      <w:lang w:bidi="ar-SA"/>
    </w:rPr>
  </w:style>
  <w:style w:type="character" w:customStyle="1" w:styleId="Tablecaption4">
    <w:name w:val="Table caption (4)_"/>
    <w:link w:val="Tablecaption40"/>
    <w:uiPriority w:val="99"/>
    <w:locked/>
    <w:rsid w:val="00552EF0"/>
    <w:rPr>
      <w:rFonts w:ascii="Consolas" w:hAnsi="Consolas" w:cs="Times New Roman"/>
      <w:spacing w:val="-26"/>
      <w:lang w:bidi="ar-SA"/>
    </w:rPr>
  </w:style>
  <w:style w:type="character" w:customStyle="1" w:styleId="Bodytext18Spacing6pt">
    <w:name w:val="Body text (18) + Spacing 6 pt"/>
    <w:uiPriority w:val="99"/>
    <w:rsid w:val="00552EF0"/>
    <w:rPr>
      <w:rFonts w:ascii="Times New Roman" w:hAnsi="Times New Roman" w:cs="Times New Roman"/>
      <w:b/>
      <w:bCs/>
      <w:i/>
      <w:iCs/>
      <w:spacing w:val="129"/>
      <w:sz w:val="86"/>
      <w:szCs w:val="86"/>
      <w:u w:val="none"/>
      <w:lang w:bidi="ar-SA"/>
    </w:rPr>
  </w:style>
  <w:style w:type="character" w:customStyle="1" w:styleId="Bodytext551pt">
    <w:name w:val="Body text (5) + 51 pt"/>
    <w:aliases w:val="Spacing 1 pt33,Scale 100%3"/>
    <w:uiPriority w:val="99"/>
    <w:rsid w:val="00552EF0"/>
    <w:rPr>
      <w:rFonts w:ascii="Times New Roman" w:hAnsi="Times New Roman" w:cs="Times New Roman"/>
      <w:spacing w:val="32"/>
      <w:w w:val="100"/>
      <w:sz w:val="102"/>
      <w:szCs w:val="102"/>
      <w:u w:val="none"/>
      <w:lang w:bidi="ar-SA"/>
    </w:rPr>
  </w:style>
  <w:style w:type="character" w:customStyle="1" w:styleId="Bodytext5Spacing3pt">
    <w:name w:val="Body text (5) + Spacing 3 pt"/>
    <w:uiPriority w:val="99"/>
    <w:rsid w:val="00552EF0"/>
    <w:rPr>
      <w:rFonts w:ascii="Times New Roman" w:hAnsi="Times New Roman" w:cs="Times New Roman"/>
      <w:spacing w:val="67"/>
      <w:w w:val="150"/>
      <w:sz w:val="27"/>
      <w:szCs w:val="27"/>
      <w:u w:val="none"/>
      <w:lang w:bidi="ar-SA"/>
    </w:rPr>
  </w:style>
  <w:style w:type="character" w:customStyle="1" w:styleId="Bodytext33">
    <w:name w:val="Body text + 33"/>
    <w:aliases w:val="5 pt33,Spacing 0 pt94"/>
    <w:uiPriority w:val="99"/>
    <w:rsid w:val="00552EF0"/>
    <w:rPr>
      <w:rFonts w:ascii="Times New Roman" w:hAnsi="Times New Roman" w:cs="Times New Roman"/>
      <w:spacing w:val="0"/>
      <w:sz w:val="67"/>
      <w:szCs w:val="67"/>
      <w:u w:val="none"/>
      <w:lang w:bidi="ar-SA"/>
    </w:rPr>
  </w:style>
  <w:style w:type="character" w:customStyle="1" w:styleId="Bodytext39pt">
    <w:name w:val="Body text + 39 pt"/>
    <w:aliases w:val="Bold16,Italic51,Spacing 0 pt92"/>
    <w:uiPriority w:val="99"/>
    <w:rsid w:val="00552EF0"/>
    <w:rPr>
      <w:rFonts w:ascii="Times New Roman" w:hAnsi="Times New Roman" w:cs="Times New Roman"/>
      <w:b/>
      <w:bCs/>
      <w:i/>
      <w:iCs/>
      <w:spacing w:val="-14"/>
      <w:sz w:val="78"/>
      <w:szCs w:val="78"/>
      <w:u w:val="none"/>
      <w:lang w:bidi="ar-SA"/>
    </w:rPr>
  </w:style>
  <w:style w:type="character" w:customStyle="1" w:styleId="BodytextGeorgia18">
    <w:name w:val="Body text + Georgia18"/>
    <w:aliases w:val="52,5 pt32,Spacing 0 pt91"/>
    <w:uiPriority w:val="99"/>
    <w:rsid w:val="00552EF0"/>
    <w:rPr>
      <w:rFonts w:ascii="Georgia" w:hAnsi="Georgia" w:cs="Georgia"/>
      <w:spacing w:val="0"/>
      <w:sz w:val="11"/>
      <w:szCs w:val="11"/>
      <w:u w:val="none"/>
      <w:lang w:bidi="ar-SA"/>
    </w:rPr>
  </w:style>
  <w:style w:type="character" w:customStyle="1" w:styleId="Bodytext2034">
    <w:name w:val="Body text (20) + 34"/>
    <w:aliases w:val="5 pt30,Italic50,Spacing 0 pt90"/>
    <w:uiPriority w:val="99"/>
    <w:rsid w:val="00552EF0"/>
    <w:rPr>
      <w:rFonts w:ascii="Times New Roman" w:hAnsi="Times New Roman" w:cs="Times New Roman"/>
      <w:b/>
      <w:bCs/>
      <w:i/>
      <w:iCs/>
      <w:spacing w:val="-15"/>
      <w:sz w:val="69"/>
      <w:szCs w:val="69"/>
      <w:u w:val="none"/>
      <w:lang w:bidi="ar-SA"/>
    </w:rPr>
  </w:style>
  <w:style w:type="character" w:customStyle="1" w:styleId="Bodytext20Consolas">
    <w:name w:val="Body text (20) + Consolas"/>
    <w:aliases w:val="7,5 pt29,Spacing 0 pt89"/>
    <w:uiPriority w:val="99"/>
    <w:rsid w:val="00552EF0"/>
    <w:rPr>
      <w:rFonts w:ascii="Consolas" w:hAnsi="Consolas" w:cs="Consolas"/>
      <w:b/>
      <w:bCs/>
      <w:spacing w:val="0"/>
      <w:sz w:val="15"/>
      <w:szCs w:val="15"/>
      <w:u w:val="none"/>
      <w:lang w:bidi="ar-SA"/>
    </w:rPr>
  </w:style>
  <w:style w:type="character" w:customStyle="1" w:styleId="Bodytext20SegoeUI">
    <w:name w:val="Body text (20) + Segoe UI"/>
    <w:aliases w:val="71,5 pt112,Italic49,Spacing 0 pt88"/>
    <w:uiPriority w:val="99"/>
    <w:rsid w:val="00552EF0"/>
    <w:rPr>
      <w:rFonts w:ascii="Segoe UI" w:hAnsi="Segoe UI" w:cs="Segoe UI"/>
      <w:b/>
      <w:bCs/>
      <w:i/>
      <w:iCs/>
      <w:noProof/>
      <w:spacing w:val="0"/>
      <w:sz w:val="15"/>
      <w:szCs w:val="15"/>
      <w:u w:val="none"/>
      <w:lang w:bidi="ar-SA"/>
    </w:rPr>
  </w:style>
  <w:style w:type="character" w:customStyle="1" w:styleId="Bodytext13SegoeUI">
    <w:name w:val="Body text (13) + Segoe UI"/>
    <w:aliases w:val="59,5 pt28,Spacing -2 pt7"/>
    <w:uiPriority w:val="99"/>
    <w:rsid w:val="00552EF0"/>
    <w:rPr>
      <w:rFonts w:ascii="Segoe UI" w:hAnsi="Segoe UI" w:cs="Segoe UI"/>
      <w:spacing w:val="-47"/>
      <w:sz w:val="119"/>
      <w:szCs w:val="119"/>
      <w:u w:val="none"/>
      <w:lang w:bidi="ar-SA"/>
    </w:rPr>
  </w:style>
  <w:style w:type="character" w:customStyle="1" w:styleId="Bodytext1341">
    <w:name w:val="Body text (13) + 41"/>
    <w:aliases w:val="5 pt27,Bold15,Spacing 0 pt87"/>
    <w:uiPriority w:val="99"/>
    <w:rsid w:val="00552EF0"/>
    <w:rPr>
      <w:rFonts w:ascii="Times New Roman" w:hAnsi="Times New Roman" w:cs="Times New Roman"/>
      <w:b/>
      <w:bCs/>
      <w:spacing w:val="8"/>
      <w:sz w:val="83"/>
      <w:szCs w:val="83"/>
      <w:u w:val="none"/>
      <w:lang w:bidi="ar-SA"/>
    </w:rPr>
  </w:style>
  <w:style w:type="character" w:customStyle="1" w:styleId="Bodytext332">
    <w:name w:val="Body text + 332"/>
    <w:aliases w:val="5 pt26,Spacing 0 pt86"/>
    <w:uiPriority w:val="99"/>
    <w:rsid w:val="00552EF0"/>
    <w:rPr>
      <w:rFonts w:ascii="Times New Roman" w:hAnsi="Times New Roman" w:cs="Times New Roman"/>
      <w:spacing w:val="11"/>
      <w:sz w:val="67"/>
      <w:szCs w:val="67"/>
      <w:u w:val="none"/>
      <w:lang w:bidi="ar-SA"/>
    </w:rPr>
  </w:style>
  <w:style w:type="character" w:customStyle="1" w:styleId="Bodytext331">
    <w:name w:val="Body text + 331"/>
    <w:aliases w:val="5 pt111,Italic48,Spacing 0 pt85"/>
    <w:uiPriority w:val="99"/>
    <w:rsid w:val="00552EF0"/>
    <w:rPr>
      <w:rFonts w:ascii="Times New Roman" w:hAnsi="Times New Roman" w:cs="Times New Roman"/>
      <w:i/>
      <w:iCs/>
      <w:spacing w:val="19"/>
      <w:sz w:val="67"/>
      <w:szCs w:val="67"/>
      <w:u w:val="none"/>
      <w:lang w:bidi="ar-SA"/>
    </w:rPr>
  </w:style>
  <w:style w:type="character" w:customStyle="1" w:styleId="Bodytext38pt">
    <w:name w:val="Body text + 38 pt"/>
    <w:aliases w:val="Spacing 0 pt84"/>
    <w:uiPriority w:val="99"/>
    <w:rsid w:val="00552EF0"/>
    <w:rPr>
      <w:rFonts w:ascii="Times New Roman" w:hAnsi="Times New Roman" w:cs="Times New Roman"/>
      <w:spacing w:val="6"/>
      <w:sz w:val="76"/>
      <w:szCs w:val="76"/>
      <w:u w:val="none"/>
      <w:lang w:bidi="ar-SA"/>
    </w:rPr>
  </w:style>
  <w:style w:type="character" w:customStyle="1" w:styleId="Bodytext10pt4">
    <w:name w:val="Body text + 10 pt4"/>
    <w:aliases w:val="Spacing 0 pt83"/>
    <w:uiPriority w:val="99"/>
    <w:rsid w:val="00552EF0"/>
    <w:rPr>
      <w:rFonts w:ascii="Times New Roman" w:hAnsi="Times New Roman" w:cs="Times New Roman"/>
      <w:noProof/>
      <w:spacing w:val="0"/>
      <w:sz w:val="20"/>
      <w:szCs w:val="20"/>
      <w:u w:val="none"/>
      <w:lang w:bidi="ar-SA"/>
    </w:rPr>
  </w:style>
  <w:style w:type="character" w:customStyle="1" w:styleId="Bodytext10pt3">
    <w:name w:val="Body text + 10 pt3"/>
    <w:aliases w:val="Italic47,Spacing 0 pt82"/>
    <w:uiPriority w:val="99"/>
    <w:rsid w:val="00552EF0"/>
    <w:rPr>
      <w:rFonts w:ascii="Times New Roman" w:hAnsi="Times New Roman" w:cs="Times New Roman"/>
      <w:i/>
      <w:iCs/>
      <w:noProof/>
      <w:spacing w:val="0"/>
      <w:sz w:val="20"/>
      <w:szCs w:val="20"/>
      <w:u w:val="none"/>
      <w:lang w:bidi="ar-SA"/>
    </w:rPr>
  </w:style>
  <w:style w:type="character" w:customStyle="1" w:styleId="Bodytext15SmallCaps">
    <w:name w:val="Body text (15) + Small Caps"/>
    <w:aliases w:val="Spacing 4 pt4"/>
    <w:uiPriority w:val="99"/>
    <w:rsid w:val="00552EF0"/>
    <w:rPr>
      <w:rFonts w:ascii="Times New Roman" w:hAnsi="Times New Roman" w:cs="Times New Roman"/>
      <w:b/>
      <w:bCs/>
      <w:smallCaps/>
      <w:spacing w:val="83"/>
      <w:sz w:val="76"/>
      <w:szCs w:val="76"/>
      <w:u w:val="none"/>
      <w:lang w:bidi="ar-SA"/>
    </w:rPr>
  </w:style>
  <w:style w:type="character" w:customStyle="1" w:styleId="Bodytext1540">
    <w:name w:val="Body text (15) + 40"/>
    <w:aliases w:val="5 pt25,Not Bold5,Spacing 0 pt80"/>
    <w:uiPriority w:val="99"/>
    <w:rsid w:val="00552EF0"/>
    <w:rPr>
      <w:rFonts w:ascii="Times New Roman" w:hAnsi="Times New Roman" w:cs="Times New Roman"/>
      <w:b/>
      <w:bCs/>
      <w:spacing w:val="13"/>
      <w:sz w:val="81"/>
      <w:szCs w:val="81"/>
      <w:u w:val="none"/>
      <w:lang w:bidi="ar-SA"/>
    </w:rPr>
  </w:style>
  <w:style w:type="character" w:customStyle="1" w:styleId="Bodytext21SmallCaps">
    <w:name w:val="Body text (21) + Small Caps"/>
    <w:uiPriority w:val="99"/>
    <w:rsid w:val="00552EF0"/>
    <w:rPr>
      <w:rFonts w:ascii="Times New Roman" w:hAnsi="Times New Roman" w:cs="Times New Roman"/>
      <w:b/>
      <w:bCs/>
      <w:i/>
      <w:iCs/>
      <w:smallCaps/>
      <w:spacing w:val="33"/>
      <w:w w:val="60"/>
      <w:sz w:val="80"/>
      <w:szCs w:val="80"/>
      <w:u w:val="none"/>
      <w:lang w:bidi="ar-SA"/>
    </w:rPr>
  </w:style>
  <w:style w:type="character" w:customStyle="1" w:styleId="Bodytext22Consolas">
    <w:name w:val="Body text (22) + Consolas"/>
    <w:aliases w:val="Spacing 0 pt79"/>
    <w:uiPriority w:val="99"/>
    <w:rsid w:val="00552EF0"/>
    <w:rPr>
      <w:rFonts w:ascii="Consolas" w:hAnsi="Consolas" w:cs="Consolas"/>
      <w:i/>
      <w:iCs/>
      <w:noProof/>
      <w:spacing w:val="-5"/>
      <w:sz w:val="8"/>
      <w:szCs w:val="8"/>
      <w:u w:val="none"/>
      <w:lang w:bidi="ar-SA"/>
    </w:rPr>
  </w:style>
  <w:style w:type="character" w:customStyle="1" w:styleId="Tablecaption5">
    <w:name w:val="Table caption (5)_"/>
    <w:link w:val="Tablecaption50"/>
    <w:uiPriority w:val="99"/>
    <w:locked/>
    <w:rsid w:val="00552EF0"/>
    <w:rPr>
      <w:rFonts w:cs="Times New Roman"/>
      <w:b/>
      <w:bCs/>
      <w:spacing w:val="33"/>
      <w:sz w:val="80"/>
      <w:szCs w:val="80"/>
      <w:lang w:bidi="ar-SA"/>
    </w:rPr>
  </w:style>
  <w:style w:type="character" w:customStyle="1" w:styleId="Tablecaption5SmallCaps">
    <w:name w:val="Table caption (5) + Small Caps"/>
    <w:uiPriority w:val="99"/>
    <w:rsid w:val="00552EF0"/>
    <w:rPr>
      <w:rFonts w:cs="Times New Roman"/>
      <w:b/>
      <w:bCs/>
      <w:smallCaps/>
      <w:spacing w:val="33"/>
      <w:sz w:val="80"/>
      <w:szCs w:val="80"/>
      <w:lang w:bidi="ar-SA"/>
    </w:rPr>
  </w:style>
  <w:style w:type="character" w:customStyle="1" w:styleId="Tablecaption6">
    <w:name w:val="Table caption (6)_"/>
    <w:link w:val="Tablecaption60"/>
    <w:uiPriority w:val="99"/>
    <w:locked/>
    <w:rsid w:val="00552EF0"/>
    <w:rPr>
      <w:rFonts w:ascii="Consolas" w:hAnsi="Consolas" w:cs="Times New Roman"/>
      <w:i/>
      <w:iCs/>
      <w:spacing w:val="-3"/>
      <w:lang w:bidi="ar-SA"/>
    </w:rPr>
  </w:style>
  <w:style w:type="character" w:customStyle="1" w:styleId="Tablecaption6NotItalic">
    <w:name w:val="Table caption (6) + Not Italic"/>
    <w:aliases w:val="Spacing -1 pt7"/>
    <w:uiPriority w:val="99"/>
    <w:rsid w:val="00552EF0"/>
    <w:rPr>
      <w:rFonts w:ascii="Consolas" w:hAnsi="Consolas" w:cs="Times New Roman"/>
      <w:i/>
      <w:iCs/>
      <w:spacing w:val="-26"/>
      <w:lang w:bidi="ar-SA"/>
    </w:rPr>
  </w:style>
  <w:style w:type="character" w:customStyle="1" w:styleId="Bodytext23Bold">
    <w:name w:val="Body text (23) + Bold"/>
    <w:aliases w:val="Not Italic9,Spacing 0 pt78"/>
    <w:uiPriority w:val="99"/>
    <w:rsid w:val="00552EF0"/>
    <w:rPr>
      <w:rFonts w:ascii="Times New Roman" w:hAnsi="Times New Roman" w:cs="Times New Roman"/>
      <w:b/>
      <w:bCs/>
      <w:i/>
      <w:iCs/>
      <w:spacing w:val="16"/>
      <w:sz w:val="86"/>
      <w:szCs w:val="86"/>
      <w:u w:val="none"/>
      <w:lang w:bidi="ar-SA"/>
    </w:rPr>
  </w:style>
  <w:style w:type="character" w:customStyle="1" w:styleId="Bodytext31pt1">
    <w:name w:val="Body text + 31 pt1"/>
    <w:aliases w:val="Spacing 0 pt76"/>
    <w:uiPriority w:val="99"/>
    <w:rsid w:val="00552EF0"/>
    <w:rPr>
      <w:rFonts w:ascii="Times New Roman" w:hAnsi="Times New Roman" w:cs="Times New Roman"/>
      <w:spacing w:val="7"/>
      <w:sz w:val="62"/>
      <w:szCs w:val="62"/>
      <w:u w:val="none"/>
      <w:lang w:bidi="ar-SA"/>
    </w:rPr>
  </w:style>
  <w:style w:type="character" w:customStyle="1" w:styleId="Tablecaption7">
    <w:name w:val="Table caption (7)_"/>
    <w:link w:val="Tablecaption70"/>
    <w:uiPriority w:val="99"/>
    <w:locked/>
    <w:rsid w:val="00552EF0"/>
    <w:rPr>
      <w:rFonts w:cs="Times New Roman"/>
      <w:spacing w:val="36"/>
      <w:sz w:val="57"/>
      <w:szCs w:val="57"/>
      <w:lang w:bidi="ar-SA"/>
    </w:rPr>
  </w:style>
  <w:style w:type="character" w:customStyle="1" w:styleId="Tablecaption743pt">
    <w:name w:val="Table caption (7) + 43 pt"/>
    <w:aliases w:val="Spacing 1 pt32"/>
    <w:uiPriority w:val="99"/>
    <w:rsid w:val="00552EF0"/>
    <w:rPr>
      <w:rFonts w:cs="Times New Roman"/>
      <w:spacing w:val="29"/>
      <w:sz w:val="86"/>
      <w:szCs w:val="86"/>
      <w:lang w:bidi="ar-SA"/>
    </w:rPr>
  </w:style>
  <w:style w:type="character" w:customStyle="1" w:styleId="Tablecaption8">
    <w:name w:val="Table caption (8)_"/>
    <w:link w:val="Tablecaption80"/>
    <w:uiPriority w:val="99"/>
    <w:locked/>
    <w:rsid w:val="00552EF0"/>
    <w:rPr>
      <w:rFonts w:cs="Times New Roman"/>
      <w:spacing w:val="29"/>
      <w:sz w:val="86"/>
      <w:szCs w:val="86"/>
      <w:lang w:bidi="ar-SA"/>
    </w:rPr>
  </w:style>
  <w:style w:type="character" w:customStyle="1" w:styleId="Bodytext24">
    <w:name w:val="Body text (24)_"/>
    <w:link w:val="Bodytext241"/>
    <w:uiPriority w:val="99"/>
    <w:locked/>
    <w:rsid w:val="00552EF0"/>
    <w:rPr>
      <w:rFonts w:ascii="Georgia" w:hAnsi="Georgia" w:cs="Times New Roman"/>
      <w:noProof/>
      <w:lang w:bidi="ar-SA"/>
    </w:rPr>
  </w:style>
  <w:style w:type="character" w:customStyle="1" w:styleId="Bodytext242">
    <w:name w:val="Body text (24)"/>
    <w:uiPriority w:val="99"/>
    <w:rsid w:val="00552EF0"/>
    <w:rPr>
      <w:rFonts w:ascii="Georgia" w:hAnsi="Georgia" w:cs="Times New Roman"/>
      <w:noProof/>
      <w:u w:val="single"/>
      <w:lang w:bidi="ar-SA"/>
    </w:rPr>
  </w:style>
  <w:style w:type="character" w:customStyle="1" w:styleId="Bodytext24Italic">
    <w:name w:val="Body text (24) + Italic"/>
    <w:uiPriority w:val="99"/>
    <w:rsid w:val="00552EF0"/>
    <w:rPr>
      <w:rFonts w:ascii="Georgia" w:hAnsi="Georgia" w:cs="Times New Roman"/>
      <w:i/>
      <w:iCs/>
      <w:noProof/>
      <w:lang w:bidi="ar-SA"/>
    </w:rPr>
  </w:style>
  <w:style w:type="character" w:customStyle="1" w:styleId="Bodytext1328">
    <w:name w:val="Body text (13) + 28"/>
    <w:aliases w:val="5 pt24,Spacing 1 pt31"/>
    <w:uiPriority w:val="99"/>
    <w:rsid w:val="00552EF0"/>
    <w:rPr>
      <w:rFonts w:ascii="Times New Roman" w:hAnsi="Times New Roman" w:cs="Times New Roman"/>
      <w:spacing w:val="36"/>
      <w:sz w:val="57"/>
      <w:szCs w:val="57"/>
      <w:u w:val="none"/>
      <w:lang w:bidi="ar-SA"/>
    </w:rPr>
  </w:style>
  <w:style w:type="character" w:customStyle="1" w:styleId="BodytextConsolas13">
    <w:name w:val="Body text + Consolas13"/>
    <w:aliases w:val="4 pt13,Italic45,Spacing 1 pt29"/>
    <w:uiPriority w:val="99"/>
    <w:rsid w:val="00552EF0"/>
    <w:rPr>
      <w:rFonts w:ascii="Consolas" w:hAnsi="Consolas" w:cs="Consolas"/>
      <w:i/>
      <w:iCs/>
      <w:spacing w:val="20"/>
      <w:sz w:val="8"/>
      <w:szCs w:val="8"/>
      <w:u w:val="none"/>
      <w:lang w:bidi="ar-SA"/>
    </w:rPr>
  </w:style>
  <w:style w:type="character" w:customStyle="1" w:styleId="Bodytext4pt6">
    <w:name w:val="Body text + 4 pt6"/>
    <w:aliases w:val="Spacing 1 pt28"/>
    <w:uiPriority w:val="99"/>
    <w:rsid w:val="00552EF0"/>
    <w:rPr>
      <w:rFonts w:ascii="Times New Roman" w:hAnsi="Times New Roman" w:cs="Times New Roman"/>
      <w:spacing w:val="39"/>
      <w:sz w:val="8"/>
      <w:szCs w:val="8"/>
      <w:u w:val="none"/>
      <w:lang w:bidi="ar-SA"/>
    </w:rPr>
  </w:style>
  <w:style w:type="character" w:customStyle="1" w:styleId="Bodytext25">
    <w:name w:val="Body text (25)_"/>
    <w:link w:val="Bodytext250"/>
    <w:uiPriority w:val="99"/>
    <w:locked/>
    <w:rsid w:val="00552EF0"/>
    <w:rPr>
      <w:rFonts w:cs="Times New Roman"/>
      <w:spacing w:val="29"/>
      <w:sz w:val="86"/>
      <w:szCs w:val="86"/>
      <w:lang w:bidi="ar-SA"/>
    </w:rPr>
  </w:style>
  <w:style w:type="character" w:customStyle="1" w:styleId="Bodytext5Spacing0pt">
    <w:name w:val="Body text (5) + Spacing 0 pt"/>
    <w:uiPriority w:val="99"/>
    <w:rsid w:val="00552EF0"/>
    <w:rPr>
      <w:rFonts w:ascii="Times New Roman" w:hAnsi="Times New Roman" w:cs="Times New Roman"/>
      <w:spacing w:val="-4"/>
      <w:w w:val="150"/>
      <w:sz w:val="27"/>
      <w:szCs w:val="27"/>
      <w:u w:val="none"/>
      <w:lang w:bidi="ar-SA"/>
    </w:rPr>
  </w:style>
  <w:style w:type="character" w:customStyle="1" w:styleId="Bodytext1343">
    <w:name w:val="Body text (13) + 43"/>
    <w:aliases w:val="5 pt23,Italic44,Spacing 0 pt75"/>
    <w:uiPriority w:val="99"/>
    <w:rsid w:val="00552EF0"/>
    <w:rPr>
      <w:rFonts w:ascii="Times New Roman" w:hAnsi="Times New Roman" w:cs="Times New Roman"/>
      <w:i/>
      <w:iCs/>
      <w:spacing w:val="8"/>
      <w:sz w:val="87"/>
      <w:szCs w:val="87"/>
      <w:u w:val="none"/>
      <w:lang w:bidi="ar-SA"/>
    </w:rPr>
  </w:style>
  <w:style w:type="character" w:customStyle="1" w:styleId="Bodytext26">
    <w:name w:val="Body text (26)_"/>
    <w:link w:val="Bodytext260"/>
    <w:uiPriority w:val="99"/>
    <w:locked/>
    <w:rsid w:val="00552EF0"/>
    <w:rPr>
      <w:rFonts w:cs="Times New Roman"/>
      <w:b/>
      <w:bCs/>
      <w:spacing w:val="53"/>
      <w:sz w:val="75"/>
      <w:szCs w:val="75"/>
      <w:lang w:bidi="ar-SA"/>
    </w:rPr>
  </w:style>
  <w:style w:type="character" w:customStyle="1" w:styleId="Bodytext2648">
    <w:name w:val="Body text (26) + 48"/>
    <w:aliases w:val="5 pt22,Spacing 0 pt74"/>
    <w:uiPriority w:val="99"/>
    <w:rsid w:val="00552EF0"/>
    <w:rPr>
      <w:rFonts w:cs="Times New Roman"/>
      <w:b/>
      <w:bCs/>
      <w:spacing w:val="9"/>
      <w:sz w:val="97"/>
      <w:szCs w:val="97"/>
      <w:lang w:bidi="ar-SA"/>
    </w:rPr>
  </w:style>
  <w:style w:type="character" w:customStyle="1" w:styleId="Bodytext27">
    <w:name w:val="Body text (27)_"/>
    <w:link w:val="Bodytext270"/>
    <w:uiPriority w:val="99"/>
    <w:locked/>
    <w:rsid w:val="00552EF0"/>
    <w:rPr>
      <w:rFonts w:cs="Times New Roman"/>
      <w:b/>
      <w:bCs/>
      <w:i/>
      <w:iCs/>
      <w:spacing w:val="5"/>
      <w:sz w:val="83"/>
      <w:szCs w:val="83"/>
      <w:lang w:bidi="ar-SA"/>
    </w:rPr>
  </w:style>
  <w:style w:type="character" w:customStyle="1" w:styleId="Bodytext280">
    <w:name w:val="Body text (28)_"/>
    <w:link w:val="Bodytext281"/>
    <w:uiPriority w:val="99"/>
    <w:locked/>
    <w:rsid w:val="00552EF0"/>
    <w:rPr>
      <w:rFonts w:cs="Times New Roman"/>
      <w:b/>
      <w:bCs/>
      <w:i/>
      <w:iCs/>
      <w:spacing w:val="21"/>
      <w:sz w:val="106"/>
      <w:szCs w:val="106"/>
      <w:lang w:bidi="ar-SA"/>
    </w:rPr>
  </w:style>
  <w:style w:type="character" w:customStyle="1" w:styleId="Bodytext29">
    <w:name w:val="Body text (29)_"/>
    <w:link w:val="Bodytext290"/>
    <w:uiPriority w:val="99"/>
    <w:locked/>
    <w:rsid w:val="00552EF0"/>
    <w:rPr>
      <w:rFonts w:cs="Times New Roman"/>
      <w:spacing w:val="11"/>
      <w:sz w:val="67"/>
      <w:szCs w:val="67"/>
      <w:lang w:bidi="ar-SA"/>
    </w:rPr>
  </w:style>
  <w:style w:type="character" w:customStyle="1" w:styleId="Bodytext300">
    <w:name w:val="Body text (30)_"/>
    <w:link w:val="Bodytext301"/>
    <w:uiPriority w:val="99"/>
    <w:locked/>
    <w:rsid w:val="00552EF0"/>
    <w:rPr>
      <w:rFonts w:cs="Times New Roman"/>
      <w:b/>
      <w:bCs/>
      <w:i/>
      <w:iCs/>
      <w:noProof/>
      <w:spacing w:val="-14"/>
      <w:sz w:val="78"/>
      <w:szCs w:val="78"/>
      <w:lang w:bidi="ar-SA"/>
    </w:rPr>
  </w:style>
  <w:style w:type="character" w:customStyle="1" w:styleId="Bodytext2810">
    <w:name w:val="Body text + 281"/>
    <w:aliases w:val="5 pt110,Spacing 1 pt27"/>
    <w:uiPriority w:val="99"/>
    <w:rsid w:val="00552EF0"/>
    <w:rPr>
      <w:rFonts w:ascii="Times New Roman" w:hAnsi="Times New Roman" w:cs="Times New Roman"/>
      <w:noProof/>
      <w:spacing w:val="36"/>
      <w:sz w:val="57"/>
      <w:szCs w:val="57"/>
      <w:u w:val="none"/>
      <w:lang w:bidi="ar-SA"/>
    </w:rPr>
  </w:style>
  <w:style w:type="character" w:customStyle="1" w:styleId="Bodytext402">
    <w:name w:val="Body text + 402"/>
    <w:aliases w:val="5 pt4,Spacing 0 pt73"/>
    <w:uiPriority w:val="99"/>
    <w:rsid w:val="00552EF0"/>
    <w:rPr>
      <w:rFonts w:ascii="Times New Roman" w:hAnsi="Times New Roman" w:cs="Times New Roman"/>
      <w:spacing w:val="13"/>
      <w:sz w:val="81"/>
      <w:szCs w:val="81"/>
      <w:u w:val="none"/>
      <w:lang w:bidi="ar-SA"/>
    </w:rPr>
  </w:style>
  <w:style w:type="character" w:customStyle="1" w:styleId="Heading3Consolas">
    <w:name w:val="Heading #3 + Consolas"/>
    <w:aliases w:val="54,5 pt21,Not Bold4,Spacing 0 pt72"/>
    <w:uiPriority w:val="99"/>
    <w:rsid w:val="00552EF0"/>
    <w:rPr>
      <w:rFonts w:ascii="Consolas" w:hAnsi="Consolas" w:cs="Consolas"/>
      <w:b/>
      <w:bCs/>
      <w:spacing w:val="0"/>
      <w:sz w:val="109"/>
      <w:szCs w:val="109"/>
      <w:u w:val="none"/>
      <w:lang w:bidi="ar-SA"/>
    </w:rPr>
  </w:style>
  <w:style w:type="character" w:customStyle="1" w:styleId="Bodytext31">
    <w:name w:val="Body text (31)_"/>
    <w:link w:val="Bodytext310"/>
    <w:uiPriority w:val="99"/>
    <w:locked/>
    <w:rsid w:val="00552EF0"/>
    <w:rPr>
      <w:rFonts w:cs="Times New Roman"/>
      <w:spacing w:val="17"/>
      <w:sz w:val="21"/>
      <w:szCs w:val="21"/>
      <w:lang w:bidi="ar-SA"/>
    </w:rPr>
  </w:style>
  <w:style w:type="character" w:customStyle="1" w:styleId="Tableofcontents6Spacing0pt">
    <w:name w:val="Table of contents (6) + Spacing 0 pt"/>
    <w:uiPriority w:val="99"/>
    <w:rsid w:val="00552EF0"/>
    <w:rPr>
      <w:rFonts w:cs="Times New Roman"/>
      <w:spacing w:val="-4"/>
      <w:w w:val="150"/>
      <w:sz w:val="27"/>
      <w:szCs w:val="27"/>
      <w:lang w:bidi="ar-SA"/>
    </w:rPr>
  </w:style>
  <w:style w:type="character" w:customStyle="1" w:styleId="Tableofcontents12">
    <w:name w:val="Table of contents (12)_"/>
    <w:link w:val="Tableofcontents120"/>
    <w:uiPriority w:val="99"/>
    <w:locked/>
    <w:rsid w:val="00552EF0"/>
    <w:rPr>
      <w:rFonts w:cs="Times New Roman"/>
      <w:b/>
      <w:bCs/>
      <w:spacing w:val="44"/>
      <w:sz w:val="102"/>
      <w:szCs w:val="102"/>
      <w:lang w:bidi="ar-SA"/>
    </w:rPr>
  </w:style>
  <w:style w:type="character" w:customStyle="1" w:styleId="Tableofcontents13">
    <w:name w:val="Table of contents (13)_"/>
    <w:link w:val="Tableofcontents130"/>
    <w:uiPriority w:val="99"/>
    <w:locked/>
    <w:rsid w:val="00552EF0"/>
    <w:rPr>
      <w:rFonts w:ascii="Georgia" w:hAnsi="Georgia" w:cs="Times New Roman"/>
      <w:sz w:val="22"/>
      <w:szCs w:val="22"/>
      <w:lang w:bidi="ar-SA"/>
    </w:rPr>
  </w:style>
  <w:style w:type="character" w:customStyle="1" w:styleId="Tableofcontents13TimesNewRoman">
    <w:name w:val="Table of contents (13) + Times New Roman"/>
    <w:aliases w:val="16,5 pt20,Italic43"/>
    <w:uiPriority w:val="99"/>
    <w:rsid w:val="00552EF0"/>
    <w:rPr>
      <w:rFonts w:ascii="Times New Roman" w:hAnsi="Times New Roman" w:cs="Times New Roman"/>
      <w:i/>
      <w:iCs/>
      <w:noProof/>
      <w:sz w:val="33"/>
      <w:szCs w:val="33"/>
      <w:lang w:bidi="ar-SA"/>
    </w:rPr>
  </w:style>
  <w:style w:type="character" w:customStyle="1" w:styleId="Bodytext32">
    <w:name w:val="Body text (32)_"/>
    <w:link w:val="Bodytext320"/>
    <w:uiPriority w:val="99"/>
    <w:locked/>
    <w:rsid w:val="00552EF0"/>
    <w:rPr>
      <w:rFonts w:cs="Times New Roman"/>
      <w:spacing w:val="22"/>
      <w:sz w:val="8"/>
      <w:szCs w:val="8"/>
      <w:lang w:bidi="ar-SA"/>
    </w:rPr>
  </w:style>
  <w:style w:type="character" w:customStyle="1" w:styleId="Bodytext32Spacing1pt">
    <w:name w:val="Body text (32) + Spacing 1 pt"/>
    <w:uiPriority w:val="99"/>
    <w:rsid w:val="00552EF0"/>
    <w:rPr>
      <w:rFonts w:cs="Times New Roman"/>
      <w:spacing w:val="39"/>
      <w:sz w:val="8"/>
      <w:szCs w:val="8"/>
      <w:lang w:bidi="ar-SA"/>
    </w:rPr>
  </w:style>
  <w:style w:type="character" w:customStyle="1" w:styleId="Bodytext330">
    <w:name w:val="Body text (33)_"/>
    <w:link w:val="Bodytext333"/>
    <w:uiPriority w:val="99"/>
    <w:locked/>
    <w:rsid w:val="00552EF0"/>
    <w:rPr>
      <w:rFonts w:ascii="Georgia" w:hAnsi="Georgia" w:cs="Times New Roman"/>
      <w:spacing w:val="122"/>
      <w:lang w:bidi="ar-SA"/>
    </w:rPr>
  </w:style>
  <w:style w:type="character" w:customStyle="1" w:styleId="Bodytext32Consolas">
    <w:name w:val="Body text (32) + Consolas"/>
    <w:aliases w:val="Italic42,Spacing 1 pt26"/>
    <w:uiPriority w:val="99"/>
    <w:rsid w:val="00552EF0"/>
    <w:rPr>
      <w:rFonts w:ascii="Consolas" w:hAnsi="Consolas" w:cs="Consolas"/>
      <w:i/>
      <w:iCs/>
      <w:spacing w:val="20"/>
      <w:sz w:val="8"/>
      <w:szCs w:val="8"/>
      <w:lang w:bidi="ar-SA"/>
    </w:rPr>
  </w:style>
  <w:style w:type="character" w:customStyle="1" w:styleId="Bodytext32Spacing1pt3">
    <w:name w:val="Body text (32) + Spacing 1 pt3"/>
    <w:uiPriority w:val="99"/>
    <w:rsid w:val="00552EF0"/>
    <w:rPr>
      <w:rFonts w:cs="Times New Roman"/>
      <w:strike/>
      <w:noProof/>
      <w:spacing w:val="39"/>
      <w:sz w:val="8"/>
      <w:szCs w:val="8"/>
      <w:lang w:bidi="ar-SA"/>
    </w:rPr>
  </w:style>
  <w:style w:type="character" w:customStyle="1" w:styleId="Bodytext32Spacing1pt2">
    <w:name w:val="Body text (32) + Spacing 1 pt2"/>
    <w:uiPriority w:val="99"/>
    <w:rsid w:val="00552EF0"/>
    <w:rPr>
      <w:rFonts w:cs="Times New Roman"/>
      <w:spacing w:val="23"/>
      <w:sz w:val="8"/>
      <w:szCs w:val="8"/>
      <w:lang w:bidi="ar-SA"/>
    </w:rPr>
  </w:style>
  <w:style w:type="character" w:customStyle="1" w:styleId="Bodytext32Spacing1pt1">
    <w:name w:val="Body text (32) + Spacing 1 pt1"/>
    <w:uiPriority w:val="99"/>
    <w:rsid w:val="00552EF0"/>
    <w:rPr>
      <w:rFonts w:cs="Times New Roman"/>
      <w:strike/>
      <w:spacing w:val="23"/>
      <w:sz w:val="8"/>
      <w:szCs w:val="8"/>
      <w:lang w:bidi="ar-SA"/>
    </w:rPr>
  </w:style>
  <w:style w:type="character" w:customStyle="1" w:styleId="Bodytext34">
    <w:name w:val="Body text (34)_"/>
    <w:link w:val="Bodytext340"/>
    <w:uiPriority w:val="99"/>
    <w:locked/>
    <w:rsid w:val="00552EF0"/>
    <w:rPr>
      <w:rFonts w:ascii="Consolas" w:hAnsi="Consolas" w:cs="Times New Roman"/>
      <w:noProof/>
      <w:spacing w:val="-9"/>
      <w:sz w:val="9"/>
      <w:szCs w:val="9"/>
      <w:lang w:bidi="ar-SA"/>
    </w:rPr>
  </w:style>
  <w:style w:type="character" w:customStyle="1" w:styleId="Bodytext350">
    <w:name w:val="Body text (35)_"/>
    <w:link w:val="Bodytext351"/>
    <w:uiPriority w:val="99"/>
    <w:locked/>
    <w:rsid w:val="00552EF0"/>
    <w:rPr>
      <w:rFonts w:ascii="Georgia" w:hAnsi="Georgia" w:cs="Times New Roman"/>
      <w:spacing w:val="-14"/>
      <w:lang w:bidi="ar-SA"/>
    </w:rPr>
  </w:style>
  <w:style w:type="character" w:customStyle="1" w:styleId="Bodytext36">
    <w:name w:val="Body text (36)_"/>
    <w:link w:val="Bodytext360"/>
    <w:uiPriority w:val="99"/>
    <w:locked/>
    <w:rsid w:val="00552EF0"/>
    <w:rPr>
      <w:rFonts w:cs="Times New Roman"/>
      <w:i/>
      <w:iCs/>
      <w:noProof/>
      <w:sz w:val="33"/>
      <w:szCs w:val="33"/>
      <w:lang w:bidi="ar-SA"/>
    </w:rPr>
  </w:style>
  <w:style w:type="character" w:customStyle="1" w:styleId="Bodytext37">
    <w:name w:val="Body text (37)_"/>
    <w:link w:val="Bodytext370"/>
    <w:uiPriority w:val="99"/>
    <w:locked/>
    <w:rsid w:val="00552EF0"/>
    <w:rPr>
      <w:rFonts w:cs="Times New Roman"/>
      <w:i/>
      <w:iCs/>
      <w:spacing w:val="5"/>
      <w:sz w:val="45"/>
      <w:szCs w:val="45"/>
      <w:lang w:bidi="ar-SA"/>
    </w:rPr>
  </w:style>
  <w:style w:type="character" w:customStyle="1" w:styleId="Bodytext39">
    <w:name w:val="Body text (39)_"/>
    <w:link w:val="Bodytext390"/>
    <w:uiPriority w:val="99"/>
    <w:locked/>
    <w:rsid w:val="00552EF0"/>
    <w:rPr>
      <w:rFonts w:ascii="Consolas" w:hAnsi="Consolas" w:cs="Times New Roman"/>
      <w:i/>
      <w:iCs/>
      <w:spacing w:val="-11"/>
      <w:sz w:val="8"/>
      <w:szCs w:val="8"/>
      <w:lang w:bidi="ar-SA"/>
    </w:rPr>
  </w:style>
  <w:style w:type="character" w:customStyle="1" w:styleId="Bodytext39TimesNewRoman">
    <w:name w:val="Body text (39) + Times New Roman"/>
    <w:aliases w:val="Not Italic8,Spacing 1 pt25"/>
    <w:uiPriority w:val="99"/>
    <w:rsid w:val="00552EF0"/>
    <w:rPr>
      <w:rFonts w:ascii="Times New Roman" w:hAnsi="Times New Roman" w:cs="Times New Roman"/>
      <w:i/>
      <w:iCs/>
      <w:spacing w:val="22"/>
      <w:sz w:val="8"/>
      <w:szCs w:val="8"/>
      <w:lang w:bidi="ar-SA"/>
    </w:rPr>
  </w:style>
  <w:style w:type="character" w:customStyle="1" w:styleId="Bodytext38">
    <w:name w:val="Body text (38)_"/>
    <w:link w:val="Bodytext380"/>
    <w:uiPriority w:val="99"/>
    <w:locked/>
    <w:rsid w:val="00552EF0"/>
    <w:rPr>
      <w:rFonts w:ascii="Consolas" w:hAnsi="Consolas" w:cs="Times New Roman"/>
      <w:sz w:val="18"/>
      <w:szCs w:val="18"/>
      <w:lang w:bidi="ar-SA"/>
    </w:rPr>
  </w:style>
  <w:style w:type="character" w:customStyle="1" w:styleId="Bodytext4pt5">
    <w:name w:val="Body text + 4 pt5"/>
    <w:aliases w:val="Spacing 1 pt24"/>
    <w:uiPriority w:val="99"/>
    <w:rsid w:val="00552EF0"/>
    <w:rPr>
      <w:rFonts w:ascii="Times New Roman" w:hAnsi="Times New Roman" w:cs="Times New Roman"/>
      <w:spacing w:val="22"/>
      <w:sz w:val="8"/>
      <w:szCs w:val="8"/>
      <w:u w:val="none"/>
      <w:lang w:bidi="ar-SA"/>
    </w:rPr>
  </w:style>
  <w:style w:type="character" w:customStyle="1" w:styleId="Headerorfooter3">
    <w:name w:val="Header or footer (3)_"/>
    <w:link w:val="Headerorfooter30"/>
    <w:uiPriority w:val="99"/>
    <w:locked/>
    <w:rsid w:val="00552EF0"/>
    <w:rPr>
      <w:rFonts w:cs="Times New Roman"/>
      <w:i/>
      <w:iCs/>
      <w:spacing w:val="-77"/>
      <w:sz w:val="84"/>
      <w:szCs w:val="84"/>
      <w:lang w:bidi="ar-SA"/>
    </w:rPr>
  </w:style>
  <w:style w:type="character" w:customStyle="1" w:styleId="Headerorfooter3Spacing0pt">
    <w:name w:val="Header or footer (3) + Spacing 0 pt"/>
    <w:uiPriority w:val="99"/>
    <w:rsid w:val="00552EF0"/>
    <w:rPr>
      <w:rFonts w:cs="Times New Roman"/>
      <w:i/>
      <w:iCs/>
      <w:noProof/>
      <w:spacing w:val="0"/>
      <w:sz w:val="84"/>
      <w:szCs w:val="84"/>
      <w:lang w:bidi="ar-SA"/>
    </w:rPr>
  </w:style>
  <w:style w:type="character" w:customStyle="1" w:styleId="Heading3NotBold">
    <w:name w:val="Heading #3 + Not Bold"/>
    <w:aliases w:val="Spacing 1 pt23"/>
    <w:uiPriority w:val="99"/>
    <w:rsid w:val="00552EF0"/>
    <w:rPr>
      <w:rFonts w:ascii="Times New Roman" w:hAnsi="Times New Roman" w:cs="Times New Roman"/>
      <w:b/>
      <w:bCs/>
      <w:spacing w:val="32"/>
      <w:sz w:val="102"/>
      <w:szCs w:val="102"/>
      <w:u w:val="none"/>
      <w:lang w:bidi="ar-SA"/>
    </w:rPr>
  </w:style>
  <w:style w:type="character" w:customStyle="1" w:styleId="BodytextSpacing18pt">
    <w:name w:val="Body text + Spacing 18 pt"/>
    <w:uiPriority w:val="99"/>
    <w:rsid w:val="00552EF0"/>
    <w:rPr>
      <w:rFonts w:ascii="Times New Roman" w:hAnsi="Times New Roman" w:cs="Times New Roman"/>
      <w:spacing w:val="362"/>
      <w:sz w:val="102"/>
      <w:szCs w:val="102"/>
      <w:u w:val="none"/>
      <w:lang w:bidi="ar-SA"/>
    </w:rPr>
  </w:style>
  <w:style w:type="character" w:customStyle="1" w:styleId="Heading33">
    <w:name w:val="Heading #3 (3)_"/>
    <w:link w:val="Heading330"/>
    <w:uiPriority w:val="99"/>
    <w:locked/>
    <w:rsid w:val="00552EF0"/>
    <w:rPr>
      <w:rFonts w:cs="Times New Roman"/>
      <w:b/>
      <w:bCs/>
      <w:spacing w:val="55"/>
      <w:sz w:val="104"/>
      <w:szCs w:val="104"/>
      <w:lang w:bidi="ar-SA"/>
    </w:rPr>
  </w:style>
  <w:style w:type="character" w:customStyle="1" w:styleId="Heading352pt">
    <w:name w:val="Heading #3 + 52 pt"/>
    <w:aliases w:val="Spacing 2 pt11"/>
    <w:uiPriority w:val="99"/>
    <w:rsid w:val="00552EF0"/>
    <w:rPr>
      <w:rFonts w:ascii="Times New Roman" w:hAnsi="Times New Roman" w:cs="Times New Roman"/>
      <w:b/>
      <w:bCs/>
      <w:spacing w:val="55"/>
      <w:sz w:val="104"/>
      <w:szCs w:val="104"/>
      <w:u w:val="none"/>
      <w:lang w:bidi="ar-SA"/>
    </w:rPr>
  </w:style>
  <w:style w:type="character" w:customStyle="1" w:styleId="Bodytext48">
    <w:name w:val="Body text + 48"/>
    <w:aliases w:val="5 pt19,Spacing 2 pt9"/>
    <w:uiPriority w:val="99"/>
    <w:rsid w:val="00552EF0"/>
    <w:rPr>
      <w:rFonts w:ascii="Times New Roman" w:hAnsi="Times New Roman" w:cs="Times New Roman"/>
      <w:spacing w:val="45"/>
      <w:sz w:val="97"/>
      <w:szCs w:val="97"/>
      <w:u w:val="none"/>
      <w:lang w:bidi="ar-SA"/>
    </w:rPr>
  </w:style>
  <w:style w:type="character" w:customStyle="1" w:styleId="Bodytext481">
    <w:name w:val="Body text + 481"/>
    <w:aliases w:val="5 pt18,Spacing 7 pt"/>
    <w:uiPriority w:val="99"/>
    <w:rsid w:val="00552EF0"/>
    <w:rPr>
      <w:rFonts w:ascii="Times New Roman" w:hAnsi="Times New Roman" w:cs="Times New Roman"/>
      <w:spacing w:val="155"/>
      <w:sz w:val="97"/>
      <w:szCs w:val="97"/>
      <w:u w:val="none"/>
      <w:lang w:bidi="ar-SA"/>
    </w:rPr>
  </w:style>
  <w:style w:type="character" w:customStyle="1" w:styleId="Bodytext13CordiaUPC">
    <w:name w:val="Body text (13) + CordiaUPC"/>
    <w:aliases w:val="32 pt,Spacing 0 pt70"/>
    <w:uiPriority w:val="99"/>
    <w:rsid w:val="00552EF0"/>
    <w:rPr>
      <w:rFonts w:ascii="CordiaUPC" w:hAnsi="CordiaUPC" w:cs="CordiaUPC"/>
      <w:spacing w:val="0"/>
      <w:sz w:val="64"/>
      <w:szCs w:val="64"/>
      <w:u w:val="none"/>
      <w:lang w:bidi="ar-SA"/>
    </w:rPr>
  </w:style>
  <w:style w:type="character" w:customStyle="1" w:styleId="Bodytext1351pt">
    <w:name w:val="Body text (13) + 51 pt"/>
    <w:aliases w:val="Spacing 1 pt22"/>
    <w:uiPriority w:val="99"/>
    <w:rsid w:val="00552EF0"/>
    <w:rPr>
      <w:rFonts w:ascii="Times New Roman" w:hAnsi="Times New Roman" w:cs="Times New Roman"/>
      <w:spacing w:val="32"/>
      <w:sz w:val="102"/>
      <w:szCs w:val="102"/>
      <w:u w:val="none"/>
      <w:lang w:bidi="ar-SA"/>
    </w:rPr>
  </w:style>
  <w:style w:type="character" w:customStyle="1" w:styleId="Tablecaption337">
    <w:name w:val="Table caption (3) + 37"/>
    <w:aliases w:val="5 pt17,Bold14,Spacing 2 pt8"/>
    <w:uiPriority w:val="99"/>
    <w:rsid w:val="00552EF0"/>
    <w:rPr>
      <w:rFonts w:ascii="Times New Roman" w:hAnsi="Times New Roman" w:cs="Times New Roman"/>
      <w:b/>
      <w:bCs/>
      <w:spacing w:val="53"/>
      <w:sz w:val="75"/>
      <w:szCs w:val="75"/>
      <w:u w:val="none"/>
      <w:lang w:bidi="ar-SA"/>
    </w:rPr>
  </w:style>
  <w:style w:type="character" w:customStyle="1" w:styleId="Tablecaption343">
    <w:name w:val="Table caption (3) + 43"/>
    <w:aliases w:val="5 pt16,Italic41,Spacing 0 pt69"/>
    <w:uiPriority w:val="99"/>
    <w:rsid w:val="00552EF0"/>
    <w:rPr>
      <w:rFonts w:ascii="Times New Roman" w:hAnsi="Times New Roman" w:cs="Times New Roman"/>
      <w:b/>
      <w:bCs/>
      <w:i/>
      <w:iCs/>
      <w:spacing w:val="8"/>
      <w:sz w:val="87"/>
      <w:szCs w:val="87"/>
      <w:u w:val="none"/>
      <w:lang w:bidi="ar-SA"/>
    </w:rPr>
  </w:style>
  <w:style w:type="character" w:customStyle="1" w:styleId="Bodytext17SmallCaps">
    <w:name w:val="Body text (17) + Small Caps"/>
    <w:uiPriority w:val="99"/>
    <w:rsid w:val="00552EF0"/>
    <w:rPr>
      <w:rFonts w:ascii="Times New Roman" w:hAnsi="Times New Roman" w:cs="Times New Roman"/>
      <w:i/>
      <w:iCs/>
      <w:smallCaps/>
      <w:spacing w:val="8"/>
      <w:sz w:val="87"/>
      <w:szCs w:val="87"/>
      <w:u w:val="none"/>
      <w:lang w:bidi="ar-SA"/>
    </w:rPr>
  </w:style>
  <w:style w:type="character" w:customStyle="1" w:styleId="BodytextGeorgia16">
    <w:name w:val="Body text + Georgia16"/>
    <w:aliases w:val="4 pt12,Spacing 1 pt21"/>
    <w:uiPriority w:val="99"/>
    <w:rsid w:val="00552EF0"/>
    <w:rPr>
      <w:rFonts w:ascii="Georgia" w:hAnsi="Georgia" w:cs="Georgia"/>
      <w:spacing w:val="29"/>
      <w:sz w:val="8"/>
      <w:szCs w:val="8"/>
      <w:u w:val="none"/>
      <w:lang w:bidi="ar-SA"/>
    </w:rPr>
  </w:style>
  <w:style w:type="character" w:customStyle="1" w:styleId="BodytextGeorgia15">
    <w:name w:val="Body text + Georgia15"/>
    <w:aliases w:val="4 pt11,Spacing 1 pt20"/>
    <w:uiPriority w:val="99"/>
    <w:rsid w:val="00552EF0"/>
    <w:rPr>
      <w:rFonts w:ascii="Georgia" w:hAnsi="Georgia" w:cs="Georgia"/>
      <w:spacing w:val="29"/>
      <w:sz w:val="8"/>
      <w:szCs w:val="8"/>
      <w:u w:val="none"/>
      <w:lang w:bidi="ar-SA"/>
    </w:rPr>
  </w:style>
  <w:style w:type="character" w:customStyle="1" w:styleId="BodytextGeorgia14">
    <w:name w:val="Body text + Georgia14"/>
    <w:aliases w:val="4 pt10,Italic40,Spacing 0 pt68"/>
    <w:uiPriority w:val="99"/>
    <w:rsid w:val="00552EF0"/>
    <w:rPr>
      <w:rFonts w:ascii="Georgia" w:hAnsi="Georgia" w:cs="Georgia"/>
      <w:i/>
      <w:iCs/>
      <w:spacing w:val="-16"/>
      <w:sz w:val="8"/>
      <w:szCs w:val="8"/>
      <w:u w:val="none"/>
      <w:lang w:bidi="ar-SA"/>
    </w:rPr>
  </w:style>
  <w:style w:type="character" w:customStyle="1" w:styleId="BodytextGeorgia13">
    <w:name w:val="Body text + Georgia13"/>
    <w:aliases w:val="4 pt9,Spacing 1 pt19"/>
    <w:uiPriority w:val="99"/>
    <w:rsid w:val="00552EF0"/>
    <w:rPr>
      <w:rFonts w:ascii="Georgia" w:hAnsi="Georgia" w:cs="Georgia"/>
      <w:spacing w:val="29"/>
      <w:sz w:val="8"/>
      <w:szCs w:val="8"/>
      <w:u w:val="none"/>
      <w:lang w:bidi="ar-SA"/>
    </w:rPr>
  </w:style>
  <w:style w:type="character" w:customStyle="1" w:styleId="BodytextGeorgia11">
    <w:name w:val="Body text + Georgia11"/>
    <w:aliases w:val="4 pt7,Spacing 3 pt5"/>
    <w:uiPriority w:val="99"/>
    <w:rsid w:val="00552EF0"/>
    <w:rPr>
      <w:rFonts w:ascii="Georgia" w:hAnsi="Georgia" w:cs="Georgia"/>
      <w:spacing w:val="69"/>
      <w:sz w:val="8"/>
      <w:szCs w:val="8"/>
      <w:u w:val="none"/>
      <w:lang w:bidi="ar-SA"/>
    </w:rPr>
  </w:style>
  <w:style w:type="character" w:customStyle="1" w:styleId="BodytextGeorgia10">
    <w:name w:val="Body text + Georgia10"/>
    <w:aliases w:val="4 pt6,Italic39,Spacing 2 pt7"/>
    <w:uiPriority w:val="99"/>
    <w:rsid w:val="00552EF0"/>
    <w:rPr>
      <w:rFonts w:ascii="Georgia" w:hAnsi="Georgia" w:cs="Georgia"/>
      <w:i/>
      <w:iCs/>
      <w:spacing w:val="55"/>
      <w:sz w:val="8"/>
      <w:szCs w:val="8"/>
      <w:u w:val="none"/>
      <w:lang w:bidi="ar-SA"/>
    </w:rPr>
  </w:style>
  <w:style w:type="character" w:customStyle="1" w:styleId="BodytextConsolas11">
    <w:name w:val="Body text + Consolas11"/>
    <w:aliases w:val="41,5 pt41,Italic38,Spacing 5 pt"/>
    <w:uiPriority w:val="99"/>
    <w:rsid w:val="00552EF0"/>
    <w:rPr>
      <w:rFonts w:ascii="Consolas" w:hAnsi="Consolas" w:cs="Consolas"/>
      <w:i/>
      <w:iCs/>
      <w:spacing w:val="100"/>
      <w:sz w:val="9"/>
      <w:szCs w:val="9"/>
      <w:u w:val="none"/>
      <w:lang w:bidi="ar-SA"/>
    </w:rPr>
  </w:style>
  <w:style w:type="character" w:customStyle="1" w:styleId="BodytextGeorgia9">
    <w:name w:val="Body text + Georgia9"/>
    <w:aliases w:val="4 pt5,Spacing 0 pt66"/>
    <w:uiPriority w:val="99"/>
    <w:rsid w:val="00552EF0"/>
    <w:rPr>
      <w:rFonts w:ascii="Georgia" w:hAnsi="Georgia" w:cs="Georgia"/>
      <w:spacing w:val="0"/>
      <w:sz w:val="8"/>
      <w:szCs w:val="8"/>
      <w:u w:val="none"/>
      <w:lang w:bidi="ar-SA"/>
    </w:rPr>
  </w:style>
  <w:style w:type="character" w:customStyle="1" w:styleId="Tablecaption9">
    <w:name w:val="Table caption (9)_"/>
    <w:link w:val="Tablecaption91"/>
    <w:uiPriority w:val="99"/>
    <w:locked/>
    <w:rsid w:val="00552EF0"/>
    <w:rPr>
      <w:rFonts w:cs="Times New Roman"/>
      <w:i/>
      <w:iCs/>
      <w:spacing w:val="12"/>
      <w:sz w:val="84"/>
      <w:szCs w:val="84"/>
      <w:lang w:bidi="ar-SA"/>
    </w:rPr>
  </w:style>
  <w:style w:type="character" w:customStyle="1" w:styleId="Tablecaption90">
    <w:name w:val="Table caption (9)"/>
    <w:uiPriority w:val="99"/>
    <w:rsid w:val="00552EF0"/>
    <w:rPr>
      <w:rFonts w:cs="Times New Roman"/>
      <w:i/>
      <w:iCs/>
      <w:spacing w:val="12"/>
      <w:sz w:val="84"/>
      <w:szCs w:val="84"/>
      <w:u w:val="single"/>
      <w:lang w:bidi="ar-SA"/>
    </w:rPr>
  </w:style>
  <w:style w:type="character" w:customStyle="1" w:styleId="Tablecaption9Spacing0pt">
    <w:name w:val="Table caption (9) + Spacing 0 pt"/>
    <w:uiPriority w:val="99"/>
    <w:rsid w:val="00552EF0"/>
    <w:rPr>
      <w:rFonts w:cs="Times New Roman"/>
      <w:i/>
      <w:iCs/>
      <w:noProof/>
      <w:spacing w:val="0"/>
      <w:sz w:val="84"/>
      <w:szCs w:val="84"/>
      <w:u w:val="single"/>
      <w:lang w:bidi="ar-SA"/>
    </w:rPr>
  </w:style>
  <w:style w:type="character" w:customStyle="1" w:styleId="Bodytext5pt2">
    <w:name w:val="Body text + 5 pt2"/>
    <w:aliases w:val="Italic37,Spacing 0 pt64"/>
    <w:uiPriority w:val="99"/>
    <w:rsid w:val="00552EF0"/>
    <w:rPr>
      <w:rFonts w:ascii="Times New Roman" w:hAnsi="Times New Roman" w:cs="Times New Roman"/>
      <w:i/>
      <w:iCs/>
      <w:spacing w:val="0"/>
      <w:sz w:val="10"/>
      <w:szCs w:val="10"/>
      <w:u w:val="none"/>
      <w:lang w:bidi="ar-SA"/>
    </w:rPr>
  </w:style>
  <w:style w:type="character" w:customStyle="1" w:styleId="Bodytext3510">
    <w:name w:val="Body text + 351"/>
    <w:aliases w:val="5 pt15"/>
    <w:uiPriority w:val="99"/>
    <w:rsid w:val="00552EF0"/>
    <w:rPr>
      <w:rFonts w:ascii="Times New Roman" w:hAnsi="Times New Roman" w:cs="Times New Roman"/>
      <w:spacing w:val="32"/>
      <w:sz w:val="71"/>
      <w:szCs w:val="71"/>
      <w:u w:val="none"/>
      <w:lang w:bidi="ar-SA"/>
    </w:rPr>
  </w:style>
  <w:style w:type="character" w:customStyle="1" w:styleId="Bodytext5pt1">
    <w:name w:val="Body text + 5 pt1"/>
    <w:aliases w:val="Spacing 0 pt63"/>
    <w:uiPriority w:val="99"/>
    <w:rsid w:val="00552EF0"/>
    <w:rPr>
      <w:rFonts w:ascii="Times New Roman" w:hAnsi="Times New Roman" w:cs="Times New Roman"/>
      <w:spacing w:val="4"/>
      <w:sz w:val="10"/>
      <w:szCs w:val="10"/>
      <w:u w:val="none"/>
      <w:lang w:bidi="ar-SA"/>
    </w:rPr>
  </w:style>
  <w:style w:type="character" w:customStyle="1" w:styleId="Bodytext2543">
    <w:name w:val="Body text (25) + 43"/>
    <w:aliases w:val="5 pt10,Bold13,Italic36,Spacing 1 pt17"/>
    <w:uiPriority w:val="99"/>
    <w:rsid w:val="00552EF0"/>
    <w:rPr>
      <w:rFonts w:cs="Times New Roman"/>
      <w:b/>
      <w:bCs/>
      <w:i/>
      <w:iCs/>
      <w:spacing w:val="28"/>
      <w:sz w:val="87"/>
      <w:szCs w:val="87"/>
      <w:lang w:bidi="ar-SA"/>
    </w:rPr>
  </w:style>
  <w:style w:type="character" w:customStyle="1" w:styleId="Bodytext54pt0">
    <w:name w:val="Body text (5) + 4 pt"/>
    <w:aliases w:val="Spacing 1 pt16,Scale 100%2"/>
    <w:uiPriority w:val="99"/>
    <w:rsid w:val="00552EF0"/>
    <w:rPr>
      <w:rFonts w:ascii="Times New Roman" w:hAnsi="Times New Roman" w:cs="Times New Roman"/>
      <w:spacing w:val="22"/>
      <w:w w:val="100"/>
      <w:sz w:val="8"/>
      <w:szCs w:val="8"/>
      <w:u w:val="none"/>
      <w:lang w:bidi="ar-SA"/>
    </w:rPr>
  </w:style>
  <w:style w:type="character" w:customStyle="1" w:styleId="Bodytext38pt3">
    <w:name w:val="Body text + 38 pt3"/>
    <w:aliases w:val="Bold12,Spacing 4 pt3"/>
    <w:uiPriority w:val="99"/>
    <w:rsid w:val="00552EF0"/>
    <w:rPr>
      <w:rFonts w:ascii="Times New Roman" w:hAnsi="Times New Roman" w:cs="Times New Roman"/>
      <w:b/>
      <w:bCs/>
      <w:spacing w:val="83"/>
      <w:sz w:val="76"/>
      <w:szCs w:val="76"/>
      <w:u w:val="none"/>
      <w:lang w:bidi="ar-SA"/>
    </w:rPr>
  </w:style>
  <w:style w:type="character" w:customStyle="1" w:styleId="BodytextConsolas10">
    <w:name w:val="Body text + Consolas10"/>
    <w:aliases w:val="10 pt4,Spacing -1 pt6"/>
    <w:uiPriority w:val="99"/>
    <w:rsid w:val="00552EF0"/>
    <w:rPr>
      <w:rFonts w:ascii="Consolas" w:hAnsi="Consolas" w:cs="Consolas"/>
      <w:spacing w:val="-26"/>
      <w:sz w:val="20"/>
      <w:szCs w:val="20"/>
      <w:u w:val="none"/>
      <w:lang w:bidi="ar-SA"/>
    </w:rPr>
  </w:style>
  <w:style w:type="character" w:customStyle="1" w:styleId="Bodytext38pt2">
    <w:name w:val="Body text + 38 pt2"/>
    <w:aliases w:val="Bold11,Spacing 0 pt61"/>
    <w:uiPriority w:val="99"/>
    <w:rsid w:val="00552EF0"/>
    <w:rPr>
      <w:rFonts w:ascii="Times New Roman" w:hAnsi="Times New Roman" w:cs="Times New Roman"/>
      <w:b/>
      <w:bCs/>
      <w:spacing w:val="-6"/>
      <w:sz w:val="76"/>
      <w:szCs w:val="76"/>
      <w:u w:val="none"/>
      <w:lang w:bidi="ar-SA"/>
    </w:rPr>
  </w:style>
  <w:style w:type="character" w:customStyle="1" w:styleId="Tablecaption10">
    <w:name w:val="Table caption (10)_"/>
    <w:link w:val="Tablecaption100"/>
    <w:uiPriority w:val="99"/>
    <w:locked/>
    <w:rsid w:val="00552EF0"/>
    <w:rPr>
      <w:rFonts w:cs="Times New Roman"/>
      <w:spacing w:val="4"/>
      <w:w w:val="150"/>
      <w:sz w:val="27"/>
      <w:szCs w:val="27"/>
      <w:lang w:bidi="ar-SA"/>
    </w:rPr>
  </w:style>
  <w:style w:type="character" w:customStyle="1" w:styleId="Tablecaption10Spacing0pt">
    <w:name w:val="Table caption (10) + Spacing 0 pt"/>
    <w:uiPriority w:val="99"/>
    <w:rsid w:val="00552EF0"/>
    <w:rPr>
      <w:rFonts w:cs="Times New Roman"/>
      <w:noProof/>
      <w:spacing w:val="-4"/>
      <w:w w:val="150"/>
      <w:sz w:val="27"/>
      <w:szCs w:val="27"/>
      <w:lang w:bidi="ar-SA"/>
    </w:rPr>
  </w:style>
  <w:style w:type="character" w:customStyle="1" w:styleId="Headerorfooter4">
    <w:name w:val="Header or footer (4)_"/>
    <w:link w:val="Headerorfooter40"/>
    <w:uiPriority w:val="99"/>
    <w:locked/>
    <w:rsid w:val="00552EF0"/>
    <w:rPr>
      <w:rFonts w:cs="Times New Roman"/>
      <w:spacing w:val="6"/>
      <w:sz w:val="81"/>
      <w:szCs w:val="81"/>
      <w:lang w:bidi="ar-SA"/>
    </w:rPr>
  </w:style>
  <w:style w:type="character" w:customStyle="1" w:styleId="Bodytext8Spacing5pt">
    <w:name w:val="Body text (8) + Spacing 5 pt"/>
    <w:uiPriority w:val="99"/>
    <w:rsid w:val="00552EF0"/>
    <w:rPr>
      <w:rFonts w:ascii="Consolas" w:hAnsi="Consolas" w:cs="Consolas"/>
      <w:spacing w:val="107"/>
      <w:sz w:val="20"/>
      <w:szCs w:val="20"/>
      <w:u w:val="none"/>
      <w:lang w:bidi="ar-SA"/>
    </w:rPr>
  </w:style>
  <w:style w:type="character" w:customStyle="1" w:styleId="Bodytext8Italic">
    <w:name w:val="Body text (8) + Italic"/>
    <w:aliases w:val="Spacing 0 pt58"/>
    <w:uiPriority w:val="99"/>
    <w:rsid w:val="00552EF0"/>
    <w:rPr>
      <w:rFonts w:ascii="Consolas" w:hAnsi="Consolas" w:cs="Consolas"/>
      <w:i/>
      <w:iCs/>
      <w:noProof/>
      <w:spacing w:val="-3"/>
      <w:sz w:val="20"/>
      <w:szCs w:val="20"/>
      <w:u w:val="none"/>
      <w:lang w:bidi="ar-SA"/>
    </w:rPr>
  </w:style>
  <w:style w:type="character" w:customStyle="1" w:styleId="Bodytext400">
    <w:name w:val="Body text (40)_"/>
    <w:link w:val="Bodytext401"/>
    <w:uiPriority w:val="99"/>
    <w:locked/>
    <w:rsid w:val="00552EF0"/>
    <w:rPr>
      <w:rFonts w:ascii="Georgia" w:hAnsi="Georgia" w:cs="Times New Roman"/>
      <w:lang w:bidi="ar-SA"/>
    </w:rPr>
  </w:style>
  <w:style w:type="character" w:customStyle="1" w:styleId="Bodytext6NotItalic">
    <w:name w:val="Body text (6) + Not Italic"/>
    <w:aliases w:val="Spacing 5 pt1"/>
    <w:uiPriority w:val="99"/>
    <w:rsid w:val="00552EF0"/>
    <w:rPr>
      <w:rFonts w:ascii="Consolas" w:hAnsi="Consolas" w:cs="Consolas"/>
      <w:i/>
      <w:iCs/>
      <w:spacing w:val="107"/>
      <w:sz w:val="20"/>
      <w:szCs w:val="20"/>
      <w:u w:val="none"/>
      <w:lang w:bidi="ar-SA"/>
    </w:rPr>
  </w:style>
  <w:style w:type="character" w:customStyle="1" w:styleId="Bodytext134pt">
    <w:name w:val="Body text (13) + 4 pt"/>
    <w:aliases w:val="Spacing 1 pt15"/>
    <w:uiPriority w:val="99"/>
    <w:rsid w:val="00552EF0"/>
    <w:rPr>
      <w:rFonts w:ascii="Times New Roman" w:hAnsi="Times New Roman" w:cs="Times New Roman"/>
      <w:noProof/>
      <w:spacing w:val="22"/>
      <w:sz w:val="8"/>
      <w:szCs w:val="8"/>
      <w:u w:val="none"/>
      <w:lang w:bidi="ar-SA"/>
    </w:rPr>
  </w:style>
  <w:style w:type="character" w:customStyle="1" w:styleId="Footnote">
    <w:name w:val="Footnote_"/>
    <w:link w:val="Footnote1"/>
    <w:uiPriority w:val="99"/>
    <w:locked/>
    <w:rsid w:val="00552EF0"/>
    <w:rPr>
      <w:rFonts w:cs="Times New Roman"/>
      <w:spacing w:val="22"/>
      <w:sz w:val="8"/>
      <w:szCs w:val="8"/>
      <w:lang w:bidi="ar-SA"/>
    </w:rPr>
  </w:style>
  <w:style w:type="character" w:customStyle="1" w:styleId="Footnote2">
    <w:name w:val="Footnote (2)_"/>
    <w:link w:val="Footnote20"/>
    <w:uiPriority w:val="99"/>
    <w:locked/>
    <w:rsid w:val="00552EF0"/>
    <w:rPr>
      <w:rFonts w:cs="Times New Roman"/>
      <w:spacing w:val="13"/>
      <w:sz w:val="81"/>
      <w:szCs w:val="81"/>
      <w:lang w:bidi="ar-SA"/>
    </w:rPr>
  </w:style>
  <w:style w:type="character" w:customStyle="1" w:styleId="Footnote0">
    <w:name w:val="Footnote"/>
    <w:uiPriority w:val="99"/>
    <w:rsid w:val="00552EF0"/>
    <w:rPr>
      <w:rFonts w:cs="Times New Roman"/>
      <w:strike/>
      <w:spacing w:val="22"/>
      <w:sz w:val="8"/>
      <w:szCs w:val="8"/>
      <w:lang w:bidi="ar-SA"/>
    </w:rPr>
  </w:style>
  <w:style w:type="character" w:customStyle="1" w:styleId="Bodytext410">
    <w:name w:val="Body text (41)_"/>
    <w:link w:val="Bodytext411"/>
    <w:uiPriority w:val="99"/>
    <w:locked/>
    <w:rsid w:val="00552EF0"/>
    <w:rPr>
      <w:rFonts w:ascii="Segoe UI" w:hAnsi="Segoe UI" w:cs="Times New Roman"/>
      <w:noProof/>
      <w:sz w:val="29"/>
      <w:szCs w:val="29"/>
      <w:lang w:bidi="ar-SA"/>
    </w:rPr>
  </w:style>
  <w:style w:type="character" w:customStyle="1" w:styleId="Picturecaption2Spacing5pt">
    <w:name w:val="Picture caption (2) + Spacing 5 pt"/>
    <w:uiPriority w:val="99"/>
    <w:rsid w:val="00552EF0"/>
    <w:rPr>
      <w:rFonts w:ascii="Consolas" w:hAnsi="Consolas" w:cs="Consolas"/>
      <w:spacing w:val="107"/>
      <w:sz w:val="20"/>
      <w:szCs w:val="20"/>
      <w:u w:val="none"/>
      <w:lang w:bidi="ar-SA"/>
    </w:rPr>
  </w:style>
  <w:style w:type="character" w:customStyle="1" w:styleId="Picturecaption2Spacing5pt1">
    <w:name w:val="Picture caption (2) + Spacing 5 pt1"/>
    <w:uiPriority w:val="99"/>
    <w:rsid w:val="00552EF0"/>
    <w:rPr>
      <w:rFonts w:ascii="Consolas" w:hAnsi="Consolas" w:cs="Consolas"/>
      <w:strike/>
      <w:noProof/>
      <w:spacing w:val="107"/>
      <w:sz w:val="20"/>
      <w:szCs w:val="20"/>
      <w:u w:val="none"/>
      <w:lang w:bidi="ar-SA"/>
    </w:rPr>
  </w:style>
  <w:style w:type="character" w:customStyle="1" w:styleId="Picturecaption2Spacing-2pt">
    <w:name w:val="Picture caption (2) + Spacing -2 pt"/>
    <w:uiPriority w:val="99"/>
    <w:rsid w:val="00552EF0"/>
    <w:rPr>
      <w:rFonts w:ascii="Consolas" w:hAnsi="Consolas" w:cs="Consolas"/>
      <w:spacing w:val="-40"/>
      <w:sz w:val="20"/>
      <w:szCs w:val="20"/>
      <w:u w:val="none"/>
      <w:lang w:bidi="ar-SA"/>
    </w:rPr>
  </w:style>
  <w:style w:type="character" w:customStyle="1" w:styleId="Picturecaption7">
    <w:name w:val="Picture caption (7)_"/>
    <w:link w:val="Picturecaption70"/>
    <w:uiPriority w:val="99"/>
    <w:locked/>
    <w:rsid w:val="00552EF0"/>
    <w:rPr>
      <w:rFonts w:cs="Times New Roman"/>
      <w:b/>
      <w:bCs/>
      <w:spacing w:val="-6"/>
      <w:sz w:val="76"/>
      <w:szCs w:val="76"/>
      <w:lang w:bidi="ar-SA"/>
    </w:rPr>
  </w:style>
  <w:style w:type="character" w:customStyle="1" w:styleId="Picturecaption8">
    <w:name w:val="Picture caption (8)_"/>
    <w:link w:val="Picturecaption80"/>
    <w:uiPriority w:val="99"/>
    <w:locked/>
    <w:rsid w:val="00552EF0"/>
    <w:rPr>
      <w:rFonts w:cs="Times New Roman"/>
      <w:spacing w:val="13"/>
      <w:sz w:val="81"/>
      <w:szCs w:val="81"/>
      <w:lang w:bidi="ar-SA"/>
    </w:rPr>
  </w:style>
  <w:style w:type="character" w:customStyle="1" w:styleId="Bodytext4pt4">
    <w:name w:val="Body text + 4 pt4"/>
    <w:aliases w:val="Spacing 1 pt14"/>
    <w:uiPriority w:val="99"/>
    <w:rsid w:val="00552EF0"/>
    <w:rPr>
      <w:rFonts w:ascii="Times New Roman" w:hAnsi="Times New Roman" w:cs="Times New Roman"/>
      <w:spacing w:val="22"/>
      <w:sz w:val="8"/>
      <w:szCs w:val="8"/>
      <w:u w:val="none"/>
      <w:lang w:bidi="ar-SA"/>
    </w:rPr>
  </w:style>
  <w:style w:type="character" w:customStyle="1" w:styleId="Tablecaption11">
    <w:name w:val="Table caption (11)_"/>
    <w:link w:val="Tablecaption110"/>
    <w:uiPriority w:val="99"/>
    <w:locked/>
    <w:rsid w:val="00552EF0"/>
    <w:rPr>
      <w:rFonts w:cs="Times New Roman"/>
      <w:spacing w:val="22"/>
      <w:sz w:val="8"/>
      <w:szCs w:val="8"/>
      <w:lang w:bidi="ar-SA"/>
    </w:rPr>
  </w:style>
  <w:style w:type="character" w:customStyle="1" w:styleId="Tablecaption4Spacing-2pt">
    <w:name w:val="Table caption (4) + Spacing -2 pt"/>
    <w:uiPriority w:val="99"/>
    <w:rsid w:val="00552EF0"/>
    <w:rPr>
      <w:rFonts w:ascii="Consolas" w:hAnsi="Consolas" w:cs="Times New Roman"/>
      <w:spacing w:val="-40"/>
      <w:lang w:bidi="ar-SA"/>
    </w:rPr>
  </w:style>
  <w:style w:type="character" w:customStyle="1" w:styleId="Bodytext7Spacing4pt">
    <w:name w:val="Body text (7) + Spacing 4 pt"/>
    <w:uiPriority w:val="99"/>
    <w:rsid w:val="00552EF0"/>
    <w:rPr>
      <w:rFonts w:ascii="Times New Roman" w:hAnsi="Times New Roman" w:cs="Times New Roman"/>
      <w:spacing w:val="97"/>
      <w:sz w:val="57"/>
      <w:szCs w:val="57"/>
      <w:u w:val="none"/>
      <w:lang w:bidi="ar-SA"/>
    </w:rPr>
  </w:style>
  <w:style w:type="character" w:customStyle="1" w:styleId="Bodytext7Bold">
    <w:name w:val="Body text (7) + Bold"/>
    <w:aliases w:val="Italic33,Spacing 4 pt2"/>
    <w:uiPriority w:val="99"/>
    <w:rsid w:val="00552EF0"/>
    <w:rPr>
      <w:rFonts w:ascii="Times New Roman" w:hAnsi="Times New Roman" w:cs="Times New Roman"/>
      <w:b/>
      <w:bCs/>
      <w:i/>
      <w:iCs/>
      <w:spacing w:val="96"/>
      <w:sz w:val="57"/>
      <w:szCs w:val="57"/>
      <w:u w:val="none"/>
      <w:lang w:bidi="ar-SA"/>
    </w:rPr>
  </w:style>
  <w:style w:type="character" w:customStyle="1" w:styleId="Picturecaption9">
    <w:name w:val="Picture caption (9)_"/>
    <w:link w:val="Picturecaption90"/>
    <w:uiPriority w:val="99"/>
    <w:locked/>
    <w:rsid w:val="00552EF0"/>
    <w:rPr>
      <w:rFonts w:cs="Times New Roman"/>
      <w:i/>
      <w:iCs/>
      <w:spacing w:val="7"/>
      <w:sz w:val="79"/>
      <w:szCs w:val="79"/>
      <w:lang w:bidi="ar-SA"/>
    </w:rPr>
  </w:style>
  <w:style w:type="character" w:customStyle="1" w:styleId="BodytextConsolas7">
    <w:name w:val="Body text + Consolas7"/>
    <w:aliases w:val="4 pt3,Spacing 2 pt6"/>
    <w:uiPriority w:val="99"/>
    <w:rsid w:val="00552EF0"/>
    <w:rPr>
      <w:rFonts w:ascii="Consolas" w:hAnsi="Consolas" w:cs="Consolas"/>
      <w:spacing w:val="41"/>
      <w:sz w:val="8"/>
      <w:szCs w:val="8"/>
      <w:u w:val="none"/>
      <w:lang w:bidi="ar-SA"/>
    </w:rPr>
  </w:style>
  <w:style w:type="character" w:customStyle="1" w:styleId="Tablecaption12">
    <w:name w:val="Table caption (12)_"/>
    <w:link w:val="Tablecaption120"/>
    <w:uiPriority w:val="99"/>
    <w:locked/>
    <w:rsid w:val="00552EF0"/>
    <w:rPr>
      <w:rFonts w:cs="Times New Roman"/>
      <w:i/>
      <w:iCs/>
      <w:spacing w:val="7"/>
      <w:sz w:val="79"/>
      <w:szCs w:val="79"/>
      <w:lang w:bidi="ar-SA"/>
    </w:rPr>
  </w:style>
  <w:style w:type="character" w:customStyle="1" w:styleId="Bodytext27pt">
    <w:name w:val="Body text + 27 pt"/>
    <w:aliases w:val="Italic30,Spacing 2 pt5"/>
    <w:uiPriority w:val="99"/>
    <w:rsid w:val="00552EF0"/>
    <w:rPr>
      <w:rFonts w:ascii="Times New Roman" w:hAnsi="Times New Roman" w:cs="Times New Roman"/>
      <w:i/>
      <w:iCs/>
      <w:noProof/>
      <w:spacing w:val="40"/>
      <w:sz w:val="54"/>
      <w:szCs w:val="54"/>
      <w:u w:val="none"/>
      <w:lang w:bidi="ar-SA"/>
    </w:rPr>
  </w:style>
  <w:style w:type="character" w:customStyle="1" w:styleId="Bodytext291">
    <w:name w:val="Body text + 291"/>
    <w:aliases w:val="5 pt14,Spacing 2 pt4"/>
    <w:uiPriority w:val="99"/>
    <w:rsid w:val="00552EF0"/>
    <w:rPr>
      <w:rFonts w:ascii="Times New Roman" w:hAnsi="Times New Roman" w:cs="Times New Roman"/>
      <w:spacing w:val="48"/>
      <w:sz w:val="59"/>
      <w:szCs w:val="59"/>
      <w:u w:val="none"/>
      <w:lang w:bidi="ar-SA"/>
    </w:rPr>
  </w:style>
  <w:style w:type="character" w:customStyle="1" w:styleId="Tablecaption13">
    <w:name w:val="Table caption (13)_"/>
    <w:link w:val="Tablecaption130"/>
    <w:uiPriority w:val="99"/>
    <w:locked/>
    <w:rsid w:val="00552EF0"/>
    <w:rPr>
      <w:rFonts w:cs="Times New Roman"/>
      <w:spacing w:val="32"/>
      <w:sz w:val="71"/>
      <w:szCs w:val="71"/>
      <w:lang w:bidi="ar-SA"/>
    </w:rPr>
  </w:style>
  <w:style w:type="character" w:customStyle="1" w:styleId="Tablecaption14">
    <w:name w:val="Table caption (14)_"/>
    <w:link w:val="Tablecaption140"/>
    <w:uiPriority w:val="99"/>
    <w:locked/>
    <w:rsid w:val="00552EF0"/>
    <w:rPr>
      <w:rFonts w:cs="Times New Roman"/>
      <w:i/>
      <w:iCs/>
      <w:spacing w:val="5"/>
      <w:sz w:val="45"/>
      <w:szCs w:val="45"/>
      <w:lang w:bidi="ar-SA"/>
    </w:rPr>
  </w:style>
  <w:style w:type="character" w:customStyle="1" w:styleId="Tablecaption15">
    <w:name w:val="Table caption (15)_"/>
    <w:link w:val="Tablecaption151"/>
    <w:uiPriority w:val="99"/>
    <w:locked/>
    <w:rsid w:val="00552EF0"/>
    <w:rPr>
      <w:rFonts w:cs="Times New Roman"/>
      <w:spacing w:val="48"/>
      <w:sz w:val="59"/>
      <w:szCs w:val="59"/>
      <w:lang w:bidi="ar-SA"/>
    </w:rPr>
  </w:style>
  <w:style w:type="character" w:customStyle="1" w:styleId="Tablecaption150">
    <w:name w:val="Table caption (15)"/>
    <w:uiPriority w:val="99"/>
    <w:rsid w:val="00552EF0"/>
    <w:rPr>
      <w:rFonts w:cs="Times New Roman"/>
      <w:strike/>
      <w:spacing w:val="48"/>
      <w:sz w:val="59"/>
      <w:szCs w:val="59"/>
      <w:lang w:bidi="ar-SA"/>
    </w:rPr>
  </w:style>
  <w:style w:type="character" w:customStyle="1" w:styleId="Tablecaption16">
    <w:name w:val="Table caption (16)_"/>
    <w:link w:val="Tablecaption160"/>
    <w:uiPriority w:val="99"/>
    <w:locked/>
    <w:rsid w:val="00552EF0"/>
    <w:rPr>
      <w:rFonts w:cs="Times New Roman"/>
      <w:noProof/>
      <w:spacing w:val="32"/>
      <w:sz w:val="102"/>
      <w:szCs w:val="102"/>
      <w:lang w:bidi="ar-SA"/>
    </w:rPr>
  </w:style>
  <w:style w:type="character" w:customStyle="1" w:styleId="Tablecaption10Spacing3pt">
    <w:name w:val="Table caption (10) + Spacing 3 pt"/>
    <w:uiPriority w:val="99"/>
    <w:rsid w:val="00552EF0"/>
    <w:rPr>
      <w:rFonts w:cs="Times New Roman"/>
      <w:spacing w:val="67"/>
      <w:w w:val="150"/>
      <w:sz w:val="27"/>
      <w:szCs w:val="27"/>
      <w:lang w:bidi="ar-SA"/>
    </w:rPr>
  </w:style>
  <w:style w:type="character" w:customStyle="1" w:styleId="Tablecaption1022">
    <w:name w:val="Table caption (10) + 22"/>
    <w:aliases w:val="5 pt9,Italic26,Spacing 3 pt4,Scale 100%1"/>
    <w:uiPriority w:val="99"/>
    <w:rsid w:val="00552EF0"/>
    <w:rPr>
      <w:rFonts w:cs="Times New Roman"/>
      <w:i/>
      <w:iCs/>
      <w:spacing w:val="67"/>
      <w:w w:val="100"/>
      <w:sz w:val="45"/>
      <w:szCs w:val="45"/>
      <w:lang w:bidi="ar-SA"/>
    </w:rPr>
  </w:style>
  <w:style w:type="character" w:customStyle="1" w:styleId="Tablecaption17">
    <w:name w:val="Table caption (17)_"/>
    <w:link w:val="Tablecaption170"/>
    <w:uiPriority w:val="99"/>
    <w:locked/>
    <w:rsid w:val="00552EF0"/>
    <w:rPr>
      <w:rFonts w:cs="Times New Roman"/>
      <w:b/>
      <w:bCs/>
      <w:spacing w:val="10"/>
      <w:sz w:val="63"/>
      <w:szCs w:val="63"/>
      <w:lang w:bidi="ar-SA"/>
    </w:rPr>
  </w:style>
  <w:style w:type="character" w:customStyle="1" w:styleId="Bodytext42">
    <w:name w:val="Body text (42)_"/>
    <w:link w:val="Bodytext420"/>
    <w:uiPriority w:val="99"/>
    <w:locked/>
    <w:rsid w:val="00552EF0"/>
    <w:rPr>
      <w:rFonts w:cs="Times New Roman"/>
      <w:b/>
      <w:bCs/>
      <w:spacing w:val="18"/>
      <w:sz w:val="83"/>
      <w:szCs w:val="83"/>
      <w:lang w:bidi="ar-SA"/>
    </w:rPr>
  </w:style>
  <w:style w:type="character" w:customStyle="1" w:styleId="BodytextSegoeUI4">
    <w:name w:val="Body text + Segoe UI4"/>
    <w:aliases w:val="33 pt,Spacing 1 pt11"/>
    <w:uiPriority w:val="99"/>
    <w:rsid w:val="00552EF0"/>
    <w:rPr>
      <w:rFonts w:ascii="Segoe UI" w:hAnsi="Segoe UI" w:cs="Segoe UI"/>
      <w:spacing w:val="37"/>
      <w:sz w:val="66"/>
      <w:szCs w:val="66"/>
      <w:u w:val="none"/>
      <w:lang w:bidi="ar-SA"/>
    </w:rPr>
  </w:style>
  <w:style w:type="character" w:customStyle="1" w:styleId="BodytextConsolas6">
    <w:name w:val="Body text + Consolas6"/>
    <w:aliases w:val="51,5 pt51,Italic18,Spacing -1 pt3"/>
    <w:uiPriority w:val="99"/>
    <w:rsid w:val="00552EF0"/>
    <w:rPr>
      <w:rFonts w:ascii="Consolas" w:hAnsi="Consolas" w:cs="Consolas"/>
      <w:i/>
      <w:iCs/>
      <w:spacing w:val="-22"/>
      <w:sz w:val="11"/>
      <w:szCs w:val="11"/>
      <w:u w:val="none"/>
      <w:lang w:bidi="ar-SA"/>
    </w:rPr>
  </w:style>
  <w:style w:type="character" w:customStyle="1" w:styleId="Tablecaption14Spacing3pt">
    <w:name w:val="Table caption (14) + Spacing 3 pt"/>
    <w:uiPriority w:val="99"/>
    <w:rsid w:val="00552EF0"/>
    <w:rPr>
      <w:rFonts w:cs="Times New Roman"/>
      <w:i/>
      <w:iCs/>
      <w:spacing w:val="67"/>
      <w:sz w:val="45"/>
      <w:szCs w:val="45"/>
      <w:u w:val="single"/>
      <w:lang w:bidi="ar-SA"/>
    </w:rPr>
  </w:style>
  <w:style w:type="character" w:customStyle="1" w:styleId="Tablecaption14Spacing3pt1">
    <w:name w:val="Table caption (14) + Spacing 3 pt1"/>
    <w:uiPriority w:val="99"/>
    <w:rsid w:val="00552EF0"/>
    <w:rPr>
      <w:rFonts w:cs="Times New Roman"/>
      <w:i/>
      <w:iCs/>
      <w:spacing w:val="67"/>
      <w:sz w:val="45"/>
      <w:szCs w:val="45"/>
      <w:lang w:bidi="ar-SA"/>
    </w:rPr>
  </w:style>
  <w:style w:type="character" w:customStyle="1" w:styleId="Tablecaption18">
    <w:name w:val="Table caption (18)_"/>
    <w:link w:val="Tablecaption180"/>
    <w:uiPriority w:val="99"/>
    <w:locked/>
    <w:rsid w:val="00552EF0"/>
    <w:rPr>
      <w:rFonts w:cs="Times New Roman"/>
      <w:spacing w:val="8"/>
      <w:sz w:val="70"/>
      <w:szCs w:val="70"/>
      <w:lang w:bidi="ar-SA"/>
    </w:rPr>
  </w:style>
  <w:style w:type="character" w:customStyle="1" w:styleId="Tablecaption4Spacing8pt">
    <w:name w:val="Table caption (4) + Spacing 8 pt"/>
    <w:uiPriority w:val="99"/>
    <w:rsid w:val="00552EF0"/>
    <w:rPr>
      <w:rFonts w:ascii="Consolas" w:hAnsi="Consolas" w:cs="Times New Roman"/>
      <w:spacing w:val="162"/>
      <w:lang w:bidi="ar-SA"/>
    </w:rPr>
  </w:style>
  <w:style w:type="character" w:customStyle="1" w:styleId="BodytextConsolas4">
    <w:name w:val="Body text + Consolas4"/>
    <w:aliases w:val="222,5 pt31,Spacing -2 pt5"/>
    <w:uiPriority w:val="99"/>
    <w:rsid w:val="00552EF0"/>
    <w:rPr>
      <w:rFonts w:ascii="Consolas" w:hAnsi="Consolas" w:cs="Consolas"/>
      <w:spacing w:val="-44"/>
      <w:sz w:val="45"/>
      <w:szCs w:val="45"/>
      <w:u w:val="none"/>
      <w:lang w:bidi="ar-SA"/>
    </w:rPr>
  </w:style>
  <w:style w:type="character" w:customStyle="1" w:styleId="Tablecaption19">
    <w:name w:val="Table caption (19)_"/>
    <w:link w:val="Tablecaption190"/>
    <w:uiPriority w:val="99"/>
    <w:locked/>
    <w:rsid w:val="00552EF0"/>
    <w:rPr>
      <w:rFonts w:cs="Times New Roman"/>
      <w:spacing w:val="20"/>
      <w:sz w:val="50"/>
      <w:szCs w:val="50"/>
      <w:lang w:bidi="ar-SA"/>
    </w:rPr>
  </w:style>
  <w:style w:type="character" w:customStyle="1" w:styleId="Tablecaption1951pt">
    <w:name w:val="Table caption (19) + 51 pt"/>
    <w:aliases w:val="Spacing 1 pt10"/>
    <w:uiPriority w:val="99"/>
    <w:rsid w:val="00552EF0"/>
    <w:rPr>
      <w:rFonts w:cs="Times New Roman"/>
      <w:spacing w:val="32"/>
      <w:sz w:val="102"/>
      <w:szCs w:val="102"/>
      <w:lang w:bidi="ar-SA"/>
    </w:rPr>
  </w:style>
  <w:style w:type="character" w:customStyle="1" w:styleId="Tablecaption200">
    <w:name w:val="Table caption (20)_"/>
    <w:link w:val="Tablecaption201"/>
    <w:uiPriority w:val="99"/>
    <w:locked/>
    <w:rsid w:val="00552EF0"/>
    <w:rPr>
      <w:rFonts w:cs="Times New Roman"/>
      <w:noProof/>
      <w:w w:val="150"/>
      <w:sz w:val="19"/>
      <w:szCs w:val="19"/>
      <w:lang w:bidi="ar-SA"/>
    </w:rPr>
  </w:style>
  <w:style w:type="character" w:customStyle="1" w:styleId="Tablecaption21">
    <w:name w:val="Table caption (21)_"/>
    <w:link w:val="Tablecaption210"/>
    <w:uiPriority w:val="99"/>
    <w:locked/>
    <w:rsid w:val="00552EF0"/>
    <w:rPr>
      <w:rFonts w:cs="Times New Roman"/>
      <w:i/>
      <w:iCs/>
      <w:noProof/>
      <w:spacing w:val="-12"/>
      <w:sz w:val="12"/>
      <w:szCs w:val="12"/>
      <w:lang w:bidi="ar-SA"/>
    </w:rPr>
  </w:style>
  <w:style w:type="character" w:customStyle="1" w:styleId="Headerorfooter5">
    <w:name w:val="Header or footer (5)_"/>
    <w:link w:val="Headerorfooter50"/>
    <w:uiPriority w:val="99"/>
    <w:locked/>
    <w:rsid w:val="00552EF0"/>
    <w:rPr>
      <w:rFonts w:ascii="Consolas" w:hAnsi="Consolas" w:cs="Times New Roman"/>
      <w:sz w:val="16"/>
      <w:szCs w:val="16"/>
      <w:lang w:bidi="ar-SA"/>
    </w:rPr>
  </w:style>
  <w:style w:type="character" w:customStyle="1" w:styleId="Picturecaption10">
    <w:name w:val="Picture caption (10)_"/>
    <w:link w:val="Picturecaption100"/>
    <w:uiPriority w:val="99"/>
    <w:locked/>
    <w:rsid w:val="00552EF0"/>
    <w:rPr>
      <w:rFonts w:cs="Times New Roman"/>
      <w:b/>
      <w:bCs/>
      <w:spacing w:val="53"/>
      <w:sz w:val="75"/>
      <w:szCs w:val="75"/>
      <w:lang w:bidi="ar-SA"/>
    </w:rPr>
  </w:style>
  <w:style w:type="character" w:customStyle="1" w:styleId="Picturecaption11">
    <w:name w:val="Picture caption (11)_"/>
    <w:link w:val="Picturecaption110"/>
    <w:uiPriority w:val="99"/>
    <w:locked/>
    <w:rsid w:val="00552EF0"/>
    <w:rPr>
      <w:rFonts w:ascii="Consolas" w:hAnsi="Consolas" w:cs="Times New Roman"/>
      <w:spacing w:val="-44"/>
      <w:sz w:val="45"/>
      <w:szCs w:val="45"/>
      <w:lang w:bidi="ar-SA"/>
    </w:rPr>
  </w:style>
  <w:style w:type="character" w:customStyle="1" w:styleId="Picturecaption12">
    <w:name w:val="Picture caption (12)_"/>
    <w:link w:val="Picturecaption120"/>
    <w:uiPriority w:val="99"/>
    <w:locked/>
    <w:rsid w:val="00552EF0"/>
    <w:rPr>
      <w:rFonts w:cs="Times New Roman"/>
      <w:b/>
      <w:bCs/>
      <w:i/>
      <w:iCs/>
      <w:spacing w:val="29"/>
      <w:sz w:val="83"/>
      <w:szCs w:val="83"/>
      <w:lang w:bidi="ar-SA"/>
    </w:rPr>
  </w:style>
  <w:style w:type="character" w:customStyle="1" w:styleId="Picturecaption13">
    <w:name w:val="Picture caption (13)_"/>
    <w:link w:val="Picturecaption130"/>
    <w:uiPriority w:val="99"/>
    <w:locked/>
    <w:rsid w:val="00552EF0"/>
    <w:rPr>
      <w:rFonts w:cs="Times New Roman"/>
      <w:b/>
      <w:bCs/>
      <w:i/>
      <w:iCs/>
      <w:noProof/>
      <w:spacing w:val="96"/>
      <w:sz w:val="57"/>
      <w:szCs w:val="57"/>
      <w:lang w:bidi="ar-SA"/>
    </w:rPr>
  </w:style>
  <w:style w:type="character" w:customStyle="1" w:styleId="Picturecaption14">
    <w:name w:val="Picture caption (14)_"/>
    <w:link w:val="Picturecaption140"/>
    <w:uiPriority w:val="99"/>
    <w:locked/>
    <w:rsid w:val="00552EF0"/>
    <w:rPr>
      <w:rFonts w:cs="Times New Roman"/>
      <w:noProof/>
      <w:spacing w:val="32"/>
      <w:sz w:val="102"/>
      <w:szCs w:val="102"/>
      <w:lang w:bidi="ar-SA"/>
    </w:rPr>
  </w:style>
  <w:style w:type="character" w:customStyle="1" w:styleId="Tablecaption22">
    <w:name w:val="Table caption (22)_"/>
    <w:link w:val="Tablecaption220"/>
    <w:uiPriority w:val="99"/>
    <w:locked/>
    <w:rsid w:val="00552EF0"/>
    <w:rPr>
      <w:rFonts w:cs="Times New Roman"/>
      <w:b/>
      <w:bCs/>
      <w:spacing w:val="9"/>
      <w:sz w:val="97"/>
      <w:szCs w:val="97"/>
      <w:lang w:bidi="ar-SA"/>
    </w:rPr>
  </w:style>
  <w:style w:type="character" w:customStyle="1" w:styleId="Tablecaption2237">
    <w:name w:val="Table caption (22) + 37"/>
    <w:aliases w:val="5 pt8,Spacing 2 pt3"/>
    <w:uiPriority w:val="99"/>
    <w:rsid w:val="00552EF0"/>
    <w:rPr>
      <w:rFonts w:cs="Times New Roman"/>
      <w:b/>
      <w:bCs/>
      <w:spacing w:val="53"/>
      <w:sz w:val="75"/>
      <w:szCs w:val="75"/>
      <w:lang w:bidi="ar-SA"/>
    </w:rPr>
  </w:style>
  <w:style w:type="character" w:customStyle="1" w:styleId="Tablecaption2249pt">
    <w:name w:val="Table caption (22) + 49 pt"/>
    <w:aliases w:val="Italic12,Spacing 2 pt2"/>
    <w:uiPriority w:val="99"/>
    <w:rsid w:val="00552EF0"/>
    <w:rPr>
      <w:rFonts w:cs="Times New Roman"/>
      <w:b/>
      <w:bCs/>
      <w:i/>
      <w:iCs/>
      <w:spacing w:val="50"/>
      <w:sz w:val="98"/>
      <w:szCs w:val="98"/>
      <w:lang w:bidi="ar-SA"/>
    </w:rPr>
  </w:style>
  <w:style w:type="character" w:customStyle="1" w:styleId="Tablecaption15Spacing0pt">
    <w:name w:val="Table caption (15) + Spacing 0 pt"/>
    <w:uiPriority w:val="99"/>
    <w:rsid w:val="00552EF0"/>
    <w:rPr>
      <w:rFonts w:cs="Times New Roman"/>
      <w:spacing w:val="-9"/>
      <w:sz w:val="59"/>
      <w:szCs w:val="59"/>
      <w:lang w:bidi="ar-SA"/>
    </w:rPr>
  </w:style>
  <w:style w:type="character" w:customStyle="1" w:styleId="TablecaptionSpacing7pt">
    <w:name w:val="Table caption + Spacing 7 pt"/>
    <w:uiPriority w:val="99"/>
    <w:rsid w:val="00552EF0"/>
    <w:rPr>
      <w:rFonts w:ascii="Times New Roman" w:hAnsi="Times New Roman" w:cs="Times New Roman"/>
      <w:b/>
      <w:bCs/>
      <w:i/>
      <w:iCs/>
      <w:spacing w:val="141"/>
      <w:sz w:val="87"/>
      <w:szCs w:val="87"/>
      <w:u w:val="none"/>
      <w:lang w:bidi="ar-SA"/>
    </w:rPr>
  </w:style>
  <w:style w:type="character" w:customStyle="1" w:styleId="Tablecaption23">
    <w:name w:val="Table caption (23)_"/>
    <w:link w:val="Tablecaption230"/>
    <w:uiPriority w:val="99"/>
    <w:locked/>
    <w:rsid w:val="00552EF0"/>
    <w:rPr>
      <w:rFonts w:ascii="Consolas" w:hAnsi="Consolas" w:cs="Times New Roman"/>
      <w:spacing w:val="-44"/>
      <w:sz w:val="45"/>
      <w:szCs w:val="45"/>
      <w:lang w:bidi="ar-SA"/>
    </w:rPr>
  </w:style>
  <w:style w:type="character" w:customStyle="1" w:styleId="Tablecaption24">
    <w:name w:val="Table caption (24)_"/>
    <w:link w:val="Tablecaption240"/>
    <w:uiPriority w:val="99"/>
    <w:locked/>
    <w:rsid w:val="00552EF0"/>
    <w:rPr>
      <w:rFonts w:cs="Times New Roman"/>
      <w:i/>
      <w:iCs/>
      <w:noProof/>
      <w:spacing w:val="-7"/>
      <w:sz w:val="11"/>
      <w:szCs w:val="11"/>
      <w:lang w:bidi="ar-SA"/>
    </w:rPr>
  </w:style>
  <w:style w:type="character" w:customStyle="1" w:styleId="Tablecaption24Spacing1pt">
    <w:name w:val="Table caption (24) + Spacing 1 pt"/>
    <w:uiPriority w:val="99"/>
    <w:rsid w:val="00552EF0"/>
    <w:rPr>
      <w:rFonts w:cs="Times New Roman"/>
      <w:i/>
      <w:iCs/>
      <w:noProof/>
      <w:spacing w:val="26"/>
      <w:sz w:val="11"/>
      <w:szCs w:val="11"/>
      <w:lang w:bidi="ar-SA"/>
    </w:rPr>
  </w:style>
  <w:style w:type="character" w:customStyle="1" w:styleId="Bodytext43">
    <w:name w:val="Body text (43)_"/>
    <w:link w:val="Bodytext4310"/>
    <w:uiPriority w:val="99"/>
    <w:locked/>
    <w:rsid w:val="00552EF0"/>
    <w:rPr>
      <w:rFonts w:cs="Times New Roman"/>
      <w:i/>
      <w:iCs/>
      <w:spacing w:val="40"/>
      <w:sz w:val="54"/>
      <w:szCs w:val="54"/>
      <w:lang w:bidi="ar-SA"/>
    </w:rPr>
  </w:style>
  <w:style w:type="character" w:customStyle="1" w:styleId="Bodytext430">
    <w:name w:val="Body text (43)"/>
    <w:uiPriority w:val="99"/>
    <w:rsid w:val="00552EF0"/>
    <w:rPr>
      <w:rFonts w:cs="Times New Roman"/>
      <w:i/>
      <w:iCs/>
      <w:spacing w:val="40"/>
      <w:sz w:val="54"/>
      <w:szCs w:val="54"/>
      <w:u w:val="single"/>
      <w:lang w:bidi="ar-SA"/>
    </w:rPr>
  </w:style>
  <w:style w:type="character" w:customStyle="1" w:styleId="BodytextSegoeUI1">
    <w:name w:val="Body text + Segoe UI1"/>
    <w:aliases w:val="591,5 pt13,Spacing -2 pt2"/>
    <w:uiPriority w:val="99"/>
    <w:rsid w:val="00552EF0"/>
    <w:rPr>
      <w:rFonts w:ascii="Segoe UI" w:hAnsi="Segoe UI" w:cs="Segoe UI"/>
      <w:spacing w:val="-47"/>
      <w:sz w:val="119"/>
      <w:szCs w:val="119"/>
      <w:u w:val="none"/>
      <w:lang w:bidi="ar-SA"/>
    </w:rPr>
  </w:style>
  <w:style w:type="character" w:customStyle="1" w:styleId="Bodytext44">
    <w:name w:val="Body text (44)_"/>
    <w:link w:val="Bodytext440"/>
    <w:uiPriority w:val="99"/>
    <w:locked/>
    <w:rsid w:val="00552EF0"/>
    <w:rPr>
      <w:rFonts w:ascii="Consolas" w:hAnsi="Consolas" w:cs="Times New Roman"/>
      <w:noProof/>
      <w:spacing w:val="-44"/>
      <w:sz w:val="45"/>
      <w:szCs w:val="45"/>
      <w:lang w:bidi="ar-SA"/>
    </w:rPr>
  </w:style>
  <w:style w:type="character" w:customStyle="1" w:styleId="Bodytext1540pt">
    <w:name w:val="Body text (15) + 40 pt"/>
    <w:aliases w:val="Spacing 1 pt8"/>
    <w:uiPriority w:val="99"/>
    <w:rsid w:val="00552EF0"/>
    <w:rPr>
      <w:rFonts w:ascii="Times New Roman" w:hAnsi="Times New Roman" w:cs="Times New Roman"/>
      <w:b/>
      <w:bCs/>
      <w:spacing w:val="33"/>
      <w:sz w:val="80"/>
      <w:szCs w:val="80"/>
      <w:u w:val="none"/>
      <w:lang w:bidi="ar-SA"/>
    </w:rPr>
  </w:style>
  <w:style w:type="character" w:customStyle="1" w:styleId="Headerorfooter4Spacing5pt">
    <w:name w:val="Header or footer (4) + Spacing 5 pt"/>
    <w:uiPriority w:val="99"/>
    <w:rsid w:val="00552EF0"/>
    <w:rPr>
      <w:rFonts w:cs="Times New Roman"/>
      <w:spacing w:val="104"/>
      <w:sz w:val="81"/>
      <w:szCs w:val="81"/>
      <w:lang w:bidi="ar-SA"/>
    </w:rPr>
  </w:style>
  <w:style w:type="character" w:customStyle="1" w:styleId="Headerorfooter4Italic">
    <w:name w:val="Header or footer (4) + Italic"/>
    <w:aliases w:val="Spacing 1 pt7"/>
    <w:uiPriority w:val="99"/>
    <w:rsid w:val="00552EF0"/>
    <w:rPr>
      <w:rFonts w:cs="Times New Roman"/>
      <w:i/>
      <w:iCs/>
      <w:spacing w:val="29"/>
      <w:sz w:val="81"/>
      <w:szCs w:val="81"/>
      <w:lang w:bidi="ar-SA"/>
    </w:rPr>
  </w:style>
  <w:style w:type="character" w:customStyle="1" w:styleId="Headerorfooter4Spacing5pt1">
    <w:name w:val="Header or footer (4) + Spacing 5 pt1"/>
    <w:uiPriority w:val="99"/>
    <w:rsid w:val="00552EF0"/>
    <w:rPr>
      <w:rFonts w:cs="Times New Roman"/>
      <w:spacing w:val="104"/>
      <w:sz w:val="81"/>
      <w:szCs w:val="81"/>
      <w:lang w:bidi="ar-SA"/>
    </w:rPr>
  </w:style>
  <w:style w:type="character" w:customStyle="1" w:styleId="Bodytext4010">
    <w:name w:val="Body text + 401"/>
    <w:aliases w:val="5 pt12,Spacing -4 pt"/>
    <w:uiPriority w:val="99"/>
    <w:rsid w:val="00552EF0"/>
    <w:rPr>
      <w:rFonts w:ascii="Times New Roman" w:hAnsi="Times New Roman" w:cs="Times New Roman"/>
      <w:spacing w:val="-81"/>
      <w:sz w:val="81"/>
      <w:szCs w:val="81"/>
      <w:u w:val="none"/>
      <w:lang w:bidi="ar-SA"/>
    </w:rPr>
  </w:style>
  <w:style w:type="character" w:customStyle="1" w:styleId="BodytextGeorgia1">
    <w:name w:val="Body text + Georgia1"/>
    <w:aliases w:val="33,5 pt7,Spacing -1 pt2"/>
    <w:uiPriority w:val="99"/>
    <w:rsid w:val="00552EF0"/>
    <w:rPr>
      <w:rFonts w:ascii="Georgia" w:hAnsi="Georgia" w:cs="Georgia"/>
      <w:spacing w:val="-37"/>
      <w:sz w:val="67"/>
      <w:szCs w:val="67"/>
      <w:u w:val="none"/>
      <w:lang w:bidi="ar-SA"/>
    </w:rPr>
  </w:style>
  <w:style w:type="character" w:customStyle="1" w:styleId="Bodytext2a">
    <w:name w:val="Body text2"/>
    <w:uiPriority w:val="99"/>
    <w:rsid w:val="00552EF0"/>
    <w:rPr>
      <w:rFonts w:ascii="Times New Roman" w:hAnsi="Times New Roman" w:cs="Times New Roman"/>
      <w:noProof/>
      <w:spacing w:val="32"/>
      <w:sz w:val="102"/>
      <w:szCs w:val="102"/>
      <w:u w:val="none"/>
      <w:lang w:bidi="ar-SA"/>
    </w:rPr>
  </w:style>
  <w:style w:type="character" w:customStyle="1" w:styleId="Tablecaption25">
    <w:name w:val="Table caption (25)_"/>
    <w:link w:val="Tablecaption251"/>
    <w:uiPriority w:val="99"/>
    <w:locked/>
    <w:rsid w:val="00552EF0"/>
    <w:rPr>
      <w:rFonts w:ascii="Georgia" w:hAnsi="Georgia" w:cs="Times New Roman"/>
      <w:i/>
      <w:iCs/>
      <w:spacing w:val="40"/>
      <w:sz w:val="8"/>
      <w:szCs w:val="8"/>
      <w:lang w:bidi="ar-SA"/>
    </w:rPr>
  </w:style>
  <w:style w:type="character" w:customStyle="1" w:styleId="Tablecaption25Spacing0pt">
    <w:name w:val="Table caption (25) + Spacing 0 pt"/>
    <w:uiPriority w:val="99"/>
    <w:rsid w:val="00552EF0"/>
    <w:rPr>
      <w:rFonts w:ascii="Georgia" w:hAnsi="Georgia" w:cs="Times New Roman"/>
      <w:i/>
      <w:iCs/>
      <w:spacing w:val="16"/>
      <w:sz w:val="8"/>
      <w:szCs w:val="8"/>
      <w:u w:val="single"/>
      <w:lang w:bidi="ar-SA"/>
    </w:rPr>
  </w:style>
  <w:style w:type="character" w:customStyle="1" w:styleId="Tablecaption250">
    <w:name w:val="Table caption (25)"/>
    <w:uiPriority w:val="99"/>
    <w:rsid w:val="00552EF0"/>
    <w:rPr>
      <w:rFonts w:ascii="Georgia" w:hAnsi="Georgia" w:cs="Times New Roman"/>
      <w:i/>
      <w:iCs/>
      <w:spacing w:val="40"/>
      <w:sz w:val="8"/>
      <w:szCs w:val="8"/>
      <w:u w:val="single"/>
      <w:lang w:bidi="ar-SA"/>
    </w:rPr>
  </w:style>
  <w:style w:type="character" w:customStyle="1" w:styleId="Tablecaption26">
    <w:name w:val="Table caption (26)_"/>
    <w:link w:val="Tablecaption260"/>
    <w:uiPriority w:val="99"/>
    <w:locked/>
    <w:rsid w:val="00552EF0"/>
    <w:rPr>
      <w:rFonts w:ascii="Georgia" w:hAnsi="Georgia" w:cs="Times New Roman"/>
      <w:spacing w:val="39"/>
      <w:sz w:val="8"/>
      <w:szCs w:val="8"/>
      <w:lang w:bidi="ar-SA"/>
    </w:rPr>
  </w:style>
  <w:style w:type="character" w:customStyle="1" w:styleId="Tablecaption26Spacing0pt">
    <w:name w:val="Table caption (26) + Spacing 0 pt"/>
    <w:uiPriority w:val="99"/>
    <w:rsid w:val="00552EF0"/>
    <w:rPr>
      <w:rFonts w:ascii="Georgia" w:hAnsi="Georgia" w:cs="Times New Roman"/>
      <w:spacing w:val="12"/>
      <w:sz w:val="8"/>
      <w:szCs w:val="8"/>
      <w:lang w:bidi="ar-SA"/>
    </w:rPr>
  </w:style>
  <w:style w:type="character" w:customStyle="1" w:styleId="Tablecaption26Italic">
    <w:name w:val="Table caption (26) + Italic"/>
    <w:aliases w:val="Spacing 2 pt1"/>
    <w:uiPriority w:val="99"/>
    <w:rsid w:val="00552EF0"/>
    <w:rPr>
      <w:rFonts w:ascii="Georgia" w:hAnsi="Georgia" w:cs="Times New Roman"/>
      <w:i/>
      <w:iCs/>
      <w:spacing w:val="40"/>
      <w:sz w:val="8"/>
      <w:szCs w:val="8"/>
      <w:lang w:bidi="ar-SA"/>
    </w:rPr>
  </w:style>
  <w:style w:type="character" w:customStyle="1" w:styleId="Tablecaption26Spacing4pt">
    <w:name w:val="Table caption (26) + Spacing 4 pt"/>
    <w:uiPriority w:val="99"/>
    <w:rsid w:val="00552EF0"/>
    <w:rPr>
      <w:rFonts w:ascii="Georgia" w:hAnsi="Georgia" w:cs="Times New Roman"/>
      <w:spacing w:val="91"/>
      <w:sz w:val="8"/>
      <w:szCs w:val="8"/>
      <w:lang w:bidi="ar-SA"/>
    </w:rPr>
  </w:style>
  <w:style w:type="character" w:customStyle="1" w:styleId="Headerorfooter6">
    <w:name w:val="Header or footer (6)_"/>
    <w:link w:val="Headerorfooter60"/>
    <w:uiPriority w:val="99"/>
    <w:locked/>
    <w:rsid w:val="00552EF0"/>
    <w:rPr>
      <w:rFonts w:ascii="Consolas" w:hAnsi="Consolas" w:cs="Times New Roman"/>
      <w:i/>
      <w:iCs/>
      <w:noProof/>
      <w:sz w:val="27"/>
      <w:szCs w:val="27"/>
      <w:lang w:bidi="ar-SA"/>
    </w:rPr>
  </w:style>
  <w:style w:type="character" w:customStyle="1" w:styleId="Bodytext45">
    <w:name w:val="Body text (45)_"/>
    <w:link w:val="Bodytext450"/>
    <w:uiPriority w:val="99"/>
    <w:locked/>
    <w:rsid w:val="00552EF0"/>
    <w:rPr>
      <w:rFonts w:cs="Times New Roman"/>
      <w:i/>
      <w:iCs/>
      <w:spacing w:val="88"/>
      <w:sz w:val="70"/>
      <w:szCs w:val="70"/>
      <w:lang w:bidi="ar-SA"/>
    </w:rPr>
  </w:style>
  <w:style w:type="character" w:customStyle="1" w:styleId="Bodytext46">
    <w:name w:val="Body text (46)_"/>
    <w:link w:val="Bodytext460"/>
    <w:uiPriority w:val="99"/>
    <w:locked/>
    <w:rsid w:val="00552EF0"/>
    <w:rPr>
      <w:rFonts w:cs="Times New Roman"/>
      <w:i/>
      <w:iCs/>
      <w:noProof/>
      <w:spacing w:val="-7"/>
      <w:sz w:val="11"/>
      <w:szCs w:val="11"/>
      <w:lang w:bidi="ar-SA"/>
    </w:rPr>
  </w:style>
  <w:style w:type="character" w:customStyle="1" w:styleId="Bodytext46Spacing1pt">
    <w:name w:val="Body text (46) + Spacing 1 pt"/>
    <w:uiPriority w:val="99"/>
    <w:rsid w:val="00552EF0"/>
    <w:rPr>
      <w:rFonts w:cs="Times New Roman"/>
      <w:i/>
      <w:iCs/>
      <w:noProof/>
      <w:spacing w:val="26"/>
      <w:sz w:val="11"/>
      <w:szCs w:val="11"/>
      <w:lang w:bidi="ar-SA"/>
    </w:rPr>
  </w:style>
  <w:style w:type="character" w:customStyle="1" w:styleId="Bodytext47">
    <w:name w:val="Body text (47)_"/>
    <w:link w:val="Bodytext471"/>
    <w:uiPriority w:val="99"/>
    <w:locked/>
    <w:rsid w:val="00552EF0"/>
    <w:rPr>
      <w:rFonts w:cs="Times New Roman"/>
      <w:spacing w:val="24"/>
      <w:sz w:val="8"/>
      <w:szCs w:val="8"/>
      <w:lang w:bidi="ar-SA"/>
    </w:rPr>
  </w:style>
  <w:style w:type="character" w:customStyle="1" w:styleId="Bodytext47Spacing3pt">
    <w:name w:val="Body text (47) + Spacing 3 pt"/>
    <w:uiPriority w:val="99"/>
    <w:rsid w:val="00552EF0"/>
    <w:rPr>
      <w:rFonts w:cs="Times New Roman"/>
      <w:spacing w:val="64"/>
      <w:sz w:val="8"/>
      <w:szCs w:val="8"/>
      <w:lang w:bidi="ar-SA"/>
    </w:rPr>
  </w:style>
  <w:style w:type="character" w:customStyle="1" w:styleId="Bodytext47Spacing3pt1">
    <w:name w:val="Body text (47) + Spacing 3 pt1"/>
    <w:uiPriority w:val="99"/>
    <w:rsid w:val="00552EF0"/>
    <w:rPr>
      <w:rFonts w:cs="Times New Roman"/>
      <w:strike/>
      <w:noProof/>
      <w:spacing w:val="64"/>
      <w:sz w:val="8"/>
      <w:szCs w:val="8"/>
      <w:lang w:bidi="ar-SA"/>
    </w:rPr>
  </w:style>
  <w:style w:type="character" w:customStyle="1" w:styleId="Bodytext470">
    <w:name w:val="Body text (47)"/>
    <w:uiPriority w:val="99"/>
    <w:rsid w:val="00552EF0"/>
    <w:rPr>
      <w:rFonts w:cs="Times New Roman"/>
      <w:strike/>
      <w:spacing w:val="24"/>
      <w:sz w:val="8"/>
      <w:szCs w:val="8"/>
      <w:lang w:bidi="ar-SA"/>
    </w:rPr>
  </w:style>
  <w:style w:type="character" w:customStyle="1" w:styleId="Bodytext47Spacing0pt">
    <w:name w:val="Body text (47) + Spacing 0 pt"/>
    <w:uiPriority w:val="99"/>
    <w:rsid w:val="00552EF0"/>
    <w:rPr>
      <w:rFonts w:cs="Times New Roman"/>
      <w:spacing w:val="-16"/>
      <w:sz w:val="8"/>
      <w:szCs w:val="8"/>
      <w:lang w:bidi="ar-SA"/>
    </w:rPr>
  </w:style>
  <w:style w:type="character" w:customStyle="1" w:styleId="Tablecaption27">
    <w:name w:val="Table caption (27)_"/>
    <w:link w:val="Tablecaption270"/>
    <w:uiPriority w:val="99"/>
    <w:locked/>
    <w:rsid w:val="00552EF0"/>
    <w:rPr>
      <w:rFonts w:cs="Times New Roman"/>
      <w:b/>
      <w:bCs/>
      <w:spacing w:val="28"/>
      <w:sz w:val="70"/>
      <w:szCs w:val="70"/>
      <w:lang w:bidi="ar-SA"/>
    </w:rPr>
  </w:style>
  <w:style w:type="character" w:customStyle="1" w:styleId="Tablecaption28">
    <w:name w:val="Table caption (28)_"/>
    <w:link w:val="Tablecaption281"/>
    <w:uiPriority w:val="99"/>
    <w:locked/>
    <w:rsid w:val="00552EF0"/>
    <w:rPr>
      <w:rFonts w:cs="Times New Roman"/>
      <w:spacing w:val="3"/>
      <w:sz w:val="8"/>
      <w:szCs w:val="8"/>
      <w:lang w:bidi="ar-SA"/>
    </w:rPr>
  </w:style>
  <w:style w:type="character" w:customStyle="1" w:styleId="Tablecaption280">
    <w:name w:val="Table caption (28)"/>
    <w:uiPriority w:val="99"/>
    <w:rsid w:val="00552EF0"/>
    <w:rPr>
      <w:rFonts w:cs="Times New Roman"/>
      <w:strike/>
      <w:spacing w:val="3"/>
      <w:sz w:val="8"/>
      <w:szCs w:val="8"/>
      <w:lang w:bidi="ar-SA"/>
    </w:rPr>
  </w:style>
  <w:style w:type="character" w:customStyle="1" w:styleId="Tablecaption28Spacing1pt">
    <w:name w:val="Table caption (28) + Spacing 1 pt"/>
    <w:uiPriority w:val="99"/>
    <w:rsid w:val="00552EF0"/>
    <w:rPr>
      <w:rFonts w:cs="Times New Roman"/>
      <w:strike/>
      <w:spacing w:val="20"/>
      <w:sz w:val="8"/>
      <w:szCs w:val="8"/>
      <w:lang w:bidi="ar-SA"/>
    </w:rPr>
  </w:style>
  <w:style w:type="character" w:customStyle="1" w:styleId="Tablecaption28Spacing1pt1">
    <w:name w:val="Table caption (28) + Spacing 1 pt1"/>
    <w:uiPriority w:val="99"/>
    <w:rsid w:val="00552EF0"/>
    <w:rPr>
      <w:rFonts w:cs="Times New Roman"/>
      <w:spacing w:val="20"/>
      <w:sz w:val="8"/>
      <w:szCs w:val="8"/>
      <w:lang w:bidi="ar-SA"/>
    </w:rPr>
  </w:style>
  <w:style w:type="character" w:customStyle="1" w:styleId="Tablecaption29">
    <w:name w:val="Table caption (29)_"/>
    <w:link w:val="Tablecaption290"/>
    <w:uiPriority w:val="99"/>
    <w:locked/>
    <w:rsid w:val="00552EF0"/>
    <w:rPr>
      <w:rFonts w:ascii="Consolas" w:hAnsi="Consolas" w:cs="Times New Roman"/>
      <w:i/>
      <w:iCs/>
      <w:spacing w:val="-11"/>
      <w:sz w:val="8"/>
      <w:szCs w:val="8"/>
      <w:lang w:bidi="ar-SA"/>
    </w:rPr>
  </w:style>
  <w:style w:type="character" w:customStyle="1" w:styleId="Tablecaption300">
    <w:name w:val="Table caption (30)_"/>
    <w:link w:val="Tablecaption301"/>
    <w:uiPriority w:val="99"/>
    <w:locked/>
    <w:rsid w:val="00552EF0"/>
    <w:rPr>
      <w:rFonts w:ascii="Consolas" w:hAnsi="Consolas" w:cs="Times New Roman"/>
      <w:spacing w:val="-9"/>
      <w:sz w:val="9"/>
      <w:szCs w:val="9"/>
      <w:lang w:bidi="ar-SA"/>
    </w:rPr>
  </w:style>
  <w:style w:type="character" w:customStyle="1" w:styleId="Tablecaption302">
    <w:name w:val="Table caption (30)"/>
    <w:uiPriority w:val="99"/>
    <w:rsid w:val="00552EF0"/>
    <w:rPr>
      <w:rFonts w:ascii="Consolas" w:hAnsi="Consolas" w:cs="Times New Roman"/>
      <w:spacing w:val="-9"/>
      <w:sz w:val="9"/>
      <w:szCs w:val="9"/>
      <w:lang w:bidi="ar-SA"/>
    </w:rPr>
  </w:style>
  <w:style w:type="character" w:customStyle="1" w:styleId="Tablecaption31">
    <w:name w:val="Table caption (31)_"/>
    <w:link w:val="Tablecaption310"/>
    <w:uiPriority w:val="99"/>
    <w:locked/>
    <w:rsid w:val="00552EF0"/>
    <w:rPr>
      <w:rFonts w:cs="Times New Roman"/>
      <w:spacing w:val="24"/>
      <w:sz w:val="8"/>
      <w:szCs w:val="8"/>
      <w:lang w:bidi="ar-SA"/>
    </w:rPr>
  </w:style>
  <w:style w:type="character" w:customStyle="1" w:styleId="Tablecaption32">
    <w:name w:val="Table caption (32)_"/>
    <w:link w:val="Tablecaption320"/>
    <w:uiPriority w:val="99"/>
    <w:locked/>
    <w:rsid w:val="00552EF0"/>
    <w:rPr>
      <w:rFonts w:ascii="Tahoma" w:hAnsi="Tahoma" w:cs="Times New Roman"/>
      <w:spacing w:val="14"/>
      <w:sz w:val="19"/>
      <w:szCs w:val="19"/>
      <w:lang w:bidi="ar-SA"/>
    </w:rPr>
  </w:style>
  <w:style w:type="character" w:customStyle="1" w:styleId="Tablecaption32Consolas">
    <w:name w:val="Table caption (32) + Consolas"/>
    <w:aliases w:val="221,5 pt11,Spacing -2 pt1"/>
    <w:uiPriority w:val="99"/>
    <w:rsid w:val="00552EF0"/>
    <w:rPr>
      <w:rFonts w:ascii="Consolas" w:hAnsi="Consolas" w:cs="Consolas"/>
      <w:spacing w:val="-44"/>
      <w:sz w:val="45"/>
      <w:szCs w:val="45"/>
      <w:lang w:bidi="ar-SA"/>
    </w:rPr>
  </w:style>
  <w:style w:type="character" w:customStyle="1" w:styleId="Tablecaption33">
    <w:name w:val="Table caption (33)_"/>
    <w:link w:val="Tablecaption330"/>
    <w:uiPriority w:val="99"/>
    <w:locked/>
    <w:rsid w:val="00552EF0"/>
    <w:rPr>
      <w:rFonts w:cs="Times New Roman"/>
      <w:b/>
      <w:bCs/>
      <w:spacing w:val="53"/>
      <w:sz w:val="75"/>
      <w:szCs w:val="75"/>
      <w:lang w:bidi="ar-SA"/>
    </w:rPr>
  </w:style>
  <w:style w:type="character" w:customStyle="1" w:styleId="Footnote3">
    <w:name w:val="Footnote (3)_"/>
    <w:link w:val="Footnote30"/>
    <w:uiPriority w:val="99"/>
    <w:locked/>
    <w:rsid w:val="00552EF0"/>
    <w:rPr>
      <w:rFonts w:cs="Times New Roman"/>
      <w:noProof/>
      <w:spacing w:val="48"/>
      <w:sz w:val="59"/>
      <w:szCs w:val="59"/>
      <w:lang w:bidi="ar-SA"/>
    </w:rPr>
  </w:style>
  <w:style w:type="character" w:customStyle="1" w:styleId="Footnote3Spacing0pt">
    <w:name w:val="Footnote (3) + Spacing 0 pt"/>
    <w:uiPriority w:val="99"/>
    <w:rsid w:val="00552EF0"/>
    <w:rPr>
      <w:rFonts w:cs="Times New Roman"/>
      <w:noProof/>
      <w:spacing w:val="-9"/>
      <w:sz w:val="59"/>
      <w:szCs w:val="59"/>
      <w:lang w:bidi="ar-SA"/>
    </w:rPr>
  </w:style>
  <w:style w:type="character" w:customStyle="1" w:styleId="Footnote4">
    <w:name w:val="Footnote (4)_"/>
    <w:link w:val="Footnote40"/>
    <w:uiPriority w:val="99"/>
    <w:locked/>
    <w:rsid w:val="00552EF0"/>
    <w:rPr>
      <w:rFonts w:cs="Times New Roman"/>
      <w:i/>
      <w:iCs/>
      <w:noProof/>
      <w:spacing w:val="7"/>
      <w:sz w:val="79"/>
      <w:szCs w:val="79"/>
      <w:lang w:bidi="ar-SA"/>
    </w:rPr>
  </w:style>
  <w:style w:type="paragraph" w:customStyle="1" w:styleId="Tableofcontents20">
    <w:name w:val="Table of contents (2)"/>
    <w:basedOn w:val="Normal"/>
    <w:link w:val="Tableofcontents2"/>
    <w:uiPriority w:val="99"/>
    <w:rsid w:val="00552EF0"/>
    <w:pPr>
      <w:widowControl w:val="0"/>
      <w:shd w:val="clear" w:color="auto" w:fill="FFFFFF"/>
      <w:spacing w:before="1140" w:line="240" w:lineRule="atLeast"/>
      <w:jc w:val="both"/>
    </w:pPr>
    <w:rPr>
      <w:rFonts w:ascii="Times New Roman" w:hAnsi="Times New Roman" w:cs="Times New Roman"/>
      <w:i/>
      <w:iCs/>
      <w:spacing w:val="5"/>
      <w:sz w:val="45"/>
      <w:szCs w:val="45"/>
    </w:rPr>
  </w:style>
  <w:style w:type="paragraph" w:customStyle="1" w:styleId="Tableofcontents0">
    <w:name w:val="Table of contents"/>
    <w:basedOn w:val="Normal"/>
    <w:link w:val="Tableofcontents"/>
    <w:uiPriority w:val="99"/>
    <w:rsid w:val="00552EF0"/>
    <w:pPr>
      <w:widowControl w:val="0"/>
      <w:shd w:val="clear" w:color="auto" w:fill="FFFFFF"/>
      <w:spacing w:line="240" w:lineRule="atLeast"/>
      <w:jc w:val="right"/>
    </w:pPr>
    <w:rPr>
      <w:rFonts w:ascii="Times New Roman" w:hAnsi="Times New Roman" w:cs="Times New Roman"/>
      <w:spacing w:val="32"/>
      <w:sz w:val="102"/>
      <w:szCs w:val="102"/>
    </w:rPr>
  </w:style>
  <w:style w:type="paragraph" w:customStyle="1" w:styleId="Tableofcontents30">
    <w:name w:val="Table of contents (3)"/>
    <w:basedOn w:val="Normal"/>
    <w:link w:val="Tableofcontents3"/>
    <w:uiPriority w:val="99"/>
    <w:rsid w:val="00552EF0"/>
    <w:pPr>
      <w:widowControl w:val="0"/>
      <w:shd w:val="clear" w:color="auto" w:fill="FFFFFF"/>
      <w:spacing w:after="540" w:line="240" w:lineRule="atLeast"/>
      <w:jc w:val="both"/>
    </w:pPr>
    <w:rPr>
      <w:rFonts w:ascii="Consolas" w:hAnsi="Consolas" w:cs="Times New Roman"/>
      <w:spacing w:val="-26"/>
      <w:sz w:val="20"/>
      <w:szCs w:val="20"/>
    </w:rPr>
  </w:style>
  <w:style w:type="paragraph" w:customStyle="1" w:styleId="Tableofcontents40">
    <w:name w:val="Table of contents (4)"/>
    <w:basedOn w:val="Normal"/>
    <w:link w:val="Tableofcontents4"/>
    <w:uiPriority w:val="99"/>
    <w:rsid w:val="00552EF0"/>
    <w:pPr>
      <w:widowControl w:val="0"/>
      <w:shd w:val="clear" w:color="auto" w:fill="FFFFFF"/>
      <w:spacing w:after="540" w:line="240" w:lineRule="atLeast"/>
      <w:jc w:val="both"/>
    </w:pPr>
    <w:rPr>
      <w:rFonts w:ascii="Times New Roman" w:hAnsi="Times New Roman" w:cs="Times New Roman"/>
      <w:spacing w:val="36"/>
      <w:sz w:val="57"/>
      <w:szCs w:val="57"/>
    </w:rPr>
  </w:style>
  <w:style w:type="paragraph" w:customStyle="1" w:styleId="Tableofcontents50">
    <w:name w:val="Table of contents (5)"/>
    <w:basedOn w:val="Normal"/>
    <w:link w:val="Tableofcontents5"/>
    <w:uiPriority w:val="99"/>
    <w:rsid w:val="00552EF0"/>
    <w:pPr>
      <w:widowControl w:val="0"/>
      <w:shd w:val="clear" w:color="auto" w:fill="FFFFFF"/>
      <w:spacing w:before="540" w:after="120" w:line="240" w:lineRule="atLeast"/>
    </w:pPr>
    <w:rPr>
      <w:rFonts w:ascii="Times New Roman" w:hAnsi="Times New Roman" w:cs="Times New Roman"/>
      <w:spacing w:val="-15"/>
      <w:w w:val="150"/>
      <w:sz w:val="20"/>
      <w:szCs w:val="20"/>
    </w:rPr>
  </w:style>
  <w:style w:type="paragraph" w:customStyle="1" w:styleId="Tableofcontents60">
    <w:name w:val="Table of contents (6)"/>
    <w:basedOn w:val="Normal"/>
    <w:link w:val="Tableofcontents6"/>
    <w:uiPriority w:val="99"/>
    <w:rsid w:val="00552EF0"/>
    <w:pPr>
      <w:widowControl w:val="0"/>
      <w:shd w:val="clear" w:color="auto" w:fill="FFFFFF"/>
      <w:spacing w:before="540" w:line="240" w:lineRule="atLeast"/>
      <w:jc w:val="both"/>
    </w:pPr>
    <w:rPr>
      <w:rFonts w:ascii="Times New Roman" w:hAnsi="Times New Roman" w:cs="Times New Roman"/>
      <w:spacing w:val="4"/>
      <w:w w:val="150"/>
      <w:sz w:val="27"/>
      <w:szCs w:val="27"/>
    </w:rPr>
  </w:style>
  <w:style w:type="paragraph" w:customStyle="1" w:styleId="Tableofcontents70">
    <w:name w:val="Table of contents (7)"/>
    <w:basedOn w:val="Normal"/>
    <w:link w:val="Tableofcontents7"/>
    <w:uiPriority w:val="99"/>
    <w:rsid w:val="00552EF0"/>
    <w:pPr>
      <w:widowControl w:val="0"/>
      <w:shd w:val="clear" w:color="auto" w:fill="FFFFFF"/>
      <w:spacing w:after="300" w:line="240" w:lineRule="atLeast"/>
      <w:jc w:val="both"/>
    </w:pPr>
    <w:rPr>
      <w:rFonts w:ascii="Times New Roman" w:hAnsi="Times New Roman" w:cs="Times New Roman"/>
      <w:b/>
      <w:bCs/>
      <w:i/>
      <w:iCs/>
      <w:spacing w:val="96"/>
      <w:sz w:val="57"/>
      <w:szCs w:val="57"/>
    </w:rPr>
  </w:style>
  <w:style w:type="paragraph" w:customStyle="1" w:styleId="Bodytext131">
    <w:name w:val="Body text (13)1"/>
    <w:basedOn w:val="Normal"/>
    <w:uiPriority w:val="99"/>
    <w:rsid w:val="00552EF0"/>
    <w:pPr>
      <w:widowControl w:val="0"/>
      <w:shd w:val="clear" w:color="auto" w:fill="FFFFFF"/>
      <w:spacing w:after="60" w:line="240" w:lineRule="atLeast"/>
    </w:pPr>
    <w:rPr>
      <w:rFonts w:ascii="Times New Roman" w:hAnsi="Times New Roman" w:cs="Times New Roman"/>
      <w:spacing w:val="13"/>
      <w:sz w:val="81"/>
      <w:szCs w:val="81"/>
      <w:lang w:val="vi-VN"/>
    </w:rPr>
  </w:style>
  <w:style w:type="paragraph" w:customStyle="1" w:styleId="Picturecaption50">
    <w:name w:val="Picture caption (5)"/>
    <w:basedOn w:val="Normal"/>
    <w:link w:val="Picturecaption5"/>
    <w:uiPriority w:val="99"/>
    <w:rsid w:val="00552EF0"/>
    <w:pPr>
      <w:widowControl w:val="0"/>
      <w:shd w:val="clear" w:color="auto" w:fill="FFFFFF"/>
      <w:spacing w:line="240" w:lineRule="atLeast"/>
    </w:pPr>
    <w:rPr>
      <w:rFonts w:ascii="Times New Roman" w:hAnsi="Times New Roman" w:cs="Times New Roman"/>
      <w:b/>
      <w:bCs/>
      <w:spacing w:val="16"/>
      <w:sz w:val="86"/>
      <w:szCs w:val="86"/>
    </w:rPr>
  </w:style>
  <w:style w:type="paragraph" w:customStyle="1" w:styleId="Picturecaption60">
    <w:name w:val="Picture caption (6)"/>
    <w:basedOn w:val="Normal"/>
    <w:link w:val="Picturecaption6"/>
    <w:uiPriority w:val="99"/>
    <w:rsid w:val="00552EF0"/>
    <w:pPr>
      <w:widowControl w:val="0"/>
      <w:shd w:val="clear" w:color="auto" w:fill="FFFFFF"/>
      <w:spacing w:line="240" w:lineRule="atLeast"/>
    </w:pPr>
    <w:rPr>
      <w:rFonts w:ascii="Times New Roman" w:hAnsi="Times New Roman" w:cs="Times New Roman"/>
      <w:i/>
      <w:iCs/>
      <w:noProof/>
      <w:spacing w:val="5"/>
      <w:sz w:val="45"/>
      <w:szCs w:val="45"/>
    </w:rPr>
  </w:style>
  <w:style w:type="paragraph" w:customStyle="1" w:styleId="Tableofcontents80">
    <w:name w:val="Table of contents (8)"/>
    <w:basedOn w:val="Normal"/>
    <w:link w:val="Tableofcontents8"/>
    <w:uiPriority w:val="99"/>
    <w:rsid w:val="00552EF0"/>
    <w:pPr>
      <w:widowControl w:val="0"/>
      <w:shd w:val="clear" w:color="auto" w:fill="FFFFFF"/>
      <w:spacing w:after="180" w:line="240" w:lineRule="atLeast"/>
      <w:jc w:val="both"/>
    </w:pPr>
    <w:rPr>
      <w:rFonts w:ascii="Consolas" w:hAnsi="Consolas" w:cs="Times New Roman"/>
      <w:i/>
      <w:iCs/>
      <w:spacing w:val="-5"/>
      <w:sz w:val="8"/>
      <w:szCs w:val="8"/>
    </w:rPr>
  </w:style>
  <w:style w:type="paragraph" w:customStyle="1" w:styleId="Tableofcontents90">
    <w:name w:val="Table of contents (9)"/>
    <w:basedOn w:val="Normal"/>
    <w:link w:val="Tableofcontents9"/>
    <w:uiPriority w:val="99"/>
    <w:rsid w:val="00552EF0"/>
    <w:pPr>
      <w:widowControl w:val="0"/>
      <w:shd w:val="clear" w:color="auto" w:fill="FFFFFF"/>
      <w:spacing w:before="180" w:after="420" w:line="240" w:lineRule="atLeast"/>
      <w:jc w:val="both"/>
    </w:pPr>
    <w:rPr>
      <w:rFonts w:ascii="Times New Roman" w:hAnsi="Times New Roman" w:cs="Times New Roman"/>
      <w:b/>
      <w:bCs/>
      <w:spacing w:val="-6"/>
      <w:sz w:val="76"/>
      <w:szCs w:val="76"/>
    </w:rPr>
  </w:style>
  <w:style w:type="paragraph" w:customStyle="1" w:styleId="Tableofcontents100">
    <w:name w:val="Table of contents (10)"/>
    <w:basedOn w:val="Normal"/>
    <w:link w:val="Tableofcontents10"/>
    <w:uiPriority w:val="99"/>
    <w:rsid w:val="00552EF0"/>
    <w:pPr>
      <w:widowControl w:val="0"/>
      <w:shd w:val="clear" w:color="auto" w:fill="FFFFFF"/>
      <w:spacing w:line="240" w:lineRule="atLeast"/>
      <w:jc w:val="center"/>
    </w:pPr>
    <w:rPr>
      <w:rFonts w:ascii="Times New Roman" w:hAnsi="Times New Roman" w:cs="Times New Roman"/>
      <w:spacing w:val="13"/>
      <w:sz w:val="81"/>
      <w:szCs w:val="81"/>
    </w:rPr>
  </w:style>
  <w:style w:type="paragraph" w:customStyle="1" w:styleId="Tableofcontents110">
    <w:name w:val="Table of contents (11)"/>
    <w:basedOn w:val="Normal"/>
    <w:link w:val="Tableofcontents11"/>
    <w:uiPriority w:val="99"/>
    <w:rsid w:val="00552EF0"/>
    <w:pPr>
      <w:widowControl w:val="0"/>
      <w:shd w:val="clear" w:color="auto" w:fill="FFFFFF"/>
      <w:spacing w:line="240" w:lineRule="atLeast"/>
      <w:jc w:val="both"/>
    </w:pPr>
    <w:rPr>
      <w:rFonts w:ascii="Times New Roman" w:hAnsi="Times New Roman" w:cs="Times New Roman"/>
      <w:spacing w:val="-12"/>
      <w:sz w:val="20"/>
      <w:szCs w:val="20"/>
    </w:rPr>
  </w:style>
  <w:style w:type="paragraph" w:customStyle="1" w:styleId="Tablecaption311">
    <w:name w:val="Table caption (3)1"/>
    <w:basedOn w:val="Normal"/>
    <w:uiPriority w:val="99"/>
    <w:rsid w:val="00552EF0"/>
    <w:pPr>
      <w:widowControl w:val="0"/>
      <w:shd w:val="clear" w:color="auto" w:fill="FFFFFF"/>
      <w:spacing w:line="240" w:lineRule="atLeast"/>
    </w:pPr>
    <w:rPr>
      <w:rFonts w:ascii="Times New Roman" w:hAnsi="Times New Roman" w:cs="Times New Roman"/>
      <w:spacing w:val="13"/>
      <w:sz w:val="81"/>
      <w:szCs w:val="81"/>
      <w:lang w:val="vi-VN"/>
    </w:rPr>
  </w:style>
  <w:style w:type="paragraph" w:customStyle="1" w:styleId="Tablecaption40">
    <w:name w:val="Table caption (4)"/>
    <w:basedOn w:val="Normal"/>
    <w:link w:val="Tablecaption4"/>
    <w:uiPriority w:val="99"/>
    <w:rsid w:val="00552EF0"/>
    <w:pPr>
      <w:widowControl w:val="0"/>
      <w:shd w:val="clear" w:color="auto" w:fill="FFFFFF"/>
      <w:spacing w:line="240" w:lineRule="atLeast"/>
    </w:pPr>
    <w:rPr>
      <w:rFonts w:ascii="Consolas" w:hAnsi="Consolas" w:cs="Times New Roman"/>
      <w:spacing w:val="-26"/>
      <w:sz w:val="20"/>
      <w:szCs w:val="20"/>
    </w:rPr>
  </w:style>
  <w:style w:type="paragraph" w:customStyle="1" w:styleId="Bodytext191">
    <w:name w:val="Body text (19)1"/>
    <w:basedOn w:val="Normal"/>
    <w:uiPriority w:val="99"/>
    <w:rsid w:val="00552EF0"/>
    <w:pPr>
      <w:widowControl w:val="0"/>
      <w:shd w:val="clear" w:color="auto" w:fill="FFFFFF"/>
      <w:spacing w:line="240" w:lineRule="atLeast"/>
    </w:pPr>
    <w:rPr>
      <w:rFonts w:ascii="Times New Roman" w:hAnsi="Times New Roman" w:cs="Times New Roman"/>
      <w:spacing w:val="-12"/>
      <w:sz w:val="20"/>
      <w:szCs w:val="20"/>
      <w:lang w:val="vi-VN"/>
    </w:rPr>
  </w:style>
  <w:style w:type="paragraph" w:customStyle="1" w:styleId="Tablecaption50">
    <w:name w:val="Table caption (5)"/>
    <w:basedOn w:val="Normal"/>
    <w:link w:val="Tablecaption5"/>
    <w:uiPriority w:val="99"/>
    <w:rsid w:val="00552EF0"/>
    <w:pPr>
      <w:widowControl w:val="0"/>
      <w:shd w:val="clear" w:color="auto" w:fill="FFFFFF"/>
      <w:spacing w:line="240" w:lineRule="atLeast"/>
    </w:pPr>
    <w:rPr>
      <w:rFonts w:ascii="Times New Roman" w:hAnsi="Times New Roman" w:cs="Times New Roman"/>
      <w:b/>
      <w:bCs/>
      <w:spacing w:val="33"/>
      <w:sz w:val="80"/>
      <w:szCs w:val="80"/>
    </w:rPr>
  </w:style>
  <w:style w:type="paragraph" w:customStyle="1" w:styleId="Tablecaption60">
    <w:name w:val="Table caption (6)"/>
    <w:basedOn w:val="Normal"/>
    <w:link w:val="Tablecaption6"/>
    <w:uiPriority w:val="99"/>
    <w:rsid w:val="00552EF0"/>
    <w:pPr>
      <w:widowControl w:val="0"/>
      <w:shd w:val="clear" w:color="auto" w:fill="FFFFFF"/>
      <w:spacing w:line="240" w:lineRule="atLeast"/>
      <w:jc w:val="both"/>
    </w:pPr>
    <w:rPr>
      <w:rFonts w:ascii="Consolas" w:hAnsi="Consolas" w:cs="Times New Roman"/>
      <w:i/>
      <w:iCs/>
      <w:spacing w:val="-3"/>
      <w:sz w:val="20"/>
      <w:szCs w:val="20"/>
    </w:rPr>
  </w:style>
  <w:style w:type="paragraph" w:customStyle="1" w:styleId="Bodytext231">
    <w:name w:val="Body text (23)1"/>
    <w:basedOn w:val="Normal"/>
    <w:uiPriority w:val="99"/>
    <w:rsid w:val="00552EF0"/>
    <w:pPr>
      <w:widowControl w:val="0"/>
      <w:shd w:val="clear" w:color="auto" w:fill="FFFFFF"/>
      <w:spacing w:line="240" w:lineRule="atLeast"/>
    </w:pPr>
    <w:rPr>
      <w:rFonts w:ascii="Times New Roman" w:hAnsi="Times New Roman" w:cs="Times New Roman"/>
      <w:i/>
      <w:iCs/>
      <w:spacing w:val="3"/>
      <w:sz w:val="86"/>
      <w:szCs w:val="86"/>
      <w:lang w:val="vi-VN"/>
    </w:rPr>
  </w:style>
  <w:style w:type="paragraph" w:customStyle="1" w:styleId="Tablecaption70">
    <w:name w:val="Table caption (7)"/>
    <w:basedOn w:val="Normal"/>
    <w:link w:val="Tablecaption7"/>
    <w:uiPriority w:val="99"/>
    <w:rsid w:val="00552EF0"/>
    <w:pPr>
      <w:widowControl w:val="0"/>
      <w:shd w:val="clear" w:color="auto" w:fill="FFFFFF"/>
      <w:spacing w:before="480" w:line="240" w:lineRule="atLeast"/>
    </w:pPr>
    <w:rPr>
      <w:rFonts w:ascii="Times New Roman" w:hAnsi="Times New Roman" w:cs="Times New Roman"/>
      <w:spacing w:val="36"/>
      <w:sz w:val="57"/>
      <w:szCs w:val="57"/>
    </w:rPr>
  </w:style>
  <w:style w:type="paragraph" w:customStyle="1" w:styleId="Tablecaption80">
    <w:name w:val="Table caption (8)"/>
    <w:basedOn w:val="Normal"/>
    <w:link w:val="Tablecaption8"/>
    <w:uiPriority w:val="99"/>
    <w:rsid w:val="00552EF0"/>
    <w:pPr>
      <w:widowControl w:val="0"/>
      <w:shd w:val="clear" w:color="auto" w:fill="FFFFFF"/>
      <w:spacing w:line="240" w:lineRule="atLeast"/>
    </w:pPr>
    <w:rPr>
      <w:rFonts w:ascii="Times New Roman" w:hAnsi="Times New Roman" w:cs="Times New Roman"/>
      <w:spacing w:val="29"/>
      <w:sz w:val="86"/>
      <w:szCs w:val="86"/>
    </w:rPr>
  </w:style>
  <w:style w:type="paragraph" w:customStyle="1" w:styleId="Bodytext241">
    <w:name w:val="Body text (24)1"/>
    <w:basedOn w:val="Normal"/>
    <w:link w:val="Bodytext24"/>
    <w:uiPriority w:val="99"/>
    <w:rsid w:val="00552EF0"/>
    <w:pPr>
      <w:widowControl w:val="0"/>
      <w:shd w:val="clear" w:color="auto" w:fill="FFFFFF"/>
      <w:spacing w:line="240" w:lineRule="atLeast"/>
      <w:jc w:val="both"/>
    </w:pPr>
    <w:rPr>
      <w:rFonts w:ascii="Georgia" w:hAnsi="Georgia" w:cs="Times New Roman"/>
      <w:noProof/>
      <w:sz w:val="20"/>
      <w:szCs w:val="20"/>
    </w:rPr>
  </w:style>
  <w:style w:type="paragraph" w:customStyle="1" w:styleId="Bodytext250">
    <w:name w:val="Body text (25)"/>
    <w:basedOn w:val="Normal"/>
    <w:link w:val="Bodytext25"/>
    <w:uiPriority w:val="99"/>
    <w:rsid w:val="00552EF0"/>
    <w:pPr>
      <w:widowControl w:val="0"/>
      <w:shd w:val="clear" w:color="auto" w:fill="FFFFFF"/>
      <w:spacing w:after="360" w:line="240" w:lineRule="atLeast"/>
    </w:pPr>
    <w:rPr>
      <w:rFonts w:ascii="Times New Roman" w:hAnsi="Times New Roman" w:cs="Times New Roman"/>
      <w:spacing w:val="29"/>
      <w:sz w:val="86"/>
      <w:szCs w:val="86"/>
    </w:rPr>
  </w:style>
  <w:style w:type="paragraph" w:customStyle="1" w:styleId="Bodytext260">
    <w:name w:val="Body text (26)"/>
    <w:basedOn w:val="Normal"/>
    <w:link w:val="Bodytext26"/>
    <w:uiPriority w:val="99"/>
    <w:rsid w:val="00552EF0"/>
    <w:pPr>
      <w:widowControl w:val="0"/>
      <w:shd w:val="clear" w:color="auto" w:fill="FFFFFF"/>
      <w:spacing w:before="360" w:after="480" w:line="240" w:lineRule="atLeast"/>
      <w:jc w:val="both"/>
    </w:pPr>
    <w:rPr>
      <w:rFonts w:ascii="Times New Roman" w:hAnsi="Times New Roman" w:cs="Times New Roman"/>
      <w:b/>
      <w:bCs/>
      <w:spacing w:val="53"/>
      <w:sz w:val="75"/>
      <w:szCs w:val="75"/>
    </w:rPr>
  </w:style>
  <w:style w:type="paragraph" w:customStyle="1" w:styleId="Bodytext270">
    <w:name w:val="Body text (27)"/>
    <w:basedOn w:val="Normal"/>
    <w:link w:val="Bodytext27"/>
    <w:uiPriority w:val="99"/>
    <w:rsid w:val="00552EF0"/>
    <w:pPr>
      <w:widowControl w:val="0"/>
      <w:shd w:val="clear" w:color="auto" w:fill="FFFFFF"/>
      <w:spacing w:before="480" w:after="1380" w:line="240" w:lineRule="atLeast"/>
      <w:jc w:val="center"/>
    </w:pPr>
    <w:rPr>
      <w:rFonts w:ascii="Times New Roman" w:hAnsi="Times New Roman" w:cs="Times New Roman"/>
      <w:b/>
      <w:bCs/>
      <w:i/>
      <w:iCs/>
      <w:spacing w:val="5"/>
      <w:sz w:val="83"/>
      <w:szCs w:val="83"/>
    </w:rPr>
  </w:style>
  <w:style w:type="paragraph" w:customStyle="1" w:styleId="Bodytext281">
    <w:name w:val="Body text (28)"/>
    <w:basedOn w:val="Normal"/>
    <w:link w:val="Bodytext280"/>
    <w:uiPriority w:val="99"/>
    <w:rsid w:val="00552EF0"/>
    <w:pPr>
      <w:widowControl w:val="0"/>
      <w:shd w:val="clear" w:color="auto" w:fill="FFFFFF"/>
      <w:spacing w:line="1320" w:lineRule="exact"/>
      <w:jc w:val="center"/>
    </w:pPr>
    <w:rPr>
      <w:rFonts w:ascii="Times New Roman" w:hAnsi="Times New Roman" w:cs="Times New Roman"/>
      <w:b/>
      <w:bCs/>
      <w:i/>
      <w:iCs/>
      <w:spacing w:val="21"/>
      <w:sz w:val="106"/>
      <w:szCs w:val="106"/>
    </w:rPr>
  </w:style>
  <w:style w:type="paragraph" w:customStyle="1" w:styleId="Bodytext290">
    <w:name w:val="Body text (29)"/>
    <w:basedOn w:val="Normal"/>
    <w:link w:val="Bodytext29"/>
    <w:uiPriority w:val="99"/>
    <w:rsid w:val="00552EF0"/>
    <w:pPr>
      <w:widowControl w:val="0"/>
      <w:shd w:val="clear" w:color="auto" w:fill="FFFFFF"/>
      <w:spacing w:after="2340" w:line="240" w:lineRule="atLeast"/>
      <w:jc w:val="both"/>
    </w:pPr>
    <w:rPr>
      <w:rFonts w:ascii="Times New Roman" w:hAnsi="Times New Roman" w:cs="Times New Roman"/>
      <w:spacing w:val="11"/>
      <w:sz w:val="67"/>
      <w:szCs w:val="67"/>
    </w:rPr>
  </w:style>
  <w:style w:type="paragraph" w:customStyle="1" w:styleId="Bodytext301">
    <w:name w:val="Body text (30)"/>
    <w:basedOn w:val="Normal"/>
    <w:link w:val="Bodytext300"/>
    <w:uiPriority w:val="99"/>
    <w:rsid w:val="00552EF0"/>
    <w:pPr>
      <w:widowControl w:val="0"/>
      <w:shd w:val="clear" w:color="auto" w:fill="FFFFFF"/>
      <w:spacing w:line="240" w:lineRule="atLeast"/>
    </w:pPr>
    <w:rPr>
      <w:rFonts w:ascii="Times New Roman" w:hAnsi="Times New Roman" w:cs="Times New Roman"/>
      <w:b/>
      <w:bCs/>
      <w:i/>
      <w:iCs/>
      <w:noProof/>
      <w:spacing w:val="-14"/>
      <w:sz w:val="78"/>
      <w:szCs w:val="78"/>
    </w:rPr>
  </w:style>
  <w:style w:type="paragraph" w:customStyle="1" w:styleId="Bodytext310">
    <w:name w:val="Body text (31)"/>
    <w:basedOn w:val="Normal"/>
    <w:link w:val="Bodytext31"/>
    <w:uiPriority w:val="99"/>
    <w:rsid w:val="00552EF0"/>
    <w:pPr>
      <w:widowControl w:val="0"/>
      <w:shd w:val="clear" w:color="auto" w:fill="FFFFFF"/>
      <w:spacing w:line="240" w:lineRule="atLeast"/>
      <w:jc w:val="both"/>
    </w:pPr>
    <w:rPr>
      <w:rFonts w:ascii="Times New Roman" w:hAnsi="Times New Roman" w:cs="Times New Roman"/>
      <w:spacing w:val="17"/>
      <w:sz w:val="21"/>
      <w:szCs w:val="21"/>
    </w:rPr>
  </w:style>
  <w:style w:type="paragraph" w:customStyle="1" w:styleId="Tableofcontents120">
    <w:name w:val="Table of contents (12)"/>
    <w:basedOn w:val="Normal"/>
    <w:link w:val="Tableofcontents12"/>
    <w:uiPriority w:val="99"/>
    <w:rsid w:val="00552EF0"/>
    <w:pPr>
      <w:widowControl w:val="0"/>
      <w:shd w:val="clear" w:color="auto" w:fill="FFFFFF"/>
      <w:spacing w:before="3480" w:line="240" w:lineRule="atLeast"/>
      <w:jc w:val="both"/>
    </w:pPr>
    <w:rPr>
      <w:rFonts w:ascii="Times New Roman" w:hAnsi="Times New Roman" w:cs="Times New Roman"/>
      <w:b/>
      <w:bCs/>
      <w:spacing w:val="44"/>
      <w:sz w:val="102"/>
      <w:szCs w:val="102"/>
    </w:rPr>
  </w:style>
  <w:style w:type="paragraph" w:customStyle="1" w:styleId="Tableofcontents130">
    <w:name w:val="Table of contents (13)"/>
    <w:basedOn w:val="Normal"/>
    <w:link w:val="Tableofcontents13"/>
    <w:uiPriority w:val="99"/>
    <w:rsid w:val="00552EF0"/>
    <w:pPr>
      <w:widowControl w:val="0"/>
      <w:shd w:val="clear" w:color="auto" w:fill="FFFFFF"/>
      <w:spacing w:before="240" w:line="240" w:lineRule="atLeast"/>
      <w:jc w:val="both"/>
    </w:pPr>
    <w:rPr>
      <w:rFonts w:ascii="Georgia" w:hAnsi="Georgia" w:cs="Times New Roman"/>
      <w:sz w:val="22"/>
      <w:szCs w:val="22"/>
    </w:rPr>
  </w:style>
  <w:style w:type="paragraph" w:customStyle="1" w:styleId="Bodytext320">
    <w:name w:val="Body text (32)"/>
    <w:basedOn w:val="Normal"/>
    <w:link w:val="Bodytext32"/>
    <w:uiPriority w:val="99"/>
    <w:rsid w:val="00552EF0"/>
    <w:pPr>
      <w:widowControl w:val="0"/>
      <w:shd w:val="clear" w:color="auto" w:fill="FFFFFF"/>
      <w:spacing w:before="180" w:line="240" w:lineRule="atLeast"/>
      <w:jc w:val="both"/>
    </w:pPr>
    <w:rPr>
      <w:rFonts w:ascii="Times New Roman" w:hAnsi="Times New Roman" w:cs="Times New Roman"/>
      <w:spacing w:val="22"/>
      <w:sz w:val="8"/>
      <w:szCs w:val="8"/>
    </w:rPr>
  </w:style>
  <w:style w:type="paragraph" w:customStyle="1" w:styleId="Bodytext333">
    <w:name w:val="Body text (33)"/>
    <w:basedOn w:val="Normal"/>
    <w:link w:val="Bodytext330"/>
    <w:uiPriority w:val="99"/>
    <w:rsid w:val="00552EF0"/>
    <w:pPr>
      <w:widowControl w:val="0"/>
      <w:shd w:val="clear" w:color="auto" w:fill="FFFFFF"/>
      <w:spacing w:before="480" w:line="240" w:lineRule="atLeast"/>
      <w:jc w:val="both"/>
    </w:pPr>
    <w:rPr>
      <w:rFonts w:ascii="Georgia" w:hAnsi="Georgia" w:cs="Times New Roman"/>
      <w:spacing w:val="122"/>
      <w:sz w:val="20"/>
      <w:szCs w:val="20"/>
    </w:rPr>
  </w:style>
  <w:style w:type="paragraph" w:customStyle="1" w:styleId="Bodytext340">
    <w:name w:val="Body text (34)"/>
    <w:basedOn w:val="Normal"/>
    <w:link w:val="Bodytext34"/>
    <w:uiPriority w:val="99"/>
    <w:rsid w:val="00552EF0"/>
    <w:pPr>
      <w:widowControl w:val="0"/>
      <w:shd w:val="clear" w:color="auto" w:fill="FFFFFF"/>
      <w:spacing w:before="120" w:after="60" w:line="240" w:lineRule="atLeast"/>
    </w:pPr>
    <w:rPr>
      <w:rFonts w:ascii="Consolas" w:hAnsi="Consolas" w:cs="Times New Roman"/>
      <w:noProof/>
      <w:spacing w:val="-9"/>
      <w:sz w:val="9"/>
      <w:szCs w:val="9"/>
    </w:rPr>
  </w:style>
  <w:style w:type="paragraph" w:customStyle="1" w:styleId="Bodytext351">
    <w:name w:val="Body text (35)"/>
    <w:basedOn w:val="Normal"/>
    <w:link w:val="Bodytext350"/>
    <w:uiPriority w:val="99"/>
    <w:rsid w:val="00552EF0"/>
    <w:pPr>
      <w:widowControl w:val="0"/>
      <w:shd w:val="clear" w:color="auto" w:fill="FFFFFF"/>
      <w:spacing w:line="240" w:lineRule="atLeast"/>
      <w:jc w:val="both"/>
    </w:pPr>
    <w:rPr>
      <w:rFonts w:ascii="Georgia" w:hAnsi="Georgia" w:cs="Times New Roman"/>
      <w:spacing w:val="-14"/>
      <w:sz w:val="20"/>
      <w:szCs w:val="20"/>
    </w:rPr>
  </w:style>
  <w:style w:type="paragraph" w:customStyle="1" w:styleId="Bodytext360">
    <w:name w:val="Body text (36)"/>
    <w:basedOn w:val="Normal"/>
    <w:link w:val="Bodytext36"/>
    <w:uiPriority w:val="99"/>
    <w:rsid w:val="00552EF0"/>
    <w:pPr>
      <w:widowControl w:val="0"/>
      <w:shd w:val="clear" w:color="auto" w:fill="FFFFFF"/>
      <w:spacing w:line="240" w:lineRule="atLeast"/>
    </w:pPr>
    <w:rPr>
      <w:rFonts w:ascii="Times New Roman" w:hAnsi="Times New Roman" w:cs="Times New Roman"/>
      <w:i/>
      <w:iCs/>
      <w:noProof/>
      <w:sz w:val="33"/>
      <w:szCs w:val="33"/>
    </w:rPr>
  </w:style>
  <w:style w:type="paragraph" w:customStyle="1" w:styleId="Bodytext370">
    <w:name w:val="Body text (37)"/>
    <w:basedOn w:val="Normal"/>
    <w:link w:val="Bodytext37"/>
    <w:uiPriority w:val="99"/>
    <w:rsid w:val="00552EF0"/>
    <w:pPr>
      <w:widowControl w:val="0"/>
      <w:shd w:val="clear" w:color="auto" w:fill="FFFFFF"/>
      <w:spacing w:before="420" w:line="240" w:lineRule="atLeast"/>
      <w:jc w:val="both"/>
    </w:pPr>
    <w:rPr>
      <w:rFonts w:ascii="Times New Roman" w:hAnsi="Times New Roman" w:cs="Times New Roman"/>
      <w:i/>
      <w:iCs/>
      <w:spacing w:val="5"/>
      <w:sz w:val="45"/>
      <w:szCs w:val="45"/>
    </w:rPr>
  </w:style>
  <w:style w:type="paragraph" w:customStyle="1" w:styleId="Bodytext390">
    <w:name w:val="Body text (39)"/>
    <w:basedOn w:val="Normal"/>
    <w:link w:val="Bodytext39"/>
    <w:uiPriority w:val="99"/>
    <w:rsid w:val="00552EF0"/>
    <w:pPr>
      <w:widowControl w:val="0"/>
      <w:shd w:val="clear" w:color="auto" w:fill="FFFFFF"/>
      <w:spacing w:line="240" w:lineRule="atLeast"/>
    </w:pPr>
    <w:rPr>
      <w:rFonts w:ascii="Consolas" w:hAnsi="Consolas" w:cs="Times New Roman"/>
      <w:i/>
      <w:iCs/>
      <w:spacing w:val="-11"/>
      <w:sz w:val="8"/>
      <w:szCs w:val="8"/>
    </w:rPr>
  </w:style>
  <w:style w:type="paragraph" w:customStyle="1" w:styleId="Bodytext380">
    <w:name w:val="Body text (38)"/>
    <w:basedOn w:val="Normal"/>
    <w:link w:val="Bodytext38"/>
    <w:uiPriority w:val="99"/>
    <w:rsid w:val="00552EF0"/>
    <w:pPr>
      <w:widowControl w:val="0"/>
      <w:shd w:val="clear" w:color="auto" w:fill="FFFFFF"/>
      <w:spacing w:before="1380" w:line="240" w:lineRule="atLeast"/>
      <w:jc w:val="both"/>
    </w:pPr>
    <w:rPr>
      <w:rFonts w:ascii="Consolas" w:hAnsi="Consolas" w:cs="Times New Roman"/>
      <w:sz w:val="18"/>
      <w:szCs w:val="18"/>
    </w:rPr>
  </w:style>
  <w:style w:type="paragraph" w:customStyle="1" w:styleId="Headerorfooter30">
    <w:name w:val="Header or footer (3)"/>
    <w:basedOn w:val="Normal"/>
    <w:link w:val="Headerorfooter3"/>
    <w:uiPriority w:val="99"/>
    <w:rsid w:val="00552EF0"/>
    <w:pPr>
      <w:widowControl w:val="0"/>
      <w:shd w:val="clear" w:color="auto" w:fill="FFFFFF"/>
      <w:spacing w:line="240" w:lineRule="atLeast"/>
    </w:pPr>
    <w:rPr>
      <w:rFonts w:ascii="Times New Roman" w:hAnsi="Times New Roman" w:cs="Times New Roman"/>
      <w:i/>
      <w:iCs/>
      <w:spacing w:val="-77"/>
      <w:sz w:val="84"/>
      <w:szCs w:val="84"/>
    </w:rPr>
  </w:style>
  <w:style w:type="paragraph" w:customStyle="1" w:styleId="Heading330">
    <w:name w:val="Heading #3 (3)"/>
    <w:basedOn w:val="Normal"/>
    <w:link w:val="Heading33"/>
    <w:uiPriority w:val="99"/>
    <w:rsid w:val="00552EF0"/>
    <w:pPr>
      <w:widowControl w:val="0"/>
      <w:shd w:val="clear" w:color="auto" w:fill="FFFFFF"/>
      <w:spacing w:before="480" w:after="660" w:line="240" w:lineRule="atLeast"/>
      <w:ind w:firstLine="3080"/>
      <w:jc w:val="both"/>
      <w:outlineLvl w:val="2"/>
    </w:pPr>
    <w:rPr>
      <w:rFonts w:ascii="Times New Roman" w:hAnsi="Times New Roman" w:cs="Times New Roman"/>
      <w:b/>
      <w:bCs/>
      <w:spacing w:val="55"/>
      <w:sz w:val="104"/>
      <w:szCs w:val="104"/>
    </w:rPr>
  </w:style>
  <w:style w:type="paragraph" w:customStyle="1" w:styleId="Tablecaption91">
    <w:name w:val="Table caption (9)1"/>
    <w:basedOn w:val="Normal"/>
    <w:link w:val="Tablecaption9"/>
    <w:uiPriority w:val="99"/>
    <w:rsid w:val="00552EF0"/>
    <w:pPr>
      <w:widowControl w:val="0"/>
      <w:shd w:val="clear" w:color="auto" w:fill="FFFFFF"/>
      <w:spacing w:line="240" w:lineRule="atLeast"/>
    </w:pPr>
    <w:rPr>
      <w:rFonts w:ascii="Times New Roman" w:hAnsi="Times New Roman" w:cs="Times New Roman"/>
      <w:i/>
      <w:iCs/>
      <w:spacing w:val="12"/>
      <w:sz w:val="84"/>
      <w:szCs w:val="84"/>
    </w:rPr>
  </w:style>
  <w:style w:type="paragraph" w:customStyle="1" w:styleId="Tablecaption100">
    <w:name w:val="Table caption (10)"/>
    <w:basedOn w:val="Normal"/>
    <w:link w:val="Tablecaption10"/>
    <w:uiPriority w:val="99"/>
    <w:rsid w:val="00552EF0"/>
    <w:pPr>
      <w:widowControl w:val="0"/>
      <w:shd w:val="clear" w:color="auto" w:fill="FFFFFF"/>
      <w:spacing w:line="240" w:lineRule="atLeast"/>
    </w:pPr>
    <w:rPr>
      <w:rFonts w:ascii="Times New Roman" w:hAnsi="Times New Roman" w:cs="Times New Roman"/>
      <w:spacing w:val="4"/>
      <w:w w:val="150"/>
      <w:sz w:val="27"/>
      <w:szCs w:val="27"/>
    </w:rPr>
  </w:style>
  <w:style w:type="paragraph" w:customStyle="1" w:styleId="Headerorfooter40">
    <w:name w:val="Header or footer (4)"/>
    <w:basedOn w:val="Normal"/>
    <w:link w:val="Headerorfooter4"/>
    <w:uiPriority w:val="99"/>
    <w:rsid w:val="00552EF0"/>
    <w:pPr>
      <w:widowControl w:val="0"/>
      <w:shd w:val="clear" w:color="auto" w:fill="FFFFFF"/>
      <w:spacing w:line="240" w:lineRule="atLeast"/>
    </w:pPr>
    <w:rPr>
      <w:rFonts w:ascii="Times New Roman" w:hAnsi="Times New Roman" w:cs="Times New Roman"/>
      <w:spacing w:val="6"/>
      <w:sz w:val="81"/>
      <w:szCs w:val="81"/>
    </w:rPr>
  </w:style>
  <w:style w:type="paragraph" w:customStyle="1" w:styleId="Bodytext401">
    <w:name w:val="Body text (40)"/>
    <w:basedOn w:val="Normal"/>
    <w:link w:val="Bodytext400"/>
    <w:uiPriority w:val="99"/>
    <w:rsid w:val="00552EF0"/>
    <w:pPr>
      <w:widowControl w:val="0"/>
      <w:shd w:val="clear" w:color="auto" w:fill="FFFFFF"/>
      <w:spacing w:after="120" w:line="240" w:lineRule="atLeast"/>
      <w:jc w:val="both"/>
    </w:pPr>
    <w:rPr>
      <w:rFonts w:ascii="Georgia" w:hAnsi="Georgia" w:cs="Times New Roman"/>
      <w:sz w:val="20"/>
      <w:szCs w:val="20"/>
    </w:rPr>
  </w:style>
  <w:style w:type="paragraph" w:customStyle="1" w:styleId="Footnote1">
    <w:name w:val="Footnote1"/>
    <w:basedOn w:val="Normal"/>
    <w:link w:val="Footnote"/>
    <w:uiPriority w:val="99"/>
    <w:rsid w:val="00552EF0"/>
    <w:pPr>
      <w:widowControl w:val="0"/>
      <w:shd w:val="clear" w:color="auto" w:fill="FFFFFF"/>
      <w:spacing w:after="420" w:line="240" w:lineRule="atLeast"/>
      <w:jc w:val="both"/>
    </w:pPr>
    <w:rPr>
      <w:rFonts w:ascii="Times New Roman" w:hAnsi="Times New Roman" w:cs="Times New Roman"/>
      <w:spacing w:val="22"/>
      <w:sz w:val="8"/>
      <w:szCs w:val="8"/>
    </w:rPr>
  </w:style>
  <w:style w:type="paragraph" w:customStyle="1" w:styleId="Footnote20">
    <w:name w:val="Footnote (2)"/>
    <w:basedOn w:val="Normal"/>
    <w:link w:val="Footnote2"/>
    <w:uiPriority w:val="99"/>
    <w:rsid w:val="00552EF0"/>
    <w:pPr>
      <w:widowControl w:val="0"/>
      <w:shd w:val="clear" w:color="auto" w:fill="FFFFFF"/>
      <w:spacing w:before="420" w:after="240" w:line="240" w:lineRule="atLeast"/>
    </w:pPr>
    <w:rPr>
      <w:rFonts w:ascii="Times New Roman" w:hAnsi="Times New Roman" w:cs="Times New Roman"/>
      <w:spacing w:val="13"/>
      <w:sz w:val="81"/>
      <w:szCs w:val="81"/>
    </w:rPr>
  </w:style>
  <w:style w:type="paragraph" w:customStyle="1" w:styleId="Bodytext411">
    <w:name w:val="Body text (41)"/>
    <w:basedOn w:val="Normal"/>
    <w:link w:val="Bodytext410"/>
    <w:uiPriority w:val="99"/>
    <w:rsid w:val="00552EF0"/>
    <w:pPr>
      <w:widowControl w:val="0"/>
      <w:shd w:val="clear" w:color="auto" w:fill="FFFFFF"/>
      <w:spacing w:line="240" w:lineRule="atLeast"/>
    </w:pPr>
    <w:rPr>
      <w:rFonts w:ascii="Segoe UI" w:hAnsi="Segoe UI" w:cs="Times New Roman"/>
      <w:noProof/>
      <w:sz w:val="29"/>
      <w:szCs w:val="29"/>
    </w:rPr>
  </w:style>
  <w:style w:type="paragraph" w:customStyle="1" w:styleId="Picturecaption70">
    <w:name w:val="Picture caption (7)"/>
    <w:basedOn w:val="Normal"/>
    <w:link w:val="Picturecaption7"/>
    <w:uiPriority w:val="99"/>
    <w:rsid w:val="00552EF0"/>
    <w:pPr>
      <w:widowControl w:val="0"/>
      <w:shd w:val="clear" w:color="auto" w:fill="FFFFFF"/>
      <w:spacing w:line="240" w:lineRule="atLeast"/>
    </w:pPr>
    <w:rPr>
      <w:rFonts w:ascii="Times New Roman" w:hAnsi="Times New Roman" w:cs="Times New Roman"/>
      <w:b/>
      <w:bCs/>
      <w:spacing w:val="-6"/>
      <w:sz w:val="76"/>
      <w:szCs w:val="76"/>
    </w:rPr>
  </w:style>
  <w:style w:type="paragraph" w:customStyle="1" w:styleId="Picturecaption80">
    <w:name w:val="Picture caption (8)"/>
    <w:basedOn w:val="Normal"/>
    <w:link w:val="Picturecaption8"/>
    <w:uiPriority w:val="99"/>
    <w:rsid w:val="00552EF0"/>
    <w:pPr>
      <w:widowControl w:val="0"/>
      <w:shd w:val="clear" w:color="auto" w:fill="FFFFFF"/>
      <w:spacing w:line="240" w:lineRule="atLeast"/>
    </w:pPr>
    <w:rPr>
      <w:rFonts w:ascii="Times New Roman" w:hAnsi="Times New Roman" w:cs="Times New Roman"/>
      <w:spacing w:val="13"/>
      <w:sz w:val="81"/>
      <w:szCs w:val="81"/>
    </w:rPr>
  </w:style>
  <w:style w:type="paragraph" w:customStyle="1" w:styleId="Tablecaption110">
    <w:name w:val="Table caption (11)"/>
    <w:basedOn w:val="Normal"/>
    <w:link w:val="Tablecaption11"/>
    <w:uiPriority w:val="99"/>
    <w:rsid w:val="00552EF0"/>
    <w:pPr>
      <w:widowControl w:val="0"/>
      <w:shd w:val="clear" w:color="auto" w:fill="FFFFFF"/>
      <w:spacing w:line="240" w:lineRule="atLeast"/>
    </w:pPr>
    <w:rPr>
      <w:rFonts w:ascii="Times New Roman" w:hAnsi="Times New Roman" w:cs="Times New Roman"/>
      <w:spacing w:val="22"/>
      <w:sz w:val="8"/>
      <w:szCs w:val="8"/>
    </w:rPr>
  </w:style>
  <w:style w:type="paragraph" w:customStyle="1" w:styleId="Picturecaption90">
    <w:name w:val="Picture caption (9)"/>
    <w:basedOn w:val="Normal"/>
    <w:link w:val="Picturecaption9"/>
    <w:uiPriority w:val="99"/>
    <w:rsid w:val="00552EF0"/>
    <w:pPr>
      <w:widowControl w:val="0"/>
      <w:shd w:val="clear" w:color="auto" w:fill="FFFFFF"/>
      <w:spacing w:line="240" w:lineRule="atLeast"/>
    </w:pPr>
    <w:rPr>
      <w:rFonts w:ascii="Times New Roman" w:hAnsi="Times New Roman" w:cs="Times New Roman"/>
      <w:i/>
      <w:iCs/>
      <w:spacing w:val="7"/>
      <w:sz w:val="79"/>
      <w:szCs w:val="79"/>
    </w:rPr>
  </w:style>
  <w:style w:type="paragraph" w:customStyle="1" w:styleId="Tablecaption120">
    <w:name w:val="Table caption (12)"/>
    <w:basedOn w:val="Normal"/>
    <w:link w:val="Tablecaption12"/>
    <w:uiPriority w:val="99"/>
    <w:rsid w:val="00552EF0"/>
    <w:pPr>
      <w:widowControl w:val="0"/>
      <w:shd w:val="clear" w:color="auto" w:fill="FFFFFF"/>
      <w:spacing w:line="240" w:lineRule="atLeast"/>
    </w:pPr>
    <w:rPr>
      <w:rFonts w:ascii="Times New Roman" w:hAnsi="Times New Roman" w:cs="Times New Roman"/>
      <w:i/>
      <w:iCs/>
      <w:spacing w:val="7"/>
      <w:sz w:val="79"/>
      <w:szCs w:val="79"/>
    </w:rPr>
  </w:style>
  <w:style w:type="paragraph" w:customStyle="1" w:styleId="Tablecaption130">
    <w:name w:val="Table caption (13)"/>
    <w:basedOn w:val="Normal"/>
    <w:link w:val="Tablecaption13"/>
    <w:uiPriority w:val="99"/>
    <w:rsid w:val="00552EF0"/>
    <w:pPr>
      <w:widowControl w:val="0"/>
      <w:shd w:val="clear" w:color="auto" w:fill="FFFFFF"/>
      <w:spacing w:line="240" w:lineRule="atLeast"/>
    </w:pPr>
    <w:rPr>
      <w:rFonts w:ascii="Times New Roman" w:hAnsi="Times New Roman" w:cs="Times New Roman"/>
      <w:spacing w:val="32"/>
      <w:sz w:val="71"/>
      <w:szCs w:val="71"/>
    </w:rPr>
  </w:style>
  <w:style w:type="paragraph" w:customStyle="1" w:styleId="Tablecaption140">
    <w:name w:val="Table caption (14)"/>
    <w:basedOn w:val="Normal"/>
    <w:link w:val="Tablecaption14"/>
    <w:uiPriority w:val="99"/>
    <w:rsid w:val="00552EF0"/>
    <w:pPr>
      <w:widowControl w:val="0"/>
      <w:shd w:val="clear" w:color="auto" w:fill="FFFFFF"/>
      <w:spacing w:line="240" w:lineRule="atLeast"/>
    </w:pPr>
    <w:rPr>
      <w:rFonts w:ascii="Times New Roman" w:hAnsi="Times New Roman" w:cs="Times New Roman"/>
      <w:i/>
      <w:iCs/>
      <w:spacing w:val="5"/>
      <w:sz w:val="45"/>
      <w:szCs w:val="45"/>
    </w:rPr>
  </w:style>
  <w:style w:type="paragraph" w:customStyle="1" w:styleId="Tablecaption151">
    <w:name w:val="Table caption (15)1"/>
    <w:basedOn w:val="Normal"/>
    <w:link w:val="Tablecaption15"/>
    <w:uiPriority w:val="99"/>
    <w:rsid w:val="00552EF0"/>
    <w:pPr>
      <w:widowControl w:val="0"/>
      <w:shd w:val="clear" w:color="auto" w:fill="FFFFFF"/>
      <w:spacing w:line="240" w:lineRule="atLeast"/>
      <w:jc w:val="both"/>
    </w:pPr>
    <w:rPr>
      <w:rFonts w:ascii="Times New Roman" w:hAnsi="Times New Roman" w:cs="Times New Roman"/>
      <w:spacing w:val="48"/>
      <w:sz w:val="59"/>
      <w:szCs w:val="59"/>
    </w:rPr>
  </w:style>
  <w:style w:type="paragraph" w:customStyle="1" w:styleId="Tablecaption160">
    <w:name w:val="Table caption (16)"/>
    <w:basedOn w:val="Normal"/>
    <w:link w:val="Tablecaption16"/>
    <w:uiPriority w:val="99"/>
    <w:rsid w:val="00552EF0"/>
    <w:pPr>
      <w:widowControl w:val="0"/>
      <w:shd w:val="clear" w:color="auto" w:fill="FFFFFF"/>
      <w:spacing w:line="240" w:lineRule="atLeast"/>
    </w:pPr>
    <w:rPr>
      <w:rFonts w:ascii="Times New Roman" w:hAnsi="Times New Roman" w:cs="Times New Roman"/>
      <w:noProof/>
      <w:spacing w:val="32"/>
      <w:sz w:val="102"/>
      <w:szCs w:val="102"/>
    </w:rPr>
  </w:style>
  <w:style w:type="paragraph" w:customStyle="1" w:styleId="Tablecaption170">
    <w:name w:val="Table caption (17)"/>
    <w:basedOn w:val="Normal"/>
    <w:link w:val="Tablecaption17"/>
    <w:uiPriority w:val="99"/>
    <w:rsid w:val="00552EF0"/>
    <w:pPr>
      <w:widowControl w:val="0"/>
      <w:shd w:val="clear" w:color="auto" w:fill="FFFFFF"/>
      <w:spacing w:line="240" w:lineRule="atLeast"/>
    </w:pPr>
    <w:rPr>
      <w:rFonts w:ascii="Times New Roman" w:hAnsi="Times New Roman" w:cs="Times New Roman"/>
      <w:b/>
      <w:bCs/>
      <w:spacing w:val="10"/>
      <w:sz w:val="63"/>
      <w:szCs w:val="63"/>
    </w:rPr>
  </w:style>
  <w:style w:type="paragraph" w:customStyle="1" w:styleId="Bodytext420">
    <w:name w:val="Body text (42)"/>
    <w:basedOn w:val="Normal"/>
    <w:link w:val="Bodytext42"/>
    <w:uiPriority w:val="99"/>
    <w:rsid w:val="00552EF0"/>
    <w:pPr>
      <w:widowControl w:val="0"/>
      <w:shd w:val="clear" w:color="auto" w:fill="FFFFFF"/>
      <w:spacing w:before="300" w:after="300" w:line="240" w:lineRule="atLeast"/>
      <w:jc w:val="center"/>
    </w:pPr>
    <w:rPr>
      <w:rFonts w:ascii="Times New Roman" w:hAnsi="Times New Roman" w:cs="Times New Roman"/>
      <w:b/>
      <w:bCs/>
      <w:spacing w:val="18"/>
      <w:sz w:val="83"/>
      <w:szCs w:val="83"/>
    </w:rPr>
  </w:style>
  <w:style w:type="paragraph" w:customStyle="1" w:styleId="Tablecaption180">
    <w:name w:val="Table caption (18)"/>
    <w:basedOn w:val="Normal"/>
    <w:link w:val="Tablecaption18"/>
    <w:uiPriority w:val="99"/>
    <w:rsid w:val="00552EF0"/>
    <w:pPr>
      <w:widowControl w:val="0"/>
      <w:shd w:val="clear" w:color="auto" w:fill="FFFFFF"/>
      <w:spacing w:line="240" w:lineRule="atLeast"/>
      <w:jc w:val="both"/>
    </w:pPr>
    <w:rPr>
      <w:rFonts w:ascii="Times New Roman" w:hAnsi="Times New Roman" w:cs="Times New Roman"/>
      <w:spacing w:val="8"/>
      <w:sz w:val="70"/>
      <w:szCs w:val="70"/>
    </w:rPr>
  </w:style>
  <w:style w:type="paragraph" w:customStyle="1" w:styleId="Tablecaption190">
    <w:name w:val="Table caption (19)"/>
    <w:basedOn w:val="Normal"/>
    <w:link w:val="Tablecaption19"/>
    <w:uiPriority w:val="99"/>
    <w:rsid w:val="00552EF0"/>
    <w:pPr>
      <w:widowControl w:val="0"/>
      <w:shd w:val="clear" w:color="auto" w:fill="FFFFFF"/>
      <w:spacing w:line="240" w:lineRule="atLeast"/>
    </w:pPr>
    <w:rPr>
      <w:rFonts w:ascii="Times New Roman" w:hAnsi="Times New Roman" w:cs="Times New Roman"/>
      <w:spacing w:val="20"/>
      <w:sz w:val="50"/>
      <w:szCs w:val="50"/>
    </w:rPr>
  </w:style>
  <w:style w:type="paragraph" w:customStyle="1" w:styleId="Tablecaption201">
    <w:name w:val="Table caption (20)"/>
    <w:basedOn w:val="Normal"/>
    <w:link w:val="Tablecaption200"/>
    <w:uiPriority w:val="99"/>
    <w:rsid w:val="00552EF0"/>
    <w:pPr>
      <w:widowControl w:val="0"/>
      <w:shd w:val="clear" w:color="auto" w:fill="FFFFFF"/>
      <w:spacing w:line="240" w:lineRule="atLeast"/>
    </w:pPr>
    <w:rPr>
      <w:rFonts w:ascii="Times New Roman" w:hAnsi="Times New Roman" w:cs="Times New Roman"/>
      <w:noProof/>
      <w:w w:val="150"/>
      <w:sz w:val="19"/>
      <w:szCs w:val="19"/>
    </w:rPr>
  </w:style>
  <w:style w:type="paragraph" w:customStyle="1" w:styleId="Tablecaption210">
    <w:name w:val="Table caption (21)"/>
    <w:basedOn w:val="Normal"/>
    <w:link w:val="Tablecaption21"/>
    <w:uiPriority w:val="99"/>
    <w:rsid w:val="00552EF0"/>
    <w:pPr>
      <w:widowControl w:val="0"/>
      <w:shd w:val="clear" w:color="auto" w:fill="FFFFFF"/>
      <w:spacing w:line="240" w:lineRule="atLeast"/>
    </w:pPr>
    <w:rPr>
      <w:rFonts w:ascii="Times New Roman" w:hAnsi="Times New Roman" w:cs="Times New Roman"/>
      <w:i/>
      <w:iCs/>
      <w:noProof/>
      <w:spacing w:val="-12"/>
      <w:sz w:val="12"/>
      <w:szCs w:val="12"/>
    </w:rPr>
  </w:style>
  <w:style w:type="paragraph" w:customStyle="1" w:styleId="Headerorfooter50">
    <w:name w:val="Header or footer (5)"/>
    <w:basedOn w:val="Normal"/>
    <w:link w:val="Headerorfooter5"/>
    <w:uiPriority w:val="99"/>
    <w:rsid w:val="00552EF0"/>
    <w:pPr>
      <w:widowControl w:val="0"/>
      <w:shd w:val="clear" w:color="auto" w:fill="FFFFFF"/>
      <w:spacing w:line="240" w:lineRule="atLeast"/>
      <w:jc w:val="both"/>
    </w:pPr>
    <w:rPr>
      <w:rFonts w:ascii="Consolas" w:hAnsi="Consolas" w:cs="Times New Roman"/>
      <w:sz w:val="16"/>
      <w:szCs w:val="16"/>
    </w:rPr>
  </w:style>
  <w:style w:type="paragraph" w:customStyle="1" w:styleId="Picturecaption100">
    <w:name w:val="Picture caption (10)"/>
    <w:basedOn w:val="Normal"/>
    <w:link w:val="Picturecaption10"/>
    <w:uiPriority w:val="99"/>
    <w:rsid w:val="00552EF0"/>
    <w:pPr>
      <w:widowControl w:val="0"/>
      <w:shd w:val="clear" w:color="auto" w:fill="FFFFFF"/>
      <w:spacing w:after="60" w:line="240" w:lineRule="atLeast"/>
    </w:pPr>
    <w:rPr>
      <w:rFonts w:ascii="Times New Roman" w:hAnsi="Times New Roman" w:cs="Times New Roman"/>
      <w:b/>
      <w:bCs/>
      <w:spacing w:val="53"/>
      <w:sz w:val="75"/>
      <w:szCs w:val="75"/>
    </w:rPr>
  </w:style>
  <w:style w:type="paragraph" w:customStyle="1" w:styleId="Picturecaption110">
    <w:name w:val="Picture caption (11)"/>
    <w:basedOn w:val="Normal"/>
    <w:link w:val="Picturecaption11"/>
    <w:uiPriority w:val="99"/>
    <w:rsid w:val="00552EF0"/>
    <w:pPr>
      <w:widowControl w:val="0"/>
      <w:shd w:val="clear" w:color="auto" w:fill="FFFFFF"/>
      <w:spacing w:before="60" w:line="240" w:lineRule="atLeast"/>
    </w:pPr>
    <w:rPr>
      <w:rFonts w:ascii="Consolas" w:hAnsi="Consolas" w:cs="Times New Roman"/>
      <w:spacing w:val="-44"/>
      <w:sz w:val="45"/>
      <w:szCs w:val="45"/>
    </w:rPr>
  </w:style>
  <w:style w:type="paragraph" w:customStyle="1" w:styleId="Picturecaption120">
    <w:name w:val="Picture caption (12)"/>
    <w:basedOn w:val="Normal"/>
    <w:link w:val="Picturecaption12"/>
    <w:uiPriority w:val="99"/>
    <w:rsid w:val="00552EF0"/>
    <w:pPr>
      <w:widowControl w:val="0"/>
      <w:shd w:val="clear" w:color="auto" w:fill="FFFFFF"/>
      <w:spacing w:before="360" w:line="240" w:lineRule="atLeast"/>
    </w:pPr>
    <w:rPr>
      <w:rFonts w:ascii="Times New Roman" w:hAnsi="Times New Roman" w:cs="Times New Roman"/>
      <w:b/>
      <w:bCs/>
      <w:i/>
      <w:iCs/>
      <w:spacing w:val="29"/>
      <w:sz w:val="83"/>
      <w:szCs w:val="83"/>
    </w:rPr>
  </w:style>
  <w:style w:type="paragraph" w:customStyle="1" w:styleId="Picturecaption130">
    <w:name w:val="Picture caption (13)"/>
    <w:basedOn w:val="Normal"/>
    <w:link w:val="Picturecaption13"/>
    <w:uiPriority w:val="99"/>
    <w:rsid w:val="00552EF0"/>
    <w:pPr>
      <w:widowControl w:val="0"/>
      <w:shd w:val="clear" w:color="auto" w:fill="FFFFFF"/>
      <w:spacing w:line="240" w:lineRule="atLeast"/>
    </w:pPr>
    <w:rPr>
      <w:rFonts w:ascii="Times New Roman" w:hAnsi="Times New Roman" w:cs="Times New Roman"/>
      <w:b/>
      <w:bCs/>
      <w:i/>
      <w:iCs/>
      <w:noProof/>
      <w:spacing w:val="96"/>
      <w:sz w:val="57"/>
      <w:szCs w:val="57"/>
    </w:rPr>
  </w:style>
  <w:style w:type="paragraph" w:customStyle="1" w:styleId="Picturecaption140">
    <w:name w:val="Picture caption (14)"/>
    <w:basedOn w:val="Normal"/>
    <w:link w:val="Picturecaption14"/>
    <w:uiPriority w:val="99"/>
    <w:rsid w:val="00552EF0"/>
    <w:pPr>
      <w:widowControl w:val="0"/>
      <w:shd w:val="clear" w:color="auto" w:fill="FFFFFF"/>
      <w:spacing w:line="240" w:lineRule="atLeast"/>
    </w:pPr>
    <w:rPr>
      <w:rFonts w:ascii="Times New Roman" w:hAnsi="Times New Roman" w:cs="Times New Roman"/>
      <w:noProof/>
      <w:spacing w:val="32"/>
      <w:sz w:val="102"/>
      <w:szCs w:val="102"/>
    </w:rPr>
  </w:style>
  <w:style w:type="paragraph" w:customStyle="1" w:styleId="Tablecaption220">
    <w:name w:val="Table caption (22)"/>
    <w:basedOn w:val="Normal"/>
    <w:link w:val="Tablecaption22"/>
    <w:uiPriority w:val="99"/>
    <w:rsid w:val="00552EF0"/>
    <w:pPr>
      <w:widowControl w:val="0"/>
      <w:shd w:val="clear" w:color="auto" w:fill="FFFFFF"/>
      <w:spacing w:line="240" w:lineRule="atLeast"/>
    </w:pPr>
    <w:rPr>
      <w:rFonts w:ascii="Times New Roman" w:hAnsi="Times New Roman" w:cs="Times New Roman"/>
      <w:b/>
      <w:bCs/>
      <w:spacing w:val="9"/>
      <w:sz w:val="97"/>
      <w:szCs w:val="97"/>
    </w:rPr>
  </w:style>
  <w:style w:type="paragraph" w:customStyle="1" w:styleId="Tablecaption230">
    <w:name w:val="Table caption (23)"/>
    <w:basedOn w:val="Normal"/>
    <w:link w:val="Tablecaption23"/>
    <w:uiPriority w:val="99"/>
    <w:rsid w:val="00552EF0"/>
    <w:pPr>
      <w:widowControl w:val="0"/>
      <w:shd w:val="clear" w:color="auto" w:fill="FFFFFF"/>
      <w:spacing w:line="240" w:lineRule="atLeast"/>
    </w:pPr>
    <w:rPr>
      <w:rFonts w:ascii="Consolas" w:hAnsi="Consolas" w:cs="Times New Roman"/>
      <w:spacing w:val="-44"/>
      <w:sz w:val="45"/>
      <w:szCs w:val="45"/>
    </w:rPr>
  </w:style>
  <w:style w:type="paragraph" w:customStyle="1" w:styleId="Tablecaption240">
    <w:name w:val="Table caption (24)"/>
    <w:basedOn w:val="Normal"/>
    <w:link w:val="Tablecaption24"/>
    <w:uiPriority w:val="99"/>
    <w:rsid w:val="00552EF0"/>
    <w:pPr>
      <w:widowControl w:val="0"/>
      <w:shd w:val="clear" w:color="auto" w:fill="FFFFFF"/>
      <w:spacing w:line="240" w:lineRule="atLeast"/>
    </w:pPr>
    <w:rPr>
      <w:rFonts w:ascii="Times New Roman" w:hAnsi="Times New Roman" w:cs="Times New Roman"/>
      <w:i/>
      <w:iCs/>
      <w:noProof/>
      <w:spacing w:val="-7"/>
      <w:sz w:val="11"/>
      <w:szCs w:val="11"/>
    </w:rPr>
  </w:style>
  <w:style w:type="paragraph" w:customStyle="1" w:styleId="Bodytext4310">
    <w:name w:val="Body text (43)1"/>
    <w:basedOn w:val="Normal"/>
    <w:link w:val="Bodytext43"/>
    <w:uiPriority w:val="99"/>
    <w:rsid w:val="00552EF0"/>
    <w:pPr>
      <w:widowControl w:val="0"/>
      <w:shd w:val="clear" w:color="auto" w:fill="FFFFFF"/>
      <w:spacing w:after="360" w:line="240" w:lineRule="atLeast"/>
      <w:jc w:val="both"/>
    </w:pPr>
    <w:rPr>
      <w:rFonts w:ascii="Times New Roman" w:hAnsi="Times New Roman" w:cs="Times New Roman"/>
      <w:i/>
      <w:iCs/>
      <w:spacing w:val="40"/>
      <w:sz w:val="54"/>
      <w:szCs w:val="54"/>
    </w:rPr>
  </w:style>
  <w:style w:type="paragraph" w:customStyle="1" w:styleId="Bodytext440">
    <w:name w:val="Body text (44)"/>
    <w:basedOn w:val="Normal"/>
    <w:link w:val="Bodytext44"/>
    <w:uiPriority w:val="99"/>
    <w:rsid w:val="00552EF0"/>
    <w:pPr>
      <w:widowControl w:val="0"/>
      <w:shd w:val="clear" w:color="auto" w:fill="FFFFFF"/>
      <w:spacing w:after="300" w:line="240" w:lineRule="atLeast"/>
    </w:pPr>
    <w:rPr>
      <w:rFonts w:ascii="Consolas" w:hAnsi="Consolas" w:cs="Times New Roman"/>
      <w:noProof/>
      <w:spacing w:val="-44"/>
      <w:sz w:val="45"/>
      <w:szCs w:val="45"/>
    </w:rPr>
  </w:style>
  <w:style w:type="paragraph" w:customStyle="1" w:styleId="Tablecaption251">
    <w:name w:val="Table caption (25)1"/>
    <w:basedOn w:val="Normal"/>
    <w:link w:val="Tablecaption25"/>
    <w:uiPriority w:val="99"/>
    <w:rsid w:val="00552EF0"/>
    <w:pPr>
      <w:widowControl w:val="0"/>
      <w:shd w:val="clear" w:color="auto" w:fill="FFFFFF"/>
      <w:spacing w:line="240" w:lineRule="atLeast"/>
      <w:jc w:val="both"/>
    </w:pPr>
    <w:rPr>
      <w:rFonts w:ascii="Georgia" w:hAnsi="Georgia" w:cs="Times New Roman"/>
      <w:i/>
      <w:iCs/>
      <w:spacing w:val="40"/>
      <w:sz w:val="8"/>
      <w:szCs w:val="8"/>
    </w:rPr>
  </w:style>
  <w:style w:type="paragraph" w:customStyle="1" w:styleId="Tablecaption260">
    <w:name w:val="Table caption (26)"/>
    <w:basedOn w:val="Normal"/>
    <w:link w:val="Tablecaption26"/>
    <w:uiPriority w:val="99"/>
    <w:rsid w:val="00552EF0"/>
    <w:pPr>
      <w:widowControl w:val="0"/>
      <w:shd w:val="clear" w:color="auto" w:fill="FFFFFF"/>
      <w:spacing w:line="240" w:lineRule="atLeast"/>
      <w:jc w:val="both"/>
    </w:pPr>
    <w:rPr>
      <w:rFonts w:ascii="Georgia" w:hAnsi="Georgia" w:cs="Times New Roman"/>
      <w:spacing w:val="39"/>
      <w:sz w:val="8"/>
      <w:szCs w:val="8"/>
    </w:rPr>
  </w:style>
  <w:style w:type="paragraph" w:customStyle="1" w:styleId="Headerorfooter60">
    <w:name w:val="Header or footer (6)"/>
    <w:basedOn w:val="Normal"/>
    <w:link w:val="Headerorfooter6"/>
    <w:uiPriority w:val="99"/>
    <w:rsid w:val="00552EF0"/>
    <w:pPr>
      <w:widowControl w:val="0"/>
      <w:shd w:val="clear" w:color="auto" w:fill="FFFFFF"/>
      <w:spacing w:line="240" w:lineRule="atLeast"/>
    </w:pPr>
    <w:rPr>
      <w:rFonts w:ascii="Consolas" w:hAnsi="Consolas" w:cs="Times New Roman"/>
      <w:i/>
      <w:iCs/>
      <w:noProof/>
      <w:sz w:val="27"/>
      <w:szCs w:val="27"/>
    </w:rPr>
  </w:style>
  <w:style w:type="paragraph" w:customStyle="1" w:styleId="Bodytext450">
    <w:name w:val="Body text (45)"/>
    <w:basedOn w:val="Normal"/>
    <w:link w:val="Bodytext45"/>
    <w:uiPriority w:val="99"/>
    <w:rsid w:val="00552EF0"/>
    <w:pPr>
      <w:widowControl w:val="0"/>
      <w:shd w:val="clear" w:color="auto" w:fill="FFFFFF"/>
      <w:spacing w:line="240" w:lineRule="atLeast"/>
      <w:jc w:val="right"/>
    </w:pPr>
    <w:rPr>
      <w:rFonts w:ascii="Times New Roman" w:hAnsi="Times New Roman" w:cs="Times New Roman"/>
      <w:i/>
      <w:iCs/>
      <w:spacing w:val="88"/>
      <w:sz w:val="70"/>
      <w:szCs w:val="70"/>
    </w:rPr>
  </w:style>
  <w:style w:type="paragraph" w:customStyle="1" w:styleId="Bodytext460">
    <w:name w:val="Body text (46)"/>
    <w:basedOn w:val="Normal"/>
    <w:link w:val="Bodytext46"/>
    <w:uiPriority w:val="99"/>
    <w:rsid w:val="00552EF0"/>
    <w:pPr>
      <w:widowControl w:val="0"/>
      <w:shd w:val="clear" w:color="auto" w:fill="FFFFFF"/>
      <w:spacing w:line="240" w:lineRule="atLeast"/>
    </w:pPr>
    <w:rPr>
      <w:rFonts w:ascii="Times New Roman" w:hAnsi="Times New Roman" w:cs="Times New Roman"/>
      <w:i/>
      <w:iCs/>
      <w:noProof/>
      <w:spacing w:val="-7"/>
      <w:sz w:val="11"/>
      <w:szCs w:val="11"/>
    </w:rPr>
  </w:style>
  <w:style w:type="paragraph" w:customStyle="1" w:styleId="Bodytext471">
    <w:name w:val="Body text (47)1"/>
    <w:basedOn w:val="Normal"/>
    <w:link w:val="Bodytext47"/>
    <w:uiPriority w:val="99"/>
    <w:rsid w:val="00552EF0"/>
    <w:pPr>
      <w:widowControl w:val="0"/>
      <w:shd w:val="clear" w:color="auto" w:fill="FFFFFF"/>
      <w:spacing w:after="180" w:line="240" w:lineRule="atLeast"/>
      <w:jc w:val="both"/>
    </w:pPr>
    <w:rPr>
      <w:rFonts w:ascii="Times New Roman" w:hAnsi="Times New Roman" w:cs="Times New Roman"/>
      <w:spacing w:val="24"/>
      <w:sz w:val="8"/>
      <w:szCs w:val="8"/>
    </w:rPr>
  </w:style>
  <w:style w:type="paragraph" w:customStyle="1" w:styleId="Tablecaption270">
    <w:name w:val="Table caption (27)"/>
    <w:basedOn w:val="Normal"/>
    <w:link w:val="Tablecaption27"/>
    <w:uiPriority w:val="99"/>
    <w:rsid w:val="00552EF0"/>
    <w:pPr>
      <w:widowControl w:val="0"/>
      <w:shd w:val="clear" w:color="auto" w:fill="FFFFFF"/>
      <w:spacing w:after="300" w:line="240" w:lineRule="atLeast"/>
    </w:pPr>
    <w:rPr>
      <w:rFonts w:ascii="Times New Roman" w:hAnsi="Times New Roman" w:cs="Times New Roman"/>
      <w:b/>
      <w:bCs/>
      <w:spacing w:val="28"/>
      <w:sz w:val="70"/>
      <w:szCs w:val="70"/>
    </w:rPr>
  </w:style>
  <w:style w:type="paragraph" w:customStyle="1" w:styleId="Tablecaption281">
    <w:name w:val="Table caption (28)1"/>
    <w:basedOn w:val="Normal"/>
    <w:link w:val="Tablecaption28"/>
    <w:uiPriority w:val="99"/>
    <w:rsid w:val="00552EF0"/>
    <w:pPr>
      <w:widowControl w:val="0"/>
      <w:shd w:val="clear" w:color="auto" w:fill="FFFFFF"/>
      <w:spacing w:before="300" w:line="240" w:lineRule="atLeast"/>
      <w:jc w:val="both"/>
    </w:pPr>
    <w:rPr>
      <w:rFonts w:ascii="Times New Roman" w:hAnsi="Times New Roman" w:cs="Times New Roman"/>
      <w:spacing w:val="3"/>
      <w:sz w:val="8"/>
      <w:szCs w:val="8"/>
    </w:rPr>
  </w:style>
  <w:style w:type="paragraph" w:customStyle="1" w:styleId="Tablecaption290">
    <w:name w:val="Table caption (29)"/>
    <w:basedOn w:val="Normal"/>
    <w:link w:val="Tablecaption29"/>
    <w:uiPriority w:val="99"/>
    <w:rsid w:val="00552EF0"/>
    <w:pPr>
      <w:widowControl w:val="0"/>
      <w:shd w:val="clear" w:color="auto" w:fill="FFFFFF"/>
      <w:spacing w:after="60" w:line="240" w:lineRule="atLeast"/>
      <w:jc w:val="both"/>
    </w:pPr>
    <w:rPr>
      <w:rFonts w:ascii="Consolas" w:hAnsi="Consolas" w:cs="Times New Roman"/>
      <w:i/>
      <w:iCs/>
      <w:spacing w:val="-11"/>
      <w:sz w:val="8"/>
      <w:szCs w:val="8"/>
    </w:rPr>
  </w:style>
  <w:style w:type="paragraph" w:customStyle="1" w:styleId="Tablecaption301">
    <w:name w:val="Table caption (30)1"/>
    <w:basedOn w:val="Normal"/>
    <w:link w:val="Tablecaption300"/>
    <w:uiPriority w:val="99"/>
    <w:rsid w:val="00552EF0"/>
    <w:pPr>
      <w:widowControl w:val="0"/>
      <w:shd w:val="clear" w:color="auto" w:fill="FFFFFF"/>
      <w:spacing w:before="60" w:line="180" w:lineRule="exact"/>
      <w:jc w:val="both"/>
    </w:pPr>
    <w:rPr>
      <w:rFonts w:ascii="Consolas" w:hAnsi="Consolas" w:cs="Times New Roman"/>
      <w:spacing w:val="-9"/>
      <w:sz w:val="9"/>
      <w:szCs w:val="9"/>
    </w:rPr>
  </w:style>
  <w:style w:type="paragraph" w:customStyle="1" w:styleId="Tablecaption310">
    <w:name w:val="Table caption (31)"/>
    <w:basedOn w:val="Normal"/>
    <w:link w:val="Tablecaption31"/>
    <w:uiPriority w:val="99"/>
    <w:rsid w:val="00552EF0"/>
    <w:pPr>
      <w:widowControl w:val="0"/>
      <w:shd w:val="clear" w:color="auto" w:fill="FFFFFF"/>
      <w:spacing w:line="240" w:lineRule="atLeast"/>
      <w:jc w:val="both"/>
    </w:pPr>
    <w:rPr>
      <w:rFonts w:ascii="Times New Roman" w:hAnsi="Times New Roman" w:cs="Times New Roman"/>
      <w:spacing w:val="24"/>
      <w:sz w:val="8"/>
      <w:szCs w:val="8"/>
    </w:rPr>
  </w:style>
  <w:style w:type="paragraph" w:customStyle="1" w:styleId="Tablecaption320">
    <w:name w:val="Table caption (32)"/>
    <w:basedOn w:val="Normal"/>
    <w:link w:val="Tablecaption32"/>
    <w:uiPriority w:val="99"/>
    <w:rsid w:val="00552EF0"/>
    <w:pPr>
      <w:widowControl w:val="0"/>
      <w:shd w:val="clear" w:color="auto" w:fill="FFFFFF"/>
      <w:spacing w:line="200" w:lineRule="exact"/>
      <w:jc w:val="both"/>
    </w:pPr>
    <w:rPr>
      <w:rFonts w:ascii="Tahoma" w:hAnsi="Tahoma" w:cs="Times New Roman"/>
      <w:spacing w:val="14"/>
      <w:sz w:val="19"/>
      <w:szCs w:val="19"/>
    </w:rPr>
  </w:style>
  <w:style w:type="paragraph" w:customStyle="1" w:styleId="Tablecaption330">
    <w:name w:val="Table caption (33)"/>
    <w:basedOn w:val="Normal"/>
    <w:link w:val="Tablecaption33"/>
    <w:uiPriority w:val="99"/>
    <w:rsid w:val="00552EF0"/>
    <w:pPr>
      <w:widowControl w:val="0"/>
      <w:shd w:val="clear" w:color="auto" w:fill="FFFFFF"/>
      <w:spacing w:line="240" w:lineRule="atLeast"/>
    </w:pPr>
    <w:rPr>
      <w:rFonts w:ascii="Times New Roman" w:hAnsi="Times New Roman" w:cs="Times New Roman"/>
      <w:b/>
      <w:bCs/>
      <w:spacing w:val="53"/>
      <w:sz w:val="75"/>
      <w:szCs w:val="75"/>
    </w:rPr>
  </w:style>
  <w:style w:type="paragraph" w:customStyle="1" w:styleId="Footnote30">
    <w:name w:val="Footnote (3)"/>
    <w:basedOn w:val="Normal"/>
    <w:link w:val="Footnote3"/>
    <w:uiPriority w:val="99"/>
    <w:rsid w:val="00552EF0"/>
    <w:pPr>
      <w:widowControl w:val="0"/>
      <w:shd w:val="clear" w:color="auto" w:fill="FFFFFF"/>
      <w:spacing w:line="240" w:lineRule="atLeast"/>
      <w:jc w:val="right"/>
    </w:pPr>
    <w:rPr>
      <w:rFonts w:ascii="Times New Roman" w:hAnsi="Times New Roman" w:cs="Times New Roman"/>
      <w:noProof/>
      <w:spacing w:val="48"/>
      <w:sz w:val="59"/>
      <w:szCs w:val="59"/>
    </w:rPr>
  </w:style>
  <w:style w:type="paragraph" w:customStyle="1" w:styleId="Footnote40">
    <w:name w:val="Footnote (4)"/>
    <w:basedOn w:val="Normal"/>
    <w:link w:val="Footnote4"/>
    <w:uiPriority w:val="99"/>
    <w:rsid w:val="00552EF0"/>
    <w:pPr>
      <w:widowControl w:val="0"/>
      <w:shd w:val="clear" w:color="auto" w:fill="FFFFFF"/>
      <w:spacing w:line="240" w:lineRule="atLeast"/>
      <w:jc w:val="right"/>
    </w:pPr>
    <w:rPr>
      <w:rFonts w:ascii="Times New Roman" w:hAnsi="Times New Roman" w:cs="Times New Roman"/>
      <w:i/>
      <w:iCs/>
      <w:noProof/>
      <w:spacing w:val="7"/>
      <w:sz w:val="79"/>
      <w:szCs w:val="79"/>
    </w:rPr>
  </w:style>
  <w:style w:type="paragraph" w:styleId="BalloonText">
    <w:name w:val="Balloon Text"/>
    <w:basedOn w:val="Normal"/>
    <w:link w:val="BalloonTextChar"/>
    <w:uiPriority w:val="99"/>
    <w:rsid w:val="00B66E6F"/>
    <w:rPr>
      <w:rFonts w:ascii="Tahoma" w:hAnsi="Tahoma" w:cs="Tahoma"/>
      <w:sz w:val="16"/>
      <w:szCs w:val="16"/>
    </w:rPr>
  </w:style>
  <w:style w:type="character" w:customStyle="1" w:styleId="BalloonTextChar">
    <w:name w:val="Balloon Text Char"/>
    <w:link w:val="BalloonText"/>
    <w:uiPriority w:val="99"/>
    <w:locked/>
    <w:rsid w:val="00B66E6F"/>
    <w:rPr>
      <w:rFonts w:ascii="Tahoma" w:hAnsi="Tahoma" w:cs="Tahoma"/>
      <w:sz w:val="16"/>
      <w:szCs w:val="16"/>
    </w:rPr>
  </w:style>
  <w:style w:type="paragraph" w:customStyle="1" w:styleId="articlehometext">
    <w:name w:val="articlehometext"/>
    <w:basedOn w:val="Normal"/>
    <w:uiPriority w:val="99"/>
    <w:rsid w:val="00B3419E"/>
    <w:pPr>
      <w:spacing w:before="100" w:beforeAutospacing="1" w:after="100" w:afterAutospacing="1"/>
    </w:pPr>
    <w:rPr>
      <w:b/>
      <w:bCs/>
      <w:color w:val="122D72"/>
      <w:sz w:val="20"/>
      <w:szCs w:val="20"/>
    </w:rPr>
  </w:style>
  <w:style w:type="paragraph" w:styleId="Footer">
    <w:name w:val="footer"/>
    <w:basedOn w:val="Normal"/>
    <w:link w:val="FooterChar"/>
    <w:uiPriority w:val="99"/>
    <w:rsid w:val="001D1981"/>
    <w:pPr>
      <w:tabs>
        <w:tab w:val="center" w:pos="4320"/>
        <w:tab w:val="right" w:pos="8640"/>
      </w:tabs>
    </w:pPr>
    <w:rPr>
      <w:rFonts w:ascii="Times New Roman" w:hAnsi="Times New Roman" w:cs="Times New Roman"/>
    </w:rPr>
  </w:style>
  <w:style w:type="character" w:customStyle="1" w:styleId="FooterChar">
    <w:name w:val="Footer Char"/>
    <w:link w:val="Footer"/>
    <w:uiPriority w:val="99"/>
    <w:locked/>
    <w:rsid w:val="00970C36"/>
    <w:rPr>
      <w:sz w:val="24"/>
    </w:rPr>
  </w:style>
  <w:style w:type="paragraph" w:customStyle="1" w:styleId="Char1CharCharChar">
    <w:name w:val="Char1 Char Char Char"/>
    <w:basedOn w:val="Normal"/>
    <w:uiPriority w:val="99"/>
    <w:rsid w:val="00C15AC2"/>
    <w:pPr>
      <w:spacing w:after="160" w:line="240" w:lineRule="exact"/>
    </w:pPr>
    <w:rPr>
      <w:rFonts w:ascii="Verdana" w:hAnsi="Verdana" w:cs="Times New Roman"/>
      <w:sz w:val="20"/>
      <w:szCs w:val="20"/>
    </w:rPr>
  </w:style>
  <w:style w:type="paragraph" w:styleId="BodyText2b">
    <w:name w:val="Body Text 2"/>
    <w:basedOn w:val="Normal"/>
    <w:link w:val="BodyText2Char"/>
    <w:uiPriority w:val="99"/>
    <w:rsid w:val="002E41E5"/>
    <w:pPr>
      <w:spacing w:after="120" w:line="480" w:lineRule="auto"/>
    </w:pPr>
    <w:rPr>
      <w:rFonts w:ascii="Calibri" w:hAnsi="Calibri" w:cs="Times New Roman"/>
      <w:sz w:val="20"/>
      <w:szCs w:val="20"/>
    </w:rPr>
  </w:style>
  <w:style w:type="character" w:customStyle="1" w:styleId="BodyText2Char">
    <w:name w:val="Body Text 2 Char"/>
    <w:link w:val="BodyText2b"/>
    <w:uiPriority w:val="99"/>
    <w:locked/>
    <w:rsid w:val="002E41E5"/>
    <w:rPr>
      <w:rFonts w:ascii="Calibri" w:eastAsia="Times New Roman" w:hAnsi="Calibri" w:cs="Times New Roman"/>
    </w:rPr>
  </w:style>
  <w:style w:type="paragraph" w:styleId="Header">
    <w:name w:val="header"/>
    <w:basedOn w:val="Normal"/>
    <w:link w:val="HeaderChar"/>
    <w:uiPriority w:val="99"/>
    <w:rsid w:val="00E72FC3"/>
    <w:pPr>
      <w:tabs>
        <w:tab w:val="center" w:pos="4680"/>
        <w:tab w:val="right" w:pos="9360"/>
      </w:tabs>
    </w:pPr>
  </w:style>
  <w:style w:type="character" w:customStyle="1" w:styleId="HeaderChar">
    <w:name w:val="Header Char"/>
    <w:link w:val="Header"/>
    <w:uiPriority w:val="99"/>
    <w:locked/>
    <w:rsid w:val="00E72FC3"/>
    <w:rPr>
      <w:rFonts w:ascii="Arial" w:hAnsi="Arial" w:cs="Arial"/>
      <w:sz w:val="24"/>
      <w:szCs w:val="24"/>
    </w:rPr>
  </w:style>
  <w:style w:type="paragraph" w:customStyle="1" w:styleId="1CharCharCharChar">
    <w:name w:val="1 Char Char Char Char"/>
    <w:basedOn w:val="DocumentMap"/>
    <w:autoRedefine/>
    <w:uiPriority w:val="99"/>
    <w:rsid w:val="00066081"/>
    <w:pPr>
      <w:widowControl w:val="0"/>
      <w:jc w:val="both"/>
    </w:pPr>
    <w:rPr>
      <w:rFonts w:eastAsia="SimSun" w:cs="Times New Roman"/>
      <w:kern w:val="2"/>
      <w:sz w:val="24"/>
      <w:szCs w:val="24"/>
      <w:lang w:eastAsia="zh-CN"/>
    </w:rPr>
  </w:style>
  <w:style w:type="character" w:customStyle="1" w:styleId="Heading1Char">
    <w:name w:val="Heading 1 Char"/>
    <w:link w:val="Heading1"/>
    <w:rsid w:val="00175649"/>
    <w:rPr>
      <w:rFonts w:ascii="Cambria" w:eastAsia="Times New Roman" w:hAnsi="Cambria" w:cs="Times New Roman"/>
      <w:b/>
      <w:bCs/>
      <w:kern w:val="32"/>
      <w:sz w:val="32"/>
      <w:szCs w:val="32"/>
    </w:rPr>
  </w:style>
  <w:style w:type="paragraph" w:styleId="ListParagraph">
    <w:name w:val="List Paragraph"/>
    <w:basedOn w:val="Normal"/>
    <w:uiPriority w:val="34"/>
    <w:qFormat/>
    <w:rsid w:val="004E1C15"/>
    <w:pPr>
      <w:ind w:left="720"/>
      <w:contextualSpacing/>
    </w:pPr>
  </w:style>
  <w:style w:type="paragraph" w:styleId="BodyText0">
    <w:name w:val="Body Text"/>
    <w:basedOn w:val="Normal"/>
    <w:link w:val="BodyTextChar"/>
    <w:uiPriority w:val="99"/>
    <w:unhideWhenUsed/>
    <w:rsid w:val="00981C5A"/>
    <w:pPr>
      <w:spacing w:after="120"/>
      <w:jc w:val="both"/>
    </w:pPr>
    <w:rPr>
      <w:rFonts w:ascii="Times New Roman" w:eastAsia="Arial" w:hAnsi="Times New Roman" w:cs="Times New Roman"/>
      <w:sz w:val="26"/>
      <w:szCs w:val="22"/>
      <w:lang w:val="vi-VN"/>
    </w:rPr>
  </w:style>
  <w:style w:type="character" w:customStyle="1" w:styleId="BodyTextChar">
    <w:name w:val="Body Text Char"/>
    <w:basedOn w:val="DefaultParagraphFont"/>
    <w:link w:val="BodyText0"/>
    <w:uiPriority w:val="99"/>
    <w:rsid w:val="00981C5A"/>
    <w:rPr>
      <w:rFonts w:eastAsia="Arial"/>
      <w:sz w:val="26"/>
      <w:szCs w:val="22"/>
      <w:lang w:val="vi-VN"/>
    </w:rPr>
  </w:style>
  <w:style w:type="character" w:customStyle="1" w:styleId="fontstyle01">
    <w:name w:val="fontstyle01"/>
    <w:rsid w:val="00747E6E"/>
    <w:rPr>
      <w:rFonts w:ascii="Times New Roman" w:hAnsi="Times New Roman" w:cs="Times New Roman" w:hint="default"/>
      <w:b w:val="0"/>
      <w:bCs w:val="0"/>
      <w:i/>
      <w:iCs/>
      <w:color w:val="000000"/>
      <w:sz w:val="28"/>
      <w:szCs w:val="28"/>
    </w:rPr>
  </w:style>
  <w:style w:type="character" w:customStyle="1" w:styleId="Heading4Char">
    <w:name w:val="Heading 4 Char"/>
    <w:basedOn w:val="DefaultParagraphFont"/>
    <w:link w:val="Heading4"/>
    <w:semiHidden/>
    <w:rsid w:val="008A4634"/>
    <w:rPr>
      <w:rFonts w:asciiTheme="majorHAnsi" w:eastAsiaTheme="majorEastAsia" w:hAnsiTheme="majorHAnsi" w:cstheme="majorBidi"/>
      <w:i/>
      <w:iCs/>
      <w:color w:val="365F91" w:themeColor="accent1" w:themeShade="BF"/>
      <w:sz w:val="24"/>
      <w:szCs w:val="24"/>
    </w:rPr>
  </w:style>
  <w:style w:type="paragraph" w:styleId="BodyText3a">
    <w:name w:val="Body Text 3"/>
    <w:basedOn w:val="Normal"/>
    <w:link w:val="BodyText3Char"/>
    <w:uiPriority w:val="99"/>
    <w:semiHidden/>
    <w:unhideWhenUsed/>
    <w:rsid w:val="008A4634"/>
    <w:pPr>
      <w:spacing w:after="120"/>
    </w:pPr>
    <w:rPr>
      <w:sz w:val="16"/>
      <w:szCs w:val="16"/>
    </w:rPr>
  </w:style>
  <w:style w:type="character" w:customStyle="1" w:styleId="BodyText3Char">
    <w:name w:val="Body Text 3 Char"/>
    <w:basedOn w:val="DefaultParagraphFont"/>
    <w:link w:val="BodyText3a"/>
    <w:uiPriority w:val="99"/>
    <w:semiHidden/>
    <w:rsid w:val="008A4634"/>
    <w:rPr>
      <w:rFonts w:ascii="Arial" w:hAnsi="Arial" w:cs="Arial"/>
      <w:sz w:val="16"/>
      <w:szCs w:val="16"/>
    </w:rPr>
  </w:style>
  <w:style w:type="character" w:styleId="CommentReference">
    <w:name w:val="annotation reference"/>
    <w:basedOn w:val="DefaultParagraphFont"/>
    <w:rsid w:val="00FF5397"/>
    <w:rPr>
      <w:sz w:val="16"/>
      <w:szCs w:val="16"/>
    </w:rPr>
  </w:style>
  <w:style w:type="paragraph" w:styleId="CommentText">
    <w:name w:val="annotation text"/>
    <w:basedOn w:val="Normal"/>
    <w:link w:val="CommentTextChar"/>
    <w:rsid w:val="00FF5397"/>
    <w:rPr>
      <w:rFonts w:ascii="Times New Roman" w:hAnsi="Times New Roman" w:cs="Times New Roman"/>
      <w:sz w:val="20"/>
      <w:szCs w:val="20"/>
    </w:rPr>
  </w:style>
  <w:style w:type="character" w:customStyle="1" w:styleId="CommentTextChar">
    <w:name w:val="Comment Text Char"/>
    <w:basedOn w:val="DefaultParagraphFont"/>
    <w:link w:val="CommentText"/>
    <w:rsid w:val="00FF5397"/>
  </w:style>
  <w:style w:type="paragraph" w:styleId="CommentSubject">
    <w:name w:val="annotation subject"/>
    <w:basedOn w:val="CommentText"/>
    <w:next w:val="CommentText"/>
    <w:link w:val="CommentSubjectChar"/>
    <w:uiPriority w:val="99"/>
    <w:semiHidden/>
    <w:unhideWhenUsed/>
    <w:rsid w:val="00E57774"/>
    <w:rPr>
      <w:rFonts w:ascii="Arial" w:hAnsi="Arial" w:cs="Arial"/>
      <w:b/>
      <w:bCs/>
    </w:rPr>
  </w:style>
  <w:style w:type="character" w:customStyle="1" w:styleId="CommentSubjectChar">
    <w:name w:val="Comment Subject Char"/>
    <w:basedOn w:val="CommentTextChar"/>
    <w:link w:val="CommentSubject"/>
    <w:uiPriority w:val="99"/>
    <w:semiHidden/>
    <w:rsid w:val="00E57774"/>
    <w:rPr>
      <w:rFonts w:ascii="Arial" w:hAnsi="Arial" w:cs="Arial"/>
      <w:b/>
      <w:bCs/>
    </w:rPr>
  </w:style>
  <w:style w:type="paragraph" w:customStyle="1" w:styleId="Body1">
    <w:name w:val="Body 1"/>
    <w:basedOn w:val="Normal"/>
    <w:rsid w:val="008D54B4"/>
    <w:pPr>
      <w:spacing w:before="120"/>
      <w:ind w:firstLine="720"/>
      <w:jc w:val="both"/>
    </w:pPr>
    <w:rPr>
      <w:rFonts w:ascii="Times New Roman" w:hAnsi="Times New Roman" w:cs="Times New Roman"/>
      <w:sz w:val="28"/>
      <w:szCs w:val="28"/>
      <w:lang w:val="da-DK"/>
    </w:rPr>
  </w:style>
  <w:style w:type="paragraph" w:styleId="BodyTextIndent">
    <w:name w:val="Body Text Indent"/>
    <w:basedOn w:val="Normal"/>
    <w:link w:val="BodyTextIndentChar"/>
    <w:uiPriority w:val="99"/>
    <w:semiHidden/>
    <w:unhideWhenUsed/>
    <w:rsid w:val="00AB4F58"/>
    <w:pPr>
      <w:spacing w:after="120"/>
      <w:ind w:left="360"/>
    </w:pPr>
  </w:style>
  <w:style w:type="character" w:customStyle="1" w:styleId="BodyTextIndentChar">
    <w:name w:val="Body Text Indent Char"/>
    <w:basedOn w:val="DefaultParagraphFont"/>
    <w:link w:val="BodyTextIndent"/>
    <w:uiPriority w:val="99"/>
    <w:semiHidden/>
    <w:rsid w:val="00AB4F58"/>
    <w:rPr>
      <w:rFonts w:ascii="Arial" w:hAnsi="Arial" w:cs="Arial"/>
      <w:sz w:val="24"/>
      <w:szCs w:val="24"/>
    </w:rPr>
  </w:style>
  <w:style w:type="table" w:customStyle="1" w:styleId="TableGrid1">
    <w:name w:val="Table Grid1"/>
    <w:basedOn w:val="TableNormal"/>
    <w:next w:val="TableGrid"/>
    <w:uiPriority w:val="39"/>
    <w:rsid w:val="001C293A"/>
    <w:rPr>
      <w:rFonts w:ascii="Arial Unicode MS" w:eastAsia="Arial Unicode MS" w:hAnsi="Arial Unicode M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Bold1">
    <w:name w:val="Body text (2) + Bold1"/>
    <w:uiPriority w:val="99"/>
    <w:rsid w:val="005B24D0"/>
    <w:rPr>
      <w:rFonts w:ascii="Times New Roman" w:hAnsi="Times New Roman"/>
      <w:b/>
      <w:sz w:val="26"/>
      <w:u w:val="none"/>
    </w:rPr>
  </w:style>
  <w:style w:type="paragraph" w:customStyle="1" w:styleId="CHNG">
    <w:name w:val="CHÖÔNG"/>
    <w:basedOn w:val="Normal"/>
    <w:autoRedefine/>
    <w:rsid w:val="005B24D0"/>
    <w:pPr>
      <w:widowControl w:val="0"/>
      <w:spacing w:after="120"/>
      <w:ind w:firstLine="720"/>
      <w:jc w:val="both"/>
    </w:pPr>
    <w:rPr>
      <w:rFonts w:ascii="Times New Roman" w:hAnsi="Times New Roman" w:cs="Times New Roman"/>
      <w:sz w:val="28"/>
      <w:szCs w:val="2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52275">
      <w:marLeft w:val="0"/>
      <w:marRight w:val="0"/>
      <w:marTop w:val="0"/>
      <w:marBottom w:val="0"/>
      <w:divBdr>
        <w:top w:val="none" w:sz="0" w:space="0" w:color="auto"/>
        <w:left w:val="none" w:sz="0" w:space="0" w:color="auto"/>
        <w:bottom w:val="none" w:sz="0" w:space="0" w:color="auto"/>
        <w:right w:val="none" w:sz="0" w:space="0" w:color="auto"/>
      </w:divBdr>
    </w:div>
    <w:div w:id="1480072272">
      <w:bodyDiv w:val="1"/>
      <w:marLeft w:val="0"/>
      <w:marRight w:val="0"/>
      <w:marTop w:val="0"/>
      <w:marBottom w:val="0"/>
      <w:divBdr>
        <w:top w:val="none" w:sz="0" w:space="0" w:color="auto"/>
        <w:left w:val="none" w:sz="0" w:space="0" w:color="auto"/>
        <w:bottom w:val="none" w:sz="0" w:space="0" w:color="auto"/>
        <w:right w:val="none" w:sz="0" w:space="0" w:color="auto"/>
      </w:divBdr>
    </w:div>
    <w:div w:id="176391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103F89-2411-49CC-84E4-E0CC90C07CCC}">
  <ds:schemaRefs>
    <ds:schemaRef ds:uri="http://schemas.openxmlformats.org/officeDocument/2006/bibliography"/>
  </ds:schemaRefs>
</ds:datastoreItem>
</file>

<file path=customXml/itemProps2.xml><?xml version="1.0" encoding="utf-8"?>
<ds:datastoreItem xmlns:ds="http://schemas.openxmlformats.org/officeDocument/2006/customXml" ds:itemID="{0F7DF54C-41E9-4455-ACA1-9EFA25EFD349}"/>
</file>

<file path=customXml/itemProps3.xml><?xml version="1.0" encoding="utf-8"?>
<ds:datastoreItem xmlns:ds="http://schemas.openxmlformats.org/officeDocument/2006/customXml" ds:itemID="{9A0617A4-8526-4102-A7D6-A24C6A2EB51B}"/>
</file>

<file path=customXml/itemProps4.xml><?xml version="1.0" encoding="utf-8"?>
<ds:datastoreItem xmlns:ds="http://schemas.openxmlformats.org/officeDocument/2006/customXml" ds:itemID="{F4147A6D-9D1A-4F61-9FA8-645077D6254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
  <cp:lastModifiedBy>PC</cp:lastModifiedBy>
  <cp:revision>3</cp:revision>
  <cp:lastPrinted>2025-06-16T08:24:00Z</cp:lastPrinted>
  <dcterms:created xsi:type="dcterms:W3CDTF">2025-06-16T08:42:00Z</dcterms:created>
  <dcterms:modified xsi:type="dcterms:W3CDTF">2025-06-23T03:07:00Z</dcterms:modified>
</cp:coreProperties>
</file>