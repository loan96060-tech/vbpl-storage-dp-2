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jc w:val="center"/>
        <w:tblLayout w:type="fixed"/>
        <w:tblLook w:val="0000" w:firstRow="0" w:lastRow="0" w:firstColumn="0" w:lastColumn="0" w:noHBand="0" w:noVBand="0"/>
      </w:tblPr>
      <w:tblGrid>
        <w:gridCol w:w="142"/>
        <w:gridCol w:w="3098"/>
        <w:gridCol w:w="5939"/>
        <w:gridCol w:w="285"/>
      </w:tblGrid>
      <w:tr w:rsidR="00772A71" w:rsidRPr="00772A71" w14:paraId="0BE814ED" w14:textId="77777777" w:rsidTr="00560E52">
        <w:trPr>
          <w:gridAfter w:val="1"/>
          <w:wAfter w:w="285" w:type="dxa"/>
          <w:trHeight w:val="20"/>
          <w:jc w:val="center"/>
        </w:trPr>
        <w:tc>
          <w:tcPr>
            <w:tcW w:w="3240" w:type="dxa"/>
            <w:gridSpan w:val="2"/>
          </w:tcPr>
          <w:p w14:paraId="0008A641" w14:textId="77777777" w:rsidR="001E02C5" w:rsidRPr="00772A71" w:rsidRDefault="001E02C5" w:rsidP="00560E52">
            <w:pPr>
              <w:pStyle w:val="Heading1"/>
              <w:tabs>
                <w:tab w:val="left" w:pos="1175"/>
                <w:tab w:val="left" w:pos="8280"/>
              </w:tabs>
              <w:ind w:right="-108"/>
              <w:jc w:val="center"/>
              <w:rPr>
                <w:rFonts w:ascii="Times New Roman" w:hAnsi="Times New Roman"/>
                <w:color w:val="000000" w:themeColor="text1"/>
                <w:sz w:val="26"/>
                <w:szCs w:val="26"/>
              </w:rPr>
            </w:pPr>
            <w:bookmarkStart w:id="0" w:name="chuong_1"/>
            <w:bookmarkStart w:id="1" w:name="loai_2"/>
            <w:r w:rsidRPr="00772A71">
              <w:rPr>
                <w:rFonts w:ascii="Times New Roman" w:hAnsi="Times New Roman"/>
                <w:color w:val="000000" w:themeColor="text1"/>
                <w:sz w:val="26"/>
                <w:szCs w:val="26"/>
              </w:rPr>
              <w:t>ỦY BAN NHÂN DÂN</w:t>
            </w:r>
          </w:p>
        </w:tc>
        <w:tc>
          <w:tcPr>
            <w:tcW w:w="5939" w:type="dxa"/>
          </w:tcPr>
          <w:p w14:paraId="66DEC994" w14:textId="77777777" w:rsidR="001E02C5" w:rsidRPr="00772A71" w:rsidRDefault="001E02C5" w:rsidP="00560E52">
            <w:pPr>
              <w:pStyle w:val="Heading1"/>
              <w:tabs>
                <w:tab w:val="left" w:pos="8280"/>
              </w:tabs>
              <w:jc w:val="center"/>
              <w:rPr>
                <w:rFonts w:ascii="Times New Roman" w:hAnsi="Times New Roman"/>
                <w:color w:val="000000" w:themeColor="text1"/>
                <w:sz w:val="26"/>
                <w:szCs w:val="26"/>
              </w:rPr>
            </w:pPr>
            <w:r w:rsidRPr="00772A71">
              <w:rPr>
                <w:rFonts w:ascii="Times New Roman" w:hAnsi="Times New Roman"/>
                <w:color w:val="000000" w:themeColor="text1"/>
                <w:sz w:val="26"/>
                <w:szCs w:val="26"/>
              </w:rPr>
              <w:t>CỘNG HÒA XÃ HỘI CHỦ NGHĨA VIỆT NAM</w:t>
            </w:r>
          </w:p>
        </w:tc>
      </w:tr>
      <w:tr w:rsidR="00772A71" w:rsidRPr="00772A71" w14:paraId="5775A13C" w14:textId="77777777" w:rsidTr="00560E52">
        <w:trPr>
          <w:gridAfter w:val="1"/>
          <w:wAfter w:w="285" w:type="dxa"/>
          <w:trHeight w:val="426"/>
          <w:jc w:val="center"/>
        </w:trPr>
        <w:tc>
          <w:tcPr>
            <w:tcW w:w="3240" w:type="dxa"/>
            <w:gridSpan w:val="2"/>
          </w:tcPr>
          <w:p w14:paraId="61778743" w14:textId="4FCACE51" w:rsidR="001E02C5" w:rsidRPr="00772A71" w:rsidRDefault="001E02C5" w:rsidP="00560E52">
            <w:pPr>
              <w:tabs>
                <w:tab w:val="left" w:pos="1065"/>
                <w:tab w:val="left" w:pos="8280"/>
              </w:tabs>
              <w:spacing w:after="200" w:line="276" w:lineRule="auto"/>
              <w:ind w:right="-108"/>
              <w:jc w:val="center"/>
              <w:rPr>
                <w:rFonts w:eastAsia="Calibri"/>
                <w:b/>
                <w:color w:val="000000" w:themeColor="text1"/>
                <w:sz w:val="26"/>
                <w:szCs w:val="26"/>
              </w:rPr>
            </w:pPr>
            <w:r w:rsidRPr="00772A71">
              <w:rPr>
                <w:noProof/>
                <w:color w:val="000000" w:themeColor="text1"/>
              </w:rPr>
              <mc:AlternateContent>
                <mc:Choice Requires="wps">
                  <w:drawing>
                    <wp:anchor distT="4294967294" distB="4294967294" distL="114300" distR="114300" simplePos="0" relativeHeight="251656192" behindDoc="0" locked="0" layoutInCell="1" allowOverlap="1" wp14:anchorId="4AD4B32E" wp14:editId="5CEAD01D">
                      <wp:simplePos x="0" y="0"/>
                      <wp:positionH relativeFrom="column">
                        <wp:posOffset>709239</wp:posOffset>
                      </wp:positionH>
                      <wp:positionV relativeFrom="paragraph">
                        <wp:posOffset>215265</wp:posOffset>
                      </wp:positionV>
                      <wp:extent cx="507441"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74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3DEF31" id="Straight Connector 4" o:spid="_x0000_s1026" style="position:absolute;flip:y;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6.95pt" to="95.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"/>
                  </w:pict>
                </mc:Fallback>
              </mc:AlternateContent>
            </w:r>
            <w:r w:rsidRPr="00772A71">
              <w:rPr>
                <w:b/>
                <w:color w:val="000000" w:themeColor="text1"/>
                <w:sz w:val="26"/>
                <w:szCs w:val="26"/>
              </w:rPr>
              <w:t xml:space="preserve">TỈNH </w:t>
            </w:r>
            <w:r w:rsidR="00047E97" w:rsidRPr="00772A71">
              <w:rPr>
                <w:b/>
                <w:color w:val="000000" w:themeColor="text1"/>
                <w:sz w:val="26"/>
                <w:szCs w:val="26"/>
              </w:rPr>
              <w:t>ĐỒNG THÁP</w:t>
            </w:r>
          </w:p>
        </w:tc>
        <w:tc>
          <w:tcPr>
            <w:tcW w:w="5939" w:type="dxa"/>
          </w:tcPr>
          <w:p w14:paraId="418CF3E6" w14:textId="77777777" w:rsidR="001E02C5" w:rsidRPr="004A3254" w:rsidRDefault="001E02C5" w:rsidP="00560E52">
            <w:pPr>
              <w:tabs>
                <w:tab w:val="left" w:pos="8280"/>
              </w:tabs>
              <w:jc w:val="center"/>
              <w:rPr>
                <w:color w:val="000000" w:themeColor="text1"/>
                <w:sz w:val="26"/>
                <w:szCs w:val="26"/>
                <w:lang w:val="vi-VN"/>
              </w:rPr>
            </w:pPr>
            <w:r w:rsidRPr="004A3254">
              <w:rPr>
                <w:noProof/>
                <w:color w:val="000000" w:themeColor="text1"/>
                <w:sz w:val="26"/>
                <w:szCs w:val="26"/>
              </w:rPr>
              <mc:AlternateContent>
                <mc:Choice Requires="wps">
                  <w:drawing>
                    <wp:anchor distT="4294967294" distB="4294967294" distL="114300" distR="114300" simplePos="0" relativeHeight="251658240" behindDoc="0" locked="0" layoutInCell="1" allowOverlap="1" wp14:anchorId="373ED1A9" wp14:editId="7FFE1429">
                      <wp:simplePos x="0" y="0"/>
                      <wp:positionH relativeFrom="column">
                        <wp:posOffset>757499</wp:posOffset>
                      </wp:positionH>
                      <wp:positionV relativeFrom="paragraph">
                        <wp:posOffset>225425</wp:posOffset>
                      </wp:positionV>
                      <wp:extent cx="2101362" cy="0"/>
                      <wp:effectExtent l="0" t="0" r="323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19BBB"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65pt,17.75pt" to="225.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"/>
                  </w:pict>
                </mc:Fallback>
              </mc:AlternateContent>
            </w:r>
            <w:r w:rsidRPr="004A3254">
              <w:rPr>
                <w:b/>
                <w:color w:val="000000" w:themeColor="text1"/>
                <w:sz w:val="26"/>
                <w:szCs w:val="26"/>
                <w:lang w:val="vi-VN"/>
              </w:rPr>
              <w:t>Độc lập - Tự do - Hạnh phúc</w:t>
            </w:r>
          </w:p>
        </w:tc>
      </w:tr>
      <w:tr w:rsidR="00772A71" w:rsidRPr="004A3254" w14:paraId="46F41580" w14:textId="77777777" w:rsidTr="00560E52">
        <w:trPr>
          <w:gridAfter w:val="1"/>
          <w:wAfter w:w="285" w:type="dxa"/>
          <w:trHeight w:val="564"/>
          <w:jc w:val="center"/>
        </w:trPr>
        <w:tc>
          <w:tcPr>
            <w:tcW w:w="3240" w:type="dxa"/>
            <w:gridSpan w:val="2"/>
          </w:tcPr>
          <w:p w14:paraId="255A3B7B" w14:textId="087BA82E" w:rsidR="001E02C5" w:rsidRPr="0011589D" w:rsidRDefault="001E02C5" w:rsidP="00560E52">
            <w:pPr>
              <w:tabs>
                <w:tab w:val="left" w:pos="8280"/>
              </w:tabs>
              <w:spacing w:before="60"/>
              <w:ind w:left="-108" w:right="-108"/>
              <w:jc w:val="center"/>
              <w:rPr>
                <w:color w:val="000000" w:themeColor="text1"/>
                <w:sz w:val="26"/>
                <w:szCs w:val="26"/>
              </w:rPr>
            </w:pPr>
            <w:r w:rsidRPr="0011589D">
              <w:rPr>
                <w:color w:val="000000" w:themeColor="text1"/>
                <w:sz w:val="26"/>
                <w:szCs w:val="26"/>
              </w:rPr>
              <w:t>Số:</w:t>
            </w:r>
            <w:r w:rsidR="009F1E2F" w:rsidRPr="0011589D">
              <w:rPr>
                <w:color w:val="000000" w:themeColor="text1"/>
                <w:sz w:val="26"/>
                <w:szCs w:val="26"/>
              </w:rPr>
              <w:t xml:space="preserve"> 58</w:t>
            </w:r>
            <w:r w:rsidRPr="0011589D">
              <w:rPr>
                <w:color w:val="000000" w:themeColor="text1"/>
                <w:sz w:val="26"/>
                <w:szCs w:val="26"/>
              </w:rPr>
              <w:t>/202</w:t>
            </w:r>
            <w:r w:rsidR="00560E52" w:rsidRPr="0011589D">
              <w:rPr>
                <w:color w:val="000000" w:themeColor="text1"/>
                <w:sz w:val="26"/>
                <w:szCs w:val="26"/>
              </w:rPr>
              <w:t>6</w:t>
            </w:r>
            <w:r w:rsidRPr="0011589D">
              <w:rPr>
                <w:color w:val="000000" w:themeColor="text1"/>
                <w:sz w:val="26"/>
                <w:szCs w:val="26"/>
              </w:rPr>
              <w:t>/QĐ-UBND</w:t>
            </w:r>
          </w:p>
          <w:p w14:paraId="56B75D1A" w14:textId="0ADBC1C0" w:rsidR="005D7A8F" w:rsidRPr="0011589D" w:rsidRDefault="005D7A8F" w:rsidP="00560E52">
            <w:pPr>
              <w:tabs>
                <w:tab w:val="left" w:pos="8280"/>
              </w:tabs>
              <w:spacing w:before="60"/>
              <w:ind w:left="-108" w:right="-108"/>
              <w:jc w:val="center"/>
              <w:rPr>
                <w:color w:val="000000" w:themeColor="text1"/>
                <w:sz w:val="26"/>
                <w:szCs w:val="26"/>
              </w:rPr>
            </w:pPr>
          </w:p>
        </w:tc>
        <w:tc>
          <w:tcPr>
            <w:tcW w:w="5939" w:type="dxa"/>
          </w:tcPr>
          <w:p w14:paraId="4C9A2ECD" w14:textId="3DF4B982" w:rsidR="005D7A8F" w:rsidRPr="004A3254" w:rsidRDefault="00E57BAF" w:rsidP="005D7A8F">
            <w:pPr>
              <w:tabs>
                <w:tab w:val="left" w:pos="5652"/>
                <w:tab w:val="left" w:pos="8280"/>
              </w:tabs>
              <w:spacing w:before="60"/>
              <w:ind w:left="-123"/>
              <w:jc w:val="center"/>
              <w:rPr>
                <w:i/>
                <w:color w:val="000000" w:themeColor="text1"/>
                <w:sz w:val="26"/>
                <w:szCs w:val="26"/>
              </w:rPr>
            </w:pPr>
            <w:r w:rsidRPr="004A3254">
              <w:rPr>
                <w:i/>
                <w:color w:val="000000" w:themeColor="text1"/>
                <w:sz w:val="26"/>
                <w:szCs w:val="26"/>
              </w:rPr>
              <w:t xml:space="preserve">         </w:t>
            </w:r>
            <w:r w:rsidR="00047E97" w:rsidRPr="004A3254">
              <w:rPr>
                <w:i/>
                <w:color w:val="000000" w:themeColor="text1"/>
                <w:sz w:val="26"/>
                <w:szCs w:val="26"/>
              </w:rPr>
              <w:t>Đồng Tháp</w:t>
            </w:r>
            <w:r w:rsidR="00C04556" w:rsidRPr="004A3254">
              <w:rPr>
                <w:i/>
                <w:color w:val="000000" w:themeColor="text1"/>
                <w:sz w:val="26"/>
                <w:szCs w:val="26"/>
              </w:rPr>
              <w:t xml:space="preserve">, ngày 12 tháng 5 </w:t>
            </w:r>
            <w:r w:rsidR="001E02C5" w:rsidRPr="004A3254">
              <w:rPr>
                <w:i/>
                <w:color w:val="000000" w:themeColor="text1"/>
                <w:sz w:val="26"/>
                <w:szCs w:val="26"/>
              </w:rPr>
              <w:t>năm 202</w:t>
            </w:r>
            <w:r w:rsidR="00560E52" w:rsidRPr="004A3254">
              <w:rPr>
                <w:i/>
                <w:color w:val="000000" w:themeColor="text1"/>
                <w:sz w:val="26"/>
                <w:szCs w:val="26"/>
              </w:rPr>
              <w:t>6</w:t>
            </w:r>
          </w:p>
          <w:p w14:paraId="537B9446" w14:textId="49ED080A" w:rsidR="005D7A8F" w:rsidRPr="004A3254" w:rsidRDefault="005D7A8F" w:rsidP="005D7A8F">
            <w:pPr>
              <w:tabs>
                <w:tab w:val="left" w:pos="5652"/>
                <w:tab w:val="left" w:pos="8280"/>
              </w:tabs>
              <w:spacing w:before="60"/>
              <w:ind w:left="-123"/>
              <w:jc w:val="center"/>
              <w:rPr>
                <w:i/>
                <w:color w:val="000000" w:themeColor="text1"/>
                <w:sz w:val="26"/>
                <w:szCs w:val="26"/>
              </w:rPr>
            </w:pPr>
          </w:p>
        </w:tc>
      </w:tr>
      <w:tr w:rsidR="00772A71" w:rsidRPr="00772A71" w14:paraId="1883C017" w14:textId="77777777" w:rsidTr="00560E52">
        <w:tblPrEx>
          <w:jc w:val="left"/>
        </w:tblPrEx>
        <w:trPr>
          <w:gridBefore w:val="1"/>
          <w:wBefore w:w="142" w:type="dxa"/>
          <w:trHeight w:val="426"/>
        </w:trPr>
        <w:tc>
          <w:tcPr>
            <w:tcW w:w="9322" w:type="dxa"/>
            <w:gridSpan w:val="3"/>
          </w:tcPr>
          <w:p w14:paraId="49ED0D78" w14:textId="77777777" w:rsidR="001E02C5" w:rsidRPr="00772A71" w:rsidRDefault="001E02C5" w:rsidP="00560E52">
            <w:pPr>
              <w:ind w:left="-108" w:right="-108"/>
              <w:jc w:val="center"/>
              <w:rPr>
                <w:b/>
                <w:color w:val="000000" w:themeColor="text1"/>
                <w:sz w:val="28"/>
                <w:szCs w:val="28"/>
              </w:rPr>
            </w:pPr>
            <w:r w:rsidRPr="00772A71">
              <w:rPr>
                <w:b/>
                <w:color w:val="000000" w:themeColor="text1"/>
                <w:sz w:val="28"/>
                <w:szCs w:val="28"/>
              </w:rPr>
              <w:t>QUYẾT ĐỊNH</w:t>
            </w:r>
          </w:p>
          <w:p w14:paraId="49568D9E" w14:textId="64FAE355" w:rsidR="001E02C5" w:rsidRPr="00772A71" w:rsidRDefault="00591800" w:rsidP="00321BFA">
            <w:pPr>
              <w:tabs>
                <w:tab w:val="left" w:pos="-5688"/>
              </w:tabs>
              <w:spacing w:after="240"/>
              <w:ind w:left="-108"/>
              <w:jc w:val="center"/>
              <w:rPr>
                <w:b/>
                <w:color w:val="000000" w:themeColor="text1"/>
                <w:sz w:val="28"/>
                <w:szCs w:val="28"/>
              </w:rPr>
            </w:pPr>
            <w:r w:rsidRPr="00772A71">
              <w:rPr>
                <w:b/>
                <w:color w:val="000000" w:themeColor="text1"/>
                <w:sz w:val="28"/>
                <w:szCs w:val="28"/>
              </w:rPr>
              <w:t>Sửa đổi</w:t>
            </w:r>
            <w:r w:rsidR="00560E52" w:rsidRPr="00772A71">
              <w:rPr>
                <w:b/>
                <w:color w:val="000000" w:themeColor="text1"/>
                <w:sz w:val="28"/>
                <w:szCs w:val="28"/>
              </w:rPr>
              <w:t>,</w:t>
            </w:r>
            <w:r w:rsidR="001E02C5" w:rsidRPr="00772A71">
              <w:rPr>
                <w:b/>
                <w:color w:val="000000" w:themeColor="text1"/>
                <w:sz w:val="28"/>
                <w:szCs w:val="28"/>
              </w:rPr>
              <w:t xml:space="preserve"> bổ sung </w:t>
            </w:r>
            <w:r w:rsidR="001D4CA1" w:rsidRPr="00772A71">
              <w:rPr>
                <w:b/>
                <w:color w:val="000000" w:themeColor="text1"/>
                <w:sz w:val="28"/>
                <w:szCs w:val="28"/>
              </w:rPr>
              <w:t xml:space="preserve">Quy định định mức kinh tế - kỹ thuật để lập dự toán ngân sách nhà nước phục vụ công tác định giá đất trên địa bàn tỉnh Đồng Tháp ban hành kèm theo </w:t>
            </w:r>
            <w:r w:rsidR="00C51AD3" w:rsidRPr="00772A71">
              <w:rPr>
                <w:b/>
                <w:color w:val="000000" w:themeColor="text1"/>
                <w:sz w:val="28"/>
                <w:szCs w:val="28"/>
              </w:rPr>
              <w:t>Q</w:t>
            </w:r>
            <w:r w:rsidR="001E02C5" w:rsidRPr="00772A71">
              <w:rPr>
                <w:b/>
                <w:color w:val="000000" w:themeColor="text1"/>
                <w:sz w:val="28"/>
                <w:szCs w:val="28"/>
              </w:rPr>
              <w:t xml:space="preserve">uyết định số 121/2025/QĐ-UBND ngày 03 tháng 10 năm 2025 của UBND tỉnh Đồng Tháp </w:t>
            </w:r>
          </w:p>
        </w:tc>
      </w:tr>
    </w:tbl>
    <w:p w14:paraId="116CF618" w14:textId="16BBB6EB" w:rsidR="001E02C5" w:rsidRPr="00772A71" w:rsidRDefault="001E02C5" w:rsidP="00AC07B3">
      <w:pPr>
        <w:tabs>
          <w:tab w:val="left" w:pos="567"/>
        </w:tabs>
        <w:spacing w:before="120"/>
        <w:ind w:firstLine="567"/>
        <w:jc w:val="both"/>
        <w:rPr>
          <w:i/>
          <w:color w:val="000000" w:themeColor="text1"/>
          <w:sz w:val="28"/>
          <w:szCs w:val="28"/>
        </w:rPr>
      </w:pPr>
      <w:r w:rsidRPr="00772A71">
        <w:rPr>
          <w:i/>
          <w:color w:val="000000" w:themeColor="text1"/>
          <w:sz w:val="28"/>
          <w:szCs w:val="28"/>
        </w:rPr>
        <w:t xml:space="preserve">Căn cứ Luật Tổ chức </w:t>
      </w:r>
      <w:r w:rsidR="007F3625" w:rsidRPr="00772A71">
        <w:rPr>
          <w:i/>
          <w:color w:val="000000" w:themeColor="text1"/>
          <w:sz w:val="28"/>
          <w:szCs w:val="28"/>
        </w:rPr>
        <w:t>c</w:t>
      </w:r>
      <w:r w:rsidRPr="00772A71">
        <w:rPr>
          <w:i/>
          <w:color w:val="000000" w:themeColor="text1"/>
          <w:sz w:val="28"/>
          <w:szCs w:val="28"/>
        </w:rPr>
        <w:t xml:space="preserve">hính quyền địa phương số 72/2025/QH15; </w:t>
      </w:r>
    </w:p>
    <w:p w14:paraId="1C29B1FD" w14:textId="6BDBC0D5" w:rsidR="001E02C5" w:rsidRPr="00772A71" w:rsidRDefault="001E02C5" w:rsidP="00AC07B3">
      <w:pPr>
        <w:spacing w:before="120"/>
        <w:ind w:firstLine="567"/>
        <w:jc w:val="both"/>
        <w:rPr>
          <w:rFonts w:ascii="Times New Roman Italic" w:hAnsi="Times New Roman Italic"/>
          <w:i/>
          <w:color w:val="000000" w:themeColor="text1"/>
          <w:spacing w:val="-6"/>
          <w:sz w:val="28"/>
          <w:szCs w:val="28"/>
        </w:rPr>
      </w:pPr>
      <w:r w:rsidRPr="00772A71">
        <w:rPr>
          <w:rFonts w:ascii="Times New Roman Italic" w:hAnsi="Times New Roman Italic"/>
          <w:i/>
          <w:color w:val="000000" w:themeColor="text1"/>
          <w:spacing w:val="-6"/>
          <w:sz w:val="28"/>
          <w:szCs w:val="28"/>
        </w:rPr>
        <w:t xml:space="preserve">Căn cứ Luật Ban hành </w:t>
      </w:r>
      <w:r w:rsidR="007F3625" w:rsidRPr="00772A71">
        <w:rPr>
          <w:rFonts w:ascii="Times New Roman Italic" w:hAnsi="Times New Roman Italic"/>
          <w:i/>
          <w:color w:val="000000" w:themeColor="text1"/>
          <w:spacing w:val="-6"/>
          <w:sz w:val="28"/>
          <w:szCs w:val="28"/>
        </w:rPr>
        <w:t>v</w:t>
      </w:r>
      <w:r w:rsidRPr="00772A71">
        <w:rPr>
          <w:rFonts w:ascii="Times New Roman Italic" w:hAnsi="Times New Roman Italic"/>
          <w:i/>
          <w:color w:val="000000" w:themeColor="text1"/>
          <w:spacing w:val="-6"/>
          <w:sz w:val="28"/>
          <w:szCs w:val="28"/>
        </w:rPr>
        <w:t xml:space="preserve">ăn bản </w:t>
      </w:r>
      <w:r w:rsidR="007F3625" w:rsidRPr="00772A71">
        <w:rPr>
          <w:rFonts w:ascii="Times New Roman Italic" w:hAnsi="Times New Roman Italic"/>
          <w:i/>
          <w:color w:val="000000" w:themeColor="text1"/>
          <w:spacing w:val="-6"/>
          <w:sz w:val="28"/>
          <w:szCs w:val="28"/>
        </w:rPr>
        <w:t>q</w:t>
      </w:r>
      <w:r w:rsidRPr="00772A71">
        <w:rPr>
          <w:rFonts w:ascii="Times New Roman Italic" w:hAnsi="Times New Roman Italic"/>
          <w:i/>
          <w:color w:val="000000" w:themeColor="text1"/>
          <w:spacing w:val="-6"/>
          <w:sz w:val="28"/>
          <w:szCs w:val="28"/>
        </w:rPr>
        <w:t>uy phạm pháp luật số 64/2025/QH15 được sửa đổi, bổ sung bởi Luật số 87/2025/QH15;</w:t>
      </w:r>
      <w:bookmarkStart w:id="2" w:name="_Hlk178839500"/>
    </w:p>
    <w:p w14:paraId="069E0464" w14:textId="4E532AE6" w:rsidR="001E02C5" w:rsidRPr="00772A71" w:rsidRDefault="001E02C5" w:rsidP="00AC07B3">
      <w:pPr>
        <w:spacing w:before="120"/>
        <w:ind w:firstLine="567"/>
        <w:jc w:val="both"/>
        <w:rPr>
          <w:i/>
          <w:color w:val="000000" w:themeColor="text1"/>
          <w:sz w:val="28"/>
          <w:szCs w:val="28"/>
        </w:rPr>
      </w:pPr>
      <w:r w:rsidRPr="00772A71">
        <w:rPr>
          <w:i/>
          <w:color w:val="000000" w:themeColor="text1"/>
          <w:sz w:val="28"/>
          <w:szCs w:val="28"/>
        </w:rPr>
        <w:t xml:space="preserve">Căn cứ Luật Đất đai số 31/2024/QH15 được sửa đổi, bổ sung bởi </w:t>
      </w:r>
      <w:r w:rsidR="007F3625" w:rsidRPr="00772A71">
        <w:rPr>
          <w:i/>
          <w:color w:val="000000" w:themeColor="text1"/>
          <w:sz w:val="28"/>
          <w:szCs w:val="28"/>
        </w:rPr>
        <w:t>L</w:t>
      </w:r>
      <w:r w:rsidRPr="00772A71">
        <w:rPr>
          <w:i/>
          <w:color w:val="000000" w:themeColor="text1"/>
          <w:sz w:val="28"/>
          <w:szCs w:val="28"/>
        </w:rPr>
        <w:t>uật số 43/2024/QH15;</w:t>
      </w:r>
    </w:p>
    <w:p w14:paraId="771B1CC2" w14:textId="3B334BCA" w:rsidR="001E02C5" w:rsidRPr="00321BFA" w:rsidRDefault="001E02C5" w:rsidP="00AC07B3">
      <w:pPr>
        <w:spacing w:before="120"/>
        <w:ind w:firstLine="567"/>
        <w:jc w:val="both"/>
        <w:rPr>
          <w:rFonts w:ascii="Times New Roman Italic" w:hAnsi="Times New Roman Italic"/>
          <w:i/>
          <w:color w:val="000000" w:themeColor="text1"/>
          <w:spacing w:val="-4"/>
          <w:sz w:val="28"/>
          <w:szCs w:val="28"/>
        </w:rPr>
      </w:pPr>
      <w:r w:rsidRPr="00321BFA">
        <w:rPr>
          <w:rFonts w:ascii="Times New Roman Italic" w:hAnsi="Times New Roman Italic"/>
          <w:i/>
          <w:color w:val="000000" w:themeColor="text1"/>
          <w:spacing w:val="-4"/>
          <w:sz w:val="28"/>
          <w:szCs w:val="28"/>
        </w:rPr>
        <w:t xml:space="preserve"> Căn cứ Nghị quyết số 254/2025/QH15 của Quốc hội </w:t>
      </w:r>
      <w:r w:rsidR="007F3625" w:rsidRPr="00321BFA">
        <w:rPr>
          <w:rFonts w:ascii="Times New Roman Italic" w:hAnsi="Times New Roman Italic"/>
          <w:i/>
          <w:color w:val="000000" w:themeColor="text1"/>
          <w:spacing w:val="-4"/>
          <w:sz w:val="28"/>
          <w:szCs w:val="28"/>
        </w:rPr>
        <w:t>q</w:t>
      </w:r>
      <w:r w:rsidRPr="00321BFA">
        <w:rPr>
          <w:rFonts w:ascii="Times New Roman Italic" w:hAnsi="Times New Roman Italic"/>
          <w:i/>
          <w:color w:val="000000" w:themeColor="text1"/>
          <w:spacing w:val="-4"/>
          <w:sz w:val="28"/>
          <w:szCs w:val="28"/>
        </w:rPr>
        <w:t>uy định một số cơ chế, chính sách tháo gỡ khó khăn, vướng mắc trong tổ chức thi hành Luật Đất đai;</w:t>
      </w:r>
    </w:p>
    <w:p w14:paraId="76C1ED3C" w14:textId="77777777" w:rsidR="00AC07B3" w:rsidRPr="00772A71" w:rsidRDefault="001E02C5" w:rsidP="00AC07B3">
      <w:pPr>
        <w:spacing w:before="120"/>
        <w:ind w:firstLine="567"/>
        <w:jc w:val="both"/>
        <w:rPr>
          <w:i/>
          <w:color w:val="000000" w:themeColor="text1"/>
          <w:sz w:val="28"/>
          <w:szCs w:val="28"/>
        </w:rPr>
      </w:pPr>
      <w:r w:rsidRPr="00772A71">
        <w:rPr>
          <w:i/>
          <w:color w:val="000000" w:themeColor="text1"/>
          <w:sz w:val="28"/>
          <w:szCs w:val="28"/>
        </w:rPr>
        <w:t xml:space="preserve"> </w:t>
      </w:r>
      <w:r w:rsidR="00AC07B3" w:rsidRPr="00772A71">
        <w:rPr>
          <w:i/>
          <w:color w:val="000000" w:themeColor="text1"/>
          <w:sz w:val="28"/>
          <w:szCs w:val="28"/>
        </w:rPr>
        <w:t>Căn cứ Nghị định số 49/2026/NĐ-CP của Chính phủ quy định chi tiết và hướng dẫn một số điều của Nghị quyết số </w:t>
      </w:r>
      <w:bookmarkStart w:id="3" w:name="tvpllink_mjyreggxjo_1"/>
      <w:r w:rsidR="00AC07B3" w:rsidRPr="00772A71">
        <w:rPr>
          <w:i/>
          <w:color w:val="000000" w:themeColor="text1"/>
          <w:sz w:val="28"/>
          <w:szCs w:val="28"/>
        </w:rPr>
        <w:fldChar w:fldCharType="begin"/>
      </w:r>
      <w:r w:rsidR="00AC07B3" w:rsidRPr="00772A71">
        <w:rPr>
          <w:i/>
          <w:color w:val="000000" w:themeColor="text1"/>
          <w:sz w:val="28"/>
          <w:szCs w:val="28"/>
        </w:rPr>
        <w:instrText xml:space="preserve"> HYPERLINK "https://thuvienphapluat.vn/van-ban/Bat-dong-san/Nghi-quyet-254-2025-QH15-chinh-sach-thao-go-kho-khan-trong-to-chuc-thi-hanh-Luat-Dat-dai-684580.aspx" \t "_blank" </w:instrText>
      </w:r>
      <w:r w:rsidR="00AC07B3" w:rsidRPr="00772A71">
        <w:rPr>
          <w:i/>
          <w:color w:val="000000" w:themeColor="text1"/>
          <w:sz w:val="28"/>
          <w:szCs w:val="28"/>
        </w:rPr>
      </w:r>
      <w:r w:rsidR="00AC07B3" w:rsidRPr="00772A71">
        <w:rPr>
          <w:i/>
          <w:color w:val="000000" w:themeColor="text1"/>
          <w:sz w:val="28"/>
          <w:szCs w:val="28"/>
        </w:rPr>
        <w:fldChar w:fldCharType="separate"/>
      </w:r>
      <w:r w:rsidR="00AC07B3" w:rsidRPr="00772A71">
        <w:rPr>
          <w:i/>
          <w:color w:val="000000" w:themeColor="text1"/>
          <w:sz w:val="28"/>
          <w:szCs w:val="28"/>
        </w:rPr>
        <w:t>254/2025/QH15</w:t>
      </w:r>
      <w:r w:rsidR="00AC07B3" w:rsidRPr="00772A71">
        <w:rPr>
          <w:i/>
          <w:color w:val="000000" w:themeColor="text1"/>
          <w:sz w:val="28"/>
          <w:szCs w:val="28"/>
        </w:rPr>
        <w:fldChar w:fldCharType="end"/>
      </w:r>
      <w:bookmarkEnd w:id="3"/>
      <w:r w:rsidR="00AC07B3" w:rsidRPr="00772A71">
        <w:rPr>
          <w:i/>
          <w:color w:val="000000" w:themeColor="text1"/>
          <w:sz w:val="28"/>
          <w:szCs w:val="28"/>
        </w:rPr>
        <w:t xml:space="preserve"> của Quốc hội quy định một số cơ chế, chính sách tháo gỡ khó khăn, vướng mắc trong tổ chức thi </w:t>
      </w:r>
      <w:r w:rsidR="00AC07B3" w:rsidRPr="00491DB9">
        <w:rPr>
          <w:i/>
          <w:color w:val="000000" w:themeColor="text1"/>
          <w:sz w:val="28"/>
          <w:szCs w:val="28"/>
        </w:rPr>
        <w:t>hành </w:t>
      </w:r>
      <w:bookmarkStart w:id="4" w:name="tvpllink_spowirtlzs_2"/>
      <w:r w:rsidR="00AC07B3" w:rsidRPr="00491DB9">
        <w:rPr>
          <w:i/>
          <w:color w:val="000000" w:themeColor="text1"/>
          <w:sz w:val="28"/>
          <w:szCs w:val="28"/>
        </w:rPr>
        <w:fldChar w:fldCharType="begin"/>
      </w:r>
      <w:r w:rsidR="00AC07B3" w:rsidRPr="00491DB9">
        <w:rPr>
          <w:i/>
          <w:color w:val="000000" w:themeColor="text1"/>
          <w:sz w:val="28"/>
          <w:szCs w:val="28"/>
        </w:rPr>
        <w:instrText xml:space="preserve"> HYPERLINK "https://thuvienphapluat.vn/van-ban/Bat-dong-san/Luat-Dat-dai-2024-31-2024-QH15-523642.aspx" \t "_blank" </w:instrText>
      </w:r>
      <w:r w:rsidR="00AC07B3" w:rsidRPr="00491DB9">
        <w:rPr>
          <w:i/>
          <w:color w:val="000000" w:themeColor="text1"/>
          <w:sz w:val="28"/>
          <w:szCs w:val="28"/>
        </w:rPr>
      </w:r>
      <w:r w:rsidR="00AC07B3" w:rsidRPr="00491DB9">
        <w:rPr>
          <w:i/>
          <w:color w:val="000000" w:themeColor="text1"/>
          <w:sz w:val="28"/>
          <w:szCs w:val="28"/>
        </w:rPr>
        <w:fldChar w:fldCharType="separate"/>
      </w:r>
      <w:r w:rsidR="00AC07B3" w:rsidRPr="00491DB9">
        <w:rPr>
          <w:i/>
          <w:color w:val="000000" w:themeColor="text1"/>
          <w:sz w:val="28"/>
          <w:szCs w:val="28"/>
        </w:rPr>
        <w:t>Luật Đất đai</w:t>
      </w:r>
      <w:r w:rsidR="00AC07B3" w:rsidRPr="00491DB9">
        <w:rPr>
          <w:i/>
          <w:color w:val="000000" w:themeColor="text1"/>
          <w:sz w:val="28"/>
          <w:szCs w:val="28"/>
        </w:rPr>
        <w:fldChar w:fldCharType="end"/>
      </w:r>
      <w:bookmarkEnd w:id="4"/>
      <w:r w:rsidR="00AC07B3" w:rsidRPr="00491DB9">
        <w:rPr>
          <w:i/>
          <w:color w:val="000000" w:themeColor="text1"/>
          <w:sz w:val="28"/>
          <w:szCs w:val="28"/>
        </w:rPr>
        <w:t>;</w:t>
      </w:r>
    </w:p>
    <w:p w14:paraId="662B33AA" w14:textId="08B719B3" w:rsidR="001E02C5" w:rsidRPr="00772A71" w:rsidRDefault="001E02C5" w:rsidP="00AC07B3">
      <w:pPr>
        <w:spacing w:before="120"/>
        <w:ind w:firstLine="567"/>
        <w:jc w:val="both"/>
        <w:rPr>
          <w:i/>
          <w:color w:val="000000" w:themeColor="text1"/>
          <w:sz w:val="28"/>
          <w:szCs w:val="28"/>
        </w:rPr>
      </w:pPr>
      <w:r w:rsidRPr="00772A71">
        <w:rPr>
          <w:i/>
          <w:color w:val="000000" w:themeColor="text1"/>
          <w:sz w:val="28"/>
          <w:szCs w:val="28"/>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bookmarkEnd w:id="2"/>
    <w:p w14:paraId="2269DDE5" w14:textId="77777777" w:rsidR="001E02C5" w:rsidRPr="00772A71" w:rsidRDefault="001E02C5" w:rsidP="00AC07B3">
      <w:pPr>
        <w:spacing w:before="120"/>
        <w:ind w:firstLine="567"/>
        <w:jc w:val="both"/>
        <w:rPr>
          <w:i/>
          <w:color w:val="000000" w:themeColor="text1"/>
          <w:sz w:val="28"/>
          <w:szCs w:val="28"/>
        </w:rPr>
      </w:pPr>
      <w:r w:rsidRPr="00772A71">
        <w:rPr>
          <w:i/>
          <w:color w:val="000000" w:themeColor="text1"/>
          <w:sz w:val="28"/>
          <w:szCs w:val="28"/>
        </w:rPr>
        <w:t>Căn cứ Nghị định số 71/2024/NĐ-CP của Chính phủ quy định về giá đất;</w:t>
      </w:r>
    </w:p>
    <w:p w14:paraId="5E903A90" w14:textId="77777777" w:rsidR="00AC07B3" w:rsidRPr="00772A71" w:rsidRDefault="00AC07B3" w:rsidP="00AC07B3">
      <w:pPr>
        <w:spacing w:before="120"/>
        <w:ind w:firstLine="567"/>
        <w:jc w:val="both"/>
        <w:rPr>
          <w:i/>
          <w:iCs/>
          <w:color w:val="000000" w:themeColor="text1"/>
          <w:spacing w:val="-4"/>
          <w:sz w:val="28"/>
        </w:rPr>
      </w:pPr>
      <w:r w:rsidRPr="00772A71">
        <w:rPr>
          <w:i/>
          <w:iCs/>
          <w:color w:val="000000" w:themeColor="text1"/>
          <w:spacing w:val="-4"/>
          <w:sz w:val="28"/>
        </w:rPr>
        <w:t>Căn cứ Nghị định số 60/2021/NĐ-CP của Chính phủ quy định cơ chế tự chủ tài chính của đơn vị sự nghiệp công lập được sửa đổi, bổ sung bởi Nghị định số 111/2025/NĐ-CP;</w:t>
      </w:r>
    </w:p>
    <w:p w14:paraId="52726B90" w14:textId="77777777" w:rsidR="001E02C5" w:rsidRPr="00772A71" w:rsidRDefault="001E02C5" w:rsidP="00AC07B3">
      <w:pPr>
        <w:tabs>
          <w:tab w:val="left" w:pos="567"/>
        </w:tabs>
        <w:spacing w:before="120"/>
        <w:ind w:firstLine="567"/>
        <w:jc w:val="both"/>
        <w:rPr>
          <w:i/>
          <w:color w:val="000000" w:themeColor="text1"/>
          <w:sz w:val="28"/>
          <w:szCs w:val="28"/>
        </w:rPr>
      </w:pPr>
      <w:r w:rsidRPr="00772A71">
        <w:rPr>
          <w:i/>
          <w:color w:val="000000" w:themeColor="text1"/>
          <w:sz w:val="28"/>
          <w:szCs w:val="28"/>
        </w:rPr>
        <w:t>Căn cứ Nghị định số 32/2019/NĐ-CP của Chính phủ quy định giao nhiệm vụ, đặt hàng hoặc đấu thầu cung cấp sản phẩm, dịch vụ công sử dụng ngân sách nhà nước từ nguồn kinh phí chi thường xuyên;</w:t>
      </w:r>
    </w:p>
    <w:p w14:paraId="0B4BCB51" w14:textId="442F9C82" w:rsidR="001E02C5" w:rsidRPr="00772A71" w:rsidRDefault="001E02C5" w:rsidP="00AC07B3">
      <w:pPr>
        <w:spacing w:before="120"/>
        <w:ind w:firstLine="567"/>
        <w:jc w:val="both"/>
        <w:rPr>
          <w:i/>
          <w:iCs/>
          <w:color w:val="000000" w:themeColor="text1"/>
          <w:spacing w:val="-4"/>
          <w:sz w:val="28"/>
        </w:rPr>
      </w:pPr>
      <w:bookmarkStart w:id="5" w:name="_Hlk178839506"/>
      <w:bookmarkStart w:id="6" w:name="_Hlk200564787"/>
      <w:r w:rsidRPr="00772A71">
        <w:rPr>
          <w:i/>
          <w:iCs/>
          <w:color w:val="000000" w:themeColor="text1"/>
          <w:spacing w:val="-4"/>
          <w:sz w:val="28"/>
        </w:rPr>
        <w:t xml:space="preserve">Căn cứ Thông tư số </w:t>
      </w:r>
      <w:bookmarkStart w:id="7" w:name="tvpllink_dbnnvamfdu"/>
      <w:r w:rsidR="00AC2F91" w:rsidRPr="00772A71">
        <w:rPr>
          <w:i/>
          <w:iCs/>
          <w:color w:val="000000" w:themeColor="text1"/>
          <w:spacing w:val="-4"/>
          <w:sz w:val="28"/>
        </w:rPr>
        <w:t>141</w:t>
      </w:r>
      <w:r w:rsidRPr="00772A71">
        <w:rPr>
          <w:i/>
          <w:iCs/>
          <w:color w:val="000000" w:themeColor="text1"/>
          <w:spacing w:val="-4"/>
          <w:sz w:val="28"/>
        </w:rPr>
        <w:t>/202</w:t>
      </w:r>
      <w:r w:rsidR="00AC2F91" w:rsidRPr="00772A71">
        <w:rPr>
          <w:i/>
          <w:iCs/>
          <w:color w:val="000000" w:themeColor="text1"/>
          <w:spacing w:val="-4"/>
          <w:sz w:val="28"/>
        </w:rPr>
        <w:t>5</w:t>
      </w:r>
      <w:r w:rsidRPr="00772A71">
        <w:rPr>
          <w:i/>
          <w:iCs/>
          <w:color w:val="000000" w:themeColor="text1"/>
          <w:spacing w:val="-4"/>
          <w:sz w:val="28"/>
        </w:rPr>
        <w:t>/TT-BTC</w:t>
      </w:r>
      <w:bookmarkEnd w:id="7"/>
      <w:r w:rsidR="00E30287" w:rsidRPr="00772A71">
        <w:rPr>
          <w:i/>
          <w:iCs/>
          <w:color w:val="000000" w:themeColor="text1"/>
          <w:spacing w:val="-4"/>
          <w:sz w:val="28"/>
        </w:rPr>
        <w:t xml:space="preserve"> </w:t>
      </w:r>
      <w:r w:rsidRPr="00772A71">
        <w:rPr>
          <w:i/>
          <w:iCs/>
          <w:color w:val="000000" w:themeColor="text1"/>
          <w:spacing w:val="-4"/>
          <w:sz w:val="28"/>
        </w:rPr>
        <w:t xml:space="preserve">của </w:t>
      </w:r>
      <w:r w:rsidR="00035634" w:rsidRPr="00772A71">
        <w:rPr>
          <w:i/>
          <w:iCs/>
          <w:color w:val="000000" w:themeColor="text1"/>
          <w:spacing w:val="-4"/>
          <w:sz w:val="28"/>
        </w:rPr>
        <w:t xml:space="preserve">Bộ trưởng </w:t>
      </w:r>
      <w:r w:rsidRPr="00772A71">
        <w:rPr>
          <w:i/>
          <w:iCs/>
          <w:color w:val="000000" w:themeColor="text1"/>
          <w:spacing w:val="-4"/>
          <w:sz w:val="28"/>
        </w:rPr>
        <w:t xml:space="preserve">Bộ Tài chính </w:t>
      </w:r>
      <w:bookmarkStart w:id="8" w:name="loai_1_name"/>
      <w:r w:rsidRPr="00772A71">
        <w:rPr>
          <w:i/>
          <w:iCs/>
          <w:color w:val="000000" w:themeColor="text1"/>
          <w:spacing w:val="-4"/>
          <w:sz w:val="28"/>
        </w:rPr>
        <w:t>hướng dẫn chế độ quản lý, tính hao mòn, khấu hao tài sản cố định tại cơ quan, tổ chức, đơn vị và tài sản cố định do nhà nước giao cho doanh nghiệp quản lý không tính thành phần vốn nhà nước tại doanh nghiệp</w:t>
      </w:r>
      <w:bookmarkEnd w:id="8"/>
      <w:r w:rsidRPr="00772A71">
        <w:rPr>
          <w:i/>
          <w:iCs/>
          <w:color w:val="000000" w:themeColor="text1"/>
          <w:spacing w:val="-4"/>
          <w:sz w:val="28"/>
        </w:rPr>
        <w:t>;</w:t>
      </w:r>
      <w:bookmarkEnd w:id="6"/>
    </w:p>
    <w:bookmarkEnd w:id="5"/>
    <w:p w14:paraId="1995912F" w14:textId="5042DC3F" w:rsidR="001E02C5" w:rsidRPr="00772A71" w:rsidRDefault="001E02C5" w:rsidP="00AC07B3">
      <w:pPr>
        <w:tabs>
          <w:tab w:val="left" w:pos="567"/>
        </w:tabs>
        <w:spacing w:before="120"/>
        <w:ind w:firstLine="567"/>
        <w:jc w:val="both"/>
        <w:rPr>
          <w:i/>
          <w:color w:val="000000" w:themeColor="text1"/>
          <w:sz w:val="28"/>
          <w:szCs w:val="28"/>
        </w:rPr>
      </w:pPr>
      <w:r w:rsidRPr="00772A71">
        <w:rPr>
          <w:i/>
          <w:color w:val="000000" w:themeColor="text1"/>
          <w:sz w:val="28"/>
          <w:szCs w:val="28"/>
        </w:rPr>
        <w:t xml:space="preserve">Theo đề nghị của </w:t>
      </w:r>
      <w:r w:rsidR="007F3625" w:rsidRPr="00772A71">
        <w:rPr>
          <w:i/>
          <w:color w:val="000000" w:themeColor="text1"/>
          <w:sz w:val="28"/>
          <w:szCs w:val="28"/>
        </w:rPr>
        <w:t xml:space="preserve">Giám đốc </w:t>
      </w:r>
      <w:r w:rsidRPr="00772A71">
        <w:rPr>
          <w:i/>
          <w:color w:val="000000" w:themeColor="text1"/>
          <w:sz w:val="28"/>
          <w:szCs w:val="28"/>
        </w:rPr>
        <w:t xml:space="preserve">Sở Nông nghiệp và Môi trường; </w:t>
      </w:r>
    </w:p>
    <w:p w14:paraId="6E4BAEB4" w14:textId="3008317B" w:rsidR="001E02C5" w:rsidRPr="00772A71" w:rsidRDefault="001E02C5" w:rsidP="00AC07B3">
      <w:pPr>
        <w:tabs>
          <w:tab w:val="left" w:pos="567"/>
        </w:tabs>
        <w:spacing w:before="120"/>
        <w:ind w:firstLine="567"/>
        <w:jc w:val="both"/>
        <w:rPr>
          <w:i/>
          <w:color w:val="000000" w:themeColor="text1"/>
          <w:sz w:val="28"/>
          <w:szCs w:val="28"/>
        </w:rPr>
      </w:pPr>
      <w:r w:rsidRPr="00772A71">
        <w:rPr>
          <w:i/>
          <w:color w:val="000000" w:themeColor="text1"/>
          <w:sz w:val="28"/>
          <w:szCs w:val="28"/>
        </w:rPr>
        <w:t>Ủy ban nhân dân</w:t>
      </w:r>
      <w:r w:rsidR="00ED2131" w:rsidRPr="00772A71">
        <w:rPr>
          <w:i/>
          <w:color w:val="000000" w:themeColor="text1"/>
          <w:sz w:val="28"/>
          <w:szCs w:val="28"/>
        </w:rPr>
        <w:t xml:space="preserve"> tỉnh</w:t>
      </w:r>
      <w:r w:rsidRPr="00772A71">
        <w:rPr>
          <w:i/>
          <w:color w:val="000000" w:themeColor="text1"/>
          <w:sz w:val="28"/>
          <w:szCs w:val="28"/>
        </w:rPr>
        <w:t xml:space="preserve"> ban hành Quyết định </w:t>
      </w:r>
      <w:r w:rsidR="00CE68C2" w:rsidRPr="00772A71">
        <w:rPr>
          <w:i/>
          <w:color w:val="000000" w:themeColor="text1"/>
          <w:sz w:val="28"/>
          <w:szCs w:val="28"/>
        </w:rPr>
        <w:t>sửa đổi</w:t>
      </w:r>
      <w:r w:rsidRPr="00772A71">
        <w:rPr>
          <w:i/>
          <w:color w:val="000000" w:themeColor="text1"/>
          <w:sz w:val="28"/>
          <w:szCs w:val="28"/>
        </w:rPr>
        <w:t>, bổ sung</w:t>
      </w:r>
      <w:r w:rsidR="001D4CA1" w:rsidRPr="00772A71">
        <w:rPr>
          <w:i/>
          <w:color w:val="000000" w:themeColor="text1"/>
          <w:sz w:val="28"/>
          <w:szCs w:val="28"/>
        </w:rPr>
        <w:t xml:space="preserve"> </w:t>
      </w:r>
      <w:r w:rsidR="001D4CA1" w:rsidRPr="00772A71">
        <w:rPr>
          <w:bCs/>
          <w:i/>
          <w:iCs/>
          <w:color w:val="000000" w:themeColor="text1"/>
          <w:sz w:val="28"/>
          <w:szCs w:val="28"/>
        </w:rPr>
        <w:t xml:space="preserve">Quy định định mức kinh tế - kỹ thuật để lập dự toán ngân sách nhà nước phục vụ công tác định </w:t>
      </w:r>
      <w:r w:rsidR="001D4CA1" w:rsidRPr="00772A71">
        <w:rPr>
          <w:bCs/>
          <w:i/>
          <w:iCs/>
          <w:color w:val="000000" w:themeColor="text1"/>
          <w:sz w:val="28"/>
          <w:szCs w:val="28"/>
        </w:rPr>
        <w:lastRenderedPageBreak/>
        <w:t>giá đất trên địa bàn tỉnh Đồng Tháp ban hành kèm theo Quyết định số 121/2025/QĐ-UBND ngày 03 tháng 10 năm 2025 của UBND tỉnh Đồng Tháp.</w:t>
      </w:r>
      <w:r w:rsidRPr="00772A71">
        <w:rPr>
          <w:i/>
          <w:color w:val="000000" w:themeColor="text1"/>
          <w:sz w:val="28"/>
          <w:szCs w:val="28"/>
        </w:rPr>
        <w:t xml:space="preserve"> </w:t>
      </w:r>
    </w:p>
    <w:p w14:paraId="501AEBB6" w14:textId="08FD7E1E" w:rsidR="0096296A" w:rsidRPr="00772A71" w:rsidRDefault="001E02C5" w:rsidP="00AC07B3">
      <w:pPr>
        <w:spacing w:before="120" w:after="120"/>
        <w:ind w:firstLine="567"/>
        <w:jc w:val="both"/>
        <w:rPr>
          <w:b/>
          <w:bCs/>
          <w:color w:val="000000" w:themeColor="text1"/>
          <w:sz w:val="28"/>
          <w:szCs w:val="28"/>
        </w:rPr>
      </w:pPr>
      <w:bookmarkStart w:id="9" w:name="_Hlk216439716"/>
      <w:r w:rsidRPr="00772A71">
        <w:rPr>
          <w:b/>
          <w:color w:val="000000" w:themeColor="text1"/>
          <w:sz w:val="28"/>
          <w:szCs w:val="28"/>
        </w:rPr>
        <w:t>Điều 1.</w:t>
      </w:r>
      <w:r w:rsidRPr="00772A71">
        <w:rPr>
          <w:bCs/>
          <w:color w:val="000000" w:themeColor="text1"/>
          <w:sz w:val="28"/>
          <w:szCs w:val="28"/>
        </w:rPr>
        <w:t xml:space="preserve"> </w:t>
      </w:r>
      <w:r w:rsidR="001D4CA1" w:rsidRPr="00772A71">
        <w:rPr>
          <w:b/>
          <w:bCs/>
          <w:iCs/>
          <w:color w:val="000000" w:themeColor="text1"/>
          <w:sz w:val="28"/>
          <w:szCs w:val="28"/>
        </w:rPr>
        <w:t>Sửa đổi, bổ sung Quy định định mức kinh tế - kỹ thuật để lập dự toán ngân sách nhà nước phục vụ công tác định giá đất trên địa bàn tỉnh Đồng Tháp ban hành kèm theo Quyết định số 121/2025/QĐ-UBND ngày 03 tháng 10 năm 2025 của UBND tỉnh Đồng Tháp</w:t>
      </w:r>
    </w:p>
    <w:p w14:paraId="12E6C5F2" w14:textId="7DCFC18C" w:rsidR="001A5530" w:rsidRPr="00772A71" w:rsidRDefault="00A84F60" w:rsidP="00AC07B3">
      <w:pPr>
        <w:spacing w:before="120" w:after="120"/>
        <w:ind w:firstLine="567"/>
        <w:jc w:val="both"/>
        <w:rPr>
          <w:bCs/>
          <w:color w:val="000000" w:themeColor="text1"/>
          <w:sz w:val="28"/>
          <w:szCs w:val="28"/>
        </w:rPr>
      </w:pPr>
      <w:r w:rsidRPr="00772A71">
        <w:rPr>
          <w:bCs/>
          <w:color w:val="000000" w:themeColor="text1"/>
          <w:sz w:val="28"/>
          <w:szCs w:val="28"/>
        </w:rPr>
        <w:t xml:space="preserve">1. </w:t>
      </w:r>
      <w:r w:rsidR="005E213C" w:rsidRPr="00772A71">
        <w:rPr>
          <w:bCs/>
          <w:color w:val="000000" w:themeColor="text1"/>
          <w:sz w:val="28"/>
          <w:szCs w:val="28"/>
        </w:rPr>
        <w:t xml:space="preserve">Bổ sung </w:t>
      </w:r>
      <w:r w:rsidR="001A5530" w:rsidRPr="00772A71">
        <w:rPr>
          <w:bCs/>
          <w:color w:val="000000" w:themeColor="text1"/>
          <w:sz w:val="28"/>
          <w:szCs w:val="28"/>
        </w:rPr>
        <w:t>tiểu mục</w:t>
      </w:r>
      <w:r w:rsidR="005E213C" w:rsidRPr="00772A71">
        <w:rPr>
          <w:bCs/>
          <w:color w:val="000000" w:themeColor="text1"/>
          <w:sz w:val="28"/>
          <w:szCs w:val="28"/>
        </w:rPr>
        <w:t xml:space="preserve"> 1.3, </w:t>
      </w:r>
      <w:r w:rsidR="001A5530" w:rsidRPr="00772A71">
        <w:rPr>
          <w:bCs/>
          <w:color w:val="000000" w:themeColor="text1"/>
          <w:sz w:val="28"/>
          <w:szCs w:val="28"/>
        </w:rPr>
        <w:t>tiểu mục</w:t>
      </w:r>
      <w:r w:rsidR="005E213C" w:rsidRPr="00772A71">
        <w:rPr>
          <w:bCs/>
          <w:color w:val="000000" w:themeColor="text1"/>
          <w:sz w:val="28"/>
          <w:szCs w:val="28"/>
        </w:rPr>
        <w:t xml:space="preserve"> 1.4 vào sau </w:t>
      </w:r>
      <w:r w:rsidR="001A5530" w:rsidRPr="00772A71">
        <w:rPr>
          <w:bCs/>
          <w:color w:val="000000" w:themeColor="text1"/>
          <w:sz w:val="28"/>
          <w:szCs w:val="28"/>
        </w:rPr>
        <w:t>tiểu mục</w:t>
      </w:r>
      <w:r w:rsidR="005E213C" w:rsidRPr="00772A71">
        <w:rPr>
          <w:bCs/>
          <w:color w:val="000000" w:themeColor="text1"/>
          <w:sz w:val="28"/>
          <w:szCs w:val="28"/>
        </w:rPr>
        <w:t xml:space="preserve"> 1.2 </w:t>
      </w:r>
      <w:r w:rsidR="001A5530" w:rsidRPr="00772A71">
        <w:rPr>
          <w:bCs/>
          <w:color w:val="000000" w:themeColor="text1"/>
          <w:sz w:val="28"/>
          <w:szCs w:val="28"/>
        </w:rPr>
        <w:t xml:space="preserve">mục </w:t>
      </w:r>
      <w:r w:rsidR="005E213C" w:rsidRPr="00772A71">
        <w:rPr>
          <w:bCs/>
          <w:color w:val="000000" w:themeColor="text1"/>
          <w:sz w:val="28"/>
          <w:szCs w:val="28"/>
        </w:rPr>
        <w:t xml:space="preserve">1 </w:t>
      </w:r>
      <w:r w:rsidR="00667532" w:rsidRPr="00772A71">
        <w:rPr>
          <w:bCs/>
          <w:color w:val="000000" w:themeColor="text1"/>
          <w:sz w:val="28"/>
          <w:szCs w:val="28"/>
        </w:rPr>
        <w:t>P</w:t>
      </w:r>
      <w:r w:rsidR="001A5530" w:rsidRPr="00772A71">
        <w:rPr>
          <w:bCs/>
          <w:color w:val="000000" w:themeColor="text1"/>
          <w:sz w:val="28"/>
          <w:szCs w:val="28"/>
        </w:rPr>
        <w:t>hần I, như sau:</w:t>
      </w:r>
    </w:p>
    <w:bookmarkEnd w:id="9"/>
    <w:p w14:paraId="0544547B" w14:textId="6AB7166A" w:rsidR="001E02C5" w:rsidRPr="00772A71" w:rsidRDefault="001A5530" w:rsidP="00AC07B3">
      <w:pPr>
        <w:spacing w:before="120"/>
        <w:ind w:firstLine="567"/>
        <w:jc w:val="both"/>
        <w:rPr>
          <w:bCs/>
          <w:color w:val="000000" w:themeColor="text1"/>
          <w:sz w:val="28"/>
          <w:szCs w:val="28"/>
        </w:rPr>
      </w:pPr>
      <w:r w:rsidRPr="00772A71">
        <w:rPr>
          <w:bCs/>
          <w:color w:val="000000" w:themeColor="text1"/>
          <w:sz w:val="28"/>
          <w:szCs w:val="28"/>
        </w:rPr>
        <w:t>“</w:t>
      </w:r>
      <w:r w:rsidR="001E02C5" w:rsidRPr="00772A71">
        <w:rPr>
          <w:bCs/>
          <w:color w:val="000000" w:themeColor="text1"/>
          <w:sz w:val="28"/>
          <w:szCs w:val="28"/>
        </w:rPr>
        <w:t>1.3. Xây dựng hệ số điều chỉnh giá đất hằng năm</w:t>
      </w:r>
      <w:r w:rsidR="00F71102" w:rsidRPr="00772A71">
        <w:rPr>
          <w:bCs/>
          <w:color w:val="000000" w:themeColor="text1"/>
          <w:sz w:val="28"/>
          <w:szCs w:val="28"/>
        </w:rPr>
        <w:t>.</w:t>
      </w:r>
    </w:p>
    <w:p w14:paraId="29699394" w14:textId="6499C987" w:rsidR="001E02C5" w:rsidRPr="00772A71" w:rsidRDefault="001E02C5" w:rsidP="00AC07B3">
      <w:pPr>
        <w:spacing w:before="120"/>
        <w:ind w:firstLine="567"/>
        <w:jc w:val="both"/>
        <w:rPr>
          <w:bCs/>
          <w:color w:val="000000" w:themeColor="text1"/>
          <w:sz w:val="28"/>
          <w:szCs w:val="28"/>
        </w:rPr>
      </w:pPr>
      <w:r w:rsidRPr="00772A71">
        <w:rPr>
          <w:bCs/>
          <w:color w:val="000000" w:themeColor="text1"/>
          <w:sz w:val="28"/>
          <w:szCs w:val="28"/>
        </w:rPr>
        <w:t>1.4. Xây dựng hệ số điều chỉnh giá đất theo khu vực, vị trí</w:t>
      </w:r>
      <w:r w:rsidR="00F71102" w:rsidRPr="00772A71">
        <w:rPr>
          <w:bCs/>
          <w:color w:val="000000" w:themeColor="text1"/>
          <w:sz w:val="28"/>
          <w:szCs w:val="28"/>
        </w:rPr>
        <w:t>.</w:t>
      </w:r>
      <w:r w:rsidR="00A84F60" w:rsidRPr="00772A71">
        <w:rPr>
          <w:bCs/>
          <w:color w:val="000000" w:themeColor="text1"/>
          <w:sz w:val="28"/>
          <w:szCs w:val="28"/>
        </w:rPr>
        <w:t>”</w:t>
      </w:r>
    </w:p>
    <w:p w14:paraId="2F724740" w14:textId="0027F50D" w:rsidR="00B020B9" w:rsidRPr="00772A71" w:rsidRDefault="00B020B9" w:rsidP="00AC07B3">
      <w:pPr>
        <w:spacing w:before="120" w:after="120"/>
        <w:ind w:firstLine="567"/>
        <w:jc w:val="both"/>
        <w:rPr>
          <w:bCs/>
          <w:color w:val="000000" w:themeColor="text1"/>
          <w:sz w:val="28"/>
          <w:szCs w:val="28"/>
        </w:rPr>
      </w:pPr>
      <w:bookmarkStart w:id="10" w:name="_Hlk223422751"/>
      <w:r w:rsidRPr="00772A71">
        <w:rPr>
          <w:color w:val="000000" w:themeColor="text1"/>
          <w:spacing w:val="4"/>
          <w:sz w:val="28"/>
          <w:szCs w:val="28"/>
        </w:rPr>
        <w:t xml:space="preserve">2. </w:t>
      </w:r>
      <w:r w:rsidR="00055EBC" w:rsidRPr="00772A71">
        <w:rPr>
          <w:bCs/>
          <w:color w:val="000000" w:themeColor="text1"/>
          <w:sz w:val="28"/>
          <w:szCs w:val="28"/>
        </w:rPr>
        <w:t xml:space="preserve">Bổ sung cụm từ “hệ số điều chỉnh giá đất” vào </w:t>
      </w:r>
      <w:r w:rsidRPr="00772A71">
        <w:rPr>
          <w:bCs/>
          <w:color w:val="000000" w:themeColor="text1"/>
          <w:sz w:val="28"/>
          <w:szCs w:val="28"/>
        </w:rPr>
        <w:t>mục 2 Phần I, như sau:</w:t>
      </w:r>
    </w:p>
    <w:p w14:paraId="33DA4832" w14:textId="4D3EE8B2" w:rsidR="00B020B9" w:rsidRPr="00772A71" w:rsidRDefault="00B020B9" w:rsidP="00AC07B3">
      <w:pPr>
        <w:spacing w:before="120" w:after="120"/>
        <w:ind w:firstLine="567"/>
        <w:jc w:val="both"/>
        <w:rPr>
          <w:color w:val="000000" w:themeColor="text1"/>
          <w:sz w:val="28"/>
          <w:szCs w:val="32"/>
        </w:rPr>
      </w:pPr>
      <w:r w:rsidRPr="00772A71">
        <w:rPr>
          <w:color w:val="000000" w:themeColor="text1"/>
          <w:spacing w:val="4"/>
          <w:sz w:val="28"/>
          <w:szCs w:val="28"/>
        </w:rPr>
        <w:t>“</w:t>
      </w:r>
      <w:r w:rsidRPr="00772A71">
        <w:rPr>
          <w:color w:val="000000" w:themeColor="text1"/>
          <w:sz w:val="28"/>
          <w:szCs w:val="32"/>
          <w:lang w:val="vi-VN"/>
        </w:rPr>
        <w:t>Các cơ quan quản lý nhà nước về đất đai; các tổ chức tư vấn xác định giá đất; các cơ quan, tổ chức, cá nhân có liên quan đến xây dựng đơn giá, dự toán kinh phí xây dựng, điều chỉnh, sửa đổi, bổ sung bảng giá đất theo khu vực, vị trí đất</w:t>
      </w:r>
      <w:r w:rsidRPr="00772A71">
        <w:rPr>
          <w:color w:val="000000" w:themeColor="text1"/>
          <w:sz w:val="28"/>
          <w:szCs w:val="32"/>
        </w:rPr>
        <w:t>,</w:t>
      </w:r>
      <w:r w:rsidRPr="00772A71">
        <w:rPr>
          <w:color w:val="000000" w:themeColor="text1"/>
          <w:sz w:val="28"/>
          <w:szCs w:val="32"/>
          <w:lang w:val="vi-VN"/>
        </w:rPr>
        <w:t xml:space="preserve"> định giá đất cụ thể</w:t>
      </w:r>
      <w:r w:rsidR="00354CEE" w:rsidRPr="00772A71">
        <w:rPr>
          <w:color w:val="000000" w:themeColor="text1"/>
          <w:sz w:val="28"/>
          <w:szCs w:val="32"/>
        </w:rPr>
        <w:t xml:space="preserve">, </w:t>
      </w:r>
      <w:r w:rsidR="00354CEE" w:rsidRPr="00772A71">
        <w:rPr>
          <w:bCs/>
          <w:color w:val="000000" w:themeColor="text1"/>
          <w:sz w:val="28"/>
          <w:szCs w:val="28"/>
        </w:rPr>
        <w:t>hệ số điều chỉnh giá đất</w:t>
      </w:r>
      <w:r w:rsidRPr="00772A71">
        <w:rPr>
          <w:color w:val="000000" w:themeColor="text1"/>
          <w:sz w:val="28"/>
          <w:szCs w:val="32"/>
          <w:lang w:val="vi-VN"/>
        </w:rPr>
        <w:t xml:space="preserve"> theo quy định của pháp luật có sử dụng kinh phí từ ngân sách nhà nước trên địa bàn tỉnh Đồng Tháp.</w:t>
      </w:r>
      <w:r w:rsidRPr="00772A71">
        <w:rPr>
          <w:color w:val="000000" w:themeColor="text1"/>
          <w:sz w:val="28"/>
          <w:szCs w:val="32"/>
        </w:rPr>
        <w:t>”</w:t>
      </w:r>
    </w:p>
    <w:p w14:paraId="11F655BF" w14:textId="04BA24E9" w:rsidR="00A84F60" w:rsidRPr="00772A71" w:rsidRDefault="00B020B9" w:rsidP="00AC07B3">
      <w:pPr>
        <w:spacing w:after="120"/>
        <w:ind w:firstLine="567"/>
        <w:jc w:val="both"/>
        <w:rPr>
          <w:color w:val="000000" w:themeColor="text1"/>
          <w:spacing w:val="4"/>
          <w:sz w:val="28"/>
          <w:szCs w:val="28"/>
        </w:rPr>
      </w:pPr>
      <w:r w:rsidRPr="00772A71">
        <w:rPr>
          <w:color w:val="000000" w:themeColor="text1"/>
          <w:spacing w:val="4"/>
          <w:sz w:val="28"/>
          <w:szCs w:val="28"/>
        </w:rPr>
        <w:t>3</w:t>
      </w:r>
      <w:r w:rsidR="00A84F60" w:rsidRPr="00772A71">
        <w:rPr>
          <w:color w:val="000000" w:themeColor="text1"/>
          <w:spacing w:val="4"/>
          <w:sz w:val="28"/>
          <w:szCs w:val="28"/>
        </w:rPr>
        <w:t xml:space="preserve">. </w:t>
      </w:r>
      <w:r w:rsidR="00F45B1D" w:rsidRPr="00772A71">
        <w:rPr>
          <w:color w:val="000000" w:themeColor="text1"/>
          <w:spacing w:val="4"/>
          <w:sz w:val="28"/>
          <w:szCs w:val="28"/>
        </w:rPr>
        <w:t>Sửa đổi, bổ sung</w:t>
      </w:r>
      <w:r w:rsidR="00A84F60" w:rsidRPr="00772A71">
        <w:rPr>
          <w:color w:val="000000" w:themeColor="text1"/>
          <w:spacing w:val="4"/>
          <w:sz w:val="28"/>
          <w:szCs w:val="28"/>
        </w:rPr>
        <w:t xml:space="preserve"> mục 1 Chương III, Phần II</w:t>
      </w:r>
      <w:r w:rsidR="00C2373F" w:rsidRPr="00772A71">
        <w:rPr>
          <w:color w:val="000000" w:themeColor="text1"/>
          <w:spacing w:val="4"/>
          <w:sz w:val="28"/>
          <w:szCs w:val="28"/>
        </w:rPr>
        <w:t xml:space="preserve"> </w:t>
      </w:r>
      <w:bookmarkEnd w:id="10"/>
      <w:r w:rsidR="00A84F60" w:rsidRPr="00772A71">
        <w:rPr>
          <w:color w:val="000000" w:themeColor="text1"/>
          <w:spacing w:val="4"/>
          <w:sz w:val="28"/>
          <w:szCs w:val="28"/>
        </w:rPr>
        <w:t>như sau:</w:t>
      </w:r>
    </w:p>
    <w:p w14:paraId="1DFA8C6E" w14:textId="249D25DF" w:rsidR="00430664" w:rsidRPr="00772A71" w:rsidRDefault="00430664" w:rsidP="00B53D1A">
      <w:pPr>
        <w:spacing w:before="120"/>
        <w:jc w:val="center"/>
        <w:rPr>
          <w:color w:val="000000" w:themeColor="text1"/>
          <w:sz w:val="28"/>
          <w:szCs w:val="28"/>
        </w:rPr>
      </w:pPr>
      <w:r w:rsidRPr="00772A71">
        <w:rPr>
          <w:b/>
          <w:bCs/>
          <w:color w:val="000000" w:themeColor="text1"/>
          <w:sz w:val="28"/>
          <w:szCs w:val="28"/>
        </w:rPr>
        <w:t>“Chương III</w:t>
      </w:r>
    </w:p>
    <w:p w14:paraId="2FEA1FD2" w14:textId="77777777" w:rsidR="00430664" w:rsidRPr="00772A71" w:rsidRDefault="00430664" w:rsidP="00430664">
      <w:pPr>
        <w:spacing w:before="120" w:after="280" w:afterAutospacing="1"/>
        <w:jc w:val="center"/>
        <w:rPr>
          <w:color w:val="000000" w:themeColor="text1"/>
          <w:sz w:val="28"/>
          <w:szCs w:val="28"/>
        </w:rPr>
      </w:pPr>
      <w:bookmarkStart w:id="11" w:name="chuong_2_1_name"/>
      <w:r w:rsidRPr="00772A71">
        <w:rPr>
          <w:b/>
          <w:bCs/>
          <w:color w:val="000000" w:themeColor="text1"/>
          <w:sz w:val="28"/>
          <w:szCs w:val="28"/>
        </w:rPr>
        <w:t>ĐỊNH MỨC KINH TẾ - KỸ THUẬT ĐỊNH GIÁ ĐẤT CỤ THỂ THEO CÁC PHƯƠNG PHÁP SO SÁNH, THU NHẬP, THẶNG DƯ</w:t>
      </w:r>
      <w:bookmarkEnd w:id="11"/>
    </w:p>
    <w:p w14:paraId="43D3762F" w14:textId="77777777" w:rsidR="00430664" w:rsidRPr="00772A71" w:rsidRDefault="00430664" w:rsidP="00AC07B3">
      <w:pPr>
        <w:spacing w:before="120" w:after="280" w:afterAutospacing="1"/>
        <w:ind w:firstLine="567"/>
        <w:rPr>
          <w:color w:val="000000" w:themeColor="text1"/>
          <w:sz w:val="28"/>
          <w:szCs w:val="28"/>
        </w:rPr>
      </w:pPr>
      <w:bookmarkStart w:id="12" w:name="dieu_1_3"/>
      <w:r w:rsidRPr="00772A71">
        <w:rPr>
          <w:b/>
          <w:bCs/>
          <w:color w:val="000000" w:themeColor="text1"/>
          <w:sz w:val="28"/>
          <w:szCs w:val="28"/>
        </w:rPr>
        <w:t>1. Định mức lao động</w:t>
      </w:r>
      <w:bookmarkEnd w:id="12"/>
    </w:p>
    <w:p w14:paraId="2269BA13" w14:textId="77777777" w:rsidR="00430664" w:rsidRPr="00772A71" w:rsidRDefault="00430664" w:rsidP="00430664">
      <w:pPr>
        <w:spacing w:before="60" w:after="60"/>
        <w:jc w:val="right"/>
        <w:rPr>
          <w:b/>
          <w:i/>
          <w:color w:val="000000" w:themeColor="text1"/>
          <w:sz w:val="28"/>
          <w:szCs w:val="28"/>
        </w:rPr>
      </w:pPr>
      <w:r w:rsidRPr="00772A71">
        <w:rPr>
          <w:b/>
          <w:i/>
          <w:color w:val="000000" w:themeColor="text1"/>
          <w:sz w:val="28"/>
          <w:szCs w:val="28"/>
        </w:rPr>
        <w:t>Bảng 17</w:t>
      </w:r>
    </w:p>
    <w:tbl>
      <w:tblPr>
        <w:tblW w:w="9066" w:type="dxa"/>
        <w:tblInd w:w="113" w:type="dxa"/>
        <w:tblLook w:val="04A0" w:firstRow="1" w:lastRow="0" w:firstColumn="1" w:lastColumn="0" w:noHBand="0" w:noVBand="1"/>
      </w:tblPr>
      <w:tblGrid>
        <w:gridCol w:w="754"/>
        <w:gridCol w:w="3381"/>
        <w:gridCol w:w="1134"/>
        <w:gridCol w:w="1026"/>
        <w:gridCol w:w="875"/>
        <w:gridCol w:w="1026"/>
        <w:gridCol w:w="870"/>
      </w:tblGrid>
      <w:tr w:rsidR="00772A71" w:rsidRPr="00772A71" w14:paraId="76869EDE" w14:textId="77777777" w:rsidTr="00430664">
        <w:trPr>
          <w:trHeight w:val="446"/>
          <w:tblHeader/>
        </w:trPr>
        <w:tc>
          <w:tcPr>
            <w:tcW w:w="754" w:type="dxa"/>
            <w:vMerge w:val="restart"/>
            <w:tcBorders>
              <w:top w:val="single" w:sz="4" w:space="0" w:color="auto"/>
              <w:left w:val="single" w:sz="4" w:space="0" w:color="auto"/>
              <w:bottom w:val="single" w:sz="4" w:space="0" w:color="auto"/>
              <w:right w:val="single" w:sz="4" w:space="0" w:color="auto"/>
            </w:tcBorders>
            <w:vAlign w:val="center"/>
            <w:hideMark/>
          </w:tcPr>
          <w:p w14:paraId="4D142BF1" w14:textId="77777777" w:rsidR="00430664" w:rsidRPr="00772A71" w:rsidRDefault="00430664" w:rsidP="00430664">
            <w:pPr>
              <w:jc w:val="center"/>
              <w:rPr>
                <w:b/>
                <w:bCs/>
                <w:color w:val="000000" w:themeColor="text1"/>
              </w:rPr>
            </w:pPr>
            <w:r w:rsidRPr="00772A71">
              <w:rPr>
                <w:b/>
                <w:bCs/>
                <w:color w:val="000000" w:themeColor="text1"/>
              </w:rPr>
              <w:t>STT</w:t>
            </w:r>
          </w:p>
        </w:tc>
        <w:tc>
          <w:tcPr>
            <w:tcW w:w="3381" w:type="dxa"/>
            <w:vMerge w:val="restart"/>
            <w:tcBorders>
              <w:top w:val="single" w:sz="4" w:space="0" w:color="auto"/>
              <w:left w:val="single" w:sz="4" w:space="0" w:color="auto"/>
              <w:bottom w:val="single" w:sz="4" w:space="0" w:color="auto"/>
              <w:right w:val="single" w:sz="4" w:space="0" w:color="auto"/>
            </w:tcBorders>
            <w:vAlign w:val="center"/>
            <w:hideMark/>
          </w:tcPr>
          <w:p w14:paraId="19E68981" w14:textId="77777777" w:rsidR="00430664" w:rsidRPr="00772A71" w:rsidRDefault="00430664" w:rsidP="00430664">
            <w:pPr>
              <w:jc w:val="center"/>
              <w:rPr>
                <w:b/>
                <w:bCs/>
                <w:color w:val="000000" w:themeColor="text1"/>
              </w:rPr>
            </w:pPr>
            <w:r w:rsidRPr="00772A71">
              <w:rPr>
                <w:b/>
                <w:bCs/>
                <w:color w:val="000000" w:themeColor="text1"/>
              </w:rPr>
              <w:t>Nội dung công việc</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3C35E23F" w14:textId="77777777" w:rsidR="00430664" w:rsidRPr="00772A71" w:rsidRDefault="00430664" w:rsidP="00430664">
            <w:pPr>
              <w:jc w:val="center"/>
              <w:rPr>
                <w:b/>
                <w:bCs/>
                <w:color w:val="000000" w:themeColor="text1"/>
              </w:rPr>
            </w:pPr>
            <w:r w:rsidRPr="00772A71">
              <w:rPr>
                <w:b/>
                <w:bCs/>
                <w:color w:val="000000" w:themeColor="text1"/>
              </w:rPr>
              <w:t>Định biên</w:t>
            </w:r>
          </w:p>
        </w:tc>
        <w:tc>
          <w:tcPr>
            <w:tcW w:w="3797" w:type="dxa"/>
            <w:gridSpan w:val="4"/>
            <w:tcBorders>
              <w:top w:val="single" w:sz="4" w:space="0" w:color="auto"/>
              <w:left w:val="nil"/>
              <w:bottom w:val="single" w:sz="4" w:space="0" w:color="auto"/>
              <w:right w:val="single" w:sz="4" w:space="0" w:color="000000"/>
            </w:tcBorders>
            <w:vAlign w:val="center"/>
            <w:hideMark/>
          </w:tcPr>
          <w:p w14:paraId="7A355031" w14:textId="77777777" w:rsidR="00430664" w:rsidRPr="00772A71" w:rsidRDefault="00430664" w:rsidP="00430664">
            <w:pPr>
              <w:jc w:val="center"/>
              <w:rPr>
                <w:b/>
                <w:bCs/>
                <w:color w:val="000000" w:themeColor="text1"/>
              </w:rPr>
            </w:pPr>
            <w:r w:rsidRPr="00772A71">
              <w:rPr>
                <w:b/>
                <w:bCs/>
                <w:color w:val="000000" w:themeColor="text1"/>
              </w:rPr>
              <w:t xml:space="preserve">Định mức </w:t>
            </w:r>
          </w:p>
          <w:p w14:paraId="6A5268AD" w14:textId="77777777" w:rsidR="00430664" w:rsidRPr="00772A71" w:rsidRDefault="00430664" w:rsidP="00430664">
            <w:pPr>
              <w:jc w:val="center"/>
              <w:rPr>
                <w:b/>
                <w:bCs/>
                <w:color w:val="000000" w:themeColor="text1"/>
              </w:rPr>
            </w:pPr>
            <w:r w:rsidRPr="00772A71">
              <w:rPr>
                <w:i/>
                <w:iCs/>
                <w:color w:val="000000" w:themeColor="text1"/>
              </w:rPr>
              <w:t>(công nhóm/thửa đất hoặc khu đất trung bình)</w:t>
            </w:r>
          </w:p>
        </w:tc>
      </w:tr>
      <w:tr w:rsidR="00772A71" w:rsidRPr="00772A71" w14:paraId="5B19C788" w14:textId="77777777" w:rsidTr="00430664">
        <w:trPr>
          <w:trHeight w:val="281"/>
          <w:tblHeader/>
        </w:trPr>
        <w:tc>
          <w:tcPr>
            <w:tcW w:w="754" w:type="dxa"/>
            <w:vMerge/>
            <w:tcBorders>
              <w:top w:val="single" w:sz="4" w:space="0" w:color="auto"/>
              <w:left w:val="single" w:sz="4" w:space="0" w:color="auto"/>
              <w:bottom w:val="single" w:sz="4" w:space="0" w:color="auto"/>
              <w:right w:val="single" w:sz="4" w:space="0" w:color="auto"/>
            </w:tcBorders>
            <w:vAlign w:val="center"/>
            <w:hideMark/>
          </w:tcPr>
          <w:p w14:paraId="2589ABAD" w14:textId="77777777" w:rsidR="00430664" w:rsidRPr="00772A71" w:rsidRDefault="00430664" w:rsidP="00430664">
            <w:pPr>
              <w:rPr>
                <w:b/>
                <w:bCs/>
                <w:color w:val="000000" w:themeColor="text1"/>
              </w:rPr>
            </w:pPr>
          </w:p>
        </w:tc>
        <w:tc>
          <w:tcPr>
            <w:tcW w:w="3381" w:type="dxa"/>
            <w:vMerge/>
            <w:tcBorders>
              <w:top w:val="single" w:sz="4" w:space="0" w:color="auto"/>
              <w:left w:val="single" w:sz="4" w:space="0" w:color="auto"/>
              <w:bottom w:val="single" w:sz="4" w:space="0" w:color="auto"/>
              <w:right w:val="single" w:sz="4" w:space="0" w:color="auto"/>
            </w:tcBorders>
            <w:vAlign w:val="center"/>
            <w:hideMark/>
          </w:tcPr>
          <w:p w14:paraId="2D8BDD99" w14:textId="77777777" w:rsidR="00430664" w:rsidRPr="00772A71" w:rsidRDefault="00430664" w:rsidP="00430664">
            <w:pPr>
              <w:rPr>
                <w:b/>
                <w:bCs/>
                <w:color w:val="000000" w:themeColor="text1"/>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9C0F093" w14:textId="77777777" w:rsidR="00430664" w:rsidRPr="00772A71" w:rsidRDefault="00430664" w:rsidP="00430664">
            <w:pPr>
              <w:rPr>
                <w:b/>
                <w:bCs/>
                <w:color w:val="000000" w:themeColor="text1"/>
              </w:rPr>
            </w:pPr>
          </w:p>
        </w:tc>
        <w:tc>
          <w:tcPr>
            <w:tcW w:w="1901" w:type="dxa"/>
            <w:gridSpan w:val="2"/>
            <w:tcBorders>
              <w:top w:val="single" w:sz="4" w:space="0" w:color="auto"/>
              <w:left w:val="nil"/>
              <w:bottom w:val="single" w:sz="4" w:space="0" w:color="auto"/>
              <w:right w:val="single" w:sz="4" w:space="0" w:color="auto"/>
            </w:tcBorders>
            <w:vAlign w:val="center"/>
            <w:hideMark/>
          </w:tcPr>
          <w:p w14:paraId="29DA27DF" w14:textId="77777777" w:rsidR="00430664" w:rsidRPr="00772A71" w:rsidRDefault="00430664" w:rsidP="00430664">
            <w:pPr>
              <w:jc w:val="center"/>
              <w:rPr>
                <w:color w:val="000000" w:themeColor="text1"/>
              </w:rPr>
            </w:pPr>
            <w:r w:rsidRPr="00772A71">
              <w:rPr>
                <w:color w:val="000000" w:themeColor="text1"/>
              </w:rPr>
              <w:t xml:space="preserve">Đất phi nông nghiệp </w:t>
            </w:r>
          </w:p>
        </w:tc>
        <w:tc>
          <w:tcPr>
            <w:tcW w:w="1896" w:type="dxa"/>
            <w:gridSpan w:val="2"/>
            <w:tcBorders>
              <w:top w:val="single" w:sz="4" w:space="0" w:color="auto"/>
              <w:left w:val="nil"/>
              <w:bottom w:val="single" w:sz="4" w:space="0" w:color="auto"/>
              <w:right w:val="single" w:sz="4" w:space="0" w:color="auto"/>
            </w:tcBorders>
            <w:vAlign w:val="center"/>
            <w:hideMark/>
          </w:tcPr>
          <w:p w14:paraId="31386224" w14:textId="77777777" w:rsidR="00430664" w:rsidRPr="00772A71" w:rsidRDefault="00430664" w:rsidP="00430664">
            <w:pPr>
              <w:jc w:val="center"/>
              <w:rPr>
                <w:color w:val="000000" w:themeColor="text1"/>
              </w:rPr>
            </w:pPr>
            <w:r w:rsidRPr="00772A71">
              <w:rPr>
                <w:color w:val="000000" w:themeColor="text1"/>
              </w:rPr>
              <w:t>Đất nông nghiệp</w:t>
            </w:r>
          </w:p>
        </w:tc>
      </w:tr>
      <w:tr w:rsidR="00772A71" w:rsidRPr="00772A71" w14:paraId="2F620B0E" w14:textId="77777777" w:rsidTr="00430664">
        <w:trPr>
          <w:trHeight w:val="415"/>
          <w:tblHeader/>
        </w:trPr>
        <w:tc>
          <w:tcPr>
            <w:tcW w:w="754" w:type="dxa"/>
            <w:vMerge/>
            <w:tcBorders>
              <w:top w:val="single" w:sz="4" w:space="0" w:color="auto"/>
              <w:left w:val="single" w:sz="4" w:space="0" w:color="auto"/>
              <w:bottom w:val="single" w:sz="4" w:space="0" w:color="auto"/>
              <w:right w:val="single" w:sz="4" w:space="0" w:color="auto"/>
            </w:tcBorders>
            <w:vAlign w:val="center"/>
            <w:hideMark/>
          </w:tcPr>
          <w:p w14:paraId="07089F0D" w14:textId="77777777" w:rsidR="00430664" w:rsidRPr="00772A71" w:rsidRDefault="00430664" w:rsidP="00430664">
            <w:pPr>
              <w:rPr>
                <w:b/>
                <w:bCs/>
                <w:color w:val="000000" w:themeColor="text1"/>
              </w:rPr>
            </w:pPr>
          </w:p>
        </w:tc>
        <w:tc>
          <w:tcPr>
            <w:tcW w:w="3381" w:type="dxa"/>
            <w:vMerge/>
            <w:tcBorders>
              <w:top w:val="single" w:sz="4" w:space="0" w:color="auto"/>
              <w:left w:val="single" w:sz="4" w:space="0" w:color="auto"/>
              <w:bottom w:val="single" w:sz="4" w:space="0" w:color="auto"/>
              <w:right w:val="single" w:sz="4" w:space="0" w:color="auto"/>
            </w:tcBorders>
            <w:vAlign w:val="center"/>
            <w:hideMark/>
          </w:tcPr>
          <w:p w14:paraId="70CA65C0" w14:textId="77777777" w:rsidR="00430664" w:rsidRPr="00772A71" w:rsidRDefault="00430664" w:rsidP="00430664">
            <w:pPr>
              <w:rPr>
                <w:b/>
                <w:bCs/>
                <w:color w:val="000000" w:themeColor="text1"/>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1FAE6127" w14:textId="77777777" w:rsidR="00430664" w:rsidRPr="00772A71" w:rsidRDefault="00430664" w:rsidP="00430664">
            <w:pPr>
              <w:rPr>
                <w:b/>
                <w:bCs/>
                <w:color w:val="000000" w:themeColor="text1"/>
              </w:rPr>
            </w:pPr>
          </w:p>
        </w:tc>
        <w:tc>
          <w:tcPr>
            <w:tcW w:w="1026" w:type="dxa"/>
            <w:tcBorders>
              <w:top w:val="nil"/>
              <w:left w:val="nil"/>
              <w:bottom w:val="single" w:sz="4" w:space="0" w:color="auto"/>
              <w:right w:val="single" w:sz="4" w:space="0" w:color="auto"/>
            </w:tcBorders>
            <w:vAlign w:val="center"/>
            <w:hideMark/>
          </w:tcPr>
          <w:p w14:paraId="7FD1C5F1" w14:textId="77777777" w:rsidR="00430664" w:rsidRPr="00772A71" w:rsidRDefault="00430664" w:rsidP="00430664">
            <w:pPr>
              <w:jc w:val="center"/>
              <w:rPr>
                <w:color w:val="000000" w:themeColor="text1"/>
              </w:rPr>
            </w:pPr>
            <w:r w:rsidRPr="00772A71">
              <w:rPr>
                <w:color w:val="000000" w:themeColor="text1"/>
              </w:rPr>
              <w:t>Nội nghiệp</w:t>
            </w:r>
          </w:p>
        </w:tc>
        <w:tc>
          <w:tcPr>
            <w:tcW w:w="875" w:type="dxa"/>
            <w:tcBorders>
              <w:top w:val="nil"/>
              <w:left w:val="nil"/>
              <w:bottom w:val="single" w:sz="4" w:space="0" w:color="auto"/>
              <w:right w:val="single" w:sz="4" w:space="0" w:color="auto"/>
            </w:tcBorders>
            <w:vAlign w:val="center"/>
            <w:hideMark/>
          </w:tcPr>
          <w:p w14:paraId="2DA3B845" w14:textId="77777777" w:rsidR="00430664" w:rsidRPr="00772A71" w:rsidRDefault="00430664" w:rsidP="00430664">
            <w:pPr>
              <w:jc w:val="center"/>
              <w:rPr>
                <w:color w:val="000000" w:themeColor="text1"/>
              </w:rPr>
            </w:pPr>
            <w:r w:rsidRPr="00772A71">
              <w:rPr>
                <w:color w:val="000000" w:themeColor="text1"/>
              </w:rPr>
              <w:t>Ngoại nghiệp</w:t>
            </w:r>
          </w:p>
        </w:tc>
        <w:tc>
          <w:tcPr>
            <w:tcW w:w="1026" w:type="dxa"/>
            <w:tcBorders>
              <w:top w:val="nil"/>
              <w:left w:val="nil"/>
              <w:bottom w:val="single" w:sz="4" w:space="0" w:color="auto"/>
              <w:right w:val="single" w:sz="4" w:space="0" w:color="auto"/>
            </w:tcBorders>
            <w:vAlign w:val="center"/>
            <w:hideMark/>
          </w:tcPr>
          <w:p w14:paraId="7CE10382" w14:textId="77777777" w:rsidR="00430664" w:rsidRPr="00772A71" w:rsidRDefault="00430664" w:rsidP="00430664">
            <w:pPr>
              <w:jc w:val="center"/>
              <w:rPr>
                <w:color w:val="000000" w:themeColor="text1"/>
              </w:rPr>
            </w:pPr>
            <w:r w:rsidRPr="00772A71">
              <w:rPr>
                <w:color w:val="000000" w:themeColor="text1"/>
              </w:rPr>
              <w:t>Nội nghiệp</w:t>
            </w:r>
          </w:p>
        </w:tc>
        <w:tc>
          <w:tcPr>
            <w:tcW w:w="870" w:type="dxa"/>
            <w:tcBorders>
              <w:top w:val="nil"/>
              <w:left w:val="nil"/>
              <w:bottom w:val="single" w:sz="4" w:space="0" w:color="auto"/>
              <w:right w:val="single" w:sz="4" w:space="0" w:color="auto"/>
            </w:tcBorders>
            <w:vAlign w:val="center"/>
            <w:hideMark/>
          </w:tcPr>
          <w:p w14:paraId="5F508743" w14:textId="77777777" w:rsidR="00430664" w:rsidRPr="00772A71" w:rsidRDefault="00430664" w:rsidP="00430664">
            <w:pPr>
              <w:jc w:val="center"/>
              <w:rPr>
                <w:color w:val="000000" w:themeColor="text1"/>
              </w:rPr>
            </w:pPr>
            <w:r w:rsidRPr="00772A71">
              <w:rPr>
                <w:color w:val="000000" w:themeColor="text1"/>
              </w:rPr>
              <w:t>Ngoại nghiệp</w:t>
            </w:r>
          </w:p>
        </w:tc>
      </w:tr>
      <w:tr w:rsidR="00772A71" w:rsidRPr="00772A71" w14:paraId="7C6CED25" w14:textId="77777777" w:rsidTr="00430664">
        <w:trPr>
          <w:trHeight w:val="1072"/>
        </w:trPr>
        <w:tc>
          <w:tcPr>
            <w:tcW w:w="754" w:type="dxa"/>
            <w:tcBorders>
              <w:top w:val="nil"/>
              <w:left w:val="single" w:sz="4" w:space="0" w:color="auto"/>
              <w:bottom w:val="single" w:sz="4" w:space="0" w:color="auto"/>
              <w:right w:val="single" w:sz="4" w:space="0" w:color="auto"/>
            </w:tcBorders>
            <w:vAlign w:val="center"/>
            <w:hideMark/>
          </w:tcPr>
          <w:p w14:paraId="5F4ED946" w14:textId="77777777" w:rsidR="00430664" w:rsidRPr="00772A71" w:rsidRDefault="00430664" w:rsidP="00430664">
            <w:pPr>
              <w:jc w:val="center"/>
              <w:rPr>
                <w:b/>
                <w:bCs/>
                <w:color w:val="000000" w:themeColor="text1"/>
              </w:rPr>
            </w:pPr>
            <w:r w:rsidRPr="00772A71">
              <w:rPr>
                <w:b/>
                <w:bCs/>
                <w:color w:val="000000" w:themeColor="text1"/>
              </w:rPr>
              <w:t>1</w:t>
            </w:r>
          </w:p>
        </w:tc>
        <w:tc>
          <w:tcPr>
            <w:tcW w:w="3381" w:type="dxa"/>
            <w:tcBorders>
              <w:top w:val="nil"/>
              <w:left w:val="nil"/>
              <w:bottom w:val="single" w:sz="4" w:space="0" w:color="auto"/>
              <w:right w:val="single" w:sz="4" w:space="0" w:color="auto"/>
            </w:tcBorders>
            <w:vAlign w:val="center"/>
            <w:hideMark/>
          </w:tcPr>
          <w:p w14:paraId="6EF22D51" w14:textId="77777777" w:rsidR="00430664" w:rsidRPr="00772A71" w:rsidRDefault="00430664" w:rsidP="00430664">
            <w:pPr>
              <w:rPr>
                <w:b/>
                <w:bCs/>
                <w:color w:val="000000" w:themeColor="text1"/>
              </w:rPr>
            </w:pPr>
            <w:r w:rsidRPr="00772A71">
              <w:rPr>
                <w:b/>
                <w:bCs/>
                <w:color w:val="000000" w:themeColor="text1"/>
              </w:rPr>
              <w:t>Xác định các yếu tố ảnh hưởng đến giá đất của thửa đất/khu đất cần định giá</w:t>
            </w:r>
          </w:p>
        </w:tc>
        <w:tc>
          <w:tcPr>
            <w:tcW w:w="1134" w:type="dxa"/>
            <w:tcBorders>
              <w:top w:val="nil"/>
              <w:left w:val="nil"/>
              <w:bottom w:val="single" w:sz="4" w:space="0" w:color="auto"/>
              <w:right w:val="single" w:sz="4" w:space="0" w:color="auto"/>
            </w:tcBorders>
            <w:vAlign w:val="center"/>
            <w:hideMark/>
          </w:tcPr>
          <w:p w14:paraId="5BC162ED"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24FD0A85" w14:textId="77777777" w:rsidR="00430664" w:rsidRPr="00772A71" w:rsidRDefault="00430664" w:rsidP="00430664">
            <w:pPr>
              <w:jc w:val="center"/>
              <w:rPr>
                <w:color w:val="000000" w:themeColor="text1"/>
              </w:rPr>
            </w:pPr>
            <w:r w:rsidRPr="00772A71">
              <w:rPr>
                <w:color w:val="000000" w:themeColor="text1"/>
              </w:rPr>
              <w:t> </w:t>
            </w:r>
          </w:p>
        </w:tc>
        <w:tc>
          <w:tcPr>
            <w:tcW w:w="875" w:type="dxa"/>
            <w:tcBorders>
              <w:top w:val="nil"/>
              <w:left w:val="nil"/>
              <w:bottom w:val="single" w:sz="4" w:space="0" w:color="auto"/>
              <w:right w:val="single" w:sz="4" w:space="0" w:color="auto"/>
            </w:tcBorders>
            <w:vAlign w:val="center"/>
            <w:hideMark/>
          </w:tcPr>
          <w:p w14:paraId="1A8963CA"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23C5FD33" w14:textId="77777777" w:rsidR="00430664" w:rsidRPr="00772A71" w:rsidRDefault="00430664" w:rsidP="00430664">
            <w:pPr>
              <w:jc w:val="center"/>
              <w:rPr>
                <w:color w:val="000000" w:themeColor="text1"/>
              </w:rPr>
            </w:pPr>
            <w:r w:rsidRPr="00772A71">
              <w:rPr>
                <w:color w:val="000000" w:themeColor="text1"/>
              </w:rPr>
              <w:t> </w:t>
            </w:r>
          </w:p>
        </w:tc>
        <w:tc>
          <w:tcPr>
            <w:tcW w:w="870" w:type="dxa"/>
            <w:tcBorders>
              <w:top w:val="nil"/>
              <w:left w:val="nil"/>
              <w:bottom w:val="single" w:sz="4" w:space="0" w:color="auto"/>
              <w:right w:val="single" w:sz="4" w:space="0" w:color="auto"/>
            </w:tcBorders>
            <w:vAlign w:val="center"/>
            <w:hideMark/>
          </w:tcPr>
          <w:p w14:paraId="7D8F4592"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2F013034" w14:textId="77777777" w:rsidTr="00430664">
        <w:trPr>
          <w:trHeight w:val="131"/>
        </w:trPr>
        <w:tc>
          <w:tcPr>
            <w:tcW w:w="754" w:type="dxa"/>
            <w:tcBorders>
              <w:top w:val="nil"/>
              <w:left w:val="single" w:sz="4" w:space="0" w:color="auto"/>
              <w:bottom w:val="single" w:sz="4" w:space="0" w:color="auto"/>
              <w:right w:val="single" w:sz="4" w:space="0" w:color="auto"/>
            </w:tcBorders>
            <w:vAlign w:val="center"/>
            <w:hideMark/>
          </w:tcPr>
          <w:p w14:paraId="79D28F10" w14:textId="77777777" w:rsidR="00430664" w:rsidRPr="00772A71" w:rsidRDefault="00430664" w:rsidP="00430664">
            <w:pPr>
              <w:jc w:val="center"/>
              <w:rPr>
                <w:color w:val="000000" w:themeColor="text1"/>
              </w:rPr>
            </w:pPr>
            <w:r w:rsidRPr="00772A71">
              <w:rPr>
                <w:color w:val="000000" w:themeColor="text1"/>
              </w:rPr>
              <w:t>1.1</w:t>
            </w:r>
          </w:p>
        </w:tc>
        <w:tc>
          <w:tcPr>
            <w:tcW w:w="3381" w:type="dxa"/>
            <w:tcBorders>
              <w:top w:val="nil"/>
              <w:left w:val="nil"/>
              <w:bottom w:val="single" w:sz="4" w:space="0" w:color="auto"/>
              <w:right w:val="single" w:sz="4" w:space="0" w:color="auto"/>
            </w:tcBorders>
            <w:vAlign w:val="center"/>
            <w:hideMark/>
          </w:tcPr>
          <w:p w14:paraId="1DC744F0" w14:textId="77777777" w:rsidR="00430664" w:rsidRPr="00772A71" w:rsidRDefault="00430664" w:rsidP="00430664">
            <w:pPr>
              <w:rPr>
                <w:color w:val="000000" w:themeColor="text1"/>
              </w:rPr>
            </w:pPr>
            <w:r w:rsidRPr="00772A71">
              <w:rPr>
                <w:color w:val="000000" w:themeColor="text1"/>
              </w:rPr>
              <w:t>Thu thập thông tin chung tại khu vực có thửa đất cần định giá</w:t>
            </w:r>
          </w:p>
        </w:tc>
        <w:tc>
          <w:tcPr>
            <w:tcW w:w="1134" w:type="dxa"/>
            <w:tcBorders>
              <w:top w:val="nil"/>
              <w:left w:val="nil"/>
              <w:bottom w:val="single" w:sz="4" w:space="0" w:color="auto"/>
              <w:right w:val="single" w:sz="4" w:space="0" w:color="auto"/>
            </w:tcBorders>
            <w:vAlign w:val="center"/>
            <w:hideMark/>
          </w:tcPr>
          <w:p w14:paraId="00AC62DD" w14:textId="77777777" w:rsidR="00430664" w:rsidRPr="00772A71" w:rsidRDefault="00430664" w:rsidP="00430664">
            <w:pPr>
              <w:jc w:val="center"/>
              <w:rPr>
                <w:color w:val="000000" w:themeColor="text1"/>
              </w:rPr>
            </w:pPr>
            <w:r w:rsidRPr="00772A71">
              <w:rPr>
                <w:color w:val="000000" w:themeColor="text1"/>
              </w:rPr>
              <w:t>1KS3</w:t>
            </w:r>
          </w:p>
        </w:tc>
        <w:tc>
          <w:tcPr>
            <w:tcW w:w="1026" w:type="dxa"/>
            <w:tcBorders>
              <w:top w:val="nil"/>
              <w:left w:val="nil"/>
              <w:bottom w:val="single" w:sz="4" w:space="0" w:color="auto"/>
              <w:right w:val="single" w:sz="4" w:space="0" w:color="auto"/>
            </w:tcBorders>
            <w:vAlign w:val="center"/>
            <w:hideMark/>
          </w:tcPr>
          <w:p w14:paraId="70596A2F" w14:textId="77777777" w:rsidR="00430664" w:rsidRPr="00772A71" w:rsidRDefault="00430664" w:rsidP="00430664">
            <w:pPr>
              <w:jc w:val="center"/>
              <w:rPr>
                <w:color w:val="000000" w:themeColor="text1"/>
              </w:rPr>
            </w:pPr>
            <w:r w:rsidRPr="00772A71">
              <w:rPr>
                <w:color w:val="000000" w:themeColor="text1"/>
              </w:rPr>
              <w:t>8</w:t>
            </w:r>
          </w:p>
        </w:tc>
        <w:tc>
          <w:tcPr>
            <w:tcW w:w="875" w:type="dxa"/>
            <w:tcBorders>
              <w:top w:val="nil"/>
              <w:left w:val="nil"/>
              <w:bottom w:val="single" w:sz="4" w:space="0" w:color="auto"/>
              <w:right w:val="single" w:sz="4" w:space="0" w:color="auto"/>
            </w:tcBorders>
            <w:vAlign w:val="center"/>
            <w:hideMark/>
          </w:tcPr>
          <w:p w14:paraId="314B8C3B"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3A4F7BE4" w14:textId="77777777" w:rsidR="00430664" w:rsidRPr="00772A71" w:rsidRDefault="00430664" w:rsidP="00430664">
            <w:pPr>
              <w:jc w:val="center"/>
              <w:rPr>
                <w:color w:val="000000" w:themeColor="text1"/>
              </w:rPr>
            </w:pPr>
            <w:r w:rsidRPr="00772A71">
              <w:rPr>
                <w:color w:val="000000" w:themeColor="text1"/>
              </w:rPr>
              <w:t>6</w:t>
            </w:r>
          </w:p>
        </w:tc>
        <w:tc>
          <w:tcPr>
            <w:tcW w:w="870" w:type="dxa"/>
            <w:tcBorders>
              <w:top w:val="nil"/>
              <w:left w:val="nil"/>
              <w:bottom w:val="single" w:sz="4" w:space="0" w:color="auto"/>
              <w:right w:val="single" w:sz="4" w:space="0" w:color="auto"/>
            </w:tcBorders>
            <w:vAlign w:val="center"/>
            <w:hideMark/>
          </w:tcPr>
          <w:p w14:paraId="1650A61C"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32B16C54" w14:textId="77777777" w:rsidTr="00430664">
        <w:trPr>
          <w:trHeight w:val="556"/>
        </w:trPr>
        <w:tc>
          <w:tcPr>
            <w:tcW w:w="754" w:type="dxa"/>
            <w:tcBorders>
              <w:top w:val="nil"/>
              <w:left w:val="single" w:sz="4" w:space="0" w:color="auto"/>
              <w:bottom w:val="single" w:sz="4" w:space="0" w:color="auto"/>
              <w:right w:val="single" w:sz="4" w:space="0" w:color="auto"/>
            </w:tcBorders>
            <w:vAlign w:val="center"/>
            <w:hideMark/>
          </w:tcPr>
          <w:p w14:paraId="5BA2FEED" w14:textId="77777777" w:rsidR="00430664" w:rsidRPr="00772A71" w:rsidRDefault="00430664" w:rsidP="00430664">
            <w:pPr>
              <w:jc w:val="center"/>
              <w:rPr>
                <w:color w:val="000000" w:themeColor="text1"/>
              </w:rPr>
            </w:pPr>
            <w:r w:rsidRPr="00772A71">
              <w:rPr>
                <w:color w:val="000000" w:themeColor="text1"/>
              </w:rPr>
              <w:t>1.2</w:t>
            </w:r>
          </w:p>
        </w:tc>
        <w:tc>
          <w:tcPr>
            <w:tcW w:w="3381" w:type="dxa"/>
            <w:tcBorders>
              <w:top w:val="nil"/>
              <w:left w:val="nil"/>
              <w:bottom w:val="single" w:sz="4" w:space="0" w:color="auto"/>
              <w:right w:val="single" w:sz="4" w:space="0" w:color="auto"/>
            </w:tcBorders>
            <w:vAlign w:val="center"/>
            <w:hideMark/>
          </w:tcPr>
          <w:p w14:paraId="171AA13E" w14:textId="77777777" w:rsidR="00430664" w:rsidRPr="00772A71" w:rsidRDefault="00430664" w:rsidP="00430664">
            <w:pPr>
              <w:rPr>
                <w:color w:val="000000" w:themeColor="text1"/>
              </w:rPr>
            </w:pPr>
            <w:r w:rsidRPr="00772A71">
              <w:rPr>
                <w:color w:val="000000" w:themeColor="text1"/>
              </w:rPr>
              <w:t>Rà soát, tổng hợp các thông tin chung tại khu vực có thửa đất cần định giá</w:t>
            </w:r>
          </w:p>
        </w:tc>
        <w:tc>
          <w:tcPr>
            <w:tcW w:w="1134" w:type="dxa"/>
            <w:tcBorders>
              <w:top w:val="nil"/>
              <w:left w:val="nil"/>
              <w:bottom w:val="single" w:sz="4" w:space="0" w:color="auto"/>
              <w:right w:val="single" w:sz="4" w:space="0" w:color="auto"/>
            </w:tcBorders>
            <w:vAlign w:val="center"/>
            <w:hideMark/>
          </w:tcPr>
          <w:p w14:paraId="73A88483" w14:textId="77777777" w:rsidR="00430664" w:rsidRPr="00772A71" w:rsidRDefault="00430664" w:rsidP="00430664">
            <w:pPr>
              <w:jc w:val="center"/>
              <w:rPr>
                <w:color w:val="000000" w:themeColor="text1"/>
              </w:rPr>
            </w:pPr>
            <w:r w:rsidRPr="00772A71">
              <w:rPr>
                <w:color w:val="000000" w:themeColor="text1"/>
              </w:rPr>
              <w:t>1KS3</w:t>
            </w:r>
          </w:p>
        </w:tc>
        <w:tc>
          <w:tcPr>
            <w:tcW w:w="1026" w:type="dxa"/>
            <w:tcBorders>
              <w:top w:val="nil"/>
              <w:left w:val="nil"/>
              <w:bottom w:val="single" w:sz="4" w:space="0" w:color="auto"/>
              <w:right w:val="single" w:sz="4" w:space="0" w:color="auto"/>
            </w:tcBorders>
            <w:vAlign w:val="center"/>
            <w:hideMark/>
          </w:tcPr>
          <w:p w14:paraId="22F09040" w14:textId="77777777" w:rsidR="00430664" w:rsidRPr="00772A71" w:rsidRDefault="00430664" w:rsidP="00430664">
            <w:pPr>
              <w:jc w:val="center"/>
              <w:rPr>
                <w:color w:val="000000" w:themeColor="text1"/>
              </w:rPr>
            </w:pPr>
            <w:r w:rsidRPr="00772A71">
              <w:rPr>
                <w:color w:val="000000" w:themeColor="text1"/>
              </w:rPr>
              <w:t>8</w:t>
            </w:r>
          </w:p>
        </w:tc>
        <w:tc>
          <w:tcPr>
            <w:tcW w:w="875" w:type="dxa"/>
            <w:tcBorders>
              <w:top w:val="nil"/>
              <w:left w:val="nil"/>
              <w:bottom w:val="single" w:sz="4" w:space="0" w:color="auto"/>
              <w:right w:val="single" w:sz="4" w:space="0" w:color="auto"/>
            </w:tcBorders>
            <w:vAlign w:val="center"/>
            <w:hideMark/>
          </w:tcPr>
          <w:p w14:paraId="01DAA811"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3C6E4C39" w14:textId="77777777" w:rsidR="00430664" w:rsidRPr="00772A71" w:rsidRDefault="00430664" w:rsidP="00430664">
            <w:pPr>
              <w:jc w:val="center"/>
              <w:rPr>
                <w:color w:val="000000" w:themeColor="text1"/>
              </w:rPr>
            </w:pPr>
            <w:r w:rsidRPr="00772A71">
              <w:rPr>
                <w:color w:val="000000" w:themeColor="text1"/>
              </w:rPr>
              <w:t>6</w:t>
            </w:r>
          </w:p>
        </w:tc>
        <w:tc>
          <w:tcPr>
            <w:tcW w:w="870" w:type="dxa"/>
            <w:tcBorders>
              <w:top w:val="nil"/>
              <w:left w:val="nil"/>
              <w:bottom w:val="single" w:sz="4" w:space="0" w:color="auto"/>
              <w:right w:val="single" w:sz="4" w:space="0" w:color="auto"/>
            </w:tcBorders>
            <w:vAlign w:val="center"/>
            <w:hideMark/>
          </w:tcPr>
          <w:p w14:paraId="6E6EFB73"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19BDA991" w14:textId="77777777" w:rsidTr="00430664">
        <w:trPr>
          <w:trHeight w:val="565"/>
        </w:trPr>
        <w:tc>
          <w:tcPr>
            <w:tcW w:w="754" w:type="dxa"/>
            <w:tcBorders>
              <w:top w:val="nil"/>
              <w:left w:val="single" w:sz="4" w:space="0" w:color="auto"/>
              <w:bottom w:val="single" w:sz="4" w:space="0" w:color="auto"/>
              <w:right w:val="single" w:sz="4" w:space="0" w:color="auto"/>
            </w:tcBorders>
            <w:vAlign w:val="center"/>
            <w:hideMark/>
          </w:tcPr>
          <w:p w14:paraId="5B95AE9A" w14:textId="77777777" w:rsidR="00430664" w:rsidRPr="00772A71" w:rsidRDefault="00430664" w:rsidP="00430664">
            <w:pPr>
              <w:jc w:val="center"/>
              <w:rPr>
                <w:b/>
                <w:bCs/>
                <w:color w:val="000000" w:themeColor="text1"/>
              </w:rPr>
            </w:pPr>
            <w:r w:rsidRPr="00772A71">
              <w:rPr>
                <w:b/>
                <w:bCs/>
                <w:color w:val="000000" w:themeColor="text1"/>
              </w:rPr>
              <w:t>2</w:t>
            </w:r>
          </w:p>
        </w:tc>
        <w:tc>
          <w:tcPr>
            <w:tcW w:w="3381" w:type="dxa"/>
            <w:tcBorders>
              <w:top w:val="nil"/>
              <w:left w:val="nil"/>
              <w:bottom w:val="single" w:sz="4" w:space="0" w:color="auto"/>
              <w:right w:val="single" w:sz="4" w:space="0" w:color="auto"/>
            </w:tcBorders>
            <w:vAlign w:val="center"/>
            <w:hideMark/>
          </w:tcPr>
          <w:p w14:paraId="18582CDA" w14:textId="77777777" w:rsidR="00430664" w:rsidRPr="00772A71" w:rsidRDefault="00430664" w:rsidP="00430664">
            <w:pPr>
              <w:rPr>
                <w:b/>
                <w:bCs/>
                <w:color w:val="000000" w:themeColor="text1"/>
              </w:rPr>
            </w:pPr>
            <w:r w:rsidRPr="00772A71">
              <w:rPr>
                <w:b/>
                <w:bCs/>
                <w:color w:val="000000" w:themeColor="text1"/>
              </w:rPr>
              <w:t xml:space="preserve">Thu thập tổng hợp phân tích thông tin </w:t>
            </w:r>
          </w:p>
        </w:tc>
        <w:tc>
          <w:tcPr>
            <w:tcW w:w="1134" w:type="dxa"/>
            <w:tcBorders>
              <w:top w:val="nil"/>
              <w:left w:val="nil"/>
              <w:bottom w:val="single" w:sz="4" w:space="0" w:color="auto"/>
              <w:right w:val="single" w:sz="4" w:space="0" w:color="auto"/>
            </w:tcBorders>
            <w:vAlign w:val="center"/>
            <w:hideMark/>
          </w:tcPr>
          <w:p w14:paraId="09BD780C"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44B31776" w14:textId="77777777" w:rsidR="00430664" w:rsidRPr="00772A71" w:rsidRDefault="00430664" w:rsidP="00430664">
            <w:pPr>
              <w:jc w:val="center"/>
              <w:rPr>
                <w:color w:val="000000" w:themeColor="text1"/>
              </w:rPr>
            </w:pPr>
            <w:r w:rsidRPr="00772A71">
              <w:rPr>
                <w:color w:val="000000" w:themeColor="text1"/>
              </w:rPr>
              <w:t> </w:t>
            </w:r>
          </w:p>
        </w:tc>
        <w:tc>
          <w:tcPr>
            <w:tcW w:w="875" w:type="dxa"/>
            <w:tcBorders>
              <w:top w:val="nil"/>
              <w:left w:val="nil"/>
              <w:bottom w:val="single" w:sz="4" w:space="0" w:color="auto"/>
              <w:right w:val="single" w:sz="4" w:space="0" w:color="auto"/>
            </w:tcBorders>
            <w:vAlign w:val="center"/>
            <w:hideMark/>
          </w:tcPr>
          <w:p w14:paraId="2597DF10"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4E553072" w14:textId="77777777" w:rsidR="00430664" w:rsidRPr="00772A71" w:rsidRDefault="00430664" w:rsidP="00430664">
            <w:pPr>
              <w:jc w:val="center"/>
              <w:rPr>
                <w:color w:val="000000" w:themeColor="text1"/>
              </w:rPr>
            </w:pPr>
            <w:r w:rsidRPr="00772A71">
              <w:rPr>
                <w:color w:val="000000" w:themeColor="text1"/>
              </w:rPr>
              <w:t> </w:t>
            </w:r>
          </w:p>
        </w:tc>
        <w:tc>
          <w:tcPr>
            <w:tcW w:w="870" w:type="dxa"/>
            <w:tcBorders>
              <w:top w:val="nil"/>
              <w:left w:val="nil"/>
              <w:bottom w:val="single" w:sz="4" w:space="0" w:color="auto"/>
              <w:right w:val="single" w:sz="4" w:space="0" w:color="auto"/>
            </w:tcBorders>
            <w:vAlign w:val="center"/>
            <w:hideMark/>
          </w:tcPr>
          <w:p w14:paraId="353051C4"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1F29B424" w14:textId="77777777" w:rsidTr="00430664">
        <w:trPr>
          <w:trHeight w:val="760"/>
        </w:trPr>
        <w:tc>
          <w:tcPr>
            <w:tcW w:w="754" w:type="dxa"/>
            <w:tcBorders>
              <w:top w:val="nil"/>
              <w:left w:val="single" w:sz="4" w:space="0" w:color="auto"/>
              <w:bottom w:val="single" w:sz="4" w:space="0" w:color="auto"/>
              <w:right w:val="single" w:sz="4" w:space="0" w:color="auto"/>
            </w:tcBorders>
            <w:vAlign w:val="center"/>
            <w:hideMark/>
          </w:tcPr>
          <w:p w14:paraId="1C1EDF98" w14:textId="77777777" w:rsidR="00430664" w:rsidRPr="00772A71" w:rsidRDefault="00430664" w:rsidP="00430664">
            <w:pPr>
              <w:jc w:val="center"/>
              <w:rPr>
                <w:color w:val="000000" w:themeColor="text1"/>
              </w:rPr>
            </w:pPr>
            <w:r w:rsidRPr="00772A71">
              <w:rPr>
                <w:color w:val="000000" w:themeColor="text1"/>
              </w:rPr>
              <w:lastRenderedPageBreak/>
              <w:t>2.1</w:t>
            </w:r>
          </w:p>
        </w:tc>
        <w:tc>
          <w:tcPr>
            <w:tcW w:w="3381" w:type="dxa"/>
            <w:tcBorders>
              <w:top w:val="nil"/>
              <w:left w:val="nil"/>
              <w:bottom w:val="single" w:sz="4" w:space="0" w:color="auto"/>
              <w:right w:val="single" w:sz="4" w:space="0" w:color="auto"/>
            </w:tcBorders>
            <w:vAlign w:val="center"/>
            <w:hideMark/>
          </w:tcPr>
          <w:p w14:paraId="67747B5F" w14:textId="77777777" w:rsidR="00430664" w:rsidRPr="00772A71" w:rsidRDefault="00430664" w:rsidP="00430664">
            <w:pPr>
              <w:rPr>
                <w:color w:val="000000" w:themeColor="text1"/>
              </w:rPr>
            </w:pPr>
            <w:r w:rsidRPr="00772A71">
              <w:rPr>
                <w:color w:val="000000" w:themeColor="text1"/>
              </w:rPr>
              <w:t>Thu thập thông tin về thửa đất cần định giá</w:t>
            </w:r>
          </w:p>
        </w:tc>
        <w:tc>
          <w:tcPr>
            <w:tcW w:w="1134" w:type="dxa"/>
            <w:tcBorders>
              <w:top w:val="nil"/>
              <w:left w:val="nil"/>
              <w:bottom w:val="single" w:sz="4" w:space="0" w:color="auto"/>
              <w:right w:val="single" w:sz="4" w:space="0" w:color="auto"/>
            </w:tcBorders>
            <w:vAlign w:val="center"/>
            <w:hideMark/>
          </w:tcPr>
          <w:p w14:paraId="7AADCB57"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785ED505" w14:textId="77777777" w:rsidR="00430664" w:rsidRPr="00772A71" w:rsidRDefault="00430664" w:rsidP="00430664">
            <w:pPr>
              <w:jc w:val="center"/>
              <w:rPr>
                <w:color w:val="000000" w:themeColor="text1"/>
              </w:rPr>
            </w:pPr>
            <w:r w:rsidRPr="00772A71">
              <w:rPr>
                <w:color w:val="000000" w:themeColor="text1"/>
              </w:rPr>
              <w:t> </w:t>
            </w:r>
          </w:p>
        </w:tc>
        <w:tc>
          <w:tcPr>
            <w:tcW w:w="875" w:type="dxa"/>
            <w:tcBorders>
              <w:top w:val="nil"/>
              <w:left w:val="nil"/>
              <w:bottom w:val="single" w:sz="4" w:space="0" w:color="auto"/>
              <w:right w:val="single" w:sz="4" w:space="0" w:color="auto"/>
            </w:tcBorders>
            <w:vAlign w:val="center"/>
            <w:hideMark/>
          </w:tcPr>
          <w:p w14:paraId="691F09F0" w14:textId="77777777" w:rsidR="00430664" w:rsidRPr="00772A71" w:rsidRDefault="00430664" w:rsidP="00430664">
            <w:pPr>
              <w:jc w:val="center"/>
              <w:rPr>
                <w:color w:val="000000" w:themeColor="text1"/>
              </w:rPr>
            </w:pPr>
            <w:r w:rsidRPr="00772A71">
              <w:rPr>
                <w:color w:val="000000" w:themeColor="text1"/>
              </w:rPr>
              <w:t>10</w:t>
            </w:r>
          </w:p>
        </w:tc>
        <w:tc>
          <w:tcPr>
            <w:tcW w:w="1026" w:type="dxa"/>
            <w:tcBorders>
              <w:top w:val="nil"/>
              <w:left w:val="nil"/>
              <w:bottom w:val="single" w:sz="4" w:space="0" w:color="auto"/>
              <w:right w:val="single" w:sz="4" w:space="0" w:color="auto"/>
            </w:tcBorders>
            <w:vAlign w:val="center"/>
            <w:hideMark/>
          </w:tcPr>
          <w:p w14:paraId="66CD3665" w14:textId="77777777" w:rsidR="00430664" w:rsidRPr="00772A71" w:rsidRDefault="00430664" w:rsidP="00430664">
            <w:pPr>
              <w:jc w:val="center"/>
              <w:rPr>
                <w:color w:val="000000" w:themeColor="text1"/>
              </w:rPr>
            </w:pPr>
            <w:r w:rsidRPr="00772A71">
              <w:rPr>
                <w:color w:val="000000" w:themeColor="text1"/>
              </w:rPr>
              <w:t> </w:t>
            </w:r>
          </w:p>
        </w:tc>
        <w:tc>
          <w:tcPr>
            <w:tcW w:w="870" w:type="dxa"/>
            <w:tcBorders>
              <w:top w:val="nil"/>
              <w:left w:val="nil"/>
              <w:bottom w:val="single" w:sz="4" w:space="0" w:color="auto"/>
              <w:right w:val="single" w:sz="4" w:space="0" w:color="auto"/>
            </w:tcBorders>
            <w:vAlign w:val="center"/>
            <w:hideMark/>
          </w:tcPr>
          <w:p w14:paraId="69ACA458" w14:textId="77777777" w:rsidR="00430664" w:rsidRPr="00772A71" w:rsidRDefault="00430664" w:rsidP="00430664">
            <w:pPr>
              <w:jc w:val="center"/>
              <w:rPr>
                <w:color w:val="000000" w:themeColor="text1"/>
              </w:rPr>
            </w:pPr>
            <w:r w:rsidRPr="00772A71">
              <w:rPr>
                <w:color w:val="000000" w:themeColor="text1"/>
              </w:rPr>
              <w:t>8</w:t>
            </w:r>
          </w:p>
        </w:tc>
      </w:tr>
      <w:tr w:rsidR="00772A71" w:rsidRPr="00772A71" w14:paraId="6E782B5C" w14:textId="77777777" w:rsidTr="00430664">
        <w:trPr>
          <w:trHeight w:val="488"/>
        </w:trPr>
        <w:tc>
          <w:tcPr>
            <w:tcW w:w="754" w:type="dxa"/>
            <w:tcBorders>
              <w:top w:val="nil"/>
              <w:left w:val="single" w:sz="4" w:space="0" w:color="auto"/>
              <w:bottom w:val="single" w:sz="4" w:space="0" w:color="auto"/>
              <w:right w:val="single" w:sz="4" w:space="0" w:color="auto"/>
            </w:tcBorders>
            <w:vAlign w:val="center"/>
            <w:hideMark/>
          </w:tcPr>
          <w:p w14:paraId="1DF07956" w14:textId="77777777" w:rsidR="00430664" w:rsidRPr="00772A71" w:rsidRDefault="00430664" w:rsidP="00430664">
            <w:pPr>
              <w:jc w:val="center"/>
              <w:rPr>
                <w:color w:val="000000" w:themeColor="text1"/>
              </w:rPr>
            </w:pPr>
            <w:r w:rsidRPr="00772A71">
              <w:rPr>
                <w:color w:val="000000" w:themeColor="text1"/>
              </w:rPr>
              <w:t>2.2</w:t>
            </w:r>
          </w:p>
        </w:tc>
        <w:tc>
          <w:tcPr>
            <w:tcW w:w="3381" w:type="dxa"/>
            <w:tcBorders>
              <w:top w:val="nil"/>
              <w:left w:val="nil"/>
              <w:bottom w:val="single" w:sz="4" w:space="0" w:color="auto"/>
              <w:right w:val="single" w:sz="4" w:space="0" w:color="auto"/>
            </w:tcBorders>
            <w:vAlign w:val="center"/>
            <w:hideMark/>
          </w:tcPr>
          <w:p w14:paraId="2D6B8AD2" w14:textId="77777777" w:rsidR="00430664" w:rsidRPr="00772A71" w:rsidRDefault="00430664" w:rsidP="00430664">
            <w:pPr>
              <w:rPr>
                <w:color w:val="000000" w:themeColor="text1"/>
              </w:rPr>
            </w:pPr>
            <w:r w:rsidRPr="00772A71">
              <w:rPr>
                <w:color w:val="000000" w:themeColor="text1"/>
              </w:rPr>
              <w:t>Thu thập thông tin đầu vào để áp dụng các phương pháp định giá đất</w:t>
            </w:r>
          </w:p>
        </w:tc>
        <w:tc>
          <w:tcPr>
            <w:tcW w:w="1134" w:type="dxa"/>
            <w:tcBorders>
              <w:top w:val="nil"/>
              <w:left w:val="nil"/>
              <w:bottom w:val="single" w:sz="4" w:space="0" w:color="auto"/>
              <w:right w:val="single" w:sz="4" w:space="0" w:color="auto"/>
            </w:tcBorders>
            <w:vAlign w:val="center"/>
            <w:hideMark/>
          </w:tcPr>
          <w:p w14:paraId="11B96512"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106721A8" w14:textId="77777777" w:rsidR="00430664" w:rsidRPr="00772A71" w:rsidRDefault="00430664" w:rsidP="00430664">
            <w:pPr>
              <w:jc w:val="center"/>
              <w:rPr>
                <w:color w:val="000000" w:themeColor="text1"/>
              </w:rPr>
            </w:pPr>
            <w:r w:rsidRPr="00772A71">
              <w:rPr>
                <w:color w:val="000000" w:themeColor="text1"/>
              </w:rPr>
              <w:t> </w:t>
            </w:r>
          </w:p>
        </w:tc>
        <w:tc>
          <w:tcPr>
            <w:tcW w:w="875" w:type="dxa"/>
            <w:tcBorders>
              <w:top w:val="nil"/>
              <w:left w:val="nil"/>
              <w:bottom w:val="single" w:sz="4" w:space="0" w:color="auto"/>
              <w:right w:val="single" w:sz="4" w:space="0" w:color="auto"/>
            </w:tcBorders>
            <w:vAlign w:val="center"/>
            <w:hideMark/>
          </w:tcPr>
          <w:p w14:paraId="5F82F3C2" w14:textId="77777777" w:rsidR="00430664" w:rsidRPr="00772A71" w:rsidRDefault="00430664" w:rsidP="00430664">
            <w:pPr>
              <w:jc w:val="center"/>
              <w:rPr>
                <w:color w:val="000000" w:themeColor="text1"/>
              </w:rPr>
            </w:pPr>
            <w:r w:rsidRPr="00772A71">
              <w:rPr>
                <w:color w:val="000000" w:themeColor="text1"/>
              </w:rPr>
              <w:t>20</w:t>
            </w:r>
          </w:p>
        </w:tc>
        <w:tc>
          <w:tcPr>
            <w:tcW w:w="1026" w:type="dxa"/>
            <w:tcBorders>
              <w:top w:val="nil"/>
              <w:left w:val="nil"/>
              <w:bottom w:val="single" w:sz="4" w:space="0" w:color="auto"/>
              <w:right w:val="single" w:sz="4" w:space="0" w:color="auto"/>
            </w:tcBorders>
            <w:vAlign w:val="center"/>
            <w:hideMark/>
          </w:tcPr>
          <w:p w14:paraId="3DCE4F7D" w14:textId="77777777" w:rsidR="00430664" w:rsidRPr="00772A71" w:rsidRDefault="00430664" w:rsidP="00430664">
            <w:pPr>
              <w:jc w:val="center"/>
              <w:rPr>
                <w:color w:val="000000" w:themeColor="text1"/>
              </w:rPr>
            </w:pPr>
            <w:r w:rsidRPr="00772A71">
              <w:rPr>
                <w:color w:val="000000" w:themeColor="text1"/>
              </w:rPr>
              <w:t> </w:t>
            </w:r>
          </w:p>
        </w:tc>
        <w:tc>
          <w:tcPr>
            <w:tcW w:w="870" w:type="dxa"/>
            <w:tcBorders>
              <w:top w:val="nil"/>
              <w:left w:val="nil"/>
              <w:bottom w:val="single" w:sz="4" w:space="0" w:color="auto"/>
              <w:right w:val="single" w:sz="4" w:space="0" w:color="auto"/>
            </w:tcBorders>
            <w:vAlign w:val="center"/>
            <w:hideMark/>
          </w:tcPr>
          <w:p w14:paraId="2ECC4B79" w14:textId="77777777" w:rsidR="00430664" w:rsidRPr="00772A71" w:rsidRDefault="00430664" w:rsidP="00430664">
            <w:pPr>
              <w:jc w:val="center"/>
              <w:rPr>
                <w:color w:val="000000" w:themeColor="text1"/>
              </w:rPr>
            </w:pPr>
            <w:r w:rsidRPr="00772A71">
              <w:rPr>
                <w:color w:val="000000" w:themeColor="text1"/>
              </w:rPr>
              <w:t>16</w:t>
            </w:r>
          </w:p>
        </w:tc>
      </w:tr>
      <w:tr w:rsidR="00772A71" w:rsidRPr="00772A71" w14:paraId="70B382F9" w14:textId="77777777" w:rsidTr="00430664">
        <w:trPr>
          <w:trHeight w:val="623"/>
        </w:trPr>
        <w:tc>
          <w:tcPr>
            <w:tcW w:w="754" w:type="dxa"/>
            <w:tcBorders>
              <w:top w:val="nil"/>
              <w:left w:val="single" w:sz="4" w:space="0" w:color="auto"/>
              <w:bottom w:val="single" w:sz="4" w:space="0" w:color="auto"/>
              <w:right w:val="single" w:sz="4" w:space="0" w:color="auto"/>
            </w:tcBorders>
            <w:vAlign w:val="center"/>
            <w:hideMark/>
          </w:tcPr>
          <w:p w14:paraId="1324506D" w14:textId="77777777" w:rsidR="00430664" w:rsidRPr="00772A71" w:rsidRDefault="00430664" w:rsidP="00430664">
            <w:pPr>
              <w:jc w:val="center"/>
              <w:rPr>
                <w:color w:val="000000" w:themeColor="text1"/>
              </w:rPr>
            </w:pPr>
            <w:r w:rsidRPr="00772A71">
              <w:rPr>
                <w:color w:val="000000" w:themeColor="text1"/>
              </w:rPr>
              <w:t>2.3</w:t>
            </w:r>
          </w:p>
        </w:tc>
        <w:tc>
          <w:tcPr>
            <w:tcW w:w="3381" w:type="dxa"/>
            <w:tcBorders>
              <w:top w:val="nil"/>
              <w:left w:val="nil"/>
              <w:bottom w:val="single" w:sz="4" w:space="0" w:color="auto"/>
              <w:right w:val="single" w:sz="4" w:space="0" w:color="auto"/>
            </w:tcBorders>
            <w:vAlign w:val="center"/>
            <w:hideMark/>
          </w:tcPr>
          <w:p w14:paraId="732E1D91" w14:textId="77777777" w:rsidR="00430664" w:rsidRPr="00772A71" w:rsidRDefault="00430664" w:rsidP="00430664">
            <w:pPr>
              <w:rPr>
                <w:color w:val="000000" w:themeColor="text1"/>
              </w:rPr>
            </w:pPr>
            <w:r w:rsidRPr="00772A71">
              <w:rPr>
                <w:color w:val="000000" w:themeColor="text1"/>
              </w:rPr>
              <w:t xml:space="preserve">Kiểm tra, rà soát, phân loại phiếu điều tra, các tài liệu thông tin đầu vào </w:t>
            </w:r>
          </w:p>
        </w:tc>
        <w:tc>
          <w:tcPr>
            <w:tcW w:w="1134" w:type="dxa"/>
            <w:tcBorders>
              <w:top w:val="nil"/>
              <w:left w:val="nil"/>
              <w:bottom w:val="single" w:sz="4" w:space="0" w:color="auto"/>
              <w:right w:val="single" w:sz="4" w:space="0" w:color="auto"/>
            </w:tcBorders>
            <w:vAlign w:val="center"/>
            <w:hideMark/>
          </w:tcPr>
          <w:p w14:paraId="4B3137D0"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3A371562" w14:textId="77777777" w:rsidR="00430664" w:rsidRPr="00772A71" w:rsidRDefault="00430664" w:rsidP="00430664">
            <w:pPr>
              <w:jc w:val="center"/>
              <w:rPr>
                <w:color w:val="000000" w:themeColor="text1"/>
              </w:rPr>
            </w:pPr>
            <w:r w:rsidRPr="00772A71">
              <w:rPr>
                <w:color w:val="000000" w:themeColor="text1"/>
              </w:rPr>
              <w:t>5</w:t>
            </w:r>
          </w:p>
        </w:tc>
        <w:tc>
          <w:tcPr>
            <w:tcW w:w="875" w:type="dxa"/>
            <w:tcBorders>
              <w:top w:val="nil"/>
              <w:left w:val="nil"/>
              <w:bottom w:val="single" w:sz="4" w:space="0" w:color="auto"/>
              <w:right w:val="single" w:sz="4" w:space="0" w:color="auto"/>
            </w:tcBorders>
            <w:vAlign w:val="center"/>
            <w:hideMark/>
          </w:tcPr>
          <w:p w14:paraId="6E3C1CE0"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132CBA22" w14:textId="77777777" w:rsidR="00430664" w:rsidRPr="00772A71" w:rsidRDefault="00430664" w:rsidP="00430664">
            <w:pPr>
              <w:jc w:val="center"/>
              <w:rPr>
                <w:color w:val="000000" w:themeColor="text1"/>
              </w:rPr>
            </w:pPr>
            <w:r w:rsidRPr="00772A71">
              <w:rPr>
                <w:color w:val="000000" w:themeColor="text1"/>
              </w:rPr>
              <w:t>5</w:t>
            </w:r>
          </w:p>
        </w:tc>
        <w:tc>
          <w:tcPr>
            <w:tcW w:w="870" w:type="dxa"/>
            <w:tcBorders>
              <w:top w:val="nil"/>
              <w:left w:val="nil"/>
              <w:bottom w:val="single" w:sz="4" w:space="0" w:color="auto"/>
              <w:right w:val="single" w:sz="4" w:space="0" w:color="auto"/>
            </w:tcBorders>
            <w:vAlign w:val="center"/>
            <w:hideMark/>
          </w:tcPr>
          <w:p w14:paraId="35ED6E76"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205B7FB8" w14:textId="77777777" w:rsidTr="00430664">
        <w:trPr>
          <w:trHeight w:val="698"/>
        </w:trPr>
        <w:tc>
          <w:tcPr>
            <w:tcW w:w="754" w:type="dxa"/>
            <w:tcBorders>
              <w:top w:val="nil"/>
              <w:left w:val="single" w:sz="4" w:space="0" w:color="auto"/>
              <w:bottom w:val="single" w:sz="4" w:space="0" w:color="auto"/>
              <w:right w:val="single" w:sz="4" w:space="0" w:color="auto"/>
            </w:tcBorders>
            <w:vAlign w:val="center"/>
            <w:hideMark/>
          </w:tcPr>
          <w:p w14:paraId="31B4900E" w14:textId="77777777" w:rsidR="00430664" w:rsidRPr="00772A71" w:rsidRDefault="00430664" w:rsidP="00430664">
            <w:pPr>
              <w:jc w:val="center"/>
              <w:rPr>
                <w:color w:val="000000" w:themeColor="text1"/>
              </w:rPr>
            </w:pPr>
            <w:r w:rsidRPr="00772A71">
              <w:rPr>
                <w:color w:val="000000" w:themeColor="text1"/>
              </w:rPr>
              <w:t>2.4</w:t>
            </w:r>
          </w:p>
        </w:tc>
        <w:tc>
          <w:tcPr>
            <w:tcW w:w="3381" w:type="dxa"/>
            <w:tcBorders>
              <w:top w:val="nil"/>
              <w:left w:val="nil"/>
              <w:bottom w:val="single" w:sz="4" w:space="0" w:color="auto"/>
              <w:right w:val="single" w:sz="4" w:space="0" w:color="auto"/>
            </w:tcBorders>
            <w:vAlign w:val="center"/>
            <w:hideMark/>
          </w:tcPr>
          <w:p w14:paraId="77073DD4" w14:textId="77777777" w:rsidR="00430664" w:rsidRPr="00772A71" w:rsidRDefault="00430664" w:rsidP="00430664">
            <w:pPr>
              <w:rPr>
                <w:color w:val="000000" w:themeColor="text1"/>
              </w:rPr>
            </w:pPr>
            <w:r w:rsidRPr="00772A71">
              <w:rPr>
                <w:color w:val="000000" w:themeColor="text1"/>
              </w:rPr>
              <w:t>Tổng hợp, phân tích các thông tin để xác định giá đất theo các phương pháp định giá đất</w:t>
            </w:r>
          </w:p>
        </w:tc>
        <w:tc>
          <w:tcPr>
            <w:tcW w:w="1134" w:type="dxa"/>
            <w:tcBorders>
              <w:top w:val="nil"/>
              <w:left w:val="nil"/>
              <w:bottom w:val="single" w:sz="4" w:space="0" w:color="auto"/>
              <w:right w:val="single" w:sz="4" w:space="0" w:color="auto"/>
            </w:tcBorders>
            <w:vAlign w:val="center"/>
            <w:hideMark/>
          </w:tcPr>
          <w:p w14:paraId="6BDBD890"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6C0FF18A" w14:textId="77777777" w:rsidR="00430664" w:rsidRPr="00772A71" w:rsidRDefault="00430664" w:rsidP="00430664">
            <w:pPr>
              <w:jc w:val="center"/>
              <w:rPr>
                <w:color w:val="000000" w:themeColor="text1"/>
              </w:rPr>
            </w:pPr>
            <w:r w:rsidRPr="00772A71">
              <w:rPr>
                <w:color w:val="000000" w:themeColor="text1"/>
              </w:rPr>
              <w:t>12</w:t>
            </w:r>
          </w:p>
        </w:tc>
        <w:tc>
          <w:tcPr>
            <w:tcW w:w="875" w:type="dxa"/>
            <w:tcBorders>
              <w:top w:val="nil"/>
              <w:left w:val="nil"/>
              <w:bottom w:val="single" w:sz="4" w:space="0" w:color="auto"/>
              <w:right w:val="single" w:sz="4" w:space="0" w:color="auto"/>
            </w:tcBorders>
            <w:vAlign w:val="center"/>
            <w:hideMark/>
          </w:tcPr>
          <w:p w14:paraId="3AB22442"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5F25CBD2" w14:textId="77777777" w:rsidR="00430664" w:rsidRPr="00772A71" w:rsidRDefault="00430664" w:rsidP="00430664">
            <w:pPr>
              <w:jc w:val="center"/>
              <w:rPr>
                <w:color w:val="000000" w:themeColor="text1"/>
              </w:rPr>
            </w:pPr>
            <w:r w:rsidRPr="00772A71">
              <w:rPr>
                <w:color w:val="000000" w:themeColor="text1"/>
              </w:rPr>
              <w:t>8</w:t>
            </w:r>
          </w:p>
        </w:tc>
        <w:tc>
          <w:tcPr>
            <w:tcW w:w="870" w:type="dxa"/>
            <w:tcBorders>
              <w:top w:val="nil"/>
              <w:left w:val="nil"/>
              <w:bottom w:val="single" w:sz="4" w:space="0" w:color="auto"/>
              <w:right w:val="single" w:sz="4" w:space="0" w:color="auto"/>
            </w:tcBorders>
            <w:vAlign w:val="center"/>
            <w:hideMark/>
          </w:tcPr>
          <w:p w14:paraId="48091AF2"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4CC22EF9" w14:textId="77777777" w:rsidTr="00430664">
        <w:trPr>
          <w:trHeight w:val="557"/>
        </w:trPr>
        <w:tc>
          <w:tcPr>
            <w:tcW w:w="754" w:type="dxa"/>
            <w:tcBorders>
              <w:top w:val="nil"/>
              <w:left w:val="single" w:sz="4" w:space="0" w:color="auto"/>
              <w:bottom w:val="single" w:sz="4" w:space="0" w:color="auto"/>
              <w:right w:val="single" w:sz="4" w:space="0" w:color="auto"/>
            </w:tcBorders>
            <w:vAlign w:val="center"/>
            <w:hideMark/>
          </w:tcPr>
          <w:p w14:paraId="713F8C75" w14:textId="77777777" w:rsidR="00430664" w:rsidRPr="00772A71" w:rsidRDefault="00430664" w:rsidP="00430664">
            <w:pPr>
              <w:jc w:val="center"/>
              <w:rPr>
                <w:b/>
                <w:bCs/>
                <w:color w:val="000000" w:themeColor="text1"/>
              </w:rPr>
            </w:pPr>
            <w:r w:rsidRPr="00772A71">
              <w:rPr>
                <w:b/>
                <w:bCs/>
                <w:color w:val="000000" w:themeColor="text1"/>
              </w:rPr>
              <w:t>3</w:t>
            </w:r>
          </w:p>
        </w:tc>
        <w:tc>
          <w:tcPr>
            <w:tcW w:w="3381" w:type="dxa"/>
            <w:tcBorders>
              <w:top w:val="nil"/>
              <w:left w:val="nil"/>
              <w:bottom w:val="single" w:sz="4" w:space="0" w:color="auto"/>
              <w:right w:val="single" w:sz="4" w:space="0" w:color="auto"/>
            </w:tcBorders>
            <w:vAlign w:val="center"/>
            <w:hideMark/>
          </w:tcPr>
          <w:p w14:paraId="2DFC63CF" w14:textId="77777777" w:rsidR="00430664" w:rsidRPr="00772A71" w:rsidRDefault="00430664" w:rsidP="00430664">
            <w:pPr>
              <w:rPr>
                <w:b/>
                <w:bCs/>
                <w:color w:val="000000" w:themeColor="text1"/>
              </w:rPr>
            </w:pPr>
            <w:r w:rsidRPr="00772A71">
              <w:rPr>
                <w:b/>
                <w:bCs/>
                <w:color w:val="000000" w:themeColor="text1"/>
              </w:rPr>
              <w:t>Lựa chọn phương pháp định giá đất</w:t>
            </w:r>
          </w:p>
        </w:tc>
        <w:tc>
          <w:tcPr>
            <w:tcW w:w="1134" w:type="dxa"/>
            <w:tcBorders>
              <w:top w:val="nil"/>
              <w:left w:val="nil"/>
              <w:bottom w:val="single" w:sz="4" w:space="0" w:color="auto"/>
              <w:right w:val="single" w:sz="4" w:space="0" w:color="auto"/>
            </w:tcBorders>
            <w:vAlign w:val="center"/>
            <w:hideMark/>
          </w:tcPr>
          <w:p w14:paraId="468DC70D"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481A292B" w14:textId="77777777" w:rsidR="00430664" w:rsidRPr="00772A71" w:rsidRDefault="00430664" w:rsidP="00430664">
            <w:pPr>
              <w:jc w:val="center"/>
              <w:rPr>
                <w:color w:val="000000" w:themeColor="text1"/>
              </w:rPr>
            </w:pPr>
            <w:r w:rsidRPr="00772A71">
              <w:rPr>
                <w:color w:val="000000" w:themeColor="text1"/>
              </w:rPr>
              <w:t> </w:t>
            </w:r>
          </w:p>
        </w:tc>
        <w:tc>
          <w:tcPr>
            <w:tcW w:w="875" w:type="dxa"/>
            <w:tcBorders>
              <w:top w:val="nil"/>
              <w:left w:val="nil"/>
              <w:bottom w:val="single" w:sz="4" w:space="0" w:color="auto"/>
              <w:right w:val="single" w:sz="4" w:space="0" w:color="auto"/>
            </w:tcBorders>
            <w:vAlign w:val="center"/>
            <w:hideMark/>
          </w:tcPr>
          <w:p w14:paraId="2EAA4298"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54C9913E" w14:textId="77777777" w:rsidR="00430664" w:rsidRPr="00772A71" w:rsidRDefault="00430664" w:rsidP="00430664">
            <w:pPr>
              <w:jc w:val="center"/>
              <w:rPr>
                <w:color w:val="000000" w:themeColor="text1"/>
              </w:rPr>
            </w:pPr>
            <w:r w:rsidRPr="00772A71">
              <w:rPr>
                <w:color w:val="000000" w:themeColor="text1"/>
              </w:rPr>
              <w:t> </w:t>
            </w:r>
          </w:p>
        </w:tc>
        <w:tc>
          <w:tcPr>
            <w:tcW w:w="870" w:type="dxa"/>
            <w:tcBorders>
              <w:top w:val="nil"/>
              <w:left w:val="nil"/>
              <w:bottom w:val="single" w:sz="4" w:space="0" w:color="auto"/>
              <w:right w:val="single" w:sz="4" w:space="0" w:color="auto"/>
            </w:tcBorders>
            <w:vAlign w:val="center"/>
            <w:hideMark/>
          </w:tcPr>
          <w:p w14:paraId="53D5D110"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3C24952F" w14:textId="77777777" w:rsidTr="00430664">
        <w:trPr>
          <w:trHeight w:val="551"/>
        </w:trPr>
        <w:tc>
          <w:tcPr>
            <w:tcW w:w="754" w:type="dxa"/>
            <w:tcBorders>
              <w:top w:val="nil"/>
              <w:left w:val="single" w:sz="4" w:space="0" w:color="auto"/>
              <w:bottom w:val="single" w:sz="4" w:space="0" w:color="auto"/>
              <w:right w:val="single" w:sz="4" w:space="0" w:color="auto"/>
            </w:tcBorders>
            <w:vAlign w:val="center"/>
            <w:hideMark/>
          </w:tcPr>
          <w:p w14:paraId="5090F054" w14:textId="77777777" w:rsidR="00430664" w:rsidRPr="00772A71" w:rsidRDefault="00430664" w:rsidP="00430664">
            <w:pPr>
              <w:jc w:val="center"/>
              <w:rPr>
                <w:color w:val="000000" w:themeColor="text1"/>
              </w:rPr>
            </w:pPr>
            <w:r w:rsidRPr="00772A71">
              <w:rPr>
                <w:color w:val="000000" w:themeColor="text1"/>
              </w:rPr>
              <w:t>3.1</w:t>
            </w:r>
          </w:p>
        </w:tc>
        <w:tc>
          <w:tcPr>
            <w:tcW w:w="3381" w:type="dxa"/>
            <w:tcBorders>
              <w:top w:val="nil"/>
              <w:left w:val="nil"/>
              <w:bottom w:val="single" w:sz="4" w:space="0" w:color="auto"/>
              <w:right w:val="single" w:sz="4" w:space="0" w:color="auto"/>
            </w:tcBorders>
            <w:vAlign w:val="center"/>
            <w:hideMark/>
          </w:tcPr>
          <w:p w14:paraId="6360B99B" w14:textId="77777777" w:rsidR="00430664" w:rsidRPr="00772A71" w:rsidRDefault="00430664" w:rsidP="00430664">
            <w:pPr>
              <w:rPr>
                <w:color w:val="000000" w:themeColor="text1"/>
              </w:rPr>
            </w:pPr>
            <w:r w:rsidRPr="00772A71">
              <w:rPr>
                <w:color w:val="000000" w:themeColor="text1"/>
              </w:rPr>
              <w:t>Áp dụng các phương pháp định giá đất để xác định giá đất</w:t>
            </w:r>
          </w:p>
        </w:tc>
        <w:tc>
          <w:tcPr>
            <w:tcW w:w="1134" w:type="dxa"/>
            <w:tcBorders>
              <w:top w:val="nil"/>
              <w:left w:val="nil"/>
              <w:bottom w:val="single" w:sz="4" w:space="0" w:color="auto"/>
              <w:right w:val="single" w:sz="4" w:space="0" w:color="auto"/>
            </w:tcBorders>
            <w:vAlign w:val="center"/>
            <w:hideMark/>
          </w:tcPr>
          <w:p w14:paraId="10BD4927"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48AC087A" w14:textId="77777777" w:rsidR="00430664" w:rsidRPr="00772A71" w:rsidRDefault="00430664" w:rsidP="00430664">
            <w:pPr>
              <w:jc w:val="center"/>
              <w:rPr>
                <w:color w:val="000000" w:themeColor="text1"/>
              </w:rPr>
            </w:pPr>
            <w:r w:rsidRPr="00772A71">
              <w:rPr>
                <w:color w:val="000000" w:themeColor="text1"/>
              </w:rPr>
              <w:t>10</w:t>
            </w:r>
          </w:p>
        </w:tc>
        <w:tc>
          <w:tcPr>
            <w:tcW w:w="875" w:type="dxa"/>
            <w:tcBorders>
              <w:top w:val="nil"/>
              <w:left w:val="nil"/>
              <w:bottom w:val="single" w:sz="4" w:space="0" w:color="auto"/>
              <w:right w:val="single" w:sz="4" w:space="0" w:color="auto"/>
            </w:tcBorders>
            <w:vAlign w:val="center"/>
            <w:hideMark/>
          </w:tcPr>
          <w:p w14:paraId="0ACE09B7"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1D575958" w14:textId="77777777" w:rsidR="00430664" w:rsidRPr="00772A71" w:rsidRDefault="00430664" w:rsidP="00430664">
            <w:pPr>
              <w:jc w:val="center"/>
              <w:rPr>
                <w:color w:val="000000" w:themeColor="text1"/>
              </w:rPr>
            </w:pPr>
            <w:r w:rsidRPr="00772A71">
              <w:rPr>
                <w:color w:val="000000" w:themeColor="text1"/>
              </w:rPr>
              <w:t>6</w:t>
            </w:r>
          </w:p>
        </w:tc>
        <w:tc>
          <w:tcPr>
            <w:tcW w:w="870" w:type="dxa"/>
            <w:tcBorders>
              <w:top w:val="nil"/>
              <w:left w:val="nil"/>
              <w:bottom w:val="single" w:sz="4" w:space="0" w:color="auto"/>
              <w:right w:val="single" w:sz="4" w:space="0" w:color="auto"/>
            </w:tcBorders>
            <w:vAlign w:val="center"/>
            <w:hideMark/>
          </w:tcPr>
          <w:p w14:paraId="3B0B50B9"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32B15E60" w14:textId="77777777" w:rsidTr="00430664">
        <w:trPr>
          <w:trHeight w:val="465"/>
        </w:trPr>
        <w:tc>
          <w:tcPr>
            <w:tcW w:w="754" w:type="dxa"/>
            <w:tcBorders>
              <w:top w:val="nil"/>
              <w:left w:val="single" w:sz="4" w:space="0" w:color="auto"/>
              <w:bottom w:val="single" w:sz="4" w:space="0" w:color="auto"/>
              <w:right w:val="single" w:sz="4" w:space="0" w:color="auto"/>
            </w:tcBorders>
            <w:vAlign w:val="center"/>
            <w:hideMark/>
          </w:tcPr>
          <w:p w14:paraId="627C0CF4" w14:textId="77777777" w:rsidR="00430664" w:rsidRPr="00772A71" w:rsidRDefault="00430664" w:rsidP="00430664">
            <w:pPr>
              <w:jc w:val="center"/>
              <w:rPr>
                <w:color w:val="000000" w:themeColor="text1"/>
              </w:rPr>
            </w:pPr>
            <w:r w:rsidRPr="00772A71">
              <w:rPr>
                <w:color w:val="000000" w:themeColor="text1"/>
              </w:rPr>
              <w:t>3.2</w:t>
            </w:r>
          </w:p>
        </w:tc>
        <w:tc>
          <w:tcPr>
            <w:tcW w:w="3381" w:type="dxa"/>
            <w:tcBorders>
              <w:top w:val="nil"/>
              <w:left w:val="nil"/>
              <w:bottom w:val="single" w:sz="4" w:space="0" w:color="auto"/>
              <w:right w:val="single" w:sz="4" w:space="0" w:color="auto"/>
            </w:tcBorders>
            <w:vAlign w:val="center"/>
            <w:hideMark/>
          </w:tcPr>
          <w:p w14:paraId="4C09E786" w14:textId="77777777" w:rsidR="00430664" w:rsidRPr="00772A71" w:rsidRDefault="00430664" w:rsidP="00430664">
            <w:pPr>
              <w:rPr>
                <w:color w:val="000000" w:themeColor="text1"/>
              </w:rPr>
            </w:pPr>
            <w:r w:rsidRPr="00772A71">
              <w:rPr>
                <w:color w:val="000000" w:themeColor="text1"/>
              </w:rPr>
              <w:t>Rà soát kết quả xác định giá đất</w:t>
            </w:r>
          </w:p>
        </w:tc>
        <w:tc>
          <w:tcPr>
            <w:tcW w:w="1134" w:type="dxa"/>
            <w:tcBorders>
              <w:top w:val="nil"/>
              <w:left w:val="nil"/>
              <w:bottom w:val="single" w:sz="4" w:space="0" w:color="auto"/>
              <w:right w:val="single" w:sz="4" w:space="0" w:color="auto"/>
            </w:tcBorders>
            <w:vAlign w:val="center"/>
            <w:hideMark/>
          </w:tcPr>
          <w:p w14:paraId="3303D553"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351B9C3B" w14:textId="77777777" w:rsidR="00430664" w:rsidRPr="00772A71" w:rsidRDefault="00430664" w:rsidP="00430664">
            <w:pPr>
              <w:jc w:val="center"/>
              <w:rPr>
                <w:color w:val="000000" w:themeColor="text1"/>
              </w:rPr>
            </w:pPr>
            <w:r w:rsidRPr="00772A71">
              <w:rPr>
                <w:color w:val="000000" w:themeColor="text1"/>
              </w:rPr>
              <w:t>8</w:t>
            </w:r>
          </w:p>
        </w:tc>
        <w:tc>
          <w:tcPr>
            <w:tcW w:w="875" w:type="dxa"/>
            <w:tcBorders>
              <w:top w:val="nil"/>
              <w:left w:val="nil"/>
              <w:bottom w:val="single" w:sz="4" w:space="0" w:color="auto"/>
              <w:right w:val="single" w:sz="4" w:space="0" w:color="auto"/>
            </w:tcBorders>
            <w:vAlign w:val="center"/>
            <w:hideMark/>
          </w:tcPr>
          <w:p w14:paraId="7F455D6B"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231DD7D8" w14:textId="77777777" w:rsidR="00430664" w:rsidRPr="00772A71" w:rsidRDefault="00430664" w:rsidP="00430664">
            <w:pPr>
              <w:jc w:val="center"/>
              <w:rPr>
                <w:color w:val="000000" w:themeColor="text1"/>
              </w:rPr>
            </w:pPr>
            <w:r w:rsidRPr="00772A71">
              <w:rPr>
                <w:color w:val="000000" w:themeColor="text1"/>
              </w:rPr>
              <w:t>6</w:t>
            </w:r>
          </w:p>
        </w:tc>
        <w:tc>
          <w:tcPr>
            <w:tcW w:w="870" w:type="dxa"/>
            <w:tcBorders>
              <w:top w:val="nil"/>
              <w:left w:val="nil"/>
              <w:bottom w:val="single" w:sz="4" w:space="0" w:color="auto"/>
              <w:right w:val="single" w:sz="4" w:space="0" w:color="auto"/>
            </w:tcBorders>
            <w:vAlign w:val="center"/>
            <w:hideMark/>
          </w:tcPr>
          <w:p w14:paraId="4AEE4A9E"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2D00431B" w14:textId="77777777" w:rsidTr="00430664">
        <w:trPr>
          <w:trHeight w:val="711"/>
        </w:trPr>
        <w:tc>
          <w:tcPr>
            <w:tcW w:w="754" w:type="dxa"/>
            <w:tcBorders>
              <w:top w:val="nil"/>
              <w:left w:val="single" w:sz="4" w:space="0" w:color="auto"/>
              <w:bottom w:val="single" w:sz="4" w:space="0" w:color="auto"/>
              <w:right w:val="single" w:sz="4" w:space="0" w:color="auto"/>
            </w:tcBorders>
            <w:vAlign w:val="center"/>
            <w:hideMark/>
          </w:tcPr>
          <w:p w14:paraId="597E4D95" w14:textId="77777777" w:rsidR="00430664" w:rsidRPr="00772A71" w:rsidRDefault="00430664" w:rsidP="00430664">
            <w:pPr>
              <w:jc w:val="center"/>
              <w:rPr>
                <w:b/>
                <w:bCs/>
                <w:color w:val="000000" w:themeColor="text1"/>
              </w:rPr>
            </w:pPr>
            <w:r w:rsidRPr="00772A71">
              <w:rPr>
                <w:b/>
                <w:bCs/>
                <w:color w:val="000000" w:themeColor="text1"/>
              </w:rPr>
              <w:t>4</w:t>
            </w:r>
          </w:p>
        </w:tc>
        <w:tc>
          <w:tcPr>
            <w:tcW w:w="3381" w:type="dxa"/>
            <w:tcBorders>
              <w:top w:val="nil"/>
              <w:left w:val="nil"/>
              <w:bottom w:val="single" w:sz="4" w:space="0" w:color="auto"/>
              <w:right w:val="single" w:sz="4" w:space="0" w:color="auto"/>
            </w:tcBorders>
            <w:vAlign w:val="center"/>
            <w:hideMark/>
          </w:tcPr>
          <w:p w14:paraId="5D733C9F" w14:textId="77777777" w:rsidR="00430664" w:rsidRPr="00B53D1A" w:rsidRDefault="00430664" w:rsidP="00430664">
            <w:pPr>
              <w:rPr>
                <w:rFonts w:ascii="Times New Roman Bold" w:hAnsi="Times New Roman Bold"/>
                <w:b/>
                <w:bCs/>
                <w:color w:val="000000" w:themeColor="text1"/>
                <w:spacing w:val="-6"/>
              </w:rPr>
            </w:pPr>
            <w:r w:rsidRPr="00B53D1A">
              <w:rPr>
                <w:rFonts w:ascii="Times New Roman Bold" w:hAnsi="Times New Roman Bold"/>
                <w:b/>
                <w:bCs/>
                <w:color w:val="000000" w:themeColor="text1"/>
                <w:spacing w:val="-6"/>
              </w:rPr>
              <w:t>Xây dựng báo cáo thuyết minh xây dựng phương án giá đất, dự thảo chứng thư định giá đất</w:t>
            </w:r>
          </w:p>
        </w:tc>
        <w:tc>
          <w:tcPr>
            <w:tcW w:w="1134" w:type="dxa"/>
            <w:tcBorders>
              <w:top w:val="nil"/>
              <w:left w:val="nil"/>
              <w:bottom w:val="single" w:sz="4" w:space="0" w:color="auto"/>
              <w:right w:val="single" w:sz="4" w:space="0" w:color="auto"/>
            </w:tcBorders>
            <w:vAlign w:val="center"/>
            <w:hideMark/>
          </w:tcPr>
          <w:p w14:paraId="28E98464"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2188C7FF" w14:textId="77777777" w:rsidR="00430664" w:rsidRPr="00772A71" w:rsidRDefault="00430664" w:rsidP="00430664">
            <w:pPr>
              <w:jc w:val="center"/>
              <w:rPr>
                <w:color w:val="000000" w:themeColor="text1"/>
              </w:rPr>
            </w:pPr>
            <w:r w:rsidRPr="00772A71">
              <w:rPr>
                <w:color w:val="000000" w:themeColor="text1"/>
              </w:rPr>
              <w:t> </w:t>
            </w:r>
          </w:p>
        </w:tc>
        <w:tc>
          <w:tcPr>
            <w:tcW w:w="875" w:type="dxa"/>
            <w:tcBorders>
              <w:top w:val="nil"/>
              <w:left w:val="nil"/>
              <w:bottom w:val="single" w:sz="4" w:space="0" w:color="auto"/>
              <w:right w:val="single" w:sz="4" w:space="0" w:color="auto"/>
            </w:tcBorders>
            <w:vAlign w:val="center"/>
            <w:hideMark/>
          </w:tcPr>
          <w:p w14:paraId="176D490C"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569808CE" w14:textId="77777777" w:rsidR="00430664" w:rsidRPr="00772A71" w:rsidRDefault="00430664" w:rsidP="00430664">
            <w:pPr>
              <w:jc w:val="center"/>
              <w:rPr>
                <w:color w:val="000000" w:themeColor="text1"/>
              </w:rPr>
            </w:pPr>
            <w:r w:rsidRPr="00772A71">
              <w:rPr>
                <w:color w:val="000000" w:themeColor="text1"/>
              </w:rPr>
              <w:t> </w:t>
            </w:r>
          </w:p>
        </w:tc>
        <w:tc>
          <w:tcPr>
            <w:tcW w:w="870" w:type="dxa"/>
            <w:tcBorders>
              <w:top w:val="nil"/>
              <w:left w:val="nil"/>
              <w:bottom w:val="single" w:sz="4" w:space="0" w:color="auto"/>
              <w:right w:val="single" w:sz="4" w:space="0" w:color="auto"/>
            </w:tcBorders>
            <w:vAlign w:val="center"/>
            <w:hideMark/>
          </w:tcPr>
          <w:p w14:paraId="2196B090"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2AE6AD4E" w14:textId="77777777" w:rsidTr="00430664">
        <w:trPr>
          <w:trHeight w:val="437"/>
        </w:trPr>
        <w:tc>
          <w:tcPr>
            <w:tcW w:w="754" w:type="dxa"/>
            <w:tcBorders>
              <w:top w:val="nil"/>
              <w:left w:val="single" w:sz="4" w:space="0" w:color="auto"/>
              <w:bottom w:val="single" w:sz="4" w:space="0" w:color="auto"/>
              <w:right w:val="single" w:sz="4" w:space="0" w:color="auto"/>
            </w:tcBorders>
            <w:vAlign w:val="center"/>
            <w:hideMark/>
          </w:tcPr>
          <w:p w14:paraId="7E1B1E86" w14:textId="77777777" w:rsidR="00430664" w:rsidRPr="00772A71" w:rsidRDefault="00430664" w:rsidP="00430664">
            <w:pPr>
              <w:jc w:val="center"/>
              <w:rPr>
                <w:color w:val="000000" w:themeColor="text1"/>
              </w:rPr>
            </w:pPr>
            <w:r w:rsidRPr="00772A71">
              <w:rPr>
                <w:color w:val="000000" w:themeColor="text1"/>
              </w:rPr>
              <w:t>4.1</w:t>
            </w:r>
          </w:p>
        </w:tc>
        <w:tc>
          <w:tcPr>
            <w:tcW w:w="3381" w:type="dxa"/>
            <w:tcBorders>
              <w:top w:val="nil"/>
              <w:left w:val="nil"/>
              <w:bottom w:val="single" w:sz="4" w:space="0" w:color="auto"/>
              <w:right w:val="single" w:sz="4" w:space="0" w:color="auto"/>
            </w:tcBorders>
            <w:vAlign w:val="center"/>
            <w:hideMark/>
          </w:tcPr>
          <w:p w14:paraId="716EF1F6" w14:textId="77777777" w:rsidR="00430664" w:rsidRPr="00772A71" w:rsidRDefault="00430664" w:rsidP="00430664">
            <w:pPr>
              <w:rPr>
                <w:color w:val="000000" w:themeColor="text1"/>
              </w:rPr>
            </w:pPr>
            <w:r w:rsidRPr="00772A71">
              <w:rPr>
                <w:color w:val="000000" w:themeColor="text1"/>
              </w:rPr>
              <w:t>Xây dựng phương án giá đất</w:t>
            </w:r>
          </w:p>
        </w:tc>
        <w:tc>
          <w:tcPr>
            <w:tcW w:w="1134" w:type="dxa"/>
            <w:tcBorders>
              <w:top w:val="nil"/>
              <w:left w:val="nil"/>
              <w:bottom w:val="single" w:sz="4" w:space="0" w:color="auto"/>
              <w:right w:val="single" w:sz="4" w:space="0" w:color="auto"/>
            </w:tcBorders>
            <w:vAlign w:val="center"/>
            <w:hideMark/>
          </w:tcPr>
          <w:p w14:paraId="4845712A"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2B132968" w14:textId="77777777" w:rsidR="00430664" w:rsidRPr="00772A71" w:rsidRDefault="00430664" w:rsidP="00430664">
            <w:pPr>
              <w:jc w:val="center"/>
              <w:rPr>
                <w:color w:val="000000" w:themeColor="text1"/>
              </w:rPr>
            </w:pPr>
            <w:r w:rsidRPr="00772A71">
              <w:rPr>
                <w:color w:val="000000" w:themeColor="text1"/>
              </w:rPr>
              <w:t>12</w:t>
            </w:r>
          </w:p>
        </w:tc>
        <w:tc>
          <w:tcPr>
            <w:tcW w:w="875" w:type="dxa"/>
            <w:tcBorders>
              <w:top w:val="nil"/>
              <w:left w:val="nil"/>
              <w:bottom w:val="single" w:sz="4" w:space="0" w:color="auto"/>
              <w:right w:val="single" w:sz="4" w:space="0" w:color="auto"/>
            </w:tcBorders>
            <w:vAlign w:val="center"/>
            <w:hideMark/>
          </w:tcPr>
          <w:p w14:paraId="192849C2"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39A25C30" w14:textId="77777777" w:rsidR="00430664" w:rsidRPr="00772A71" w:rsidRDefault="00430664" w:rsidP="00430664">
            <w:pPr>
              <w:jc w:val="center"/>
              <w:rPr>
                <w:color w:val="000000" w:themeColor="text1"/>
              </w:rPr>
            </w:pPr>
            <w:r w:rsidRPr="00772A71">
              <w:rPr>
                <w:color w:val="000000" w:themeColor="text1"/>
              </w:rPr>
              <w:t>12</w:t>
            </w:r>
          </w:p>
        </w:tc>
        <w:tc>
          <w:tcPr>
            <w:tcW w:w="870" w:type="dxa"/>
            <w:tcBorders>
              <w:top w:val="nil"/>
              <w:left w:val="nil"/>
              <w:bottom w:val="single" w:sz="4" w:space="0" w:color="auto"/>
              <w:right w:val="single" w:sz="4" w:space="0" w:color="auto"/>
            </w:tcBorders>
            <w:vAlign w:val="center"/>
            <w:hideMark/>
          </w:tcPr>
          <w:p w14:paraId="24B76692"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7AC1DF3B" w14:textId="77777777" w:rsidTr="00430664">
        <w:trPr>
          <w:trHeight w:val="698"/>
        </w:trPr>
        <w:tc>
          <w:tcPr>
            <w:tcW w:w="754" w:type="dxa"/>
            <w:tcBorders>
              <w:top w:val="nil"/>
              <w:left w:val="single" w:sz="4" w:space="0" w:color="auto"/>
              <w:bottom w:val="single" w:sz="4" w:space="0" w:color="auto"/>
              <w:right w:val="single" w:sz="4" w:space="0" w:color="auto"/>
            </w:tcBorders>
            <w:vAlign w:val="center"/>
            <w:hideMark/>
          </w:tcPr>
          <w:p w14:paraId="6E936100" w14:textId="77777777" w:rsidR="00430664" w:rsidRPr="00772A71" w:rsidRDefault="00430664" w:rsidP="00430664">
            <w:pPr>
              <w:jc w:val="center"/>
              <w:rPr>
                <w:color w:val="000000" w:themeColor="text1"/>
              </w:rPr>
            </w:pPr>
            <w:r w:rsidRPr="00772A71">
              <w:rPr>
                <w:color w:val="000000" w:themeColor="text1"/>
              </w:rPr>
              <w:t>4.2</w:t>
            </w:r>
          </w:p>
        </w:tc>
        <w:tc>
          <w:tcPr>
            <w:tcW w:w="3381" w:type="dxa"/>
            <w:tcBorders>
              <w:top w:val="nil"/>
              <w:left w:val="nil"/>
              <w:bottom w:val="single" w:sz="4" w:space="0" w:color="auto"/>
              <w:right w:val="single" w:sz="4" w:space="0" w:color="auto"/>
            </w:tcBorders>
            <w:vAlign w:val="center"/>
            <w:hideMark/>
          </w:tcPr>
          <w:p w14:paraId="26FD2AC6" w14:textId="77777777" w:rsidR="00430664" w:rsidRPr="00772A71" w:rsidRDefault="00430664" w:rsidP="00430664">
            <w:pPr>
              <w:rPr>
                <w:color w:val="000000" w:themeColor="text1"/>
              </w:rPr>
            </w:pPr>
            <w:r w:rsidRPr="00772A71">
              <w:rPr>
                <w:color w:val="000000" w:themeColor="text1"/>
              </w:rPr>
              <w:t>Xây dựng báo cáo thuyết minh xây dựng phương án giá đất</w:t>
            </w:r>
          </w:p>
        </w:tc>
        <w:tc>
          <w:tcPr>
            <w:tcW w:w="1134" w:type="dxa"/>
            <w:tcBorders>
              <w:top w:val="nil"/>
              <w:left w:val="nil"/>
              <w:bottom w:val="single" w:sz="4" w:space="0" w:color="auto"/>
              <w:right w:val="single" w:sz="4" w:space="0" w:color="auto"/>
            </w:tcBorders>
            <w:vAlign w:val="center"/>
            <w:hideMark/>
          </w:tcPr>
          <w:p w14:paraId="595EA573"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1EFE1D79" w14:textId="77777777" w:rsidR="00430664" w:rsidRPr="00772A71" w:rsidRDefault="00430664" w:rsidP="00430664">
            <w:pPr>
              <w:jc w:val="center"/>
              <w:rPr>
                <w:color w:val="000000" w:themeColor="text1"/>
              </w:rPr>
            </w:pPr>
            <w:r w:rsidRPr="00772A71">
              <w:rPr>
                <w:color w:val="000000" w:themeColor="text1"/>
              </w:rPr>
              <w:t>5</w:t>
            </w:r>
          </w:p>
        </w:tc>
        <w:tc>
          <w:tcPr>
            <w:tcW w:w="875" w:type="dxa"/>
            <w:tcBorders>
              <w:top w:val="nil"/>
              <w:left w:val="nil"/>
              <w:bottom w:val="single" w:sz="4" w:space="0" w:color="auto"/>
              <w:right w:val="single" w:sz="4" w:space="0" w:color="auto"/>
            </w:tcBorders>
            <w:vAlign w:val="center"/>
            <w:hideMark/>
          </w:tcPr>
          <w:p w14:paraId="15BD65A1"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1DF08D95" w14:textId="77777777" w:rsidR="00430664" w:rsidRPr="00772A71" w:rsidRDefault="00430664" w:rsidP="00430664">
            <w:pPr>
              <w:jc w:val="center"/>
              <w:rPr>
                <w:color w:val="000000" w:themeColor="text1"/>
              </w:rPr>
            </w:pPr>
            <w:r w:rsidRPr="00772A71">
              <w:rPr>
                <w:color w:val="000000" w:themeColor="text1"/>
              </w:rPr>
              <w:t>5</w:t>
            </w:r>
          </w:p>
        </w:tc>
        <w:tc>
          <w:tcPr>
            <w:tcW w:w="870" w:type="dxa"/>
            <w:tcBorders>
              <w:top w:val="nil"/>
              <w:left w:val="nil"/>
              <w:bottom w:val="single" w:sz="4" w:space="0" w:color="auto"/>
              <w:right w:val="single" w:sz="4" w:space="0" w:color="auto"/>
            </w:tcBorders>
            <w:vAlign w:val="center"/>
            <w:hideMark/>
          </w:tcPr>
          <w:p w14:paraId="30745A88" w14:textId="77777777" w:rsidR="00430664" w:rsidRPr="00772A71" w:rsidRDefault="00430664" w:rsidP="00430664">
            <w:pPr>
              <w:jc w:val="center"/>
              <w:rPr>
                <w:color w:val="000000" w:themeColor="text1"/>
              </w:rPr>
            </w:pPr>
            <w:r w:rsidRPr="00772A71">
              <w:rPr>
                <w:color w:val="000000" w:themeColor="text1"/>
              </w:rPr>
              <w:t> </w:t>
            </w:r>
          </w:p>
        </w:tc>
      </w:tr>
      <w:tr w:rsidR="00772A71" w:rsidRPr="00772A71" w14:paraId="55B447E9" w14:textId="77777777" w:rsidTr="00430664">
        <w:trPr>
          <w:trHeight w:val="411"/>
        </w:trPr>
        <w:tc>
          <w:tcPr>
            <w:tcW w:w="754" w:type="dxa"/>
            <w:tcBorders>
              <w:top w:val="nil"/>
              <w:left w:val="single" w:sz="4" w:space="0" w:color="auto"/>
              <w:bottom w:val="single" w:sz="4" w:space="0" w:color="auto"/>
              <w:right w:val="single" w:sz="4" w:space="0" w:color="auto"/>
            </w:tcBorders>
            <w:vAlign w:val="center"/>
            <w:hideMark/>
          </w:tcPr>
          <w:p w14:paraId="7A9DD3BD" w14:textId="77777777" w:rsidR="00430664" w:rsidRPr="00772A71" w:rsidRDefault="00430664" w:rsidP="00430664">
            <w:pPr>
              <w:jc w:val="center"/>
              <w:rPr>
                <w:color w:val="000000" w:themeColor="text1"/>
              </w:rPr>
            </w:pPr>
            <w:r w:rsidRPr="00772A71">
              <w:rPr>
                <w:color w:val="000000" w:themeColor="text1"/>
              </w:rPr>
              <w:t>4.3</w:t>
            </w:r>
          </w:p>
        </w:tc>
        <w:tc>
          <w:tcPr>
            <w:tcW w:w="3381" w:type="dxa"/>
            <w:tcBorders>
              <w:top w:val="nil"/>
              <w:left w:val="nil"/>
              <w:bottom w:val="single" w:sz="4" w:space="0" w:color="auto"/>
              <w:right w:val="single" w:sz="4" w:space="0" w:color="auto"/>
            </w:tcBorders>
            <w:vAlign w:val="center"/>
            <w:hideMark/>
          </w:tcPr>
          <w:p w14:paraId="13D0FCDD" w14:textId="77777777" w:rsidR="00430664" w:rsidRPr="00772A71" w:rsidRDefault="00430664" w:rsidP="00430664">
            <w:pPr>
              <w:rPr>
                <w:color w:val="000000" w:themeColor="text1"/>
              </w:rPr>
            </w:pPr>
            <w:r w:rsidRPr="00772A71">
              <w:rPr>
                <w:color w:val="000000" w:themeColor="text1"/>
              </w:rPr>
              <w:t>Dự thảo chứng thư định giá đất</w:t>
            </w:r>
          </w:p>
        </w:tc>
        <w:tc>
          <w:tcPr>
            <w:tcW w:w="1134" w:type="dxa"/>
            <w:tcBorders>
              <w:top w:val="nil"/>
              <w:left w:val="nil"/>
              <w:bottom w:val="single" w:sz="4" w:space="0" w:color="auto"/>
              <w:right w:val="single" w:sz="4" w:space="0" w:color="auto"/>
            </w:tcBorders>
            <w:vAlign w:val="center"/>
            <w:hideMark/>
          </w:tcPr>
          <w:p w14:paraId="53815FDC"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25474FE4" w14:textId="77777777" w:rsidR="00430664" w:rsidRPr="00772A71" w:rsidRDefault="00430664" w:rsidP="00430664">
            <w:pPr>
              <w:jc w:val="center"/>
              <w:rPr>
                <w:color w:val="000000" w:themeColor="text1"/>
              </w:rPr>
            </w:pPr>
            <w:r w:rsidRPr="00772A71">
              <w:rPr>
                <w:color w:val="000000" w:themeColor="text1"/>
              </w:rPr>
              <w:t>3</w:t>
            </w:r>
          </w:p>
        </w:tc>
        <w:tc>
          <w:tcPr>
            <w:tcW w:w="875" w:type="dxa"/>
            <w:tcBorders>
              <w:top w:val="nil"/>
              <w:left w:val="nil"/>
              <w:bottom w:val="single" w:sz="4" w:space="0" w:color="auto"/>
              <w:right w:val="single" w:sz="4" w:space="0" w:color="auto"/>
            </w:tcBorders>
            <w:vAlign w:val="center"/>
            <w:hideMark/>
          </w:tcPr>
          <w:p w14:paraId="3BD0B6EB"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51062E16" w14:textId="77777777" w:rsidR="00430664" w:rsidRPr="00772A71" w:rsidRDefault="00430664" w:rsidP="00430664">
            <w:pPr>
              <w:jc w:val="center"/>
              <w:rPr>
                <w:color w:val="000000" w:themeColor="text1"/>
              </w:rPr>
            </w:pPr>
            <w:r w:rsidRPr="00772A71">
              <w:rPr>
                <w:color w:val="000000" w:themeColor="text1"/>
              </w:rPr>
              <w:t>3</w:t>
            </w:r>
          </w:p>
        </w:tc>
        <w:tc>
          <w:tcPr>
            <w:tcW w:w="870" w:type="dxa"/>
            <w:tcBorders>
              <w:top w:val="nil"/>
              <w:left w:val="nil"/>
              <w:bottom w:val="single" w:sz="4" w:space="0" w:color="auto"/>
              <w:right w:val="single" w:sz="4" w:space="0" w:color="auto"/>
            </w:tcBorders>
            <w:vAlign w:val="center"/>
            <w:hideMark/>
          </w:tcPr>
          <w:p w14:paraId="7522DE3A" w14:textId="77777777" w:rsidR="00430664" w:rsidRPr="00772A71" w:rsidRDefault="00430664" w:rsidP="00430664">
            <w:pPr>
              <w:jc w:val="center"/>
              <w:rPr>
                <w:b/>
                <w:bCs/>
                <w:color w:val="000000" w:themeColor="text1"/>
              </w:rPr>
            </w:pPr>
            <w:r w:rsidRPr="00772A71">
              <w:rPr>
                <w:b/>
                <w:bCs/>
                <w:color w:val="000000" w:themeColor="text1"/>
              </w:rPr>
              <w:t> </w:t>
            </w:r>
          </w:p>
        </w:tc>
      </w:tr>
      <w:tr w:rsidR="00772A71" w:rsidRPr="00772A71" w14:paraId="626C6AF4" w14:textId="77777777" w:rsidTr="00430664">
        <w:trPr>
          <w:trHeight w:val="573"/>
        </w:trPr>
        <w:tc>
          <w:tcPr>
            <w:tcW w:w="754" w:type="dxa"/>
            <w:tcBorders>
              <w:top w:val="nil"/>
              <w:left w:val="single" w:sz="4" w:space="0" w:color="auto"/>
              <w:bottom w:val="single" w:sz="4" w:space="0" w:color="auto"/>
              <w:right w:val="single" w:sz="4" w:space="0" w:color="auto"/>
            </w:tcBorders>
            <w:vAlign w:val="center"/>
            <w:hideMark/>
          </w:tcPr>
          <w:p w14:paraId="0037A4C4" w14:textId="77777777" w:rsidR="00430664" w:rsidRPr="00772A71" w:rsidRDefault="00430664" w:rsidP="00430664">
            <w:pPr>
              <w:jc w:val="center"/>
              <w:rPr>
                <w:b/>
                <w:bCs/>
                <w:color w:val="000000" w:themeColor="text1"/>
              </w:rPr>
            </w:pPr>
            <w:r w:rsidRPr="00772A71">
              <w:rPr>
                <w:b/>
                <w:bCs/>
                <w:color w:val="000000" w:themeColor="text1"/>
              </w:rPr>
              <w:t>5</w:t>
            </w:r>
          </w:p>
        </w:tc>
        <w:tc>
          <w:tcPr>
            <w:tcW w:w="3381" w:type="dxa"/>
            <w:tcBorders>
              <w:top w:val="nil"/>
              <w:left w:val="nil"/>
              <w:bottom w:val="single" w:sz="4" w:space="0" w:color="auto"/>
              <w:right w:val="single" w:sz="4" w:space="0" w:color="auto"/>
            </w:tcBorders>
            <w:vAlign w:val="center"/>
            <w:hideMark/>
          </w:tcPr>
          <w:p w14:paraId="71B8B4FD" w14:textId="77777777" w:rsidR="00430664" w:rsidRPr="00772A71" w:rsidRDefault="00430664" w:rsidP="00430664">
            <w:pPr>
              <w:rPr>
                <w:b/>
                <w:bCs/>
                <w:color w:val="000000" w:themeColor="text1"/>
              </w:rPr>
            </w:pPr>
            <w:r w:rsidRPr="00772A71">
              <w:rPr>
                <w:b/>
                <w:bCs/>
                <w:color w:val="000000" w:themeColor="text1"/>
              </w:rPr>
              <w:t>Hoàn thiện báo cáo thuyết minh xây dựng phương án giá đất và chứng thư định giá đất</w:t>
            </w:r>
          </w:p>
        </w:tc>
        <w:tc>
          <w:tcPr>
            <w:tcW w:w="1134" w:type="dxa"/>
            <w:tcBorders>
              <w:top w:val="nil"/>
              <w:left w:val="nil"/>
              <w:bottom w:val="single" w:sz="4" w:space="0" w:color="auto"/>
              <w:right w:val="single" w:sz="4" w:space="0" w:color="auto"/>
            </w:tcBorders>
            <w:vAlign w:val="center"/>
            <w:hideMark/>
          </w:tcPr>
          <w:p w14:paraId="56043A2F" w14:textId="77777777" w:rsidR="00430664" w:rsidRPr="00772A71" w:rsidRDefault="00430664" w:rsidP="00430664">
            <w:pPr>
              <w:jc w:val="center"/>
              <w:rPr>
                <w:color w:val="000000" w:themeColor="text1"/>
              </w:rPr>
            </w:pPr>
            <w:r w:rsidRPr="00772A71">
              <w:rPr>
                <w:color w:val="000000" w:themeColor="text1"/>
              </w:rPr>
              <w:t>Nhóm 2 (1KS5, 1KS3)</w:t>
            </w:r>
          </w:p>
        </w:tc>
        <w:tc>
          <w:tcPr>
            <w:tcW w:w="1026" w:type="dxa"/>
            <w:tcBorders>
              <w:top w:val="nil"/>
              <w:left w:val="nil"/>
              <w:bottom w:val="single" w:sz="4" w:space="0" w:color="auto"/>
              <w:right w:val="single" w:sz="4" w:space="0" w:color="auto"/>
            </w:tcBorders>
            <w:vAlign w:val="center"/>
            <w:hideMark/>
          </w:tcPr>
          <w:p w14:paraId="7B38F111" w14:textId="77777777" w:rsidR="00430664" w:rsidRPr="00772A71" w:rsidRDefault="00430664" w:rsidP="00430664">
            <w:pPr>
              <w:jc w:val="center"/>
              <w:rPr>
                <w:color w:val="000000" w:themeColor="text1"/>
              </w:rPr>
            </w:pPr>
            <w:r w:rsidRPr="00772A71">
              <w:rPr>
                <w:color w:val="000000" w:themeColor="text1"/>
              </w:rPr>
              <w:t>5</w:t>
            </w:r>
          </w:p>
        </w:tc>
        <w:tc>
          <w:tcPr>
            <w:tcW w:w="875" w:type="dxa"/>
            <w:tcBorders>
              <w:top w:val="nil"/>
              <w:left w:val="nil"/>
              <w:bottom w:val="single" w:sz="4" w:space="0" w:color="auto"/>
              <w:right w:val="single" w:sz="4" w:space="0" w:color="auto"/>
            </w:tcBorders>
            <w:vAlign w:val="center"/>
            <w:hideMark/>
          </w:tcPr>
          <w:p w14:paraId="52850AC4" w14:textId="77777777" w:rsidR="00430664" w:rsidRPr="00772A71" w:rsidRDefault="00430664" w:rsidP="00430664">
            <w:pPr>
              <w:jc w:val="center"/>
              <w:rPr>
                <w:color w:val="000000" w:themeColor="text1"/>
              </w:rPr>
            </w:pPr>
            <w:r w:rsidRPr="00772A71">
              <w:rPr>
                <w:color w:val="000000" w:themeColor="text1"/>
              </w:rPr>
              <w:t> </w:t>
            </w:r>
          </w:p>
        </w:tc>
        <w:tc>
          <w:tcPr>
            <w:tcW w:w="1026" w:type="dxa"/>
            <w:tcBorders>
              <w:top w:val="nil"/>
              <w:left w:val="nil"/>
              <w:bottom w:val="single" w:sz="4" w:space="0" w:color="auto"/>
              <w:right w:val="single" w:sz="4" w:space="0" w:color="auto"/>
            </w:tcBorders>
            <w:vAlign w:val="center"/>
            <w:hideMark/>
          </w:tcPr>
          <w:p w14:paraId="54FAE921" w14:textId="77777777" w:rsidR="00430664" w:rsidRPr="00772A71" w:rsidRDefault="00430664" w:rsidP="00430664">
            <w:pPr>
              <w:jc w:val="center"/>
              <w:rPr>
                <w:color w:val="000000" w:themeColor="text1"/>
              </w:rPr>
            </w:pPr>
            <w:r w:rsidRPr="00772A71">
              <w:rPr>
                <w:color w:val="000000" w:themeColor="text1"/>
              </w:rPr>
              <w:t>5</w:t>
            </w:r>
          </w:p>
        </w:tc>
        <w:tc>
          <w:tcPr>
            <w:tcW w:w="870" w:type="dxa"/>
            <w:tcBorders>
              <w:top w:val="nil"/>
              <w:left w:val="nil"/>
              <w:bottom w:val="single" w:sz="4" w:space="0" w:color="auto"/>
              <w:right w:val="single" w:sz="4" w:space="0" w:color="auto"/>
            </w:tcBorders>
            <w:vAlign w:val="center"/>
            <w:hideMark/>
          </w:tcPr>
          <w:p w14:paraId="38CE6E5B" w14:textId="77777777" w:rsidR="00430664" w:rsidRPr="00772A71" w:rsidRDefault="00430664" w:rsidP="00430664">
            <w:pPr>
              <w:jc w:val="center"/>
              <w:rPr>
                <w:color w:val="000000" w:themeColor="text1"/>
              </w:rPr>
            </w:pPr>
            <w:r w:rsidRPr="00772A71">
              <w:rPr>
                <w:color w:val="000000" w:themeColor="text1"/>
              </w:rPr>
              <w:t> </w:t>
            </w:r>
          </w:p>
        </w:tc>
      </w:tr>
    </w:tbl>
    <w:p w14:paraId="745000EF" w14:textId="77777777" w:rsidR="00430664" w:rsidRPr="00772A71" w:rsidRDefault="00430664" w:rsidP="00AC07B3">
      <w:pPr>
        <w:spacing w:before="60" w:after="60"/>
        <w:ind w:firstLine="567"/>
        <w:rPr>
          <w:color w:val="000000" w:themeColor="text1"/>
          <w:sz w:val="28"/>
          <w:szCs w:val="28"/>
        </w:rPr>
      </w:pPr>
      <w:bookmarkStart w:id="13" w:name="_Hlk202874125"/>
      <w:r w:rsidRPr="00772A71">
        <w:rPr>
          <w:b/>
          <w:bCs/>
          <w:i/>
          <w:iCs/>
          <w:color w:val="000000" w:themeColor="text1"/>
          <w:sz w:val="28"/>
          <w:szCs w:val="28"/>
        </w:rPr>
        <w:t>Ghi chú:</w:t>
      </w:r>
    </w:p>
    <w:p w14:paraId="3C40B90D" w14:textId="77777777"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 xml:space="preserve">1. Định mức tại Bảng 17 tính cho thửa đất hoặc khu đất trung bình có 01 mục đích sử dụng, tại địa bàn 01 xã; có diện tích 01 ha đối với đất phi nông nghiệp, diện tích 03 ha đối với đất nông </w:t>
      </w:r>
      <w:r w:rsidRPr="00772A71">
        <w:rPr>
          <w:color w:val="000000" w:themeColor="text1"/>
          <w:spacing w:val="-2"/>
          <w:sz w:val="28"/>
          <w:szCs w:val="28"/>
        </w:rPr>
        <w:t>nghiệp. Khi tính mức cho thửa đất hoặc khu đất cụ thể thì căn cứ vào hệ số theo quy mô diện tích và khu vực quy định tại Bảng 02, Bảng 03 để điều chỉnh đối với mục 2, 3, 4 của Bảng 17.</w:t>
      </w:r>
    </w:p>
    <w:p w14:paraId="1A07F4AD" w14:textId="77777777"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lastRenderedPageBreak/>
        <w:t>2. Trường hợp thửa đất hoặc khu đất cần định giá có nhiều mục đích sử dụng (chung cư, biệt thự, đất ở liền kề, văn phòng cho thuê, trung tâm thương mại, khách sạn, nhà trẻ...) thì việc tính mức thực hiện như sau:</w:t>
      </w:r>
    </w:p>
    <w:p w14:paraId="3E42593B" w14:textId="77777777"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a) Đối với mục 2, 3, 4 của Bảng 17:</w:t>
      </w:r>
    </w:p>
    <w:p w14:paraId="1265F1BF" w14:textId="77777777"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Trường hợp có thể tách được diện tích của từng mục đích sử dụng thì tính mức riêng theo diện tích của từng mục đích sử dụng.</w:t>
      </w:r>
    </w:p>
    <w:p w14:paraId="6BF7E089" w14:textId="77777777"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Trường hợp không tách được diện tích của từng mục đích sử dụng thì 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 mỗi 01 mục đích tăng thêm.</w:t>
      </w:r>
    </w:p>
    <w:p w14:paraId="1F6DD1CC" w14:textId="292E87E8"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 xml:space="preserve">b) Đối với mục </w:t>
      </w:r>
      <w:r w:rsidR="00C2373F" w:rsidRPr="00772A71">
        <w:rPr>
          <w:color w:val="000000" w:themeColor="text1"/>
          <w:sz w:val="28"/>
          <w:szCs w:val="28"/>
        </w:rPr>
        <w:t xml:space="preserve">1, </w:t>
      </w:r>
      <w:r w:rsidRPr="00772A71">
        <w:rPr>
          <w:color w:val="000000" w:themeColor="text1"/>
          <w:sz w:val="28"/>
          <w:szCs w:val="28"/>
        </w:rPr>
        <w:t>5 nhân với hệ số K = 1,3.</w:t>
      </w:r>
    </w:p>
    <w:p w14:paraId="7E7F3D6C" w14:textId="77777777" w:rsidR="00CB7B40" w:rsidRPr="00772A71" w:rsidRDefault="00CB7B40" w:rsidP="00AC07B3">
      <w:pPr>
        <w:spacing w:before="60" w:after="60"/>
        <w:ind w:firstLine="567"/>
        <w:jc w:val="both"/>
        <w:rPr>
          <w:color w:val="000000" w:themeColor="text1"/>
          <w:spacing w:val="4"/>
          <w:sz w:val="28"/>
          <w:szCs w:val="28"/>
        </w:rPr>
      </w:pPr>
      <w:r w:rsidRPr="00772A71">
        <w:rPr>
          <w:color w:val="000000" w:themeColor="text1"/>
          <w:spacing w:val="4"/>
          <w:sz w:val="28"/>
          <w:szCs w:val="28"/>
        </w:rPr>
        <w:t>c) Trường hợp thực hiện định giá từ phương pháp thứ hai thì nhân với hệ số K=1,5 đối với mục 2,3,4.</w:t>
      </w:r>
    </w:p>
    <w:p w14:paraId="5316337C" w14:textId="72644FF8"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3. Trường hợp khu đất cần định giá có diện tích lớn, trong đó có nhiều thửa đất thì việc tính mức thực hiện như sau:</w:t>
      </w:r>
    </w:p>
    <w:p w14:paraId="15C1F49D" w14:textId="77777777"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a) Đối với mục 2, 3, 4 của Bảng 17:</w:t>
      </w:r>
    </w:p>
    <w:p w14:paraId="4CD1F956" w14:textId="77777777" w:rsidR="00430664" w:rsidRPr="00893566" w:rsidRDefault="00430664" w:rsidP="00AC07B3">
      <w:pPr>
        <w:spacing w:before="60" w:after="60"/>
        <w:ind w:firstLine="567"/>
        <w:jc w:val="both"/>
        <w:rPr>
          <w:color w:val="000000" w:themeColor="text1"/>
          <w:sz w:val="28"/>
          <w:szCs w:val="28"/>
        </w:rPr>
      </w:pPr>
      <w:r w:rsidRPr="00893566">
        <w:rPr>
          <w:color w:val="000000" w:themeColor="text1"/>
          <w:sz w:val="28"/>
          <w:szCs w:val="28"/>
        </w:rPr>
        <w:t>Trường hợp thửa đất có đặc điểm tương tự về mục đích sử dụng đất, vị trí, khả năng sinh lợi, điều kiện kết cấu hạ tầng kỹ thuật và hạ tầng xã hội, diện tích, kích thước, hình thể và tình trạng pháp lý về quyền sử dụng đất thì chỉ tính mức đối với 01 thửa đất. Đối với khu đất có 02 thửa đất thì nhân với hệ số K=1,3; đối với khu đất có trên 02 thửa đất thì được bổ sung hệ số 0,02 cho mỗi 01 thửa đất tăng thêm.</w:t>
      </w:r>
    </w:p>
    <w:p w14:paraId="2E572AF7" w14:textId="77777777"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Trường hợp các thửa đất khác nhau về các đặc điểm nêu trên thì tính mức riêng cho các thửa đất.</w:t>
      </w:r>
    </w:p>
    <w:p w14:paraId="61180D96" w14:textId="6D7D99CD"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 xml:space="preserve">b) Đối với mục </w:t>
      </w:r>
      <w:r w:rsidR="00CB7B40" w:rsidRPr="00772A71">
        <w:rPr>
          <w:color w:val="000000" w:themeColor="text1"/>
          <w:sz w:val="28"/>
          <w:szCs w:val="28"/>
        </w:rPr>
        <w:t>1,</w:t>
      </w:r>
      <w:r w:rsidRPr="00772A71">
        <w:rPr>
          <w:color w:val="000000" w:themeColor="text1"/>
          <w:sz w:val="28"/>
          <w:szCs w:val="28"/>
        </w:rPr>
        <w:t>5 nhân với hệ số K = 1,3.</w:t>
      </w:r>
    </w:p>
    <w:p w14:paraId="639D74D5" w14:textId="21819384" w:rsidR="00CB7B40" w:rsidRPr="00772A71" w:rsidRDefault="00CB7B40" w:rsidP="00AC07B3">
      <w:pPr>
        <w:spacing w:before="60" w:after="60"/>
        <w:ind w:firstLine="567"/>
        <w:jc w:val="both"/>
        <w:rPr>
          <w:color w:val="000000" w:themeColor="text1"/>
          <w:spacing w:val="4"/>
          <w:sz w:val="28"/>
          <w:szCs w:val="28"/>
        </w:rPr>
      </w:pPr>
      <w:r w:rsidRPr="00772A71">
        <w:rPr>
          <w:color w:val="000000" w:themeColor="text1"/>
          <w:spacing w:val="4"/>
          <w:sz w:val="28"/>
          <w:szCs w:val="28"/>
        </w:rPr>
        <w:t xml:space="preserve">c) Trường hợp thực hiện định giá từ phương pháp thứ hai thì nhân với hệ số K=1,5 đối với mục 2,3,4. </w:t>
      </w:r>
    </w:p>
    <w:p w14:paraId="72CE14BF" w14:textId="2A97ED91" w:rsidR="00430664" w:rsidRPr="00893566" w:rsidRDefault="00430664" w:rsidP="00AC07B3">
      <w:pPr>
        <w:spacing w:before="60" w:after="60"/>
        <w:ind w:firstLine="567"/>
        <w:jc w:val="both"/>
        <w:rPr>
          <w:color w:val="000000" w:themeColor="text1"/>
          <w:sz w:val="28"/>
          <w:szCs w:val="28"/>
        </w:rPr>
      </w:pPr>
      <w:r w:rsidRPr="00893566">
        <w:rPr>
          <w:color w:val="000000" w:themeColor="text1"/>
          <w:sz w:val="28"/>
          <w:szCs w:val="28"/>
        </w:rPr>
        <w:t>4. Trường hợp xác định giá đất để tính tiền sử dụng đất khi điều chỉnh quy hoạch chi tiết xây dựng mà phải xác định giá đất theo quy hoạch xây dựng chi tiết trước và sau khi điều chỉnh thì nhân với hệ số K=1,5 đối với mục 2, 3, 4 của Bảng 17.</w:t>
      </w:r>
    </w:p>
    <w:p w14:paraId="66FEDABF" w14:textId="77777777" w:rsidR="00430664" w:rsidRPr="00772A71" w:rsidRDefault="00430664" w:rsidP="00AC07B3">
      <w:pPr>
        <w:spacing w:before="60" w:after="60"/>
        <w:ind w:firstLine="567"/>
        <w:jc w:val="both"/>
        <w:rPr>
          <w:color w:val="000000" w:themeColor="text1"/>
          <w:sz w:val="28"/>
          <w:szCs w:val="28"/>
        </w:rPr>
      </w:pPr>
      <w:r w:rsidRPr="00772A71">
        <w:rPr>
          <w:color w:val="000000" w:themeColor="text1"/>
          <w:sz w:val="28"/>
          <w:szCs w:val="28"/>
        </w:rPr>
        <w:t>5. Trường hợp xác định giá đất để tính bồi thường khi Nhà nước thu hồi đối với thửa đất có diện tích nhỏ dưới 0,1 ha thì nhân với hệ số K=0,5 đối với mục 2, 3, 4 của Bảng 17.</w:t>
      </w:r>
    </w:p>
    <w:p w14:paraId="41D16471" w14:textId="77777777" w:rsidR="00893566" w:rsidRDefault="00893566" w:rsidP="00AC07B3">
      <w:pPr>
        <w:spacing w:before="60" w:after="60"/>
        <w:ind w:firstLine="567"/>
        <w:jc w:val="both"/>
        <w:rPr>
          <w:color w:val="000000" w:themeColor="text1"/>
          <w:spacing w:val="-8"/>
          <w:sz w:val="28"/>
          <w:szCs w:val="28"/>
        </w:rPr>
      </w:pPr>
    </w:p>
    <w:p w14:paraId="42B533F0" w14:textId="77777777" w:rsidR="00893566" w:rsidRDefault="00893566" w:rsidP="00AC07B3">
      <w:pPr>
        <w:spacing w:before="60" w:after="60"/>
        <w:ind w:firstLine="567"/>
        <w:jc w:val="both"/>
        <w:rPr>
          <w:color w:val="000000" w:themeColor="text1"/>
          <w:spacing w:val="-8"/>
          <w:sz w:val="28"/>
          <w:szCs w:val="28"/>
        </w:rPr>
      </w:pPr>
    </w:p>
    <w:p w14:paraId="6E34BC4A" w14:textId="77777777" w:rsidR="00893566" w:rsidRDefault="00893566" w:rsidP="00AC07B3">
      <w:pPr>
        <w:spacing w:before="60" w:after="60"/>
        <w:ind w:firstLine="567"/>
        <w:jc w:val="both"/>
        <w:rPr>
          <w:color w:val="000000" w:themeColor="text1"/>
          <w:spacing w:val="-8"/>
          <w:sz w:val="28"/>
          <w:szCs w:val="28"/>
        </w:rPr>
      </w:pPr>
    </w:p>
    <w:p w14:paraId="40A4B25B" w14:textId="77777777" w:rsidR="00893566" w:rsidRDefault="00893566" w:rsidP="00AC07B3">
      <w:pPr>
        <w:spacing w:before="60" w:after="60"/>
        <w:ind w:firstLine="567"/>
        <w:jc w:val="both"/>
        <w:rPr>
          <w:color w:val="000000" w:themeColor="text1"/>
          <w:spacing w:val="-8"/>
          <w:sz w:val="28"/>
          <w:szCs w:val="28"/>
        </w:rPr>
      </w:pPr>
    </w:p>
    <w:p w14:paraId="0ABC028A" w14:textId="77777777" w:rsidR="00893566" w:rsidRDefault="00893566" w:rsidP="00AC07B3">
      <w:pPr>
        <w:spacing w:before="60" w:after="60"/>
        <w:ind w:firstLine="567"/>
        <w:jc w:val="both"/>
        <w:rPr>
          <w:color w:val="000000" w:themeColor="text1"/>
          <w:spacing w:val="-8"/>
          <w:sz w:val="28"/>
          <w:szCs w:val="28"/>
        </w:rPr>
      </w:pPr>
    </w:p>
    <w:p w14:paraId="229CCE89" w14:textId="77777777" w:rsidR="00893566" w:rsidRDefault="00893566" w:rsidP="00AC07B3">
      <w:pPr>
        <w:spacing w:before="60" w:after="60"/>
        <w:ind w:firstLine="567"/>
        <w:jc w:val="both"/>
        <w:rPr>
          <w:color w:val="000000" w:themeColor="text1"/>
          <w:spacing w:val="-8"/>
          <w:sz w:val="28"/>
          <w:szCs w:val="28"/>
        </w:rPr>
      </w:pPr>
    </w:p>
    <w:p w14:paraId="5A1AB8DD" w14:textId="74AC3582" w:rsidR="00430664" w:rsidRPr="00AC07B3" w:rsidRDefault="00430664" w:rsidP="00AC07B3">
      <w:pPr>
        <w:spacing w:before="60" w:after="60"/>
        <w:ind w:firstLine="567"/>
        <w:jc w:val="both"/>
        <w:rPr>
          <w:color w:val="000000" w:themeColor="text1"/>
          <w:spacing w:val="-8"/>
          <w:sz w:val="28"/>
          <w:szCs w:val="28"/>
        </w:rPr>
      </w:pPr>
      <w:r w:rsidRPr="00AC07B3">
        <w:rPr>
          <w:color w:val="000000" w:themeColor="text1"/>
          <w:spacing w:val="-8"/>
          <w:sz w:val="28"/>
          <w:szCs w:val="28"/>
        </w:rPr>
        <w:lastRenderedPageBreak/>
        <w:t>6. Về cơ cấu để điều chỉnh mức sử dụng dụng cụ lao động, mức tiêu hao vật liệu, mức tiêu hao năng lượng và mức sử dụng máy móc, thiết bị được tính theo Bảng 18.</w:t>
      </w:r>
      <w:bookmarkEnd w:id="13"/>
    </w:p>
    <w:p w14:paraId="4E32CA34" w14:textId="77777777" w:rsidR="00430664" w:rsidRPr="00772A71" w:rsidRDefault="00430664" w:rsidP="00430664">
      <w:pPr>
        <w:spacing w:before="60" w:after="60" w:line="360" w:lineRule="exact"/>
        <w:jc w:val="right"/>
        <w:rPr>
          <w:b/>
          <w:i/>
          <w:color w:val="000000" w:themeColor="text1"/>
          <w:sz w:val="28"/>
          <w:szCs w:val="28"/>
        </w:rPr>
      </w:pPr>
      <w:bookmarkStart w:id="14" w:name="_Hlk202874191"/>
      <w:r w:rsidRPr="00772A71">
        <w:rPr>
          <w:b/>
          <w:i/>
          <w:color w:val="000000" w:themeColor="text1"/>
          <w:sz w:val="28"/>
          <w:szCs w:val="28"/>
        </w:rPr>
        <w:t>Bảng 18</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256"/>
        <w:gridCol w:w="1276"/>
        <w:gridCol w:w="1276"/>
        <w:gridCol w:w="1275"/>
        <w:gridCol w:w="1276"/>
      </w:tblGrid>
      <w:tr w:rsidR="00772A71" w:rsidRPr="00772A71" w14:paraId="71EAA2AB" w14:textId="77777777" w:rsidTr="00430664">
        <w:trPr>
          <w:trHeight w:val="441"/>
          <w:jc w:val="center"/>
        </w:trPr>
        <w:tc>
          <w:tcPr>
            <w:tcW w:w="708" w:type="dxa"/>
            <w:vMerge w:val="restart"/>
            <w:vAlign w:val="center"/>
            <w:hideMark/>
          </w:tcPr>
          <w:p w14:paraId="0D841784" w14:textId="77777777" w:rsidR="00430664" w:rsidRPr="00772A71" w:rsidRDefault="00430664" w:rsidP="00430664">
            <w:pPr>
              <w:jc w:val="center"/>
              <w:rPr>
                <w:b/>
                <w:bCs/>
                <w:color w:val="000000" w:themeColor="text1"/>
                <w:sz w:val="26"/>
                <w:szCs w:val="26"/>
              </w:rPr>
            </w:pPr>
            <w:r w:rsidRPr="00772A71">
              <w:rPr>
                <w:b/>
                <w:bCs/>
                <w:color w:val="000000" w:themeColor="text1"/>
                <w:sz w:val="26"/>
                <w:szCs w:val="26"/>
              </w:rPr>
              <w:t>STT</w:t>
            </w:r>
          </w:p>
        </w:tc>
        <w:tc>
          <w:tcPr>
            <w:tcW w:w="3256" w:type="dxa"/>
            <w:vMerge w:val="restart"/>
            <w:vAlign w:val="center"/>
            <w:hideMark/>
          </w:tcPr>
          <w:p w14:paraId="1F86E8A4" w14:textId="77777777" w:rsidR="00430664" w:rsidRPr="00772A71" w:rsidRDefault="00430664" w:rsidP="00430664">
            <w:pPr>
              <w:jc w:val="center"/>
              <w:rPr>
                <w:b/>
                <w:bCs/>
                <w:color w:val="000000" w:themeColor="text1"/>
                <w:sz w:val="26"/>
                <w:szCs w:val="26"/>
              </w:rPr>
            </w:pPr>
            <w:r w:rsidRPr="00772A71">
              <w:rPr>
                <w:b/>
                <w:bCs/>
                <w:color w:val="000000" w:themeColor="text1"/>
                <w:sz w:val="26"/>
                <w:szCs w:val="26"/>
              </w:rPr>
              <w:t>Nội dung công việc</w:t>
            </w:r>
          </w:p>
        </w:tc>
        <w:tc>
          <w:tcPr>
            <w:tcW w:w="5103" w:type="dxa"/>
            <w:gridSpan w:val="4"/>
            <w:vAlign w:val="center"/>
            <w:hideMark/>
          </w:tcPr>
          <w:p w14:paraId="15978C36" w14:textId="77777777" w:rsidR="00430664" w:rsidRPr="00772A71" w:rsidRDefault="00430664" w:rsidP="00430664">
            <w:pPr>
              <w:jc w:val="center"/>
              <w:rPr>
                <w:b/>
                <w:bCs/>
                <w:color w:val="000000" w:themeColor="text1"/>
                <w:sz w:val="26"/>
                <w:szCs w:val="26"/>
              </w:rPr>
            </w:pPr>
            <w:r w:rsidRPr="00772A71">
              <w:rPr>
                <w:b/>
                <w:bCs/>
                <w:color w:val="000000" w:themeColor="text1"/>
                <w:sz w:val="26"/>
                <w:szCs w:val="26"/>
              </w:rPr>
              <w:t>Cơ cấu (%)</w:t>
            </w:r>
          </w:p>
        </w:tc>
      </w:tr>
      <w:tr w:rsidR="00772A71" w:rsidRPr="00772A71" w14:paraId="24592B06" w14:textId="77777777" w:rsidTr="00430664">
        <w:trPr>
          <w:trHeight w:val="405"/>
          <w:jc w:val="center"/>
        </w:trPr>
        <w:tc>
          <w:tcPr>
            <w:tcW w:w="708" w:type="dxa"/>
            <w:vMerge/>
            <w:vAlign w:val="center"/>
            <w:hideMark/>
          </w:tcPr>
          <w:p w14:paraId="516F7D05" w14:textId="77777777" w:rsidR="00430664" w:rsidRPr="00772A71" w:rsidRDefault="00430664" w:rsidP="00430664">
            <w:pPr>
              <w:rPr>
                <w:b/>
                <w:bCs/>
                <w:color w:val="000000" w:themeColor="text1"/>
                <w:sz w:val="26"/>
                <w:szCs w:val="26"/>
              </w:rPr>
            </w:pPr>
          </w:p>
        </w:tc>
        <w:tc>
          <w:tcPr>
            <w:tcW w:w="3256" w:type="dxa"/>
            <w:vMerge/>
            <w:vAlign w:val="center"/>
            <w:hideMark/>
          </w:tcPr>
          <w:p w14:paraId="3D1C0F3E" w14:textId="77777777" w:rsidR="00430664" w:rsidRPr="00772A71" w:rsidRDefault="00430664" w:rsidP="00430664">
            <w:pPr>
              <w:rPr>
                <w:b/>
                <w:bCs/>
                <w:color w:val="000000" w:themeColor="text1"/>
                <w:sz w:val="26"/>
                <w:szCs w:val="26"/>
              </w:rPr>
            </w:pPr>
          </w:p>
        </w:tc>
        <w:tc>
          <w:tcPr>
            <w:tcW w:w="2552" w:type="dxa"/>
            <w:gridSpan w:val="2"/>
            <w:vAlign w:val="center"/>
            <w:hideMark/>
          </w:tcPr>
          <w:p w14:paraId="7881A2F9" w14:textId="77777777" w:rsidR="00430664" w:rsidRPr="00772A71" w:rsidRDefault="00430664" w:rsidP="00430664">
            <w:pPr>
              <w:jc w:val="center"/>
              <w:rPr>
                <w:color w:val="000000" w:themeColor="text1"/>
                <w:sz w:val="26"/>
                <w:szCs w:val="26"/>
              </w:rPr>
            </w:pPr>
            <w:r w:rsidRPr="00772A71">
              <w:rPr>
                <w:color w:val="000000" w:themeColor="text1"/>
                <w:sz w:val="26"/>
                <w:szCs w:val="26"/>
              </w:rPr>
              <w:t xml:space="preserve">Đất phi nông nghiệp </w:t>
            </w:r>
          </w:p>
        </w:tc>
        <w:tc>
          <w:tcPr>
            <w:tcW w:w="2551" w:type="dxa"/>
            <w:gridSpan w:val="2"/>
            <w:vAlign w:val="center"/>
            <w:hideMark/>
          </w:tcPr>
          <w:p w14:paraId="2056286A" w14:textId="77777777" w:rsidR="00430664" w:rsidRPr="00772A71" w:rsidRDefault="00430664" w:rsidP="00430664">
            <w:pPr>
              <w:jc w:val="center"/>
              <w:rPr>
                <w:color w:val="000000" w:themeColor="text1"/>
                <w:sz w:val="26"/>
                <w:szCs w:val="26"/>
              </w:rPr>
            </w:pPr>
            <w:r w:rsidRPr="00772A71">
              <w:rPr>
                <w:color w:val="000000" w:themeColor="text1"/>
                <w:sz w:val="26"/>
                <w:szCs w:val="26"/>
              </w:rPr>
              <w:t>Đất nông nghiệp</w:t>
            </w:r>
          </w:p>
        </w:tc>
      </w:tr>
      <w:tr w:rsidR="00772A71" w:rsidRPr="00772A71" w14:paraId="226E5997" w14:textId="77777777" w:rsidTr="00430664">
        <w:trPr>
          <w:trHeight w:val="425"/>
          <w:jc w:val="center"/>
        </w:trPr>
        <w:tc>
          <w:tcPr>
            <w:tcW w:w="708" w:type="dxa"/>
            <w:vMerge/>
            <w:vAlign w:val="center"/>
            <w:hideMark/>
          </w:tcPr>
          <w:p w14:paraId="0BD447B8" w14:textId="77777777" w:rsidR="00430664" w:rsidRPr="00772A71" w:rsidRDefault="00430664" w:rsidP="00430664">
            <w:pPr>
              <w:rPr>
                <w:b/>
                <w:bCs/>
                <w:color w:val="000000" w:themeColor="text1"/>
                <w:sz w:val="26"/>
                <w:szCs w:val="26"/>
              </w:rPr>
            </w:pPr>
          </w:p>
        </w:tc>
        <w:tc>
          <w:tcPr>
            <w:tcW w:w="3256" w:type="dxa"/>
            <w:vMerge/>
            <w:vAlign w:val="center"/>
            <w:hideMark/>
          </w:tcPr>
          <w:p w14:paraId="69D01CB5" w14:textId="77777777" w:rsidR="00430664" w:rsidRPr="00772A71" w:rsidRDefault="00430664" w:rsidP="00430664">
            <w:pPr>
              <w:rPr>
                <w:b/>
                <w:bCs/>
                <w:color w:val="000000" w:themeColor="text1"/>
                <w:sz w:val="26"/>
                <w:szCs w:val="26"/>
              </w:rPr>
            </w:pPr>
          </w:p>
        </w:tc>
        <w:tc>
          <w:tcPr>
            <w:tcW w:w="1276" w:type="dxa"/>
            <w:vAlign w:val="center"/>
            <w:hideMark/>
          </w:tcPr>
          <w:p w14:paraId="6FEA34CD" w14:textId="77777777" w:rsidR="00430664" w:rsidRPr="00772A71" w:rsidRDefault="00430664" w:rsidP="00430664">
            <w:pPr>
              <w:jc w:val="center"/>
              <w:rPr>
                <w:color w:val="000000" w:themeColor="text1"/>
                <w:sz w:val="26"/>
                <w:szCs w:val="26"/>
              </w:rPr>
            </w:pPr>
            <w:r w:rsidRPr="00772A71">
              <w:rPr>
                <w:color w:val="000000" w:themeColor="text1"/>
                <w:sz w:val="26"/>
                <w:szCs w:val="26"/>
              </w:rPr>
              <w:t>Nội nghiệp</w:t>
            </w:r>
          </w:p>
        </w:tc>
        <w:tc>
          <w:tcPr>
            <w:tcW w:w="1276" w:type="dxa"/>
            <w:vAlign w:val="center"/>
            <w:hideMark/>
          </w:tcPr>
          <w:p w14:paraId="06F88FA4" w14:textId="77777777" w:rsidR="00430664" w:rsidRPr="00772A71" w:rsidRDefault="00430664" w:rsidP="00430664">
            <w:pPr>
              <w:jc w:val="center"/>
              <w:rPr>
                <w:color w:val="000000" w:themeColor="text1"/>
                <w:sz w:val="26"/>
                <w:szCs w:val="26"/>
              </w:rPr>
            </w:pPr>
            <w:r w:rsidRPr="00772A71">
              <w:rPr>
                <w:color w:val="000000" w:themeColor="text1"/>
                <w:sz w:val="26"/>
                <w:szCs w:val="26"/>
              </w:rPr>
              <w:t>Ngoại nghiệp</w:t>
            </w:r>
          </w:p>
        </w:tc>
        <w:tc>
          <w:tcPr>
            <w:tcW w:w="1275" w:type="dxa"/>
            <w:vAlign w:val="center"/>
            <w:hideMark/>
          </w:tcPr>
          <w:p w14:paraId="08AB411A" w14:textId="77777777" w:rsidR="00430664" w:rsidRPr="00772A71" w:rsidRDefault="00430664" w:rsidP="00430664">
            <w:pPr>
              <w:jc w:val="center"/>
              <w:rPr>
                <w:color w:val="000000" w:themeColor="text1"/>
                <w:sz w:val="26"/>
                <w:szCs w:val="26"/>
              </w:rPr>
            </w:pPr>
            <w:r w:rsidRPr="00772A71">
              <w:rPr>
                <w:color w:val="000000" w:themeColor="text1"/>
                <w:sz w:val="26"/>
                <w:szCs w:val="26"/>
              </w:rPr>
              <w:t>Nội nghiệp</w:t>
            </w:r>
          </w:p>
        </w:tc>
        <w:tc>
          <w:tcPr>
            <w:tcW w:w="1276" w:type="dxa"/>
            <w:vAlign w:val="center"/>
            <w:hideMark/>
          </w:tcPr>
          <w:p w14:paraId="2CED309A" w14:textId="77777777" w:rsidR="00430664" w:rsidRPr="00772A71" w:rsidRDefault="00430664" w:rsidP="00430664">
            <w:pPr>
              <w:jc w:val="center"/>
              <w:rPr>
                <w:color w:val="000000" w:themeColor="text1"/>
                <w:sz w:val="26"/>
                <w:szCs w:val="26"/>
              </w:rPr>
            </w:pPr>
            <w:r w:rsidRPr="00772A71">
              <w:rPr>
                <w:color w:val="000000" w:themeColor="text1"/>
                <w:sz w:val="26"/>
                <w:szCs w:val="26"/>
              </w:rPr>
              <w:t>Ngoại nghiệp</w:t>
            </w:r>
          </w:p>
        </w:tc>
      </w:tr>
      <w:tr w:rsidR="00772A71" w:rsidRPr="00772A71" w14:paraId="6CA1E991" w14:textId="77777777" w:rsidTr="00430664">
        <w:trPr>
          <w:trHeight w:val="792"/>
          <w:jc w:val="center"/>
        </w:trPr>
        <w:tc>
          <w:tcPr>
            <w:tcW w:w="708" w:type="dxa"/>
            <w:vAlign w:val="center"/>
            <w:hideMark/>
          </w:tcPr>
          <w:p w14:paraId="7E6FC0EE" w14:textId="77777777" w:rsidR="00430664" w:rsidRPr="00772A71" w:rsidRDefault="00430664" w:rsidP="00430664">
            <w:pPr>
              <w:jc w:val="center"/>
              <w:rPr>
                <w:color w:val="000000" w:themeColor="text1"/>
                <w:sz w:val="26"/>
                <w:szCs w:val="26"/>
              </w:rPr>
            </w:pPr>
            <w:r w:rsidRPr="00772A71">
              <w:rPr>
                <w:color w:val="000000" w:themeColor="text1"/>
                <w:sz w:val="26"/>
                <w:szCs w:val="26"/>
              </w:rPr>
              <w:t>1</w:t>
            </w:r>
          </w:p>
        </w:tc>
        <w:tc>
          <w:tcPr>
            <w:tcW w:w="3256" w:type="dxa"/>
            <w:vAlign w:val="center"/>
            <w:hideMark/>
          </w:tcPr>
          <w:p w14:paraId="20496AD1" w14:textId="77777777" w:rsidR="00430664" w:rsidRPr="00772A71" w:rsidRDefault="00430664" w:rsidP="00430664">
            <w:pPr>
              <w:jc w:val="both"/>
              <w:rPr>
                <w:color w:val="000000" w:themeColor="text1"/>
                <w:sz w:val="26"/>
                <w:szCs w:val="26"/>
              </w:rPr>
            </w:pPr>
            <w:r w:rsidRPr="00772A71">
              <w:rPr>
                <w:color w:val="000000" w:themeColor="text1"/>
                <w:sz w:val="26"/>
                <w:szCs w:val="26"/>
              </w:rPr>
              <w:t>Xác định các yếu tố ảnh hưởng đến giá đất của thửa đất/khu đất cần định giá</w:t>
            </w:r>
          </w:p>
        </w:tc>
        <w:tc>
          <w:tcPr>
            <w:tcW w:w="1276" w:type="dxa"/>
            <w:vAlign w:val="center"/>
            <w:hideMark/>
          </w:tcPr>
          <w:p w14:paraId="3B938D3F" w14:textId="77777777" w:rsidR="00430664" w:rsidRPr="00772A71" w:rsidRDefault="00430664" w:rsidP="00430664">
            <w:pPr>
              <w:jc w:val="center"/>
              <w:rPr>
                <w:color w:val="000000" w:themeColor="text1"/>
                <w:sz w:val="26"/>
                <w:szCs w:val="26"/>
              </w:rPr>
            </w:pPr>
            <w:r w:rsidRPr="00772A71">
              <w:rPr>
                <w:color w:val="000000" w:themeColor="text1"/>
                <w:sz w:val="26"/>
                <w:szCs w:val="26"/>
              </w:rPr>
              <w:t>21,05</w:t>
            </w:r>
          </w:p>
        </w:tc>
        <w:tc>
          <w:tcPr>
            <w:tcW w:w="1276" w:type="dxa"/>
            <w:vAlign w:val="center"/>
            <w:hideMark/>
          </w:tcPr>
          <w:p w14:paraId="269E8201" w14:textId="77777777" w:rsidR="00430664" w:rsidRPr="00772A71" w:rsidRDefault="00430664" w:rsidP="00430664">
            <w:pPr>
              <w:jc w:val="center"/>
              <w:rPr>
                <w:color w:val="000000" w:themeColor="text1"/>
                <w:sz w:val="26"/>
                <w:szCs w:val="26"/>
              </w:rPr>
            </w:pPr>
            <w:r w:rsidRPr="00772A71">
              <w:rPr>
                <w:color w:val="000000" w:themeColor="text1"/>
                <w:sz w:val="26"/>
                <w:szCs w:val="26"/>
              </w:rPr>
              <w:t>0</w:t>
            </w:r>
          </w:p>
        </w:tc>
        <w:tc>
          <w:tcPr>
            <w:tcW w:w="1275" w:type="dxa"/>
            <w:vAlign w:val="center"/>
            <w:hideMark/>
          </w:tcPr>
          <w:p w14:paraId="29EE2B38" w14:textId="77777777" w:rsidR="00430664" w:rsidRPr="00772A71" w:rsidRDefault="00430664" w:rsidP="00430664">
            <w:pPr>
              <w:jc w:val="center"/>
              <w:rPr>
                <w:color w:val="000000" w:themeColor="text1"/>
                <w:sz w:val="26"/>
                <w:szCs w:val="26"/>
              </w:rPr>
            </w:pPr>
            <w:r w:rsidRPr="00772A71">
              <w:rPr>
                <w:color w:val="000000" w:themeColor="text1"/>
                <w:sz w:val="26"/>
                <w:szCs w:val="26"/>
              </w:rPr>
              <w:t>19,35</w:t>
            </w:r>
          </w:p>
        </w:tc>
        <w:tc>
          <w:tcPr>
            <w:tcW w:w="1276" w:type="dxa"/>
            <w:vAlign w:val="center"/>
            <w:hideMark/>
          </w:tcPr>
          <w:p w14:paraId="30FCC86E" w14:textId="77777777" w:rsidR="00430664" w:rsidRPr="00772A71" w:rsidRDefault="00430664" w:rsidP="00430664">
            <w:pPr>
              <w:jc w:val="center"/>
              <w:rPr>
                <w:color w:val="000000" w:themeColor="text1"/>
                <w:sz w:val="26"/>
                <w:szCs w:val="26"/>
              </w:rPr>
            </w:pPr>
            <w:r w:rsidRPr="00772A71">
              <w:rPr>
                <w:color w:val="000000" w:themeColor="text1"/>
                <w:sz w:val="26"/>
                <w:szCs w:val="26"/>
              </w:rPr>
              <w:t>0</w:t>
            </w:r>
          </w:p>
        </w:tc>
      </w:tr>
      <w:tr w:rsidR="00772A71" w:rsidRPr="00772A71" w14:paraId="5183E0FC" w14:textId="77777777" w:rsidTr="00430664">
        <w:trPr>
          <w:trHeight w:val="528"/>
          <w:jc w:val="center"/>
        </w:trPr>
        <w:tc>
          <w:tcPr>
            <w:tcW w:w="708" w:type="dxa"/>
            <w:vAlign w:val="center"/>
            <w:hideMark/>
          </w:tcPr>
          <w:p w14:paraId="1A8A5611" w14:textId="77777777" w:rsidR="00430664" w:rsidRPr="00772A71" w:rsidRDefault="00430664" w:rsidP="00430664">
            <w:pPr>
              <w:jc w:val="center"/>
              <w:rPr>
                <w:color w:val="000000" w:themeColor="text1"/>
                <w:sz w:val="26"/>
                <w:szCs w:val="26"/>
              </w:rPr>
            </w:pPr>
            <w:r w:rsidRPr="00772A71">
              <w:rPr>
                <w:color w:val="000000" w:themeColor="text1"/>
                <w:sz w:val="26"/>
                <w:szCs w:val="26"/>
              </w:rPr>
              <w:t>2</w:t>
            </w:r>
          </w:p>
        </w:tc>
        <w:tc>
          <w:tcPr>
            <w:tcW w:w="3256" w:type="dxa"/>
            <w:vAlign w:val="center"/>
            <w:hideMark/>
          </w:tcPr>
          <w:p w14:paraId="48147D5A" w14:textId="77777777" w:rsidR="00430664" w:rsidRPr="00772A71" w:rsidRDefault="00430664" w:rsidP="00430664">
            <w:pPr>
              <w:jc w:val="both"/>
              <w:rPr>
                <w:color w:val="000000" w:themeColor="text1"/>
                <w:sz w:val="26"/>
                <w:szCs w:val="26"/>
              </w:rPr>
            </w:pPr>
            <w:r w:rsidRPr="00772A71">
              <w:rPr>
                <w:color w:val="000000" w:themeColor="text1"/>
                <w:sz w:val="26"/>
                <w:szCs w:val="26"/>
              </w:rPr>
              <w:t xml:space="preserve">Thu thập tổng hợp phân tích thông tin </w:t>
            </w:r>
          </w:p>
        </w:tc>
        <w:tc>
          <w:tcPr>
            <w:tcW w:w="1276" w:type="dxa"/>
            <w:vAlign w:val="center"/>
            <w:hideMark/>
          </w:tcPr>
          <w:p w14:paraId="5519C1DB" w14:textId="77777777" w:rsidR="00430664" w:rsidRPr="00772A71" w:rsidRDefault="00430664" w:rsidP="00430664">
            <w:pPr>
              <w:jc w:val="center"/>
              <w:rPr>
                <w:color w:val="000000" w:themeColor="text1"/>
                <w:sz w:val="26"/>
                <w:szCs w:val="26"/>
              </w:rPr>
            </w:pPr>
            <w:r w:rsidRPr="00772A71">
              <w:rPr>
                <w:color w:val="000000" w:themeColor="text1"/>
                <w:sz w:val="26"/>
                <w:szCs w:val="26"/>
              </w:rPr>
              <w:t>22,37</w:t>
            </w:r>
          </w:p>
        </w:tc>
        <w:tc>
          <w:tcPr>
            <w:tcW w:w="1276" w:type="dxa"/>
            <w:vAlign w:val="center"/>
            <w:hideMark/>
          </w:tcPr>
          <w:p w14:paraId="582ED86E" w14:textId="77777777" w:rsidR="00430664" w:rsidRPr="00772A71" w:rsidRDefault="00430664" w:rsidP="00430664">
            <w:pPr>
              <w:jc w:val="center"/>
              <w:rPr>
                <w:color w:val="000000" w:themeColor="text1"/>
                <w:sz w:val="26"/>
                <w:szCs w:val="26"/>
              </w:rPr>
            </w:pPr>
            <w:r w:rsidRPr="00772A71">
              <w:rPr>
                <w:color w:val="000000" w:themeColor="text1"/>
                <w:sz w:val="26"/>
                <w:szCs w:val="26"/>
              </w:rPr>
              <w:t>100,00</w:t>
            </w:r>
          </w:p>
        </w:tc>
        <w:tc>
          <w:tcPr>
            <w:tcW w:w="1275" w:type="dxa"/>
            <w:vAlign w:val="center"/>
            <w:hideMark/>
          </w:tcPr>
          <w:p w14:paraId="1831E70E" w14:textId="77777777" w:rsidR="00430664" w:rsidRPr="00772A71" w:rsidRDefault="00430664" w:rsidP="00430664">
            <w:pPr>
              <w:jc w:val="center"/>
              <w:rPr>
                <w:color w:val="000000" w:themeColor="text1"/>
                <w:sz w:val="26"/>
                <w:szCs w:val="26"/>
              </w:rPr>
            </w:pPr>
            <w:r w:rsidRPr="00772A71">
              <w:rPr>
                <w:color w:val="000000" w:themeColor="text1"/>
                <w:sz w:val="26"/>
                <w:szCs w:val="26"/>
              </w:rPr>
              <w:t>20,97</w:t>
            </w:r>
          </w:p>
        </w:tc>
        <w:tc>
          <w:tcPr>
            <w:tcW w:w="1276" w:type="dxa"/>
            <w:vAlign w:val="center"/>
            <w:hideMark/>
          </w:tcPr>
          <w:p w14:paraId="4D79B790" w14:textId="77777777" w:rsidR="00430664" w:rsidRPr="00772A71" w:rsidRDefault="00430664" w:rsidP="00430664">
            <w:pPr>
              <w:jc w:val="center"/>
              <w:rPr>
                <w:color w:val="000000" w:themeColor="text1"/>
                <w:sz w:val="26"/>
                <w:szCs w:val="26"/>
              </w:rPr>
            </w:pPr>
            <w:r w:rsidRPr="00772A71">
              <w:rPr>
                <w:color w:val="000000" w:themeColor="text1"/>
                <w:sz w:val="26"/>
                <w:szCs w:val="26"/>
              </w:rPr>
              <w:t>100,00</w:t>
            </w:r>
          </w:p>
        </w:tc>
      </w:tr>
      <w:tr w:rsidR="00772A71" w:rsidRPr="00772A71" w14:paraId="1ED50631" w14:textId="77777777" w:rsidTr="00430664">
        <w:trPr>
          <w:trHeight w:val="528"/>
          <w:jc w:val="center"/>
        </w:trPr>
        <w:tc>
          <w:tcPr>
            <w:tcW w:w="708" w:type="dxa"/>
            <w:vAlign w:val="center"/>
            <w:hideMark/>
          </w:tcPr>
          <w:p w14:paraId="4B5AFCF0" w14:textId="77777777" w:rsidR="00430664" w:rsidRPr="00772A71" w:rsidRDefault="00430664" w:rsidP="00430664">
            <w:pPr>
              <w:jc w:val="center"/>
              <w:rPr>
                <w:color w:val="000000" w:themeColor="text1"/>
                <w:sz w:val="26"/>
                <w:szCs w:val="26"/>
              </w:rPr>
            </w:pPr>
            <w:r w:rsidRPr="00772A71">
              <w:rPr>
                <w:color w:val="000000" w:themeColor="text1"/>
                <w:sz w:val="26"/>
                <w:szCs w:val="26"/>
              </w:rPr>
              <w:t>3</w:t>
            </w:r>
          </w:p>
        </w:tc>
        <w:tc>
          <w:tcPr>
            <w:tcW w:w="3256" w:type="dxa"/>
            <w:vAlign w:val="center"/>
            <w:hideMark/>
          </w:tcPr>
          <w:p w14:paraId="7CA65169" w14:textId="77777777" w:rsidR="00430664" w:rsidRPr="00772A71" w:rsidRDefault="00430664" w:rsidP="00430664">
            <w:pPr>
              <w:jc w:val="both"/>
              <w:rPr>
                <w:color w:val="000000" w:themeColor="text1"/>
                <w:sz w:val="26"/>
                <w:szCs w:val="26"/>
              </w:rPr>
            </w:pPr>
            <w:r w:rsidRPr="00772A71">
              <w:rPr>
                <w:color w:val="000000" w:themeColor="text1"/>
                <w:sz w:val="26"/>
                <w:szCs w:val="26"/>
              </w:rPr>
              <w:t>Lựa chọn phương pháp định giá đất</w:t>
            </w:r>
          </w:p>
        </w:tc>
        <w:tc>
          <w:tcPr>
            <w:tcW w:w="1276" w:type="dxa"/>
            <w:vAlign w:val="center"/>
            <w:hideMark/>
          </w:tcPr>
          <w:p w14:paraId="138E1B43" w14:textId="77777777" w:rsidR="00430664" w:rsidRPr="00772A71" w:rsidRDefault="00430664" w:rsidP="00430664">
            <w:pPr>
              <w:jc w:val="center"/>
              <w:rPr>
                <w:color w:val="000000" w:themeColor="text1"/>
                <w:sz w:val="26"/>
                <w:szCs w:val="26"/>
              </w:rPr>
            </w:pPr>
            <w:r w:rsidRPr="00772A71">
              <w:rPr>
                <w:color w:val="000000" w:themeColor="text1"/>
                <w:sz w:val="26"/>
                <w:szCs w:val="26"/>
              </w:rPr>
              <w:t>23,68</w:t>
            </w:r>
          </w:p>
        </w:tc>
        <w:tc>
          <w:tcPr>
            <w:tcW w:w="1276" w:type="dxa"/>
            <w:vAlign w:val="center"/>
            <w:hideMark/>
          </w:tcPr>
          <w:p w14:paraId="4DB8A564" w14:textId="77777777" w:rsidR="00430664" w:rsidRPr="00772A71" w:rsidRDefault="00430664" w:rsidP="00430664">
            <w:pPr>
              <w:jc w:val="center"/>
              <w:rPr>
                <w:color w:val="000000" w:themeColor="text1"/>
                <w:sz w:val="26"/>
                <w:szCs w:val="26"/>
              </w:rPr>
            </w:pPr>
            <w:r w:rsidRPr="00772A71">
              <w:rPr>
                <w:color w:val="000000" w:themeColor="text1"/>
                <w:sz w:val="26"/>
                <w:szCs w:val="26"/>
              </w:rPr>
              <w:t>0</w:t>
            </w:r>
          </w:p>
        </w:tc>
        <w:tc>
          <w:tcPr>
            <w:tcW w:w="1275" w:type="dxa"/>
            <w:vAlign w:val="center"/>
            <w:hideMark/>
          </w:tcPr>
          <w:p w14:paraId="3FADD52E" w14:textId="77777777" w:rsidR="00430664" w:rsidRPr="00772A71" w:rsidRDefault="00430664" w:rsidP="00430664">
            <w:pPr>
              <w:jc w:val="center"/>
              <w:rPr>
                <w:color w:val="000000" w:themeColor="text1"/>
                <w:sz w:val="26"/>
                <w:szCs w:val="26"/>
              </w:rPr>
            </w:pPr>
            <w:r w:rsidRPr="00772A71">
              <w:rPr>
                <w:color w:val="000000" w:themeColor="text1"/>
                <w:sz w:val="26"/>
                <w:szCs w:val="26"/>
              </w:rPr>
              <w:t>19,35</w:t>
            </w:r>
          </w:p>
        </w:tc>
        <w:tc>
          <w:tcPr>
            <w:tcW w:w="1276" w:type="dxa"/>
            <w:vAlign w:val="center"/>
            <w:hideMark/>
          </w:tcPr>
          <w:p w14:paraId="0AD8161D" w14:textId="77777777" w:rsidR="00430664" w:rsidRPr="00772A71" w:rsidRDefault="00430664" w:rsidP="00430664">
            <w:pPr>
              <w:jc w:val="center"/>
              <w:rPr>
                <w:color w:val="000000" w:themeColor="text1"/>
                <w:sz w:val="26"/>
                <w:szCs w:val="26"/>
              </w:rPr>
            </w:pPr>
            <w:r w:rsidRPr="00772A71">
              <w:rPr>
                <w:color w:val="000000" w:themeColor="text1"/>
                <w:sz w:val="26"/>
                <w:szCs w:val="26"/>
              </w:rPr>
              <w:t>0</w:t>
            </w:r>
          </w:p>
        </w:tc>
      </w:tr>
      <w:tr w:rsidR="00772A71" w:rsidRPr="00772A71" w14:paraId="35232850" w14:textId="77777777" w:rsidTr="00430664">
        <w:trPr>
          <w:trHeight w:val="792"/>
          <w:jc w:val="center"/>
        </w:trPr>
        <w:tc>
          <w:tcPr>
            <w:tcW w:w="708" w:type="dxa"/>
            <w:vAlign w:val="center"/>
            <w:hideMark/>
          </w:tcPr>
          <w:p w14:paraId="6D5B4D5B" w14:textId="77777777" w:rsidR="00430664" w:rsidRPr="00772A71" w:rsidRDefault="00430664" w:rsidP="00430664">
            <w:pPr>
              <w:jc w:val="center"/>
              <w:rPr>
                <w:color w:val="000000" w:themeColor="text1"/>
                <w:sz w:val="26"/>
                <w:szCs w:val="26"/>
              </w:rPr>
            </w:pPr>
            <w:r w:rsidRPr="00772A71">
              <w:rPr>
                <w:color w:val="000000" w:themeColor="text1"/>
                <w:sz w:val="26"/>
                <w:szCs w:val="26"/>
              </w:rPr>
              <w:t>4</w:t>
            </w:r>
          </w:p>
        </w:tc>
        <w:tc>
          <w:tcPr>
            <w:tcW w:w="3256" w:type="dxa"/>
            <w:vAlign w:val="center"/>
            <w:hideMark/>
          </w:tcPr>
          <w:p w14:paraId="62B387CE" w14:textId="77777777" w:rsidR="00430664" w:rsidRPr="00772A71" w:rsidRDefault="00430664" w:rsidP="00430664">
            <w:pPr>
              <w:jc w:val="both"/>
              <w:rPr>
                <w:color w:val="000000" w:themeColor="text1"/>
                <w:sz w:val="26"/>
                <w:szCs w:val="26"/>
              </w:rPr>
            </w:pPr>
            <w:r w:rsidRPr="00772A71">
              <w:rPr>
                <w:color w:val="000000" w:themeColor="text1"/>
                <w:sz w:val="26"/>
                <w:szCs w:val="26"/>
              </w:rPr>
              <w:t>Xây dựng báo cáo thuyết minh xây dựng phương án giá đất, dự thảo chứng thư định giá đất</w:t>
            </w:r>
          </w:p>
        </w:tc>
        <w:tc>
          <w:tcPr>
            <w:tcW w:w="1276" w:type="dxa"/>
            <w:vAlign w:val="center"/>
            <w:hideMark/>
          </w:tcPr>
          <w:p w14:paraId="1C6DCB78" w14:textId="77777777" w:rsidR="00430664" w:rsidRPr="00772A71" w:rsidRDefault="00430664" w:rsidP="00430664">
            <w:pPr>
              <w:jc w:val="center"/>
              <w:rPr>
                <w:color w:val="000000" w:themeColor="text1"/>
                <w:sz w:val="26"/>
                <w:szCs w:val="26"/>
              </w:rPr>
            </w:pPr>
            <w:r w:rsidRPr="00772A71">
              <w:rPr>
                <w:color w:val="000000" w:themeColor="text1"/>
                <w:sz w:val="26"/>
                <w:szCs w:val="26"/>
              </w:rPr>
              <w:t>26,32</w:t>
            </w:r>
          </w:p>
        </w:tc>
        <w:tc>
          <w:tcPr>
            <w:tcW w:w="1276" w:type="dxa"/>
            <w:vAlign w:val="center"/>
            <w:hideMark/>
          </w:tcPr>
          <w:p w14:paraId="3B238812" w14:textId="77777777" w:rsidR="00430664" w:rsidRPr="00772A71" w:rsidRDefault="00430664" w:rsidP="00430664">
            <w:pPr>
              <w:jc w:val="center"/>
              <w:rPr>
                <w:color w:val="000000" w:themeColor="text1"/>
                <w:sz w:val="26"/>
                <w:szCs w:val="26"/>
              </w:rPr>
            </w:pPr>
            <w:r w:rsidRPr="00772A71">
              <w:rPr>
                <w:color w:val="000000" w:themeColor="text1"/>
                <w:sz w:val="26"/>
                <w:szCs w:val="26"/>
              </w:rPr>
              <w:t>0</w:t>
            </w:r>
          </w:p>
        </w:tc>
        <w:tc>
          <w:tcPr>
            <w:tcW w:w="1275" w:type="dxa"/>
            <w:vAlign w:val="center"/>
            <w:hideMark/>
          </w:tcPr>
          <w:p w14:paraId="5D27ED55" w14:textId="77777777" w:rsidR="00430664" w:rsidRPr="00772A71" w:rsidRDefault="00430664" w:rsidP="00430664">
            <w:pPr>
              <w:jc w:val="center"/>
              <w:rPr>
                <w:color w:val="000000" w:themeColor="text1"/>
                <w:sz w:val="26"/>
                <w:szCs w:val="26"/>
              </w:rPr>
            </w:pPr>
            <w:r w:rsidRPr="00772A71">
              <w:rPr>
                <w:color w:val="000000" w:themeColor="text1"/>
                <w:sz w:val="26"/>
                <w:szCs w:val="26"/>
              </w:rPr>
              <w:t>32,26</w:t>
            </w:r>
          </w:p>
        </w:tc>
        <w:tc>
          <w:tcPr>
            <w:tcW w:w="1276" w:type="dxa"/>
            <w:vAlign w:val="center"/>
            <w:hideMark/>
          </w:tcPr>
          <w:p w14:paraId="5FC8CB11" w14:textId="77777777" w:rsidR="00430664" w:rsidRPr="00772A71" w:rsidRDefault="00430664" w:rsidP="00430664">
            <w:pPr>
              <w:jc w:val="center"/>
              <w:rPr>
                <w:color w:val="000000" w:themeColor="text1"/>
                <w:sz w:val="26"/>
                <w:szCs w:val="26"/>
              </w:rPr>
            </w:pPr>
            <w:r w:rsidRPr="00772A71">
              <w:rPr>
                <w:color w:val="000000" w:themeColor="text1"/>
                <w:sz w:val="26"/>
                <w:szCs w:val="26"/>
              </w:rPr>
              <w:t>0</w:t>
            </w:r>
          </w:p>
        </w:tc>
      </w:tr>
      <w:tr w:rsidR="00772A71" w:rsidRPr="00772A71" w14:paraId="1AF02B6E" w14:textId="77777777" w:rsidTr="00430664">
        <w:trPr>
          <w:trHeight w:val="792"/>
          <w:jc w:val="center"/>
        </w:trPr>
        <w:tc>
          <w:tcPr>
            <w:tcW w:w="708" w:type="dxa"/>
            <w:vAlign w:val="center"/>
            <w:hideMark/>
          </w:tcPr>
          <w:p w14:paraId="20CE5670" w14:textId="77777777" w:rsidR="00430664" w:rsidRPr="00772A71" w:rsidRDefault="00430664" w:rsidP="00430664">
            <w:pPr>
              <w:jc w:val="center"/>
              <w:rPr>
                <w:color w:val="000000" w:themeColor="text1"/>
                <w:sz w:val="26"/>
                <w:szCs w:val="26"/>
              </w:rPr>
            </w:pPr>
            <w:r w:rsidRPr="00772A71">
              <w:rPr>
                <w:color w:val="000000" w:themeColor="text1"/>
                <w:sz w:val="26"/>
                <w:szCs w:val="26"/>
              </w:rPr>
              <w:t>5</w:t>
            </w:r>
          </w:p>
        </w:tc>
        <w:tc>
          <w:tcPr>
            <w:tcW w:w="3256" w:type="dxa"/>
            <w:vAlign w:val="center"/>
            <w:hideMark/>
          </w:tcPr>
          <w:p w14:paraId="26D6C435" w14:textId="77777777" w:rsidR="00430664" w:rsidRPr="00772A71" w:rsidRDefault="00430664" w:rsidP="00430664">
            <w:pPr>
              <w:jc w:val="both"/>
              <w:rPr>
                <w:color w:val="000000" w:themeColor="text1"/>
                <w:sz w:val="26"/>
                <w:szCs w:val="26"/>
              </w:rPr>
            </w:pPr>
            <w:r w:rsidRPr="00772A71">
              <w:rPr>
                <w:color w:val="000000" w:themeColor="text1"/>
                <w:sz w:val="26"/>
                <w:szCs w:val="26"/>
              </w:rPr>
              <w:t>Hoàn thiện báo cáo thuyết minh xây dựng  phương án giá đất và chứng thư định giá đất</w:t>
            </w:r>
          </w:p>
        </w:tc>
        <w:tc>
          <w:tcPr>
            <w:tcW w:w="1276" w:type="dxa"/>
            <w:vAlign w:val="center"/>
            <w:hideMark/>
          </w:tcPr>
          <w:p w14:paraId="1831DD9A" w14:textId="77777777" w:rsidR="00430664" w:rsidRPr="00772A71" w:rsidRDefault="00430664" w:rsidP="00430664">
            <w:pPr>
              <w:jc w:val="center"/>
              <w:rPr>
                <w:color w:val="000000" w:themeColor="text1"/>
                <w:sz w:val="26"/>
                <w:szCs w:val="26"/>
              </w:rPr>
            </w:pPr>
            <w:r w:rsidRPr="00772A71">
              <w:rPr>
                <w:color w:val="000000" w:themeColor="text1"/>
                <w:sz w:val="26"/>
                <w:szCs w:val="26"/>
              </w:rPr>
              <w:t>6,58</w:t>
            </w:r>
          </w:p>
        </w:tc>
        <w:tc>
          <w:tcPr>
            <w:tcW w:w="1276" w:type="dxa"/>
            <w:vAlign w:val="center"/>
            <w:hideMark/>
          </w:tcPr>
          <w:p w14:paraId="4C0F2733" w14:textId="77777777" w:rsidR="00430664" w:rsidRPr="00772A71" w:rsidRDefault="00430664" w:rsidP="00430664">
            <w:pPr>
              <w:jc w:val="center"/>
              <w:rPr>
                <w:color w:val="000000" w:themeColor="text1"/>
                <w:sz w:val="26"/>
                <w:szCs w:val="26"/>
              </w:rPr>
            </w:pPr>
            <w:r w:rsidRPr="00772A71">
              <w:rPr>
                <w:color w:val="000000" w:themeColor="text1"/>
                <w:sz w:val="26"/>
                <w:szCs w:val="26"/>
              </w:rPr>
              <w:t>0</w:t>
            </w:r>
          </w:p>
        </w:tc>
        <w:tc>
          <w:tcPr>
            <w:tcW w:w="1275" w:type="dxa"/>
            <w:vAlign w:val="center"/>
            <w:hideMark/>
          </w:tcPr>
          <w:p w14:paraId="7C5FA996" w14:textId="77777777" w:rsidR="00430664" w:rsidRPr="00772A71" w:rsidRDefault="00430664" w:rsidP="00430664">
            <w:pPr>
              <w:jc w:val="center"/>
              <w:rPr>
                <w:color w:val="000000" w:themeColor="text1"/>
                <w:sz w:val="26"/>
                <w:szCs w:val="26"/>
              </w:rPr>
            </w:pPr>
            <w:r w:rsidRPr="00772A71">
              <w:rPr>
                <w:color w:val="000000" w:themeColor="text1"/>
                <w:sz w:val="26"/>
                <w:szCs w:val="26"/>
              </w:rPr>
              <w:t>8,06</w:t>
            </w:r>
          </w:p>
        </w:tc>
        <w:tc>
          <w:tcPr>
            <w:tcW w:w="1276" w:type="dxa"/>
            <w:vAlign w:val="center"/>
            <w:hideMark/>
          </w:tcPr>
          <w:p w14:paraId="7CF9EC6E" w14:textId="77777777" w:rsidR="00430664" w:rsidRPr="00772A71" w:rsidRDefault="00430664" w:rsidP="00430664">
            <w:pPr>
              <w:jc w:val="center"/>
              <w:rPr>
                <w:color w:val="000000" w:themeColor="text1"/>
                <w:sz w:val="26"/>
                <w:szCs w:val="26"/>
              </w:rPr>
            </w:pPr>
            <w:r w:rsidRPr="00772A71">
              <w:rPr>
                <w:color w:val="000000" w:themeColor="text1"/>
                <w:sz w:val="26"/>
                <w:szCs w:val="26"/>
              </w:rPr>
              <w:t>0</w:t>
            </w:r>
          </w:p>
        </w:tc>
      </w:tr>
      <w:tr w:rsidR="00430664" w:rsidRPr="00772A71" w14:paraId="22A889F4" w14:textId="77777777" w:rsidTr="00430664">
        <w:trPr>
          <w:trHeight w:val="425"/>
          <w:jc w:val="center"/>
        </w:trPr>
        <w:tc>
          <w:tcPr>
            <w:tcW w:w="708" w:type="dxa"/>
            <w:noWrap/>
            <w:vAlign w:val="center"/>
            <w:hideMark/>
          </w:tcPr>
          <w:p w14:paraId="0ABECAFE" w14:textId="77777777" w:rsidR="00430664" w:rsidRPr="00772A71" w:rsidRDefault="00430664" w:rsidP="00430664">
            <w:pPr>
              <w:rPr>
                <w:b/>
                <w:bCs/>
                <w:color w:val="000000" w:themeColor="text1"/>
                <w:sz w:val="26"/>
                <w:szCs w:val="26"/>
              </w:rPr>
            </w:pPr>
            <w:r w:rsidRPr="00772A71">
              <w:rPr>
                <w:b/>
                <w:bCs/>
                <w:color w:val="000000" w:themeColor="text1"/>
                <w:sz w:val="26"/>
                <w:szCs w:val="26"/>
              </w:rPr>
              <w:t> </w:t>
            </w:r>
          </w:p>
        </w:tc>
        <w:tc>
          <w:tcPr>
            <w:tcW w:w="3256" w:type="dxa"/>
            <w:noWrap/>
            <w:vAlign w:val="center"/>
            <w:hideMark/>
          </w:tcPr>
          <w:p w14:paraId="547E364F" w14:textId="77777777" w:rsidR="00430664" w:rsidRPr="00772A71" w:rsidRDefault="00430664" w:rsidP="00430664">
            <w:pPr>
              <w:rPr>
                <w:b/>
                <w:bCs/>
                <w:color w:val="000000" w:themeColor="text1"/>
                <w:sz w:val="26"/>
                <w:szCs w:val="26"/>
              </w:rPr>
            </w:pPr>
            <w:r w:rsidRPr="00772A71">
              <w:rPr>
                <w:b/>
                <w:bCs/>
                <w:color w:val="000000" w:themeColor="text1"/>
                <w:sz w:val="26"/>
                <w:szCs w:val="26"/>
              </w:rPr>
              <w:t>Tổng</w:t>
            </w:r>
          </w:p>
        </w:tc>
        <w:tc>
          <w:tcPr>
            <w:tcW w:w="1276" w:type="dxa"/>
            <w:noWrap/>
            <w:vAlign w:val="center"/>
            <w:hideMark/>
          </w:tcPr>
          <w:p w14:paraId="08F64BD8" w14:textId="77777777" w:rsidR="00430664" w:rsidRPr="00772A71" w:rsidRDefault="00430664" w:rsidP="00430664">
            <w:pPr>
              <w:jc w:val="center"/>
              <w:rPr>
                <w:b/>
                <w:bCs/>
                <w:color w:val="000000" w:themeColor="text1"/>
                <w:sz w:val="26"/>
                <w:szCs w:val="26"/>
              </w:rPr>
            </w:pPr>
            <w:r w:rsidRPr="00772A71">
              <w:rPr>
                <w:b/>
                <w:bCs/>
                <w:color w:val="000000" w:themeColor="text1"/>
                <w:sz w:val="26"/>
                <w:szCs w:val="26"/>
              </w:rPr>
              <w:t>100,00</w:t>
            </w:r>
          </w:p>
        </w:tc>
        <w:tc>
          <w:tcPr>
            <w:tcW w:w="1276" w:type="dxa"/>
            <w:noWrap/>
            <w:vAlign w:val="center"/>
            <w:hideMark/>
          </w:tcPr>
          <w:p w14:paraId="6BC85A75" w14:textId="77777777" w:rsidR="00430664" w:rsidRPr="00772A71" w:rsidRDefault="00430664" w:rsidP="00430664">
            <w:pPr>
              <w:jc w:val="center"/>
              <w:rPr>
                <w:b/>
                <w:bCs/>
                <w:color w:val="000000" w:themeColor="text1"/>
                <w:sz w:val="26"/>
                <w:szCs w:val="26"/>
              </w:rPr>
            </w:pPr>
            <w:r w:rsidRPr="00772A71">
              <w:rPr>
                <w:b/>
                <w:bCs/>
                <w:color w:val="000000" w:themeColor="text1"/>
                <w:sz w:val="26"/>
                <w:szCs w:val="26"/>
              </w:rPr>
              <w:t>100,00</w:t>
            </w:r>
          </w:p>
        </w:tc>
        <w:tc>
          <w:tcPr>
            <w:tcW w:w="1275" w:type="dxa"/>
            <w:noWrap/>
            <w:vAlign w:val="center"/>
            <w:hideMark/>
          </w:tcPr>
          <w:p w14:paraId="0043352A" w14:textId="77777777" w:rsidR="00430664" w:rsidRPr="00772A71" w:rsidRDefault="00430664" w:rsidP="00430664">
            <w:pPr>
              <w:jc w:val="center"/>
              <w:rPr>
                <w:b/>
                <w:bCs/>
                <w:color w:val="000000" w:themeColor="text1"/>
                <w:sz w:val="26"/>
                <w:szCs w:val="26"/>
              </w:rPr>
            </w:pPr>
            <w:r w:rsidRPr="00772A71">
              <w:rPr>
                <w:b/>
                <w:bCs/>
                <w:color w:val="000000" w:themeColor="text1"/>
                <w:sz w:val="26"/>
                <w:szCs w:val="26"/>
              </w:rPr>
              <w:t>100,00</w:t>
            </w:r>
          </w:p>
        </w:tc>
        <w:tc>
          <w:tcPr>
            <w:tcW w:w="1276" w:type="dxa"/>
            <w:noWrap/>
            <w:vAlign w:val="center"/>
            <w:hideMark/>
          </w:tcPr>
          <w:p w14:paraId="2D5B4D12" w14:textId="77777777" w:rsidR="00430664" w:rsidRPr="00772A71" w:rsidRDefault="00430664" w:rsidP="00430664">
            <w:pPr>
              <w:jc w:val="center"/>
              <w:rPr>
                <w:b/>
                <w:bCs/>
                <w:color w:val="000000" w:themeColor="text1"/>
                <w:sz w:val="26"/>
                <w:szCs w:val="26"/>
              </w:rPr>
            </w:pPr>
            <w:r w:rsidRPr="00772A71">
              <w:rPr>
                <w:b/>
                <w:bCs/>
                <w:color w:val="000000" w:themeColor="text1"/>
                <w:sz w:val="26"/>
                <w:szCs w:val="26"/>
              </w:rPr>
              <w:t>100,00</w:t>
            </w:r>
          </w:p>
        </w:tc>
      </w:tr>
      <w:bookmarkEnd w:id="14"/>
    </w:tbl>
    <w:p w14:paraId="52C15BC7" w14:textId="77777777" w:rsidR="00430664" w:rsidRPr="00772A71" w:rsidRDefault="00430664" w:rsidP="00A84F60">
      <w:pPr>
        <w:spacing w:after="120"/>
        <w:ind w:firstLine="567"/>
        <w:jc w:val="both"/>
        <w:rPr>
          <w:color w:val="000000" w:themeColor="text1"/>
          <w:spacing w:val="4"/>
          <w:sz w:val="28"/>
          <w:szCs w:val="28"/>
        </w:rPr>
      </w:pPr>
    </w:p>
    <w:p w14:paraId="1402EB4E" w14:textId="798D9570" w:rsidR="00E82E8B" w:rsidRPr="00772A71" w:rsidRDefault="00CB7B40" w:rsidP="00893566">
      <w:pPr>
        <w:tabs>
          <w:tab w:val="left" w:pos="1540"/>
        </w:tabs>
        <w:ind w:firstLine="567"/>
        <w:rPr>
          <w:b/>
          <w:bCs/>
          <w:color w:val="000000" w:themeColor="text1"/>
          <w:sz w:val="28"/>
          <w:szCs w:val="28"/>
        </w:rPr>
      </w:pPr>
      <w:r w:rsidRPr="00772A71">
        <w:rPr>
          <w:color w:val="000000" w:themeColor="text1"/>
          <w:sz w:val="28"/>
          <w:szCs w:val="32"/>
        </w:rPr>
        <w:t>4</w:t>
      </w:r>
      <w:r w:rsidR="00341FE3" w:rsidRPr="00772A71">
        <w:rPr>
          <w:color w:val="000000" w:themeColor="text1"/>
          <w:sz w:val="28"/>
          <w:szCs w:val="32"/>
        </w:rPr>
        <w:t xml:space="preserve">. </w:t>
      </w:r>
      <w:r w:rsidR="005A0D8D" w:rsidRPr="00772A71">
        <w:rPr>
          <w:color w:val="000000" w:themeColor="text1"/>
          <w:sz w:val="28"/>
          <w:szCs w:val="32"/>
        </w:rPr>
        <w:t>B</w:t>
      </w:r>
      <w:r w:rsidR="001E02C5" w:rsidRPr="00772A71">
        <w:rPr>
          <w:color w:val="000000" w:themeColor="text1"/>
          <w:sz w:val="28"/>
          <w:szCs w:val="32"/>
        </w:rPr>
        <w:t xml:space="preserve">ổ sung </w:t>
      </w:r>
      <w:bookmarkEnd w:id="0"/>
      <w:r w:rsidR="00341FE3" w:rsidRPr="00772A71">
        <w:rPr>
          <w:color w:val="000000" w:themeColor="text1"/>
          <w:sz w:val="28"/>
          <w:szCs w:val="32"/>
        </w:rPr>
        <w:t>C</w:t>
      </w:r>
      <w:r w:rsidR="001E02C5" w:rsidRPr="00772A71">
        <w:rPr>
          <w:color w:val="000000" w:themeColor="text1"/>
          <w:sz w:val="28"/>
          <w:szCs w:val="28"/>
        </w:rPr>
        <w:t>hương V</w:t>
      </w:r>
      <w:r w:rsidR="001677EE" w:rsidRPr="00772A71">
        <w:rPr>
          <w:color w:val="000000" w:themeColor="text1"/>
          <w:sz w:val="28"/>
          <w:szCs w:val="28"/>
        </w:rPr>
        <w:t xml:space="preserve">; </w:t>
      </w:r>
      <w:r w:rsidR="001677EE" w:rsidRPr="00772A71">
        <w:rPr>
          <w:color w:val="000000" w:themeColor="text1"/>
          <w:sz w:val="28"/>
          <w:szCs w:val="32"/>
        </w:rPr>
        <w:t>C</w:t>
      </w:r>
      <w:r w:rsidR="001677EE" w:rsidRPr="00772A71">
        <w:rPr>
          <w:color w:val="000000" w:themeColor="text1"/>
          <w:sz w:val="28"/>
          <w:szCs w:val="28"/>
        </w:rPr>
        <w:t xml:space="preserve">hương VI vào sau Chương IV Phần II, như sau: </w:t>
      </w:r>
      <w:bookmarkStart w:id="15" w:name="chuong_2"/>
    </w:p>
    <w:p w14:paraId="596BB084" w14:textId="1C0BBCA9" w:rsidR="00E82E8B" w:rsidRPr="00772A71" w:rsidRDefault="004B6481" w:rsidP="00E82E8B">
      <w:pPr>
        <w:spacing w:before="120" w:after="120" w:line="360" w:lineRule="exact"/>
        <w:jc w:val="center"/>
        <w:rPr>
          <w:color w:val="000000" w:themeColor="text1"/>
          <w:sz w:val="28"/>
          <w:szCs w:val="28"/>
          <w:lang w:val="vi-VN"/>
        </w:rPr>
      </w:pPr>
      <w:r>
        <w:rPr>
          <w:b/>
          <w:bCs/>
          <w:color w:val="000000" w:themeColor="text1"/>
          <w:sz w:val="28"/>
          <w:szCs w:val="28"/>
        </w:rPr>
        <w:t>“</w:t>
      </w:r>
      <w:r w:rsidR="00E82E8B" w:rsidRPr="00772A71">
        <w:rPr>
          <w:b/>
          <w:bCs/>
          <w:color w:val="000000" w:themeColor="text1"/>
          <w:sz w:val="28"/>
          <w:szCs w:val="28"/>
          <w:lang w:val="vi-VN"/>
        </w:rPr>
        <w:t>Chương V</w:t>
      </w:r>
    </w:p>
    <w:p w14:paraId="135F8B47" w14:textId="3B38BE73" w:rsidR="00E82E8B" w:rsidRPr="00772A71" w:rsidRDefault="00E82E8B" w:rsidP="00E82E8B">
      <w:pPr>
        <w:spacing w:before="60" w:after="60" w:line="360" w:lineRule="exact"/>
        <w:jc w:val="center"/>
        <w:rPr>
          <w:b/>
          <w:bCs/>
          <w:color w:val="000000" w:themeColor="text1"/>
          <w:sz w:val="28"/>
          <w:szCs w:val="32"/>
          <w:lang w:val="vi-VN"/>
        </w:rPr>
      </w:pPr>
      <w:bookmarkStart w:id="16" w:name="chuong_2_name"/>
      <w:r w:rsidRPr="00772A71">
        <w:rPr>
          <w:b/>
          <w:bCs/>
          <w:color w:val="000000" w:themeColor="text1"/>
          <w:sz w:val="28"/>
          <w:szCs w:val="32"/>
          <w:lang w:val="vi-VN"/>
        </w:rPr>
        <w:t>ĐỊNH MỨC KINH TẾ - KỸ THUẬT</w:t>
      </w:r>
      <w:bookmarkEnd w:id="16"/>
      <w:r w:rsidRPr="00772A71">
        <w:rPr>
          <w:b/>
          <w:bCs/>
          <w:color w:val="000000" w:themeColor="text1"/>
          <w:sz w:val="28"/>
          <w:szCs w:val="32"/>
          <w:lang w:val="vi-VN"/>
        </w:rPr>
        <w:t xml:space="preserve"> XÂY DỰNG HỆ SỐ ĐIỀU CHỈNH GIÁ ĐẤT HẰNG NĂM </w:t>
      </w:r>
    </w:p>
    <w:p w14:paraId="536ED5AB" w14:textId="77777777" w:rsidR="00E82E8B" w:rsidRPr="00772A71" w:rsidRDefault="00E82E8B" w:rsidP="00E82E8B">
      <w:pPr>
        <w:spacing w:before="60" w:after="60" w:line="360" w:lineRule="exact"/>
        <w:ind w:firstLine="567"/>
        <w:rPr>
          <w:color w:val="000000" w:themeColor="text1"/>
          <w:sz w:val="28"/>
          <w:szCs w:val="28"/>
          <w:lang w:val="vi-VN"/>
        </w:rPr>
      </w:pPr>
      <w:bookmarkStart w:id="17" w:name="dieu_1_2"/>
      <w:r w:rsidRPr="00772A71">
        <w:rPr>
          <w:b/>
          <w:bCs/>
          <w:color w:val="000000" w:themeColor="text1"/>
          <w:sz w:val="28"/>
          <w:szCs w:val="28"/>
          <w:lang w:val="vi-VN"/>
        </w:rPr>
        <w:t>1. Định mức lao động</w:t>
      </w:r>
      <w:bookmarkEnd w:id="17"/>
    </w:p>
    <w:p w14:paraId="4B39D153" w14:textId="77777777" w:rsidR="00E82E8B" w:rsidRPr="00772A71" w:rsidRDefault="00E82E8B" w:rsidP="00E82E8B">
      <w:pPr>
        <w:spacing w:before="60" w:after="60"/>
        <w:ind w:left="7200" w:firstLine="720"/>
        <w:jc w:val="center"/>
        <w:rPr>
          <w:b/>
          <w:i/>
          <w:color w:val="000000" w:themeColor="text1"/>
          <w:sz w:val="28"/>
          <w:szCs w:val="28"/>
          <w:lang w:val="vi-VN"/>
        </w:rPr>
      </w:pPr>
      <w:r w:rsidRPr="00772A71">
        <w:rPr>
          <w:b/>
          <w:i/>
          <w:color w:val="000000" w:themeColor="text1"/>
          <w:sz w:val="28"/>
          <w:szCs w:val="28"/>
          <w:lang w:val="vi-VN"/>
        </w:rPr>
        <w:t>Bảng 29</w:t>
      </w:r>
    </w:p>
    <w:tbl>
      <w:tblPr>
        <w:tblW w:w="9727" w:type="dxa"/>
        <w:jc w:val="center"/>
        <w:tblLook w:val="04A0" w:firstRow="1" w:lastRow="0" w:firstColumn="1" w:lastColumn="0" w:noHBand="0" w:noVBand="1"/>
      </w:tblPr>
      <w:tblGrid>
        <w:gridCol w:w="816"/>
        <w:gridCol w:w="3999"/>
        <w:gridCol w:w="1852"/>
        <w:gridCol w:w="1471"/>
        <w:gridCol w:w="1589"/>
      </w:tblGrid>
      <w:tr w:rsidR="00772A71" w:rsidRPr="00772A71" w14:paraId="019F8F71" w14:textId="77777777" w:rsidTr="00893566">
        <w:trPr>
          <w:tblHeader/>
          <w:jc w:val="center"/>
        </w:trPr>
        <w:tc>
          <w:tcPr>
            <w:tcW w:w="816" w:type="dxa"/>
            <w:vMerge w:val="restart"/>
            <w:tcBorders>
              <w:top w:val="single" w:sz="4" w:space="0" w:color="auto"/>
              <w:left w:val="single" w:sz="4" w:space="0" w:color="auto"/>
              <w:right w:val="single" w:sz="4" w:space="0" w:color="auto"/>
            </w:tcBorders>
            <w:vAlign w:val="center"/>
          </w:tcPr>
          <w:p w14:paraId="04204515" w14:textId="77777777" w:rsidR="00E82E8B" w:rsidRPr="00772A71" w:rsidRDefault="00E82E8B" w:rsidP="00C2283B">
            <w:pPr>
              <w:rPr>
                <w:b/>
                <w:bCs/>
                <w:color w:val="000000" w:themeColor="text1"/>
              </w:rPr>
            </w:pPr>
            <w:r w:rsidRPr="00772A71">
              <w:rPr>
                <w:b/>
                <w:bCs/>
                <w:color w:val="000000" w:themeColor="text1"/>
              </w:rPr>
              <w:t>STT</w:t>
            </w:r>
          </w:p>
        </w:tc>
        <w:tc>
          <w:tcPr>
            <w:tcW w:w="3999" w:type="dxa"/>
            <w:vMerge w:val="restart"/>
            <w:tcBorders>
              <w:top w:val="single" w:sz="4" w:space="0" w:color="auto"/>
              <w:left w:val="single" w:sz="4" w:space="0" w:color="auto"/>
              <w:right w:val="single" w:sz="4" w:space="0" w:color="auto"/>
            </w:tcBorders>
            <w:vAlign w:val="center"/>
          </w:tcPr>
          <w:p w14:paraId="6506E7A1" w14:textId="77777777" w:rsidR="00E82E8B" w:rsidRPr="00772A71" w:rsidRDefault="00E82E8B" w:rsidP="00C2283B">
            <w:pPr>
              <w:rPr>
                <w:b/>
                <w:bCs/>
                <w:color w:val="000000" w:themeColor="text1"/>
              </w:rPr>
            </w:pPr>
            <w:r w:rsidRPr="00772A71">
              <w:rPr>
                <w:b/>
                <w:bCs/>
                <w:color w:val="000000" w:themeColor="text1"/>
              </w:rPr>
              <w:t>Nội dung công việc</w:t>
            </w:r>
          </w:p>
        </w:tc>
        <w:tc>
          <w:tcPr>
            <w:tcW w:w="1852" w:type="dxa"/>
            <w:vMerge w:val="restart"/>
            <w:tcBorders>
              <w:top w:val="single" w:sz="4" w:space="0" w:color="auto"/>
              <w:left w:val="single" w:sz="4" w:space="0" w:color="auto"/>
              <w:right w:val="single" w:sz="4" w:space="0" w:color="auto"/>
            </w:tcBorders>
            <w:vAlign w:val="center"/>
          </w:tcPr>
          <w:p w14:paraId="54F103BF" w14:textId="77777777" w:rsidR="00E82E8B" w:rsidRPr="00772A71" w:rsidRDefault="00E82E8B" w:rsidP="00C2283B">
            <w:pPr>
              <w:rPr>
                <w:b/>
                <w:bCs/>
                <w:color w:val="000000" w:themeColor="text1"/>
              </w:rPr>
            </w:pPr>
            <w:r w:rsidRPr="00772A71">
              <w:rPr>
                <w:b/>
                <w:bCs/>
                <w:color w:val="000000" w:themeColor="text1"/>
              </w:rPr>
              <w:t>Định biên</w:t>
            </w:r>
          </w:p>
        </w:tc>
        <w:tc>
          <w:tcPr>
            <w:tcW w:w="3060" w:type="dxa"/>
            <w:gridSpan w:val="2"/>
            <w:tcBorders>
              <w:top w:val="single" w:sz="4" w:space="0" w:color="auto"/>
              <w:left w:val="nil"/>
              <w:bottom w:val="single" w:sz="4" w:space="0" w:color="auto"/>
              <w:right w:val="single" w:sz="4" w:space="0" w:color="auto"/>
            </w:tcBorders>
            <w:vAlign w:val="center"/>
          </w:tcPr>
          <w:p w14:paraId="3D29A4AF" w14:textId="77777777" w:rsidR="00E82E8B" w:rsidRPr="00772A71" w:rsidRDefault="00E82E8B" w:rsidP="00C2283B">
            <w:pPr>
              <w:jc w:val="center"/>
              <w:rPr>
                <w:color w:val="000000" w:themeColor="text1"/>
              </w:rPr>
            </w:pPr>
            <w:r w:rsidRPr="00772A71">
              <w:rPr>
                <w:b/>
                <w:bCs/>
                <w:color w:val="000000" w:themeColor="text1"/>
              </w:rPr>
              <w:t xml:space="preserve">Định mức xây dựng hệ số điều chỉnh giá đất hằng năm </w:t>
            </w:r>
            <w:r w:rsidRPr="00772A71">
              <w:rPr>
                <w:i/>
                <w:iCs/>
                <w:color w:val="000000" w:themeColor="text1"/>
              </w:rPr>
              <w:t>(công nhóm/tỉnh)</w:t>
            </w:r>
          </w:p>
        </w:tc>
      </w:tr>
      <w:tr w:rsidR="00772A71" w:rsidRPr="00772A71" w14:paraId="1D2E3F46" w14:textId="77777777" w:rsidTr="00893566">
        <w:trPr>
          <w:tblHeader/>
          <w:jc w:val="center"/>
        </w:trPr>
        <w:tc>
          <w:tcPr>
            <w:tcW w:w="816" w:type="dxa"/>
            <w:vMerge/>
            <w:tcBorders>
              <w:left w:val="single" w:sz="4" w:space="0" w:color="auto"/>
              <w:bottom w:val="single" w:sz="4" w:space="0" w:color="auto"/>
              <w:right w:val="single" w:sz="4" w:space="0" w:color="auto"/>
            </w:tcBorders>
            <w:vAlign w:val="center"/>
          </w:tcPr>
          <w:p w14:paraId="614E8890" w14:textId="77777777" w:rsidR="00E82E8B" w:rsidRPr="00772A71" w:rsidRDefault="00E82E8B" w:rsidP="00C2283B">
            <w:pPr>
              <w:rPr>
                <w:b/>
                <w:bCs/>
                <w:color w:val="000000" w:themeColor="text1"/>
              </w:rPr>
            </w:pPr>
          </w:p>
        </w:tc>
        <w:tc>
          <w:tcPr>
            <w:tcW w:w="3999" w:type="dxa"/>
            <w:vMerge/>
            <w:tcBorders>
              <w:left w:val="single" w:sz="4" w:space="0" w:color="auto"/>
              <w:bottom w:val="single" w:sz="4" w:space="0" w:color="auto"/>
              <w:right w:val="single" w:sz="4" w:space="0" w:color="auto"/>
            </w:tcBorders>
            <w:vAlign w:val="center"/>
          </w:tcPr>
          <w:p w14:paraId="1CD9E418" w14:textId="77777777" w:rsidR="00E82E8B" w:rsidRPr="00772A71" w:rsidRDefault="00E82E8B" w:rsidP="00C2283B">
            <w:pPr>
              <w:rPr>
                <w:b/>
                <w:bCs/>
                <w:color w:val="000000" w:themeColor="text1"/>
              </w:rPr>
            </w:pPr>
          </w:p>
        </w:tc>
        <w:tc>
          <w:tcPr>
            <w:tcW w:w="1852" w:type="dxa"/>
            <w:vMerge/>
            <w:tcBorders>
              <w:left w:val="single" w:sz="4" w:space="0" w:color="auto"/>
              <w:bottom w:val="single" w:sz="4" w:space="0" w:color="auto"/>
              <w:right w:val="single" w:sz="4" w:space="0" w:color="auto"/>
            </w:tcBorders>
            <w:vAlign w:val="center"/>
          </w:tcPr>
          <w:p w14:paraId="6E101B3F" w14:textId="77777777" w:rsidR="00E82E8B" w:rsidRPr="00772A71" w:rsidRDefault="00E82E8B" w:rsidP="00C2283B">
            <w:pPr>
              <w:rPr>
                <w:b/>
                <w:bCs/>
                <w:color w:val="000000" w:themeColor="text1"/>
              </w:rPr>
            </w:pPr>
          </w:p>
        </w:tc>
        <w:tc>
          <w:tcPr>
            <w:tcW w:w="1471" w:type="dxa"/>
            <w:tcBorders>
              <w:top w:val="nil"/>
              <w:left w:val="nil"/>
              <w:bottom w:val="single" w:sz="4" w:space="0" w:color="auto"/>
              <w:right w:val="single" w:sz="4" w:space="0" w:color="auto"/>
            </w:tcBorders>
            <w:vAlign w:val="center"/>
          </w:tcPr>
          <w:p w14:paraId="7AF2385E" w14:textId="77777777" w:rsidR="00E82E8B" w:rsidRPr="00772A71" w:rsidRDefault="00E82E8B" w:rsidP="00C2283B">
            <w:pPr>
              <w:jc w:val="center"/>
              <w:rPr>
                <w:color w:val="000000" w:themeColor="text1"/>
              </w:rPr>
            </w:pPr>
            <w:r w:rsidRPr="00772A71">
              <w:rPr>
                <w:color w:val="000000" w:themeColor="text1"/>
              </w:rPr>
              <w:t>Nội nghiệp</w:t>
            </w:r>
          </w:p>
        </w:tc>
        <w:tc>
          <w:tcPr>
            <w:tcW w:w="1589" w:type="dxa"/>
            <w:tcBorders>
              <w:top w:val="nil"/>
              <w:left w:val="nil"/>
              <w:bottom w:val="single" w:sz="4" w:space="0" w:color="auto"/>
              <w:right w:val="single" w:sz="4" w:space="0" w:color="auto"/>
            </w:tcBorders>
            <w:vAlign w:val="center"/>
          </w:tcPr>
          <w:p w14:paraId="39697159" w14:textId="77777777" w:rsidR="00E82E8B" w:rsidRPr="00772A71" w:rsidRDefault="00E82E8B" w:rsidP="00C2283B">
            <w:pPr>
              <w:jc w:val="center"/>
              <w:rPr>
                <w:color w:val="000000" w:themeColor="text1"/>
              </w:rPr>
            </w:pPr>
            <w:r w:rsidRPr="00772A71">
              <w:rPr>
                <w:color w:val="000000" w:themeColor="text1"/>
              </w:rPr>
              <w:t>Ngoại nghiệp</w:t>
            </w:r>
          </w:p>
        </w:tc>
      </w:tr>
      <w:tr w:rsidR="00772A71" w:rsidRPr="00772A71" w14:paraId="652BC5DE"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123E0F0A" w14:textId="77777777" w:rsidR="00E82E8B" w:rsidRPr="00772A71" w:rsidRDefault="00E82E8B" w:rsidP="00C2283B">
            <w:pPr>
              <w:jc w:val="center"/>
              <w:rPr>
                <w:b/>
                <w:bCs/>
                <w:color w:val="000000" w:themeColor="text1"/>
              </w:rPr>
            </w:pPr>
            <w:r w:rsidRPr="00772A71">
              <w:rPr>
                <w:b/>
                <w:bCs/>
                <w:color w:val="000000" w:themeColor="text1"/>
              </w:rPr>
              <w:t>1</w:t>
            </w:r>
          </w:p>
        </w:tc>
        <w:tc>
          <w:tcPr>
            <w:tcW w:w="3999" w:type="dxa"/>
            <w:tcBorders>
              <w:top w:val="nil"/>
              <w:left w:val="nil"/>
              <w:bottom w:val="single" w:sz="4" w:space="0" w:color="auto"/>
              <w:right w:val="single" w:sz="4" w:space="0" w:color="auto"/>
            </w:tcBorders>
            <w:vAlign w:val="center"/>
            <w:hideMark/>
          </w:tcPr>
          <w:p w14:paraId="71D3A55B" w14:textId="77777777" w:rsidR="00E82E8B" w:rsidRPr="00772A71" w:rsidRDefault="00E82E8B" w:rsidP="00C2283B">
            <w:pPr>
              <w:jc w:val="both"/>
              <w:rPr>
                <w:b/>
                <w:bCs/>
                <w:color w:val="000000" w:themeColor="text1"/>
              </w:rPr>
            </w:pPr>
            <w:r w:rsidRPr="00772A71">
              <w:rPr>
                <w:b/>
                <w:bCs/>
                <w:color w:val="000000" w:themeColor="text1"/>
              </w:rPr>
              <w:t>Điều tra, khảo sát, thu thập thông tin giá đất thị trường; yếu tố tự nhiên, kinh tế - xã hội; thông tin quy hoạch xây dựng, đô thị và nông thôn</w:t>
            </w:r>
          </w:p>
        </w:tc>
        <w:tc>
          <w:tcPr>
            <w:tcW w:w="1852" w:type="dxa"/>
            <w:tcBorders>
              <w:top w:val="nil"/>
              <w:left w:val="nil"/>
              <w:bottom w:val="single" w:sz="4" w:space="0" w:color="auto"/>
              <w:right w:val="single" w:sz="4" w:space="0" w:color="auto"/>
            </w:tcBorders>
            <w:vAlign w:val="center"/>
            <w:hideMark/>
          </w:tcPr>
          <w:p w14:paraId="5F7B9323" w14:textId="77777777" w:rsidR="00E82E8B" w:rsidRPr="00772A71" w:rsidRDefault="00E82E8B" w:rsidP="00C2283B">
            <w:pPr>
              <w:jc w:val="center"/>
              <w:rPr>
                <w:b/>
                <w:bCs/>
                <w:color w:val="000000" w:themeColor="text1"/>
              </w:rPr>
            </w:pPr>
            <w:r w:rsidRPr="00772A71">
              <w:rPr>
                <w:b/>
                <w:bCs/>
                <w:color w:val="000000" w:themeColor="text1"/>
              </w:rPr>
              <w:t> </w:t>
            </w:r>
          </w:p>
        </w:tc>
        <w:tc>
          <w:tcPr>
            <w:tcW w:w="1471" w:type="dxa"/>
            <w:tcBorders>
              <w:top w:val="nil"/>
              <w:left w:val="nil"/>
              <w:bottom w:val="single" w:sz="4" w:space="0" w:color="auto"/>
              <w:right w:val="single" w:sz="4" w:space="0" w:color="auto"/>
            </w:tcBorders>
            <w:vAlign w:val="center"/>
            <w:hideMark/>
          </w:tcPr>
          <w:p w14:paraId="22C881F4" w14:textId="77777777" w:rsidR="00E82E8B" w:rsidRPr="00772A71" w:rsidRDefault="00E82E8B" w:rsidP="00C2283B">
            <w:pPr>
              <w:jc w:val="center"/>
              <w:rPr>
                <w:color w:val="000000" w:themeColor="text1"/>
              </w:rPr>
            </w:pPr>
            <w:r w:rsidRPr="00772A71">
              <w:rPr>
                <w:color w:val="000000" w:themeColor="text1"/>
              </w:rPr>
              <w:t> </w:t>
            </w:r>
          </w:p>
        </w:tc>
        <w:tc>
          <w:tcPr>
            <w:tcW w:w="1589" w:type="dxa"/>
            <w:tcBorders>
              <w:top w:val="nil"/>
              <w:left w:val="nil"/>
              <w:bottom w:val="single" w:sz="4" w:space="0" w:color="auto"/>
              <w:right w:val="single" w:sz="4" w:space="0" w:color="auto"/>
            </w:tcBorders>
            <w:vAlign w:val="center"/>
            <w:hideMark/>
          </w:tcPr>
          <w:p w14:paraId="012E3820" w14:textId="77777777" w:rsidR="00E82E8B" w:rsidRPr="00772A71" w:rsidRDefault="00E82E8B" w:rsidP="00C2283B">
            <w:pPr>
              <w:jc w:val="center"/>
              <w:rPr>
                <w:color w:val="000000" w:themeColor="text1"/>
              </w:rPr>
            </w:pPr>
            <w:r w:rsidRPr="00772A71">
              <w:rPr>
                <w:color w:val="000000" w:themeColor="text1"/>
              </w:rPr>
              <w:t> </w:t>
            </w:r>
          </w:p>
        </w:tc>
      </w:tr>
      <w:tr w:rsidR="00772A71" w:rsidRPr="00772A71" w14:paraId="05DE3DB8" w14:textId="77777777" w:rsidTr="00893566">
        <w:trPr>
          <w:jc w:val="center"/>
        </w:trPr>
        <w:tc>
          <w:tcPr>
            <w:tcW w:w="816" w:type="dxa"/>
            <w:tcBorders>
              <w:top w:val="nil"/>
              <w:left w:val="single" w:sz="4" w:space="0" w:color="auto"/>
              <w:bottom w:val="single" w:sz="4" w:space="0" w:color="auto"/>
              <w:right w:val="single" w:sz="4" w:space="0" w:color="auto"/>
            </w:tcBorders>
            <w:vAlign w:val="center"/>
          </w:tcPr>
          <w:p w14:paraId="5B52AFDD" w14:textId="77777777" w:rsidR="00E82E8B" w:rsidRPr="00772A71" w:rsidRDefault="00E82E8B" w:rsidP="00C2283B">
            <w:pPr>
              <w:jc w:val="center"/>
              <w:rPr>
                <w:color w:val="000000" w:themeColor="text1"/>
              </w:rPr>
            </w:pPr>
            <w:r w:rsidRPr="00772A71">
              <w:rPr>
                <w:color w:val="000000" w:themeColor="text1"/>
              </w:rPr>
              <w:t>1.1</w:t>
            </w:r>
          </w:p>
        </w:tc>
        <w:tc>
          <w:tcPr>
            <w:tcW w:w="3999" w:type="dxa"/>
            <w:tcBorders>
              <w:top w:val="nil"/>
              <w:left w:val="nil"/>
              <w:bottom w:val="single" w:sz="4" w:space="0" w:color="auto"/>
              <w:right w:val="single" w:sz="4" w:space="0" w:color="auto"/>
            </w:tcBorders>
            <w:vAlign w:val="center"/>
          </w:tcPr>
          <w:p w14:paraId="0E318AE7" w14:textId="77777777" w:rsidR="00E82E8B" w:rsidRPr="00772A71" w:rsidRDefault="00E82E8B" w:rsidP="00C2283B">
            <w:pPr>
              <w:jc w:val="both"/>
              <w:rPr>
                <w:color w:val="000000" w:themeColor="text1"/>
              </w:rPr>
            </w:pPr>
            <w:r w:rsidRPr="00772A71">
              <w:rPr>
                <w:color w:val="000000" w:themeColor="text1"/>
              </w:rPr>
              <w:t>Xây dựng kế hoạch điều tra, khảo sát</w:t>
            </w:r>
          </w:p>
        </w:tc>
        <w:tc>
          <w:tcPr>
            <w:tcW w:w="1852" w:type="dxa"/>
            <w:tcBorders>
              <w:top w:val="nil"/>
              <w:left w:val="nil"/>
              <w:bottom w:val="single" w:sz="4" w:space="0" w:color="auto"/>
              <w:right w:val="single" w:sz="4" w:space="0" w:color="auto"/>
            </w:tcBorders>
            <w:vAlign w:val="center"/>
          </w:tcPr>
          <w:p w14:paraId="1DAA7CB0" w14:textId="77777777" w:rsidR="00E82E8B" w:rsidRPr="00772A71" w:rsidRDefault="00E82E8B" w:rsidP="00C2283B">
            <w:pPr>
              <w:jc w:val="center"/>
              <w:rPr>
                <w:color w:val="000000" w:themeColor="text1"/>
              </w:rPr>
            </w:pPr>
            <w:r w:rsidRPr="00772A71">
              <w:rPr>
                <w:color w:val="000000" w:themeColor="text1"/>
              </w:rPr>
              <w:t>Nhóm 2 (1KS3+1KS2)</w:t>
            </w:r>
          </w:p>
        </w:tc>
        <w:tc>
          <w:tcPr>
            <w:tcW w:w="1471" w:type="dxa"/>
            <w:tcBorders>
              <w:top w:val="nil"/>
              <w:left w:val="nil"/>
              <w:bottom w:val="single" w:sz="4" w:space="0" w:color="auto"/>
              <w:right w:val="single" w:sz="4" w:space="0" w:color="auto"/>
            </w:tcBorders>
            <w:vAlign w:val="center"/>
          </w:tcPr>
          <w:p w14:paraId="307E2B54" w14:textId="77777777" w:rsidR="00E82E8B" w:rsidRPr="00772A71" w:rsidRDefault="00E82E8B" w:rsidP="00C2283B">
            <w:pPr>
              <w:jc w:val="center"/>
              <w:rPr>
                <w:color w:val="000000" w:themeColor="text1"/>
              </w:rPr>
            </w:pPr>
            <w:r w:rsidRPr="00772A71">
              <w:rPr>
                <w:color w:val="000000" w:themeColor="text1"/>
              </w:rPr>
              <w:t>20</w:t>
            </w:r>
          </w:p>
        </w:tc>
        <w:tc>
          <w:tcPr>
            <w:tcW w:w="1589" w:type="dxa"/>
            <w:tcBorders>
              <w:top w:val="nil"/>
              <w:left w:val="nil"/>
              <w:bottom w:val="single" w:sz="4" w:space="0" w:color="auto"/>
              <w:right w:val="single" w:sz="4" w:space="0" w:color="auto"/>
            </w:tcBorders>
            <w:vAlign w:val="center"/>
          </w:tcPr>
          <w:p w14:paraId="7351029D" w14:textId="77777777" w:rsidR="00E82E8B" w:rsidRPr="00772A71" w:rsidRDefault="00E82E8B" w:rsidP="00C2283B">
            <w:pPr>
              <w:jc w:val="center"/>
              <w:rPr>
                <w:color w:val="000000" w:themeColor="text1"/>
              </w:rPr>
            </w:pPr>
            <w:r w:rsidRPr="00772A71">
              <w:rPr>
                <w:color w:val="000000" w:themeColor="text1"/>
              </w:rPr>
              <w:t> </w:t>
            </w:r>
          </w:p>
        </w:tc>
      </w:tr>
      <w:tr w:rsidR="00772A71" w:rsidRPr="00772A71" w14:paraId="3B6AAFF2"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39F278E9" w14:textId="77777777" w:rsidR="00E82E8B" w:rsidRPr="00772A71" w:rsidRDefault="00E82E8B" w:rsidP="00C2283B">
            <w:pPr>
              <w:jc w:val="center"/>
              <w:rPr>
                <w:color w:val="000000" w:themeColor="text1"/>
              </w:rPr>
            </w:pPr>
            <w:r w:rsidRPr="00772A71">
              <w:rPr>
                <w:color w:val="000000" w:themeColor="text1"/>
              </w:rPr>
              <w:t>1.2</w:t>
            </w:r>
          </w:p>
        </w:tc>
        <w:tc>
          <w:tcPr>
            <w:tcW w:w="3999" w:type="dxa"/>
            <w:tcBorders>
              <w:top w:val="nil"/>
              <w:left w:val="nil"/>
              <w:bottom w:val="single" w:sz="4" w:space="0" w:color="auto"/>
              <w:right w:val="single" w:sz="4" w:space="0" w:color="auto"/>
            </w:tcBorders>
            <w:vAlign w:val="center"/>
            <w:hideMark/>
          </w:tcPr>
          <w:p w14:paraId="26155DE9" w14:textId="77777777" w:rsidR="00E82E8B" w:rsidRPr="00893566" w:rsidRDefault="00E82E8B" w:rsidP="00C2283B">
            <w:pPr>
              <w:jc w:val="both"/>
              <w:rPr>
                <w:color w:val="000000" w:themeColor="text1"/>
                <w:spacing w:val="-4"/>
              </w:rPr>
            </w:pPr>
            <w:r w:rsidRPr="00893566">
              <w:rPr>
                <w:color w:val="000000" w:themeColor="text1"/>
                <w:spacing w:val="-4"/>
              </w:rPr>
              <w:t xml:space="preserve">Điều tra, khảo sát, thu thập thông tin yếu tố tự nhiên, kinh tế - xã hội; </w:t>
            </w:r>
            <w:r w:rsidRPr="00893566">
              <w:rPr>
                <w:bCs/>
                <w:color w:val="000000" w:themeColor="text1"/>
                <w:spacing w:val="-4"/>
              </w:rPr>
              <w:t>thông tin quy hoạch xây dựng, đô thị và nông thôn</w:t>
            </w:r>
          </w:p>
        </w:tc>
        <w:tc>
          <w:tcPr>
            <w:tcW w:w="1852" w:type="dxa"/>
            <w:tcBorders>
              <w:top w:val="nil"/>
              <w:left w:val="nil"/>
              <w:bottom w:val="single" w:sz="4" w:space="0" w:color="auto"/>
              <w:right w:val="single" w:sz="4" w:space="0" w:color="auto"/>
            </w:tcBorders>
            <w:vAlign w:val="center"/>
            <w:hideMark/>
          </w:tcPr>
          <w:p w14:paraId="1CC07044" w14:textId="77777777" w:rsidR="00E82E8B" w:rsidRPr="00772A71" w:rsidRDefault="00E82E8B" w:rsidP="00C2283B">
            <w:pPr>
              <w:jc w:val="center"/>
              <w:rPr>
                <w:color w:val="000000" w:themeColor="text1"/>
              </w:rPr>
            </w:pPr>
            <w:r w:rsidRPr="00772A71">
              <w:rPr>
                <w:color w:val="000000" w:themeColor="text1"/>
              </w:rPr>
              <w:t>Nhóm 2 (1KS3+1KTV4)</w:t>
            </w:r>
          </w:p>
        </w:tc>
        <w:tc>
          <w:tcPr>
            <w:tcW w:w="1471" w:type="dxa"/>
            <w:tcBorders>
              <w:top w:val="nil"/>
              <w:left w:val="nil"/>
              <w:bottom w:val="single" w:sz="4" w:space="0" w:color="auto"/>
              <w:right w:val="single" w:sz="4" w:space="0" w:color="auto"/>
            </w:tcBorders>
            <w:vAlign w:val="center"/>
            <w:hideMark/>
          </w:tcPr>
          <w:p w14:paraId="1D9F9229" w14:textId="77777777" w:rsidR="00E82E8B" w:rsidRPr="00772A71" w:rsidRDefault="00E82E8B" w:rsidP="00C2283B">
            <w:pPr>
              <w:jc w:val="center"/>
              <w:rPr>
                <w:color w:val="000000" w:themeColor="text1"/>
              </w:rPr>
            </w:pPr>
            <w:r w:rsidRPr="00772A71">
              <w:rPr>
                <w:color w:val="000000" w:themeColor="text1"/>
              </w:rPr>
              <w:t> </w:t>
            </w:r>
          </w:p>
        </w:tc>
        <w:tc>
          <w:tcPr>
            <w:tcW w:w="1589" w:type="dxa"/>
            <w:tcBorders>
              <w:top w:val="nil"/>
              <w:left w:val="nil"/>
              <w:bottom w:val="single" w:sz="4" w:space="0" w:color="auto"/>
              <w:right w:val="single" w:sz="4" w:space="0" w:color="auto"/>
            </w:tcBorders>
            <w:vAlign w:val="center"/>
            <w:hideMark/>
          </w:tcPr>
          <w:p w14:paraId="0DB6DDE1" w14:textId="56A8DA25" w:rsidR="00E82E8B" w:rsidRPr="00772A71" w:rsidRDefault="005044E7" w:rsidP="00C2283B">
            <w:pPr>
              <w:jc w:val="center"/>
              <w:rPr>
                <w:color w:val="000000" w:themeColor="text1"/>
              </w:rPr>
            </w:pPr>
            <w:r w:rsidRPr="00772A71">
              <w:rPr>
                <w:color w:val="000000" w:themeColor="text1"/>
              </w:rPr>
              <w:t>120</w:t>
            </w:r>
          </w:p>
        </w:tc>
      </w:tr>
      <w:tr w:rsidR="00772A71" w:rsidRPr="00772A71" w14:paraId="389F88D0"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06EC9B07" w14:textId="77777777" w:rsidR="00E82E8B" w:rsidRPr="00772A71" w:rsidRDefault="00E82E8B" w:rsidP="00C2283B">
            <w:pPr>
              <w:jc w:val="center"/>
              <w:rPr>
                <w:color w:val="000000" w:themeColor="text1"/>
              </w:rPr>
            </w:pPr>
            <w:r w:rsidRPr="00772A71">
              <w:rPr>
                <w:color w:val="000000" w:themeColor="text1"/>
              </w:rPr>
              <w:lastRenderedPageBreak/>
              <w:t>1.3</w:t>
            </w:r>
          </w:p>
        </w:tc>
        <w:tc>
          <w:tcPr>
            <w:tcW w:w="3999" w:type="dxa"/>
            <w:tcBorders>
              <w:top w:val="nil"/>
              <w:left w:val="nil"/>
              <w:bottom w:val="single" w:sz="4" w:space="0" w:color="auto"/>
              <w:right w:val="single" w:sz="4" w:space="0" w:color="auto"/>
            </w:tcBorders>
            <w:vAlign w:val="center"/>
            <w:hideMark/>
          </w:tcPr>
          <w:p w14:paraId="3E04134A" w14:textId="77777777" w:rsidR="00E82E8B" w:rsidRPr="00772A71" w:rsidRDefault="00E82E8B" w:rsidP="00C2283B">
            <w:pPr>
              <w:jc w:val="both"/>
              <w:rPr>
                <w:color w:val="000000" w:themeColor="text1"/>
              </w:rPr>
            </w:pPr>
            <w:r w:rsidRPr="00772A71">
              <w:rPr>
                <w:color w:val="000000" w:themeColor="text1"/>
              </w:rPr>
              <w:t>Điều tra, khảo sát, thu thập thông tin về giá đất thị trường theo mẫu phiếu điều tra.</w:t>
            </w:r>
          </w:p>
        </w:tc>
        <w:tc>
          <w:tcPr>
            <w:tcW w:w="1852" w:type="dxa"/>
            <w:tcBorders>
              <w:top w:val="nil"/>
              <w:left w:val="nil"/>
              <w:bottom w:val="single" w:sz="4" w:space="0" w:color="auto"/>
              <w:right w:val="single" w:sz="4" w:space="0" w:color="auto"/>
            </w:tcBorders>
            <w:vAlign w:val="center"/>
            <w:hideMark/>
          </w:tcPr>
          <w:p w14:paraId="3D64DD1E" w14:textId="77777777" w:rsidR="00E82E8B" w:rsidRPr="00772A71" w:rsidRDefault="00E82E8B" w:rsidP="00C2283B">
            <w:pPr>
              <w:jc w:val="center"/>
              <w:rPr>
                <w:color w:val="000000" w:themeColor="text1"/>
              </w:rPr>
            </w:pPr>
            <w:r w:rsidRPr="00772A71">
              <w:rPr>
                <w:color w:val="000000" w:themeColor="text1"/>
              </w:rPr>
              <w:t>Nhóm 2 (1KS3+1KTV4)</w:t>
            </w:r>
          </w:p>
        </w:tc>
        <w:tc>
          <w:tcPr>
            <w:tcW w:w="1471" w:type="dxa"/>
            <w:tcBorders>
              <w:top w:val="nil"/>
              <w:left w:val="nil"/>
              <w:bottom w:val="single" w:sz="4" w:space="0" w:color="auto"/>
              <w:right w:val="single" w:sz="4" w:space="0" w:color="auto"/>
            </w:tcBorders>
            <w:vAlign w:val="center"/>
            <w:hideMark/>
          </w:tcPr>
          <w:p w14:paraId="61839C91" w14:textId="77777777" w:rsidR="00E82E8B" w:rsidRPr="00772A71" w:rsidRDefault="00E82E8B" w:rsidP="00C2283B">
            <w:pPr>
              <w:jc w:val="center"/>
              <w:rPr>
                <w:color w:val="000000" w:themeColor="text1"/>
              </w:rPr>
            </w:pPr>
            <w:r w:rsidRPr="00772A71">
              <w:rPr>
                <w:color w:val="000000" w:themeColor="text1"/>
              </w:rPr>
              <w:t> </w:t>
            </w:r>
          </w:p>
        </w:tc>
        <w:tc>
          <w:tcPr>
            <w:tcW w:w="1589" w:type="dxa"/>
            <w:tcBorders>
              <w:top w:val="nil"/>
              <w:left w:val="nil"/>
              <w:bottom w:val="single" w:sz="4" w:space="0" w:color="auto"/>
              <w:right w:val="single" w:sz="4" w:space="0" w:color="auto"/>
            </w:tcBorders>
            <w:vAlign w:val="center"/>
            <w:hideMark/>
          </w:tcPr>
          <w:p w14:paraId="111A4A42" w14:textId="682CE8E2" w:rsidR="00E82E8B" w:rsidRPr="00772A71" w:rsidRDefault="005044E7" w:rsidP="00C2283B">
            <w:pPr>
              <w:jc w:val="center"/>
              <w:rPr>
                <w:color w:val="000000" w:themeColor="text1"/>
              </w:rPr>
            </w:pPr>
            <w:r w:rsidRPr="00772A71">
              <w:rPr>
                <w:color w:val="000000" w:themeColor="text1"/>
              </w:rPr>
              <w:t>1500</w:t>
            </w:r>
          </w:p>
        </w:tc>
      </w:tr>
      <w:tr w:rsidR="00772A71" w:rsidRPr="00772A71" w14:paraId="5EF6043C"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5B506E4D" w14:textId="77777777" w:rsidR="00E82E8B" w:rsidRPr="00772A71" w:rsidRDefault="00E82E8B" w:rsidP="00C2283B">
            <w:pPr>
              <w:jc w:val="center"/>
              <w:rPr>
                <w:color w:val="000000" w:themeColor="text1"/>
              </w:rPr>
            </w:pPr>
            <w:r w:rsidRPr="00772A71">
              <w:rPr>
                <w:color w:val="000000" w:themeColor="text1"/>
              </w:rPr>
              <w:t>1.4</w:t>
            </w:r>
          </w:p>
        </w:tc>
        <w:tc>
          <w:tcPr>
            <w:tcW w:w="3999" w:type="dxa"/>
            <w:tcBorders>
              <w:top w:val="nil"/>
              <w:left w:val="nil"/>
              <w:bottom w:val="single" w:sz="4" w:space="0" w:color="auto"/>
              <w:right w:val="single" w:sz="4" w:space="0" w:color="auto"/>
            </w:tcBorders>
            <w:vAlign w:val="center"/>
            <w:hideMark/>
          </w:tcPr>
          <w:p w14:paraId="37A4588A" w14:textId="77777777" w:rsidR="00E82E8B" w:rsidRPr="00772A71" w:rsidRDefault="00E82E8B" w:rsidP="00C2283B">
            <w:pPr>
              <w:jc w:val="both"/>
              <w:rPr>
                <w:color w:val="000000" w:themeColor="text1"/>
              </w:rPr>
            </w:pPr>
            <w:r w:rsidRPr="00772A71">
              <w:rPr>
                <w:color w:val="000000" w:themeColor="text1"/>
              </w:rPr>
              <w:t>Kiểm tra, rà soát và phân loại phiếu điều tra</w:t>
            </w:r>
          </w:p>
        </w:tc>
        <w:tc>
          <w:tcPr>
            <w:tcW w:w="1852" w:type="dxa"/>
            <w:tcBorders>
              <w:top w:val="nil"/>
              <w:left w:val="nil"/>
              <w:bottom w:val="single" w:sz="4" w:space="0" w:color="auto"/>
              <w:right w:val="single" w:sz="4" w:space="0" w:color="auto"/>
            </w:tcBorders>
            <w:vAlign w:val="center"/>
            <w:hideMark/>
          </w:tcPr>
          <w:p w14:paraId="36E5746F" w14:textId="77777777" w:rsidR="00E82E8B" w:rsidRPr="00772A71" w:rsidRDefault="00E82E8B" w:rsidP="00C2283B">
            <w:pPr>
              <w:jc w:val="center"/>
              <w:rPr>
                <w:color w:val="000000" w:themeColor="text1"/>
              </w:rPr>
            </w:pPr>
            <w:r w:rsidRPr="00772A71">
              <w:rPr>
                <w:color w:val="000000" w:themeColor="text1"/>
              </w:rPr>
              <w:t>Nhóm 2 (1KS3+1KS2)</w:t>
            </w:r>
          </w:p>
        </w:tc>
        <w:tc>
          <w:tcPr>
            <w:tcW w:w="1471" w:type="dxa"/>
            <w:tcBorders>
              <w:top w:val="nil"/>
              <w:left w:val="nil"/>
              <w:bottom w:val="single" w:sz="4" w:space="0" w:color="auto"/>
              <w:right w:val="single" w:sz="4" w:space="0" w:color="auto"/>
            </w:tcBorders>
            <w:vAlign w:val="center"/>
            <w:hideMark/>
          </w:tcPr>
          <w:p w14:paraId="1BB0990C" w14:textId="5E8C521C" w:rsidR="00E82E8B" w:rsidRPr="00772A71" w:rsidRDefault="005044E7" w:rsidP="00C2283B">
            <w:pPr>
              <w:jc w:val="center"/>
              <w:rPr>
                <w:color w:val="000000" w:themeColor="text1"/>
              </w:rPr>
            </w:pPr>
            <w:r w:rsidRPr="00772A71">
              <w:rPr>
                <w:color w:val="000000" w:themeColor="text1"/>
              </w:rPr>
              <w:t>120</w:t>
            </w:r>
          </w:p>
        </w:tc>
        <w:tc>
          <w:tcPr>
            <w:tcW w:w="1589" w:type="dxa"/>
            <w:tcBorders>
              <w:top w:val="nil"/>
              <w:left w:val="nil"/>
              <w:bottom w:val="single" w:sz="4" w:space="0" w:color="auto"/>
              <w:right w:val="single" w:sz="4" w:space="0" w:color="auto"/>
            </w:tcBorders>
            <w:vAlign w:val="bottom"/>
            <w:hideMark/>
          </w:tcPr>
          <w:p w14:paraId="60EC2937" w14:textId="77777777" w:rsidR="00E82E8B" w:rsidRPr="00772A71" w:rsidRDefault="00E82E8B" w:rsidP="00C2283B">
            <w:pPr>
              <w:rPr>
                <w:color w:val="000000" w:themeColor="text1"/>
              </w:rPr>
            </w:pPr>
            <w:r w:rsidRPr="00772A71">
              <w:rPr>
                <w:color w:val="000000" w:themeColor="text1"/>
              </w:rPr>
              <w:t> </w:t>
            </w:r>
          </w:p>
        </w:tc>
      </w:tr>
      <w:tr w:rsidR="00772A71" w:rsidRPr="00772A71" w14:paraId="1963A80C"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1F0D6929" w14:textId="77777777" w:rsidR="00E82E8B" w:rsidRPr="00772A71" w:rsidRDefault="00E82E8B" w:rsidP="00C2283B">
            <w:pPr>
              <w:jc w:val="center"/>
              <w:rPr>
                <w:color w:val="000000" w:themeColor="text1"/>
              </w:rPr>
            </w:pPr>
            <w:r w:rsidRPr="00772A71">
              <w:rPr>
                <w:color w:val="000000" w:themeColor="text1"/>
              </w:rPr>
              <w:t>1.5</w:t>
            </w:r>
          </w:p>
        </w:tc>
        <w:tc>
          <w:tcPr>
            <w:tcW w:w="3999" w:type="dxa"/>
            <w:tcBorders>
              <w:top w:val="nil"/>
              <w:left w:val="nil"/>
              <w:bottom w:val="single" w:sz="4" w:space="0" w:color="auto"/>
              <w:right w:val="single" w:sz="4" w:space="0" w:color="auto"/>
            </w:tcBorders>
            <w:vAlign w:val="center"/>
            <w:hideMark/>
          </w:tcPr>
          <w:p w14:paraId="60880AEE" w14:textId="77777777" w:rsidR="00E82E8B" w:rsidRPr="00772A71" w:rsidRDefault="00E82E8B" w:rsidP="00C2283B">
            <w:pPr>
              <w:jc w:val="both"/>
              <w:rPr>
                <w:color w:val="000000" w:themeColor="text1"/>
              </w:rPr>
            </w:pPr>
            <w:r w:rsidRPr="00772A71">
              <w:rPr>
                <w:color w:val="000000" w:themeColor="text1"/>
              </w:rPr>
              <w:t>Xác định mức giá của các vị trí đất</w:t>
            </w:r>
          </w:p>
        </w:tc>
        <w:tc>
          <w:tcPr>
            <w:tcW w:w="1852" w:type="dxa"/>
            <w:tcBorders>
              <w:top w:val="nil"/>
              <w:left w:val="nil"/>
              <w:bottom w:val="single" w:sz="4" w:space="0" w:color="auto"/>
              <w:right w:val="single" w:sz="4" w:space="0" w:color="auto"/>
            </w:tcBorders>
            <w:vAlign w:val="center"/>
            <w:hideMark/>
          </w:tcPr>
          <w:p w14:paraId="5E183FC6" w14:textId="77777777" w:rsidR="00E82E8B" w:rsidRPr="00772A71" w:rsidRDefault="00E82E8B" w:rsidP="00C2283B">
            <w:pPr>
              <w:jc w:val="center"/>
              <w:rPr>
                <w:color w:val="000000" w:themeColor="text1"/>
              </w:rPr>
            </w:pPr>
            <w:r w:rsidRPr="00772A71">
              <w:rPr>
                <w:color w:val="000000" w:themeColor="text1"/>
              </w:rPr>
              <w:t>Nhóm 2 (1KS3+1KS2)</w:t>
            </w:r>
          </w:p>
        </w:tc>
        <w:tc>
          <w:tcPr>
            <w:tcW w:w="1471" w:type="dxa"/>
            <w:tcBorders>
              <w:top w:val="nil"/>
              <w:left w:val="nil"/>
              <w:bottom w:val="single" w:sz="4" w:space="0" w:color="auto"/>
              <w:right w:val="single" w:sz="4" w:space="0" w:color="auto"/>
            </w:tcBorders>
            <w:vAlign w:val="center"/>
            <w:hideMark/>
          </w:tcPr>
          <w:p w14:paraId="63537DAC" w14:textId="4833F327" w:rsidR="00E82E8B" w:rsidRPr="00772A71" w:rsidRDefault="005044E7" w:rsidP="00C2283B">
            <w:pPr>
              <w:jc w:val="center"/>
              <w:rPr>
                <w:color w:val="000000" w:themeColor="text1"/>
              </w:rPr>
            </w:pPr>
            <w:r w:rsidRPr="00772A71">
              <w:rPr>
                <w:color w:val="000000" w:themeColor="text1"/>
              </w:rPr>
              <w:t>120</w:t>
            </w:r>
          </w:p>
        </w:tc>
        <w:tc>
          <w:tcPr>
            <w:tcW w:w="1589" w:type="dxa"/>
            <w:tcBorders>
              <w:top w:val="nil"/>
              <w:left w:val="nil"/>
              <w:bottom w:val="single" w:sz="4" w:space="0" w:color="auto"/>
              <w:right w:val="single" w:sz="4" w:space="0" w:color="auto"/>
            </w:tcBorders>
            <w:vAlign w:val="bottom"/>
            <w:hideMark/>
          </w:tcPr>
          <w:p w14:paraId="15091B29" w14:textId="77777777" w:rsidR="00E82E8B" w:rsidRPr="00772A71" w:rsidRDefault="00E82E8B" w:rsidP="00C2283B">
            <w:pPr>
              <w:rPr>
                <w:color w:val="000000" w:themeColor="text1"/>
              </w:rPr>
            </w:pPr>
            <w:r w:rsidRPr="00772A71">
              <w:rPr>
                <w:color w:val="000000" w:themeColor="text1"/>
              </w:rPr>
              <w:t> </w:t>
            </w:r>
          </w:p>
        </w:tc>
      </w:tr>
      <w:tr w:rsidR="00772A71" w:rsidRPr="00772A71" w14:paraId="08E7BBCF"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1F329806" w14:textId="77777777" w:rsidR="00E82E8B" w:rsidRPr="00772A71" w:rsidRDefault="00E82E8B" w:rsidP="00C2283B">
            <w:pPr>
              <w:jc w:val="center"/>
              <w:rPr>
                <w:color w:val="000000" w:themeColor="text1"/>
              </w:rPr>
            </w:pPr>
            <w:r w:rsidRPr="00772A71">
              <w:rPr>
                <w:color w:val="000000" w:themeColor="text1"/>
              </w:rPr>
              <w:t>1.6</w:t>
            </w:r>
          </w:p>
        </w:tc>
        <w:tc>
          <w:tcPr>
            <w:tcW w:w="3999" w:type="dxa"/>
            <w:tcBorders>
              <w:top w:val="nil"/>
              <w:left w:val="nil"/>
              <w:bottom w:val="single" w:sz="4" w:space="0" w:color="auto"/>
              <w:right w:val="single" w:sz="4" w:space="0" w:color="auto"/>
            </w:tcBorders>
            <w:vAlign w:val="center"/>
            <w:hideMark/>
          </w:tcPr>
          <w:p w14:paraId="72FED27A" w14:textId="77777777" w:rsidR="00E82E8B" w:rsidRPr="00772A71" w:rsidRDefault="00E82E8B" w:rsidP="00C2283B">
            <w:pPr>
              <w:jc w:val="both"/>
              <w:rPr>
                <w:color w:val="000000" w:themeColor="text1"/>
              </w:rPr>
            </w:pPr>
            <w:r w:rsidRPr="00772A71">
              <w:rPr>
                <w:color w:val="000000" w:themeColor="text1"/>
              </w:rPr>
              <w:t>Thống kê giá đất thị trường</w:t>
            </w:r>
          </w:p>
        </w:tc>
        <w:tc>
          <w:tcPr>
            <w:tcW w:w="1852" w:type="dxa"/>
            <w:tcBorders>
              <w:top w:val="nil"/>
              <w:left w:val="nil"/>
              <w:bottom w:val="single" w:sz="4" w:space="0" w:color="auto"/>
              <w:right w:val="single" w:sz="4" w:space="0" w:color="auto"/>
            </w:tcBorders>
            <w:vAlign w:val="center"/>
            <w:hideMark/>
          </w:tcPr>
          <w:p w14:paraId="34DD8A48" w14:textId="77777777" w:rsidR="00E82E8B" w:rsidRPr="00772A71" w:rsidRDefault="00E82E8B" w:rsidP="00C2283B">
            <w:pPr>
              <w:jc w:val="center"/>
              <w:rPr>
                <w:color w:val="000000" w:themeColor="text1"/>
              </w:rPr>
            </w:pPr>
            <w:r w:rsidRPr="00772A71">
              <w:rPr>
                <w:color w:val="000000" w:themeColor="text1"/>
              </w:rPr>
              <w:t>Nhóm 2 (1KS3+1KS2)</w:t>
            </w:r>
          </w:p>
        </w:tc>
        <w:tc>
          <w:tcPr>
            <w:tcW w:w="1471" w:type="dxa"/>
            <w:tcBorders>
              <w:top w:val="nil"/>
              <w:left w:val="nil"/>
              <w:bottom w:val="single" w:sz="4" w:space="0" w:color="auto"/>
              <w:right w:val="single" w:sz="4" w:space="0" w:color="auto"/>
            </w:tcBorders>
            <w:vAlign w:val="center"/>
            <w:hideMark/>
          </w:tcPr>
          <w:p w14:paraId="320EBEA7" w14:textId="63C1D6D0" w:rsidR="00E82E8B" w:rsidRPr="00772A71" w:rsidRDefault="005044E7" w:rsidP="00C2283B">
            <w:pPr>
              <w:jc w:val="center"/>
              <w:rPr>
                <w:color w:val="000000" w:themeColor="text1"/>
              </w:rPr>
            </w:pPr>
            <w:r w:rsidRPr="00772A71">
              <w:rPr>
                <w:color w:val="000000" w:themeColor="text1"/>
              </w:rPr>
              <w:t>120</w:t>
            </w:r>
          </w:p>
        </w:tc>
        <w:tc>
          <w:tcPr>
            <w:tcW w:w="1589" w:type="dxa"/>
            <w:tcBorders>
              <w:top w:val="nil"/>
              <w:left w:val="nil"/>
              <w:bottom w:val="single" w:sz="4" w:space="0" w:color="auto"/>
              <w:right w:val="single" w:sz="4" w:space="0" w:color="auto"/>
            </w:tcBorders>
            <w:vAlign w:val="bottom"/>
            <w:hideMark/>
          </w:tcPr>
          <w:p w14:paraId="7AB4E5FB" w14:textId="77777777" w:rsidR="00E82E8B" w:rsidRPr="00772A71" w:rsidRDefault="00E82E8B" w:rsidP="00C2283B">
            <w:pPr>
              <w:rPr>
                <w:b/>
                <w:bCs/>
                <w:color w:val="000000" w:themeColor="text1"/>
              </w:rPr>
            </w:pPr>
            <w:r w:rsidRPr="00772A71">
              <w:rPr>
                <w:b/>
                <w:bCs/>
                <w:color w:val="000000" w:themeColor="text1"/>
              </w:rPr>
              <w:t> </w:t>
            </w:r>
          </w:p>
        </w:tc>
      </w:tr>
      <w:tr w:rsidR="00772A71" w:rsidRPr="00772A71" w14:paraId="0BE1BC85"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3D1C9DC9" w14:textId="77777777" w:rsidR="00E82E8B" w:rsidRPr="00772A71" w:rsidRDefault="00E82E8B" w:rsidP="00C2283B">
            <w:pPr>
              <w:jc w:val="center"/>
              <w:rPr>
                <w:color w:val="000000" w:themeColor="text1"/>
              </w:rPr>
            </w:pPr>
            <w:r w:rsidRPr="00772A71">
              <w:rPr>
                <w:color w:val="000000" w:themeColor="text1"/>
              </w:rPr>
              <w:t>1.7</w:t>
            </w:r>
          </w:p>
        </w:tc>
        <w:tc>
          <w:tcPr>
            <w:tcW w:w="3999" w:type="dxa"/>
            <w:tcBorders>
              <w:top w:val="nil"/>
              <w:left w:val="nil"/>
              <w:bottom w:val="single" w:sz="4" w:space="0" w:color="auto"/>
              <w:right w:val="single" w:sz="4" w:space="0" w:color="auto"/>
            </w:tcBorders>
            <w:vAlign w:val="center"/>
            <w:hideMark/>
          </w:tcPr>
          <w:p w14:paraId="0DDDFA98" w14:textId="77777777" w:rsidR="00E82E8B" w:rsidRPr="00772A71" w:rsidRDefault="00E82E8B" w:rsidP="00C2283B">
            <w:pPr>
              <w:jc w:val="both"/>
              <w:rPr>
                <w:color w:val="000000" w:themeColor="text1"/>
              </w:rPr>
            </w:pPr>
            <w:r w:rsidRPr="00772A71">
              <w:rPr>
                <w:color w:val="000000" w:themeColor="text1"/>
              </w:rPr>
              <w:t>Xây dựng báo cáo về tình hình và kết quả điều tra giá đất thị trường theo từng điểm điều tra</w:t>
            </w:r>
          </w:p>
        </w:tc>
        <w:tc>
          <w:tcPr>
            <w:tcW w:w="1852" w:type="dxa"/>
            <w:tcBorders>
              <w:top w:val="nil"/>
              <w:left w:val="nil"/>
              <w:bottom w:val="single" w:sz="4" w:space="0" w:color="auto"/>
              <w:right w:val="single" w:sz="4" w:space="0" w:color="auto"/>
            </w:tcBorders>
            <w:vAlign w:val="center"/>
            <w:hideMark/>
          </w:tcPr>
          <w:p w14:paraId="17E35324" w14:textId="77777777" w:rsidR="00E82E8B" w:rsidRPr="00772A71" w:rsidRDefault="00E82E8B" w:rsidP="00C2283B">
            <w:pPr>
              <w:jc w:val="center"/>
              <w:rPr>
                <w:color w:val="000000" w:themeColor="text1"/>
              </w:rPr>
            </w:pPr>
            <w:r w:rsidRPr="00772A71">
              <w:rPr>
                <w:color w:val="000000" w:themeColor="text1"/>
              </w:rPr>
              <w:t>Nhóm 2 (1KS3+1KS2)</w:t>
            </w:r>
          </w:p>
        </w:tc>
        <w:tc>
          <w:tcPr>
            <w:tcW w:w="1471" w:type="dxa"/>
            <w:tcBorders>
              <w:top w:val="nil"/>
              <w:left w:val="nil"/>
              <w:bottom w:val="single" w:sz="4" w:space="0" w:color="auto"/>
              <w:right w:val="single" w:sz="4" w:space="0" w:color="auto"/>
            </w:tcBorders>
            <w:vAlign w:val="center"/>
            <w:hideMark/>
          </w:tcPr>
          <w:p w14:paraId="06F94F38" w14:textId="3F8E2443" w:rsidR="00E82E8B" w:rsidRPr="00772A71" w:rsidRDefault="005044E7" w:rsidP="00C2283B">
            <w:pPr>
              <w:jc w:val="center"/>
              <w:rPr>
                <w:color w:val="000000" w:themeColor="text1"/>
              </w:rPr>
            </w:pPr>
            <w:r w:rsidRPr="00772A71">
              <w:rPr>
                <w:color w:val="000000" w:themeColor="text1"/>
              </w:rPr>
              <w:t>200</w:t>
            </w:r>
          </w:p>
        </w:tc>
        <w:tc>
          <w:tcPr>
            <w:tcW w:w="1589" w:type="dxa"/>
            <w:tcBorders>
              <w:top w:val="nil"/>
              <w:left w:val="nil"/>
              <w:bottom w:val="single" w:sz="4" w:space="0" w:color="auto"/>
              <w:right w:val="single" w:sz="4" w:space="0" w:color="auto"/>
            </w:tcBorders>
            <w:vAlign w:val="bottom"/>
            <w:hideMark/>
          </w:tcPr>
          <w:p w14:paraId="2560C13B" w14:textId="77777777" w:rsidR="00E82E8B" w:rsidRPr="00772A71" w:rsidRDefault="00E82E8B" w:rsidP="00C2283B">
            <w:pPr>
              <w:rPr>
                <w:color w:val="000000" w:themeColor="text1"/>
              </w:rPr>
            </w:pPr>
            <w:r w:rsidRPr="00772A71">
              <w:rPr>
                <w:color w:val="000000" w:themeColor="text1"/>
              </w:rPr>
              <w:t> </w:t>
            </w:r>
          </w:p>
        </w:tc>
      </w:tr>
      <w:tr w:rsidR="00772A71" w:rsidRPr="00772A71" w14:paraId="4CA1287A"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6E09E3C0" w14:textId="77777777" w:rsidR="00E82E8B" w:rsidRPr="00772A71" w:rsidRDefault="00E82E8B" w:rsidP="00C2283B">
            <w:pPr>
              <w:jc w:val="center"/>
              <w:rPr>
                <w:b/>
                <w:bCs/>
                <w:color w:val="000000" w:themeColor="text1"/>
              </w:rPr>
            </w:pPr>
            <w:r w:rsidRPr="00772A71">
              <w:rPr>
                <w:b/>
                <w:bCs/>
                <w:color w:val="000000" w:themeColor="text1"/>
              </w:rPr>
              <w:t>2</w:t>
            </w:r>
          </w:p>
        </w:tc>
        <w:tc>
          <w:tcPr>
            <w:tcW w:w="3999" w:type="dxa"/>
            <w:tcBorders>
              <w:top w:val="nil"/>
              <w:left w:val="nil"/>
              <w:bottom w:val="single" w:sz="4" w:space="0" w:color="auto"/>
              <w:right w:val="single" w:sz="4" w:space="0" w:color="auto"/>
            </w:tcBorders>
            <w:vAlign w:val="center"/>
            <w:hideMark/>
          </w:tcPr>
          <w:p w14:paraId="0C7327C0" w14:textId="77777777" w:rsidR="00E82E8B" w:rsidRPr="00772A71" w:rsidRDefault="00E82E8B" w:rsidP="00C2283B">
            <w:pPr>
              <w:jc w:val="both"/>
              <w:rPr>
                <w:b/>
                <w:bCs/>
                <w:color w:val="000000" w:themeColor="text1"/>
              </w:rPr>
            </w:pPr>
            <w:r w:rsidRPr="00772A71">
              <w:rPr>
                <w:b/>
                <w:bCs/>
                <w:color w:val="000000" w:themeColor="text1"/>
              </w:rPr>
              <w:t>Tổng hợp kết quả điều tra, thu thập thông tin giá đất thị trường phục vụ công tác xây dựng hệ số điều chỉnh giá đất</w:t>
            </w:r>
          </w:p>
        </w:tc>
        <w:tc>
          <w:tcPr>
            <w:tcW w:w="1852" w:type="dxa"/>
            <w:tcBorders>
              <w:top w:val="nil"/>
              <w:left w:val="nil"/>
              <w:bottom w:val="nil"/>
              <w:right w:val="nil"/>
            </w:tcBorders>
            <w:vAlign w:val="bottom"/>
            <w:hideMark/>
          </w:tcPr>
          <w:p w14:paraId="38C8B2EA" w14:textId="77777777" w:rsidR="00E82E8B" w:rsidRPr="00772A71" w:rsidRDefault="00E82E8B" w:rsidP="00C2283B">
            <w:pPr>
              <w:rPr>
                <w:b/>
                <w:bCs/>
                <w:color w:val="000000" w:themeColor="text1"/>
              </w:rPr>
            </w:pPr>
          </w:p>
        </w:tc>
        <w:tc>
          <w:tcPr>
            <w:tcW w:w="1471" w:type="dxa"/>
            <w:tcBorders>
              <w:top w:val="nil"/>
              <w:left w:val="single" w:sz="4" w:space="0" w:color="auto"/>
              <w:bottom w:val="single" w:sz="4" w:space="0" w:color="auto"/>
              <w:right w:val="single" w:sz="4" w:space="0" w:color="auto"/>
            </w:tcBorders>
            <w:vAlign w:val="center"/>
            <w:hideMark/>
          </w:tcPr>
          <w:p w14:paraId="06847D66" w14:textId="77777777" w:rsidR="00E82E8B" w:rsidRPr="00772A71" w:rsidRDefault="00E82E8B" w:rsidP="00C2283B">
            <w:pPr>
              <w:jc w:val="center"/>
              <w:rPr>
                <w:b/>
                <w:bCs/>
                <w:color w:val="000000" w:themeColor="text1"/>
              </w:rPr>
            </w:pPr>
            <w:r w:rsidRPr="00772A71">
              <w:rPr>
                <w:b/>
                <w:bCs/>
                <w:color w:val="000000" w:themeColor="text1"/>
              </w:rPr>
              <w:t> </w:t>
            </w:r>
          </w:p>
        </w:tc>
        <w:tc>
          <w:tcPr>
            <w:tcW w:w="1589" w:type="dxa"/>
            <w:tcBorders>
              <w:top w:val="nil"/>
              <w:left w:val="nil"/>
              <w:bottom w:val="single" w:sz="4" w:space="0" w:color="auto"/>
              <w:right w:val="single" w:sz="4" w:space="0" w:color="auto"/>
            </w:tcBorders>
            <w:vAlign w:val="bottom"/>
            <w:hideMark/>
          </w:tcPr>
          <w:p w14:paraId="23CB62FC" w14:textId="77777777" w:rsidR="00E82E8B" w:rsidRPr="00772A71" w:rsidRDefault="00E82E8B" w:rsidP="00C2283B">
            <w:pPr>
              <w:rPr>
                <w:b/>
                <w:bCs/>
                <w:color w:val="000000" w:themeColor="text1"/>
              </w:rPr>
            </w:pPr>
            <w:r w:rsidRPr="00772A71">
              <w:rPr>
                <w:b/>
                <w:bCs/>
                <w:color w:val="000000" w:themeColor="text1"/>
              </w:rPr>
              <w:t> </w:t>
            </w:r>
          </w:p>
        </w:tc>
      </w:tr>
      <w:tr w:rsidR="00772A71" w:rsidRPr="00772A71" w14:paraId="21DF992F" w14:textId="77777777" w:rsidTr="00893566">
        <w:trPr>
          <w:jc w:val="center"/>
        </w:trPr>
        <w:tc>
          <w:tcPr>
            <w:tcW w:w="816" w:type="dxa"/>
            <w:tcBorders>
              <w:top w:val="nil"/>
              <w:left w:val="single" w:sz="4" w:space="0" w:color="auto"/>
              <w:bottom w:val="single" w:sz="4" w:space="0" w:color="auto"/>
              <w:right w:val="single" w:sz="4" w:space="0" w:color="auto"/>
            </w:tcBorders>
            <w:vAlign w:val="center"/>
          </w:tcPr>
          <w:p w14:paraId="5D9A9C5F" w14:textId="77777777" w:rsidR="00E82E8B" w:rsidRPr="00772A71" w:rsidRDefault="00E82E8B" w:rsidP="00C2283B">
            <w:pPr>
              <w:jc w:val="center"/>
              <w:rPr>
                <w:color w:val="000000" w:themeColor="text1"/>
              </w:rPr>
            </w:pPr>
            <w:r w:rsidRPr="00772A71">
              <w:rPr>
                <w:color w:val="000000" w:themeColor="text1"/>
              </w:rPr>
              <w:t>2.1</w:t>
            </w:r>
          </w:p>
        </w:tc>
        <w:tc>
          <w:tcPr>
            <w:tcW w:w="3999" w:type="dxa"/>
            <w:tcBorders>
              <w:top w:val="nil"/>
              <w:left w:val="nil"/>
              <w:bottom w:val="single" w:sz="4" w:space="0" w:color="auto"/>
              <w:right w:val="single" w:sz="4" w:space="0" w:color="auto"/>
            </w:tcBorders>
            <w:vAlign w:val="center"/>
          </w:tcPr>
          <w:p w14:paraId="0F6DD05E" w14:textId="77777777" w:rsidR="00E82E8B" w:rsidRPr="00772A71" w:rsidRDefault="00E82E8B" w:rsidP="00C2283B">
            <w:pPr>
              <w:jc w:val="both"/>
              <w:rPr>
                <w:color w:val="000000" w:themeColor="text1"/>
              </w:rPr>
            </w:pPr>
            <w:r w:rsidRPr="00772A71">
              <w:rPr>
                <w:color w:val="000000" w:themeColor="text1"/>
              </w:rPr>
              <w:t>Phân tích mức biến động thị trường</w:t>
            </w:r>
          </w:p>
        </w:tc>
        <w:tc>
          <w:tcPr>
            <w:tcW w:w="1852" w:type="dxa"/>
            <w:tcBorders>
              <w:top w:val="single" w:sz="4" w:space="0" w:color="auto"/>
              <w:left w:val="nil"/>
              <w:bottom w:val="single" w:sz="4" w:space="0" w:color="auto"/>
              <w:right w:val="single" w:sz="4" w:space="0" w:color="auto"/>
            </w:tcBorders>
            <w:vAlign w:val="center"/>
          </w:tcPr>
          <w:p w14:paraId="02DF5030" w14:textId="77777777" w:rsidR="00E82E8B" w:rsidRPr="00772A71" w:rsidRDefault="00E82E8B" w:rsidP="00C2283B">
            <w:pPr>
              <w:jc w:val="center"/>
              <w:rPr>
                <w:color w:val="000000" w:themeColor="text1"/>
              </w:rPr>
            </w:pPr>
          </w:p>
        </w:tc>
        <w:tc>
          <w:tcPr>
            <w:tcW w:w="1471" w:type="dxa"/>
            <w:tcBorders>
              <w:top w:val="nil"/>
              <w:left w:val="nil"/>
              <w:bottom w:val="single" w:sz="4" w:space="0" w:color="auto"/>
              <w:right w:val="single" w:sz="4" w:space="0" w:color="auto"/>
            </w:tcBorders>
            <w:vAlign w:val="center"/>
          </w:tcPr>
          <w:p w14:paraId="4C13F117" w14:textId="77777777" w:rsidR="00E82E8B" w:rsidRPr="00772A71" w:rsidRDefault="00E82E8B" w:rsidP="00C2283B">
            <w:pPr>
              <w:jc w:val="center"/>
              <w:rPr>
                <w:color w:val="000000" w:themeColor="text1"/>
              </w:rPr>
            </w:pPr>
          </w:p>
        </w:tc>
        <w:tc>
          <w:tcPr>
            <w:tcW w:w="1589" w:type="dxa"/>
            <w:tcBorders>
              <w:top w:val="nil"/>
              <w:left w:val="nil"/>
              <w:bottom w:val="single" w:sz="4" w:space="0" w:color="auto"/>
              <w:right w:val="single" w:sz="4" w:space="0" w:color="auto"/>
            </w:tcBorders>
            <w:vAlign w:val="bottom"/>
          </w:tcPr>
          <w:p w14:paraId="3414ED47" w14:textId="77777777" w:rsidR="00E82E8B" w:rsidRPr="00772A71" w:rsidRDefault="00E82E8B" w:rsidP="00C2283B">
            <w:pPr>
              <w:rPr>
                <w:b/>
                <w:bCs/>
                <w:color w:val="000000" w:themeColor="text1"/>
              </w:rPr>
            </w:pPr>
            <w:r w:rsidRPr="00772A71">
              <w:rPr>
                <w:color w:val="000000" w:themeColor="text1"/>
              </w:rPr>
              <w:t> </w:t>
            </w:r>
          </w:p>
        </w:tc>
      </w:tr>
      <w:tr w:rsidR="00772A71" w:rsidRPr="00772A71" w14:paraId="57F7E351" w14:textId="77777777" w:rsidTr="00893566">
        <w:trPr>
          <w:jc w:val="center"/>
        </w:trPr>
        <w:tc>
          <w:tcPr>
            <w:tcW w:w="816" w:type="dxa"/>
            <w:tcBorders>
              <w:top w:val="nil"/>
              <w:left w:val="single" w:sz="4" w:space="0" w:color="auto"/>
              <w:bottom w:val="single" w:sz="4" w:space="0" w:color="auto"/>
              <w:right w:val="single" w:sz="4" w:space="0" w:color="auto"/>
            </w:tcBorders>
            <w:vAlign w:val="center"/>
          </w:tcPr>
          <w:p w14:paraId="1A045221" w14:textId="77777777" w:rsidR="00E82E8B" w:rsidRPr="00772A71" w:rsidRDefault="00E82E8B" w:rsidP="00C2283B">
            <w:pPr>
              <w:jc w:val="center"/>
              <w:rPr>
                <w:color w:val="000000" w:themeColor="text1"/>
              </w:rPr>
            </w:pPr>
            <w:r w:rsidRPr="00772A71">
              <w:rPr>
                <w:color w:val="000000" w:themeColor="text1"/>
              </w:rPr>
              <w:t>2.1.1</w:t>
            </w:r>
          </w:p>
        </w:tc>
        <w:tc>
          <w:tcPr>
            <w:tcW w:w="3999" w:type="dxa"/>
            <w:tcBorders>
              <w:top w:val="nil"/>
              <w:left w:val="nil"/>
              <w:bottom w:val="single" w:sz="4" w:space="0" w:color="auto"/>
              <w:right w:val="single" w:sz="4" w:space="0" w:color="auto"/>
            </w:tcBorders>
            <w:vAlign w:val="center"/>
          </w:tcPr>
          <w:p w14:paraId="32CF7C5A" w14:textId="77777777" w:rsidR="00E82E8B" w:rsidRPr="00772A71" w:rsidRDefault="00E82E8B" w:rsidP="00C2283B">
            <w:pPr>
              <w:jc w:val="both"/>
              <w:rPr>
                <w:color w:val="000000" w:themeColor="text1"/>
              </w:rPr>
            </w:pPr>
            <w:r w:rsidRPr="00772A71">
              <w:rPr>
                <w:color w:val="000000" w:themeColor="text1"/>
              </w:rPr>
              <w:t>So sánh giá đất thị trường phổ biến với giá trong bảng giá đất hiện hành</w:t>
            </w:r>
          </w:p>
        </w:tc>
        <w:tc>
          <w:tcPr>
            <w:tcW w:w="1852" w:type="dxa"/>
            <w:tcBorders>
              <w:top w:val="single" w:sz="4" w:space="0" w:color="auto"/>
              <w:left w:val="nil"/>
              <w:bottom w:val="single" w:sz="4" w:space="0" w:color="auto"/>
              <w:right w:val="single" w:sz="4" w:space="0" w:color="auto"/>
            </w:tcBorders>
            <w:vAlign w:val="center"/>
          </w:tcPr>
          <w:p w14:paraId="5CE263A8" w14:textId="1DC5921A" w:rsidR="00E82E8B" w:rsidRPr="00772A71" w:rsidRDefault="00E82E8B" w:rsidP="00C2283B">
            <w:pPr>
              <w:jc w:val="center"/>
              <w:rPr>
                <w:color w:val="000000" w:themeColor="text1"/>
              </w:rPr>
            </w:pPr>
            <w:r w:rsidRPr="00772A71">
              <w:rPr>
                <w:color w:val="000000" w:themeColor="text1"/>
              </w:rPr>
              <w:t>Nhóm 2 (1KS</w:t>
            </w:r>
            <w:r w:rsidR="005044E7" w:rsidRPr="00772A71">
              <w:rPr>
                <w:color w:val="000000" w:themeColor="text1"/>
              </w:rPr>
              <w:t>5</w:t>
            </w:r>
            <w:r w:rsidRPr="00772A71">
              <w:rPr>
                <w:color w:val="000000" w:themeColor="text1"/>
              </w:rPr>
              <w:t>+1KS3)</w:t>
            </w:r>
          </w:p>
        </w:tc>
        <w:tc>
          <w:tcPr>
            <w:tcW w:w="1471" w:type="dxa"/>
            <w:tcBorders>
              <w:top w:val="nil"/>
              <w:left w:val="nil"/>
              <w:bottom w:val="single" w:sz="4" w:space="0" w:color="auto"/>
              <w:right w:val="single" w:sz="4" w:space="0" w:color="auto"/>
            </w:tcBorders>
            <w:vAlign w:val="center"/>
          </w:tcPr>
          <w:p w14:paraId="74161180" w14:textId="5DB2447F" w:rsidR="00E82E8B" w:rsidRPr="00772A71" w:rsidRDefault="005044E7" w:rsidP="00C2283B">
            <w:pPr>
              <w:jc w:val="center"/>
              <w:rPr>
                <w:color w:val="000000" w:themeColor="text1"/>
              </w:rPr>
            </w:pPr>
            <w:r w:rsidRPr="00772A71">
              <w:rPr>
                <w:color w:val="000000" w:themeColor="text1"/>
              </w:rPr>
              <w:t>80</w:t>
            </w:r>
          </w:p>
        </w:tc>
        <w:tc>
          <w:tcPr>
            <w:tcW w:w="1589" w:type="dxa"/>
            <w:tcBorders>
              <w:top w:val="nil"/>
              <w:left w:val="nil"/>
              <w:bottom w:val="single" w:sz="4" w:space="0" w:color="auto"/>
              <w:right w:val="single" w:sz="4" w:space="0" w:color="auto"/>
            </w:tcBorders>
            <w:vAlign w:val="bottom"/>
          </w:tcPr>
          <w:p w14:paraId="0DAA43CE" w14:textId="77777777" w:rsidR="00E82E8B" w:rsidRPr="00772A71" w:rsidRDefault="00E82E8B" w:rsidP="00C2283B">
            <w:pPr>
              <w:rPr>
                <w:b/>
                <w:bCs/>
                <w:color w:val="000000" w:themeColor="text1"/>
              </w:rPr>
            </w:pPr>
            <w:r w:rsidRPr="00772A71">
              <w:rPr>
                <w:i/>
                <w:iCs/>
                <w:color w:val="000000" w:themeColor="text1"/>
              </w:rPr>
              <w:t> </w:t>
            </w:r>
          </w:p>
        </w:tc>
      </w:tr>
      <w:tr w:rsidR="00772A71" w:rsidRPr="00772A71" w14:paraId="30ADC4DA" w14:textId="77777777" w:rsidTr="00893566">
        <w:trPr>
          <w:jc w:val="center"/>
        </w:trPr>
        <w:tc>
          <w:tcPr>
            <w:tcW w:w="816" w:type="dxa"/>
            <w:tcBorders>
              <w:top w:val="nil"/>
              <w:left w:val="single" w:sz="4" w:space="0" w:color="auto"/>
              <w:bottom w:val="single" w:sz="4" w:space="0" w:color="auto"/>
              <w:right w:val="single" w:sz="4" w:space="0" w:color="auto"/>
            </w:tcBorders>
            <w:vAlign w:val="center"/>
          </w:tcPr>
          <w:p w14:paraId="5BD87E14" w14:textId="77777777" w:rsidR="005044E7" w:rsidRPr="00772A71" w:rsidRDefault="005044E7" w:rsidP="005044E7">
            <w:pPr>
              <w:jc w:val="center"/>
              <w:rPr>
                <w:color w:val="000000" w:themeColor="text1"/>
              </w:rPr>
            </w:pPr>
            <w:r w:rsidRPr="00772A71">
              <w:rPr>
                <w:color w:val="000000" w:themeColor="text1"/>
              </w:rPr>
              <w:t>2.1.2</w:t>
            </w:r>
          </w:p>
        </w:tc>
        <w:tc>
          <w:tcPr>
            <w:tcW w:w="3999" w:type="dxa"/>
            <w:tcBorders>
              <w:top w:val="nil"/>
              <w:left w:val="nil"/>
              <w:bottom w:val="single" w:sz="4" w:space="0" w:color="auto"/>
              <w:right w:val="single" w:sz="4" w:space="0" w:color="auto"/>
            </w:tcBorders>
            <w:vAlign w:val="center"/>
          </w:tcPr>
          <w:p w14:paraId="1B69B570" w14:textId="0C2F4F53" w:rsidR="005044E7" w:rsidRPr="00772A71" w:rsidRDefault="005044E7" w:rsidP="005044E7">
            <w:pPr>
              <w:jc w:val="both"/>
              <w:rPr>
                <w:color w:val="000000" w:themeColor="text1"/>
              </w:rPr>
            </w:pPr>
            <w:r w:rsidRPr="00772A71">
              <w:rPr>
                <w:color w:val="000000" w:themeColor="text1"/>
              </w:rPr>
              <w:t>Xác định hệ số điều chỉnh mức biến động thị trường cho từng loại đất tại từng khu vực, vị trí</w:t>
            </w:r>
          </w:p>
        </w:tc>
        <w:tc>
          <w:tcPr>
            <w:tcW w:w="1852" w:type="dxa"/>
            <w:tcBorders>
              <w:top w:val="single" w:sz="4" w:space="0" w:color="auto"/>
              <w:left w:val="nil"/>
              <w:bottom w:val="single" w:sz="4" w:space="0" w:color="auto"/>
              <w:right w:val="single" w:sz="4" w:space="0" w:color="auto"/>
            </w:tcBorders>
          </w:tcPr>
          <w:p w14:paraId="416239F1" w14:textId="2FEC9F5C" w:rsidR="005044E7" w:rsidRPr="00772A71" w:rsidRDefault="005044E7" w:rsidP="005044E7">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tcPr>
          <w:p w14:paraId="7055AB7D" w14:textId="11951A53" w:rsidR="005044E7" w:rsidRPr="00772A71" w:rsidRDefault="005044E7" w:rsidP="005044E7">
            <w:pPr>
              <w:jc w:val="center"/>
              <w:rPr>
                <w:color w:val="000000" w:themeColor="text1"/>
              </w:rPr>
            </w:pPr>
            <w:r w:rsidRPr="00772A71">
              <w:rPr>
                <w:color w:val="000000" w:themeColor="text1"/>
              </w:rPr>
              <w:t>80</w:t>
            </w:r>
          </w:p>
        </w:tc>
        <w:tc>
          <w:tcPr>
            <w:tcW w:w="1589" w:type="dxa"/>
            <w:tcBorders>
              <w:top w:val="nil"/>
              <w:left w:val="nil"/>
              <w:bottom w:val="single" w:sz="4" w:space="0" w:color="auto"/>
              <w:right w:val="single" w:sz="4" w:space="0" w:color="auto"/>
            </w:tcBorders>
            <w:vAlign w:val="bottom"/>
          </w:tcPr>
          <w:p w14:paraId="21A0CB8E" w14:textId="77777777" w:rsidR="005044E7" w:rsidRPr="00772A71" w:rsidRDefault="005044E7" w:rsidP="005044E7">
            <w:pPr>
              <w:rPr>
                <w:b/>
                <w:bCs/>
                <w:color w:val="000000" w:themeColor="text1"/>
              </w:rPr>
            </w:pPr>
            <w:r w:rsidRPr="00772A71">
              <w:rPr>
                <w:i/>
                <w:iCs/>
                <w:color w:val="000000" w:themeColor="text1"/>
              </w:rPr>
              <w:t> </w:t>
            </w:r>
          </w:p>
        </w:tc>
      </w:tr>
      <w:tr w:rsidR="00772A71" w:rsidRPr="00772A71" w14:paraId="759889F4" w14:textId="77777777" w:rsidTr="00893566">
        <w:trPr>
          <w:jc w:val="center"/>
        </w:trPr>
        <w:tc>
          <w:tcPr>
            <w:tcW w:w="816" w:type="dxa"/>
            <w:tcBorders>
              <w:top w:val="nil"/>
              <w:left w:val="single" w:sz="4" w:space="0" w:color="auto"/>
              <w:bottom w:val="single" w:sz="4" w:space="0" w:color="auto"/>
              <w:right w:val="single" w:sz="4" w:space="0" w:color="auto"/>
            </w:tcBorders>
            <w:vAlign w:val="center"/>
          </w:tcPr>
          <w:p w14:paraId="30E979A3" w14:textId="7C206652" w:rsidR="005044E7" w:rsidRPr="00772A71" w:rsidRDefault="005044E7" w:rsidP="005044E7">
            <w:pPr>
              <w:jc w:val="center"/>
              <w:rPr>
                <w:color w:val="000000" w:themeColor="text1"/>
              </w:rPr>
            </w:pPr>
            <w:r w:rsidRPr="00772A71">
              <w:rPr>
                <w:color w:val="000000" w:themeColor="text1"/>
              </w:rPr>
              <w:t>2.1.2</w:t>
            </w:r>
          </w:p>
        </w:tc>
        <w:tc>
          <w:tcPr>
            <w:tcW w:w="3999" w:type="dxa"/>
            <w:tcBorders>
              <w:top w:val="nil"/>
              <w:left w:val="nil"/>
              <w:bottom w:val="single" w:sz="4" w:space="0" w:color="auto"/>
              <w:right w:val="single" w:sz="4" w:space="0" w:color="auto"/>
            </w:tcBorders>
            <w:vAlign w:val="center"/>
          </w:tcPr>
          <w:p w14:paraId="07EC334A" w14:textId="10E71578" w:rsidR="005044E7" w:rsidRPr="00772A71" w:rsidRDefault="005044E7" w:rsidP="005044E7">
            <w:pPr>
              <w:jc w:val="both"/>
              <w:rPr>
                <w:color w:val="000000" w:themeColor="text1"/>
              </w:rPr>
            </w:pPr>
            <w:r w:rsidRPr="00772A71">
              <w:rPr>
                <w:color w:val="000000" w:themeColor="text1"/>
              </w:rPr>
              <w:t>Phân chia hệ số thành các mức phù hợp với điều kiện thực tế của địa phương</w:t>
            </w:r>
          </w:p>
        </w:tc>
        <w:tc>
          <w:tcPr>
            <w:tcW w:w="1852" w:type="dxa"/>
            <w:tcBorders>
              <w:top w:val="single" w:sz="4" w:space="0" w:color="auto"/>
              <w:left w:val="nil"/>
              <w:bottom w:val="single" w:sz="4" w:space="0" w:color="auto"/>
              <w:right w:val="single" w:sz="4" w:space="0" w:color="auto"/>
            </w:tcBorders>
          </w:tcPr>
          <w:p w14:paraId="0B7865E4" w14:textId="56B55CF7" w:rsidR="005044E7" w:rsidRPr="00772A71" w:rsidRDefault="005044E7" w:rsidP="005044E7">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tcPr>
          <w:p w14:paraId="24E9A4A9" w14:textId="0071D15D" w:rsidR="005044E7" w:rsidRPr="00772A71" w:rsidRDefault="005044E7" w:rsidP="005044E7">
            <w:pPr>
              <w:jc w:val="center"/>
              <w:rPr>
                <w:color w:val="000000" w:themeColor="text1"/>
              </w:rPr>
            </w:pPr>
            <w:r w:rsidRPr="00772A71">
              <w:rPr>
                <w:color w:val="000000" w:themeColor="text1"/>
              </w:rPr>
              <w:t>80</w:t>
            </w:r>
          </w:p>
        </w:tc>
        <w:tc>
          <w:tcPr>
            <w:tcW w:w="1589" w:type="dxa"/>
            <w:tcBorders>
              <w:top w:val="nil"/>
              <w:left w:val="nil"/>
              <w:bottom w:val="single" w:sz="4" w:space="0" w:color="auto"/>
              <w:right w:val="single" w:sz="4" w:space="0" w:color="auto"/>
            </w:tcBorders>
            <w:vAlign w:val="bottom"/>
          </w:tcPr>
          <w:p w14:paraId="325EB027" w14:textId="77777777" w:rsidR="005044E7" w:rsidRPr="00772A71" w:rsidRDefault="005044E7" w:rsidP="005044E7">
            <w:pPr>
              <w:rPr>
                <w:i/>
                <w:iCs/>
                <w:color w:val="000000" w:themeColor="text1"/>
              </w:rPr>
            </w:pPr>
          </w:p>
        </w:tc>
      </w:tr>
      <w:tr w:rsidR="00772A71" w:rsidRPr="00772A71" w14:paraId="39F629EC" w14:textId="77777777" w:rsidTr="00893566">
        <w:trPr>
          <w:jc w:val="center"/>
        </w:trPr>
        <w:tc>
          <w:tcPr>
            <w:tcW w:w="816" w:type="dxa"/>
            <w:tcBorders>
              <w:top w:val="nil"/>
              <w:left w:val="single" w:sz="4" w:space="0" w:color="auto"/>
              <w:bottom w:val="single" w:sz="4" w:space="0" w:color="auto"/>
              <w:right w:val="single" w:sz="4" w:space="0" w:color="auto"/>
            </w:tcBorders>
            <w:vAlign w:val="center"/>
          </w:tcPr>
          <w:p w14:paraId="1565B6DD" w14:textId="77777777" w:rsidR="00E82E8B" w:rsidRPr="00772A71" w:rsidRDefault="00E82E8B" w:rsidP="00C2283B">
            <w:pPr>
              <w:jc w:val="center"/>
              <w:rPr>
                <w:color w:val="000000" w:themeColor="text1"/>
              </w:rPr>
            </w:pPr>
            <w:r w:rsidRPr="00772A71">
              <w:rPr>
                <w:color w:val="000000" w:themeColor="text1"/>
              </w:rPr>
              <w:t>2.2</w:t>
            </w:r>
          </w:p>
        </w:tc>
        <w:tc>
          <w:tcPr>
            <w:tcW w:w="3999" w:type="dxa"/>
            <w:tcBorders>
              <w:top w:val="nil"/>
              <w:left w:val="nil"/>
              <w:bottom w:val="single" w:sz="4" w:space="0" w:color="auto"/>
              <w:right w:val="single" w:sz="4" w:space="0" w:color="auto"/>
            </w:tcBorders>
            <w:vAlign w:val="center"/>
          </w:tcPr>
          <w:p w14:paraId="7A2503B0" w14:textId="77777777" w:rsidR="00E82E8B" w:rsidRPr="00772A71" w:rsidRDefault="00E82E8B" w:rsidP="00C2283B">
            <w:pPr>
              <w:jc w:val="both"/>
              <w:rPr>
                <w:color w:val="000000" w:themeColor="text1"/>
              </w:rPr>
            </w:pPr>
            <w:r w:rsidRPr="00772A71">
              <w:rPr>
                <w:color w:val="000000" w:themeColor="text1"/>
              </w:rPr>
              <w:t>Xác định hệ số điều chỉnh theo quy hoạch</w:t>
            </w:r>
          </w:p>
        </w:tc>
        <w:tc>
          <w:tcPr>
            <w:tcW w:w="1852" w:type="dxa"/>
            <w:tcBorders>
              <w:top w:val="single" w:sz="4" w:space="0" w:color="auto"/>
              <w:left w:val="nil"/>
              <w:bottom w:val="single" w:sz="4" w:space="0" w:color="auto"/>
              <w:right w:val="single" w:sz="4" w:space="0" w:color="auto"/>
            </w:tcBorders>
            <w:vAlign w:val="center"/>
          </w:tcPr>
          <w:p w14:paraId="790B7B1C" w14:textId="77777777" w:rsidR="00E82E8B" w:rsidRPr="00772A71" w:rsidRDefault="00E82E8B" w:rsidP="00C2283B">
            <w:pPr>
              <w:jc w:val="center"/>
              <w:rPr>
                <w:color w:val="000000" w:themeColor="text1"/>
              </w:rPr>
            </w:pPr>
          </w:p>
        </w:tc>
        <w:tc>
          <w:tcPr>
            <w:tcW w:w="1471" w:type="dxa"/>
            <w:tcBorders>
              <w:top w:val="nil"/>
              <w:left w:val="nil"/>
              <w:bottom w:val="single" w:sz="4" w:space="0" w:color="auto"/>
              <w:right w:val="single" w:sz="4" w:space="0" w:color="auto"/>
            </w:tcBorders>
            <w:vAlign w:val="center"/>
          </w:tcPr>
          <w:p w14:paraId="487ECAE5" w14:textId="77777777" w:rsidR="00E82E8B" w:rsidRPr="00772A71" w:rsidRDefault="00E82E8B" w:rsidP="00C2283B">
            <w:pPr>
              <w:jc w:val="center"/>
              <w:rPr>
                <w:color w:val="000000" w:themeColor="text1"/>
              </w:rPr>
            </w:pPr>
          </w:p>
        </w:tc>
        <w:tc>
          <w:tcPr>
            <w:tcW w:w="1589" w:type="dxa"/>
            <w:tcBorders>
              <w:top w:val="nil"/>
              <w:left w:val="nil"/>
              <w:bottom w:val="single" w:sz="4" w:space="0" w:color="auto"/>
              <w:right w:val="single" w:sz="4" w:space="0" w:color="auto"/>
            </w:tcBorders>
            <w:vAlign w:val="bottom"/>
          </w:tcPr>
          <w:p w14:paraId="433A986B" w14:textId="77777777" w:rsidR="00E82E8B" w:rsidRPr="00772A71" w:rsidRDefault="00E82E8B" w:rsidP="00C2283B">
            <w:pPr>
              <w:rPr>
                <w:b/>
                <w:bCs/>
                <w:color w:val="000000" w:themeColor="text1"/>
              </w:rPr>
            </w:pPr>
            <w:r w:rsidRPr="00772A71">
              <w:rPr>
                <w:color w:val="000000" w:themeColor="text1"/>
              </w:rPr>
              <w:t> </w:t>
            </w:r>
          </w:p>
        </w:tc>
      </w:tr>
      <w:tr w:rsidR="00772A71" w:rsidRPr="00772A71" w14:paraId="3AD84D6A" w14:textId="77777777" w:rsidTr="00893566">
        <w:trPr>
          <w:jc w:val="center"/>
        </w:trPr>
        <w:tc>
          <w:tcPr>
            <w:tcW w:w="816" w:type="dxa"/>
            <w:tcBorders>
              <w:top w:val="nil"/>
              <w:left w:val="single" w:sz="4" w:space="0" w:color="auto"/>
              <w:bottom w:val="single" w:sz="4" w:space="0" w:color="auto"/>
              <w:right w:val="single" w:sz="4" w:space="0" w:color="auto"/>
            </w:tcBorders>
            <w:vAlign w:val="center"/>
          </w:tcPr>
          <w:p w14:paraId="33B30F89" w14:textId="77777777" w:rsidR="005044E7" w:rsidRPr="00772A71" w:rsidRDefault="005044E7" w:rsidP="005044E7">
            <w:pPr>
              <w:jc w:val="center"/>
              <w:rPr>
                <w:color w:val="000000" w:themeColor="text1"/>
              </w:rPr>
            </w:pPr>
            <w:r w:rsidRPr="00772A71">
              <w:rPr>
                <w:color w:val="000000" w:themeColor="text1"/>
              </w:rPr>
              <w:t>2.2.1</w:t>
            </w:r>
          </w:p>
        </w:tc>
        <w:tc>
          <w:tcPr>
            <w:tcW w:w="3999" w:type="dxa"/>
            <w:tcBorders>
              <w:top w:val="nil"/>
              <w:left w:val="nil"/>
              <w:bottom w:val="single" w:sz="4" w:space="0" w:color="auto"/>
              <w:right w:val="single" w:sz="4" w:space="0" w:color="auto"/>
            </w:tcBorders>
            <w:vAlign w:val="center"/>
          </w:tcPr>
          <w:p w14:paraId="7767DB93" w14:textId="1E744A89" w:rsidR="005044E7" w:rsidRPr="00772A71" w:rsidRDefault="005044E7" w:rsidP="005044E7">
            <w:pPr>
              <w:jc w:val="both"/>
              <w:rPr>
                <w:color w:val="000000" w:themeColor="text1"/>
              </w:rPr>
            </w:pPr>
            <w:r w:rsidRPr="00772A71">
              <w:rPr>
                <w:color w:val="000000" w:themeColor="text1"/>
              </w:rPr>
              <w:t>Xác định phân cấp khu vực, vị trí đối với các khu vực có quy hoạch</w:t>
            </w:r>
          </w:p>
        </w:tc>
        <w:tc>
          <w:tcPr>
            <w:tcW w:w="1852" w:type="dxa"/>
            <w:tcBorders>
              <w:top w:val="single" w:sz="4" w:space="0" w:color="auto"/>
              <w:left w:val="nil"/>
              <w:bottom w:val="single" w:sz="4" w:space="0" w:color="auto"/>
              <w:right w:val="single" w:sz="4" w:space="0" w:color="auto"/>
            </w:tcBorders>
            <w:vAlign w:val="center"/>
          </w:tcPr>
          <w:p w14:paraId="665F8A50" w14:textId="3E7102C5" w:rsidR="005044E7" w:rsidRPr="00772A71" w:rsidRDefault="005044E7" w:rsidP="005044E7">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tcPr>
          <w:p w14:paraId="7A4A1F43" w14:textId="77777777" w:rsidR="005044E7" w:rsidRPr="00772A71" w:rsidRDefault="005044E7" w:rsidP="005044E7">
            <w:pPr>
              <w:jc w:val="center"/>
              <w:rPr>
                <w:color w:val="000000" w:themeColor="text1"/>
              </w:rPr>
            </w:pPr>
            <w:r w:rsidRPr="00772A71">
              <w:rPr>
                <w:color w:val="000000" w:themeColor="text1"/>
              </w:rPr>
              <w:t>40</w:t>
            </w:r>
          </w:p>
        </w:tc>
        <w:tc>
          <w:tcPr>
            <w:tcW w:w="1589" w:type="dxa"/>
            <w:tcBorders>
              <w:top w:val="nil"/>
              <w:left w:val="nil"/>
              <w:bottom w:val="single" w:sz="4" w:space="0" w:color="auto"/>
              <w:right w:val="single" w:sz="4" w:space="0" w:color="auto"/>
            </w:tcBorders>
            <w:vAlign w:val="bottom"/>
          </w:tcPr>
          <w:p w14:paraId="089E4561" w14:textId="77777777" w:rsidR="005044E7" w:rsidRPr="00772A71" w:rsidRDefault="005044E7" w:rsidP="005044E7">
            <w:pPr>
              <w:rPr>
                <w:b/>
                <w:bCs/>
                <w:color w:val="000000" w:themeColor="text1"/>
              </w:rPr>
            </w:pPr>
            <w:r w:rsidRPr="00772A71">
              <w:rPr>
                <w:i/>
                <w:iCs/>
                <w:color w:val="000000" w:themeColor="text1"/>
              </w:rPr>
              <w:t> </w:t>
            </w:r>
          </w:p>
        </w:tc>
      </w:tr>
      <w:tr w:rsidR="00772A71" w:rsidRPr="00772A71" w14:paraId="71D74E7F"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171EB7AC" w14:textId="77777777" w:rsidR="005044E7" w:rsidRPr="00772A71" w:rsidRDefault="005044E7" w:rsidP="005044E7">
            <w:pPr>
              <w:jc w:val="center"/>
              <w:rPr>
                <w:color w:val="000000" w:themeColor="text1"/>
              </w:rPr>
            </w:pPr>
            <w:r w:rsidRPr="00772A71">
              <w:rPr>
                <w:color w:val="000000" w:themeColor="text1"/>
              </w:rPr>
              <w:t>2.2.2</w:t>
            </w:r>
          </w:p>
        </w:tc>
        <w:tc>
          <w:tcPr>
            <w:tcW w:w="3999" w:type="dxa"/>
            <w:tcBorders>
              <w:top w:val="nil"/>
              <w:left w:val="nil"/>
              <w:bottom w:val="single" w:sz="4" w:space="0" w:color="auto"/>
              <w:right w:val="single" w:sz="4" w:space="0" w:color="auto"/>
            </w:tcBorders>
            <w:vAlign w:val="center"/>
            <w:hideMark/>
          </w:tcPr>
          <w:p w14:paraId="107904FF" w14:textId="7057BCE7" w:rsidR="005044E7" w:rsidRPr="00772A71" w:rsidRDefault="005044E7" w:rsidP="005044E7">
            <w:pPr>
              <w:jc w:val="both"/>
              <w:rPr>
                <w:color w:val="000000" w:themeColor="text1"/>
              </w:rPr>
            </w:pPr>
            <w:r w:rsidRPr="00772A71">
              <w:rPr>
                <w:color w:val="000000" w:themeColor="text1"/>
              </w:rPr>
              <w:t>Phân chia các mức hệ số sử dụng đất theo quy định của pháp luật về xây dựng</w:t>
            </w:r>
          </w:p>
        </w:tc>
        <w:tc>
          <w:tcPr>
            <w:tcW w:w="1852" w:type="dxa"/>
            <w:tcBorders>
              <w:top w:val="nil"/>
              <w:left w:val="nil"/>
              <w:bottom w:val="nil"/>
              <w:right w:val="nil"/>
            </w:tcBorders>
            <w:vAlign w:val="center"/>
            <w:hideMark/>
          </w:tcPr>
          <w:p w14:paraId="0DC1775E" w14:textId="37D7F08E" w:rsidR="005044E7" w:rsidRPr="00772A71" w:rsidRDefault="005044E7" w:rsidP="005044E7">
            <w:pPr>
              <w:jc w:val="center"/>
              <w:rPr>
                <w:color w:val="000000" w:themeColor="text1"/>
              </w:rPr>
            </w:pPr>
            <w:r w:rsidRPr="00772A71">
              <w:rPr>
                <w:color w:val="000000" w:themeColor="text1"/>
              </w:rPr>
              <w:t>Nhóm 2 (1KS5+1KS3)</w:t>
            </w:r>
          </w:p>
        </w:tc>
        <w:tc>
          <w:tcPr>
            <w:tcW w:w="1471" w:type="dxa"/>
            <w:tcBorders>
              <w:top w:val="nil"/>
              <w:left w:val="single" w:sz="4" w:space="0" w:color="auto"/>
              <w:bottom w:val="single" w:sz="4" w:space="0" w:color="auto"/>
              <w:right w:val="single" w:sz="4" w:space="0" w:color="auto"/>
            </w:tcBorders>
            <w:vAlign w:val="center"/>
            <w:hideMark/>
          </w:tcPr>
          <w:p w14:paraId="520D04A0" w14:textId="4E3F7FDD" w:rsidR="005044E7" w:rsidRPr="00772A71" w:rsidRDefault="005044E7" w:rsidP="005044E7">
            <w:pPr>
              <w:jc w:val="center"/>
              <w:rPr>
                <w:color w:val="000000" w:themeColor="text1"/>
              </w:rPr>
            </w:pPr>
            <w:r w:rsidRPr="00772A71">
              <w:rPr>
                <w:color w:val="000000" w:themeColor="text1"/>
              </w:rPr>
              <w:t>40</w:t>
            </w:r>
          </w:p>
        </w:tc>
        <w:tc>
          <w:tcPr>
            <w:tcW w:w="1589" w:type="dxa"/>
            <w:tcBorders>
              <w:top w:val="nil"/>
              <w:left w:val="nil"/>
              <w:bottom w:val="single" w:sz="4" w:space="0" w:color="auto"/>
              <w:right w:val="single" w:sz="4" w:space="0" w:color="auto"/>
            </w:tcBorders>
            <w:vAlign w:val="bottom"/>
            <w:hideMark/>
          </w:tcPr>
          <w:p w14:paraId="58773FCC" w14:textId="77777777" w:rsidR="005044E7" w:rsidRPr="00772A71" w:rsidRDefault="005044E7" w:rsidP="005044E7">
            <w:pPr>
              <w:rPr>
                <w:b/>
                <w:bCs/>
                <w:color w:val="000000" w:themeColor="text1"/>
              </w:rPr>
            </w:pPr>
            <w:r w:rsidRPr="00772A71">
              <w:rPr>
                <w:i/>
                <w:iCs/>
                <w:color w:val="000000" w:themeColor="text1"/>
              </w:rPr>
              <w:t> </w:t>
            </w:r>
          </w:p>
        </w:tc>
      </w:tr>
      <w:tr w:rsidR="00772A71" w:rsidRPr="00772A71" w14:paraId="030DFD42"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6BEB52B9" w14:textId="77777777" w:rsidR="005044E7" w:rsidRPr="00772A71" w:rsidRDefault="005044E7" w:rsidP="005044E7">
            <w:pPr>
              <w:jc w:val="center"/>
              <w:rPr>
                <w:color w:val="000000" w:themeColor="text1"/>
              </w:rPr>
            </w:pPr>
            <w:r w:rsidRPr="00772A71">
              <w:rPr>
                <w:color w:val="000000" w:themeColor="text1"/>
              </w:rPr>
              <w:t>2.2.3</w:t>
            </w:r>
          </w:p>
        </w:tc>
        <w:tc>
          <w:tcPr>
            <w:tcW w:w="3999" w:type="dxa"/>
            <w:tcBorders>
              <w:top w:val="nil"/>
              <w:left w:val="nil"/>
              <w:bottom w:val="single" w:sz="4" w:space="0" w:color="auto"/>
              <w:right w:val="single" w:sz="4" w:space="0" w:color="auto"/>
            </w:tcBorders>
            <w:vAlign w:val="center"/>
            <w:hideMark/>
          </w:tcPr>
          <w:p w14:paraId="3DD17553" w14:textId="1E5F85F9" w:rsidR="005044E7" w:rsidRPr="00772A71" w:rsidRDefault="005044E7" w:rsidP="005044E7">
            <w:pPr>
              <w:jc w:val="both"/>
              <w:rPr>
                <w:color w:val="000000" w:themeColor="text1"/>
              </w:rPr>
            </w:pPr>
            <w:r w:rsidRPr="00772A71">
              <w:rPr>
                <w:color w:val="000000" w:themeColor="text1"/>
              </w:rPr>
              <w:t>Tổng hợp, phân loại thông tin theo từng mức hệ số sử dụng đất; phân tích mức chênh lệch giá đất do tác động của quy hoạch</w:t>
            </w:r>
          </w:p>
        </w:tc>
        <w:tc>
          <w:tcPr>
            <w:tcW w:w="1852" w:type="dxa"/>
            <w:tcBorders>
              <w:top w:val="single" w:sz="4" w:space="0" w:color="auto"/>
              <w:left w:val="nil"/>
              <w:bottom w:val="single" w:sz="4" w:space="0" w:color="auto"/>
              <w:right w:val="single" w:sz="4" w:space="0" w:color="auto"/>
            </w:tcBorders>
            <w:vAlign w:val="center"/>
            <w:hideMark/>
          </w:tcPr>
          <w:p w14:paraId="278EBD35" w14:textId="5CBFCD49" w:rsidR="005044E7" w:rsidRPr="00772A71" w:rsidRDefault="005044E7" w:rsidP="005044E7">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29FD5BBE" w14:textId="77777777" w:rsidR="005044E7" w:rsidRPr="00772A71" w:rsidRDefault="005044E7" w:rsidP="005044E7">
            <w:pPr>
              <w:jc w:val="center"/>
              <w:rPr>
                <w:color w:val="000000" w:themeColor="text1"/>
              </w:rPr>
            </w:pPr>
            <w:r w:rsidRPr="00772A71">
              <w:rPr>
                <w:color w:val="000000" w:themeColor="text1"/>
              </w:rPr>
              <w:t>40</w:t>
            </w:r>
          </w:p>
        </w:tc>
        <w:tc>
          <w:tcPr>
            <w:tcW w:w="1589" w:type="dxa"/>
            <w:tcBorders>
              <w:top w:val="nil"/>
              <w:left w:val="nil"/>
              <w:bottom w:val="single" w:sz="4" w:space="0" w:color="auto"/>
              <w:right w:val="single" w:sz="4" w:space="0" w:color="auto"/>
            </w:tcBorders>
            <w:vAlign w:val="bottom"/>
            <w:hideMark/>
          </w:tcPr>
          <w:p w14:paraId="77B5586B" w14:textId="77777777" w:rsidR="005044E7" w:rsidRPr="00772A71" w:rsidRDefault="005044E7" w:rsidP="005044E7">
            <w:pPr>
              <w:rPr>
                <w:b/>
                <w:bCs/>
                <w:color w:val="000000" w:themeColor="text1"/>
              </w:rPr>
            </w:pPr>
            <w:r w:rsidRPr="00772A71">
              <w:rPr>
                <w:i/>
                <w:iCs/>
                <w:color w:val="000000" w:themeColor="text1"/>
              </w:rPr>
              <w:t> </w:t>
            </w:r>
          </w:p>
        </w:tc>
      </w:tr>
      <w:tr w:rsidR="00772A71" w:rsidRPr="00772A71" w14:paraId="7B545957"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4AB96E2B" w14:textId="77777777" w:rsidR="005044E7" w:rsidRPr="00772A71" w:rsidRDefault="005044E7" w:rsidP="005044E7">
            <w:pPr>
              <w:jc w:val="center"/>
              <w:rPr>
                <w:color w:val="000000" w:themeColor="text1"/>
              </w:rPr>
            </w:pPr>
            <w:r w:rsidRPr="00772A71">
              <w:rPr>
                <w:color w:val="000000" w:themeColor="text1"/>
              </w:rPr>
              <w:t>2.2.4</w:t>
            </w:r>
          </w:p>
        </w:tc>
        <w:tc>
          <w:tcPr>
            <w:tcW w:w="3999" w:type="dxa"/>
            <w:tcBorders>
              <w:top w:val="nil"/>
              <w:left w:val="nil"/>
              <w:bottom w:val="single" w:sz="4" w:space="0" w:color="auto"/>
              <w:right w:val="single" w:sz="4" w:space="0" w:color="auto"/>
            </w:tcBorders>
            <w:vAlign w:val="center"/>
            <w:hideMark/>
          </w:tcPr>
          <w:p w14:paraId="46C4535F" w14:textId="77777777" w:rsidR="005044E7" w:rsidRPr="00772A71" w:rsidRDefault="005044E7" w:rsidP="005044E7">
            <w:pPr>
              <w:jc w:val="both"/>
              <w:rPr>
                <w:color w:val="000000" w:themeColor="text1"/>
              </w:rPr>
            </w:pPr>
            <w:r w:rsidRPr="00772A71">
              <w:rPr>
                <w:color w:val="000000" w:themeColor="text1"/>
              </w:rPr>
              <w:t>Áp dụng các phương pháp định giá đất theo quy định để xác định hệ số điều chỉnh theo quy hoạch (Trường hợp thông tin chưa đủ)</w:t>
            </w:r>
          </w:p>
        </w:tc>
        <w:tc>
          <w:tcPr>
            <w:tcW w:w="1852" w:type="dxa"/>
            <w:tcBorders>
              <w:top w:val="nil"/>
              <w:left w:val="nil"/>
              <w:bottom w:val="single" w:sz="4" w:space="0" w:color="auto"/>
              <w:right w:val="single" w:sz="4" w:space="0" w:color="auto"/>
            </w:tcBorders>
            <w:vAlign w:val="center"/>
            <w:hideMark/>
          </w:tcPr>
          <w:p w14:paraId="74BF35A1" w14:textId="5BBFE5AD" w:rsidR="005044E7" w:rsidRPr="00772A71" w:rsidRDefault="005044E7" w:rsidP="005044E7">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667964B0" w14:textId="77777777" w:rsidR="005044E7" w:rsidRPr="00772A71" w:rsidRDefault="005044E7" w:rsidP="005044E7">
            <w:pPr>
              <w:jc w:val="center"/>
              <w:rPr>
                <w:color w:val="000000" w:themeColor="text1"/>
              </w:rPr>
            </w:pPr>
            <w:r w:rsidRPr="00772A71">
              <w:rPr>
                <w:color w:val="000000" w:themeColor="text1"/>
              </w:rPr>
              <w:t>40</w:t>
            </w:r>
          </w:p>
        </w:tc>
        <w:tc>
          <w:tcPr>
            <w:tcW w:w="1589" w:type="dxa"/>
            <w:tcBorders>
              <w:top w:val="nil"/>
              <w:left w:val="nil"/>
              <w:bottom w:val="single" w:sz="4" w:space="0" w:color="auto"/>
              <w:right w:val="single" w:sz="4" w:space="0" w:color="auto"/>
            </w:tcBorders>
            <w:vAlign w:val="bottom"/>
            <w:hideMark/>
          </w:tcPr>
          <w:p w14:paraId="5A188FE0" w14:textId="77777777" w:rsidR="005044E7" w:rsidRPr="00772A71" w:rsidRDefault="005044E7" w:rsidP="005044E7">
            <w:pPr>
              <w:rPr>
                <w:b/>
                <w:bCs/>
                <w:color w:val="000000" w:themeColor="text1"/>
              </w:rPr>
            </w:pPr>
            <w:r w:rsidRPr="00772A71">
              <w:rPr>
                <w:i/>
                <w:iCs/>
                <w:color w:val="000000" w:themeColor="text1"/>
              </w:rPr>
              <w:t> </w:t>
            </w:r>
          </w:p>
        </w:tc>
      </w:tr>
      <w:tr w:rsidR="00772A71" w:rsidRPr="00772A71" w14:paraId="53D84926"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6DF45E0E" w14:textId="77777777" w:rsidR="005044E7" w:rsidRPr="00772A71" w:rsidRDefault="005044E7" w:rsidP="005044E7">
            <w:pPr>
              <w:jc w:val="center"/>
              <w:rPr>
                <w:color w:val="000000" w:themeColor="text1"/>
              </w:rPr>
            </w:pPr>
            <w:r w:rsidRPr="00772A71">
              <w:rPr>
                <w:color w:val="000000" w:themeColor="text1"/>
              </w:rPr>
              <w:t>2.3</w:t>
            </w:r>
          </w:p>
        </w:tc>
        <w:tc>
          <w:tcPr>
            <w:tcW w:w="3999" w:type="dxa"/>
            <w:tcBorders>
              <w:top w:val="nil"/>
              <w:left w:val="nil"/>
              <w:bottom w:val="single" w:sz="4" w:space="0" w:color="auto"/>
              <w:right w:val="single" w:sz="4" w:space="0" w:color="auto"/>
            </w:tcBorders>
            <w:vAlign w:val="center"/>
            <w:hideMark/>
          </w:tcPr>
          <w:p w14:paraId="52C93E3D" w14:textId="77777777" w:rsidR="005044E7" w:rsidRPr="00772A71" w:rsidRDefault="005044E7" w:rsidP="005044E7">
            <w:pPr>
              <w:jc w:val="both"/>
              <w:rPr>
                <w:color w:val="000000" w:themeColor="text1"/>
              </w:rPr>
            </w:pPr>
            <w:r w:rsidRPr="00772A71">
              <w:rPr>
                <w:color w:val="000000" w:themeColor="text1"/>
              </w:rPr>
              <w:t>Xác định hệ số điều chỉnh theo yếu tố khác ảnh hưởng đến giá đất.</w:t>
            </w:r>
          </w:p>
        </w:tc>
        <w:tc>
          <w:tcPr>
            <w:tcW w:w="1852" w:type="dxa"/>
            <w:tcBorders>
              <w:top w:val="nil"/>
              <w:left w:val="nil"/>
              <w:bottom w:val="single" w:sz="4" w:space="0" w:color="auto"/>
              <w:right w:val="single" w:sz="4" w:space="0" w:color="auto"/>
            </w:tcBorders>
            <w:vAlign w:val="center"/>
            <w:hideMark/>
          </w:tcPr>
          <w:p w14:paraId="0D658D72" w14:textId="77777777" w:rsidR="005044E7" w:rsidRPr="00772A71" w:rsidRDefault="005044E7" w:rsidP="005044E7">
            <w:pPr>
              <w:jc w:val="center"/>
              <w:rPr>
                <w:color w:val="000000" w:themeColor="text1"/>
              </w:rPr>
            </w:pPr>
            <w:r w:rsidRPr="00772A71">
              <w:rPr>
                <w:color w:val="000000" w:themeColor="text1"/>
              </w:rPr>
              <w:t>Nhóm 2 (1KS4+1KS3)</w:t>
            </w:r>
          </w:p>
        </w:tc>
        <w:tc>
          <w:tcPr>
            <w:tcW w:w="1471" w:type="dxa"/>
            <w:tcBorders>
              <w:top w:val="nil"/>
              <w:left w:val="nil"/>
              <w:bottom w:val="single" w:sz="4" w:space="0" w:color="auto"/>
              <w:right w:val="single" w:sz="4" w:space="0" w:color="auto"/>
            </w:tcBorders>
            <w:vAlign w:val="center"/>
            <w:hideMark/>
          </w:tcPr>
          <w:p w14:paraId="0BEFF561" w14:textId="0B236B36" w:rsidR="005044E7" w:rsidRPr="00772A71" w:rsidRDefault="005044E7" w:rsidP="005044E7">
            <w:pPr>
              <w:jc w:val="center"/>
              <w:rPr>
                <w:color w:val="000000" w:themeColor="text1"/>
              </w:rPr>
            </w:pPr>
            <w:r w:rsidRPr="00772A71">
              <w:rPr>
                <w:color w:val="000000" w:themeColor="text1"/>
              </w:rPr>
              <w:t>120</w:t>
            </w:r>
          </w:p>
        </w:tc>
        <w:tc>
          <w:tcPr>
            <w:tcW w:w="1589" w:type="dxa"/>
            <w:tcBorders>
              <w:top w:val="nil"/>
              <w:left w:val="nil"/>
              <w:bottom w:val="single" w:sz="4" w:space="0" w:color="auto"/>
              <w:right w:val="single" w:sz="4" w:space="0" w:color="auto"/>
            </w:tcBorders>
            <w:vAlign w:val="bottom"/>
            <w:hideMark/>
          </w:tcPr>
          <w:p w14:paraId="0FA54F1A" w14:textId="77777777" w:rsidR="005044E7" w:rsidRPr="00772A71" w:rsidRDefault="005044E7" w:rsidP="005044E7">
            <w:pPr>
              <w:rPr>
                <w:b/>
                <w:bCs/>
                <w:color w:val="000000" w:themeColor="text1"/>
              </w:rPr>
            </w:pPr>
            <w:r w:rsidRPr="00772A71">
              <w:rPr>
                <w:color w:val="000000" w:themeColor="text1"/>
              </w:rPr>
              <w:t> </w:t>
            </w:r>
          </w:p>
        </w:tc>
      </w:tr>
      <w:tr w:rsidR="00772A71" w:rsidRPr="00772A71" w14:paraId="513E6C94"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2B7B1331" w14:textId="77777777" w:rsidR="005044E7" w:rsidRPr="00772A71" w:rsidRDefault="005044E7" w:rsidP="005044E7">
            <w:pPr>
              <w:jc w:val="center"/>
              <w:rPr>
                <w:b/>
                <w:bCs/>
                <w:color w:val="000000" w:themeColor="text1"/>
              </w:rPr>
            </w:pPr>
            <w:r w:rsidRPr="00772A71">
              <w:rPr>
                <w:b/>
                <w:bCs/>
                <w:color w:val="000000" w:themeColor="text1"/>
              </w:rPr>
              <w:t>3</w:t>
            </w:r>
          </w:p>
        </w:tc>
        <w:tc>
          <w:tcPr>
            <w:tcW w:w="3999" w:type="dxa"/>
            <w:tcBorders>
              <w:top w:val="nil"/>
              <w:left w:val="nil"/>
              <w:bottom w:val="single" w:sz="4" w:space="0" w:color="auto"/>
              <w:right w:val="single" w:sz="4" w:space="0" w:color="auto"/>
            </w:tcBorders>
            <w:vAlign w:val="center"/>
            <w:hideMark/>
          </w:tcPr>
          <w:p w14:paraId="2B9C1738" w14:textId="77777777" w:rsidR="005044E7" w:rsidRPr="00893566" w:rsidRDefault="005044E7" w:rsidP="005044E7">
            <w:pPr>
              <w:jc w:val="both"/>
              <w:rPr>
                <w:rFonts w:ascii="Times New Roman Bold" w:hAnsi="Times New Roman Bold"/>
                <w:b/>
                <w:bCs/>
                <w:color w:val="000000" w:themeColor="text1"/>
                <w:spacing w:val="-4"/>
              </w:rPr>
            </w:pPr>
            <w:r w:rsidRPr="00893566">
              <w:rPr>
                <w:rFonts w:ascii="Times New Roman Bold" w:hAnsi="Times New Roman Bold"/>
                <w:b/>
                <w:bCs/>
                <w:color w:val="000000" w:themeColor="text1"/>
                <w:spacing w:val="-4"/>
              </w:rPr>
              <w:t>Tổng hợp, hoàn thiện hồ sơ kết quả điều tra, khảo sát, thu thập thông tin; phân tích, đánh giá kết quả thực hiện bảng giá đất hiện hành phục vụ công tác xây dựng hệ số điều chỉnh giá đất</w:t>
            </w:r>
          </w:p>
        </w:tc>
        <w:tc>
          <w:tcPr>
            <w:tcW w:w="1852" w:type="dxa"/>
            <w:tcBorders>
              <w:top w:val="nil"/>
              <w:left w:val="nil"/>
              <w:bottom w:val="single" w:sz="4" w:space="0" w:color="auto"/>
              <w:right w:val="single" w:sz="4" w:space="0" w:color="auto"/>
            </w:tcBorders>
            <w:vAlign w:val="center"/>
            <w:hideMark/>
          </w:tcPr>
          <w:p w14:paraId="1E337FB6" w14:textId="77777777" w:rsidR="005044E7" w:rsidRPr="00772A71" w:rsidRDefault="005044E7" w:rsidP="005044E7">
            <w:pPr>
              <w:jc w:val="center"/>
              <w:rPr>
                <w:color w:val="000000" w:themeColor="text1"/>
              </w:rPr>
            </w:pPr>
            <w:r w:rsidRPr="00772A71">
              <w:rPr>
                <w:color w:val="000000" w:themeColor="text1"/>
              </w:rPr>
              <w:t>Nhóm 2 (1KS4+1KS3)</w:t>
            </w:r>
          </w:p>
        </w:tc>
        <w:tc>
          <w:tcPr>
            <w:tcW w:w="1471" w:type="dxa"/>
            <w:tcBorders>
              <w:top w:val="nil"/>
              <w:left w:val="nil"/>
              <w:bottom w:val="single" w:sz="4" w:space="0" w:color="auto"/>
              <w:right w:val="single" w:sz="4" w:space="0" w:color="auto"/>
            </w:tcBorders>
            <w:vAlign w:val="center"/>
            <w:hideMark/>
          </w:tcPr>
          <w:p w14:paraId="38B71DB8" w14:textId="7B88A7EA" w:rsidR="005044E7" w:rsidRPr="00772A71" w:rsidRDefault="005044E7" w:rsidP="005044E7">
            <w:pPr>
              <w:jc w:val="center"/>
              <w:rPr>
                <w:color w:val="000000" w:themeColor="text1"/>
              </w:rPr>
            </w:pPr>
            <w:r w:rsidRPr="00772A71">
              <w:rPr>
                <w:color w:val="000000" w:themeColor="text1"/>
              </w:rPr>
              <w:t>120</w:t>
            </w:r>
          </w:p>
        </w:tc>
        <w:tc>
          <w:tcPr>
            <w:tcW w:w="1589" w:type="dxa"/>
            <w:tcBorders>
              <w:top w:val="nil"/>
              <w:left w:val="nil"/>
              <w:bottom w:val="single" w:sz="4" w:space="0" w:color="auto"/>
              <w:right w:val="single" w:sz="4" w:space="0" w:color="auto"/>
            </w:tcBorders>
            <w:vAlign w:val="bottom"/>
            <w:hideMark/>
          </w:tcPr>
          <w:p w14:paraId="63FBE2F3" w14:textId="77777777" w:rsidR="005044E7" w:rsidRPr="00772A71" w:rsidRDefault="005044E7" w:rsidP="005044E7">
            <w:pPr>
              <w:rPr>
                <w:b/>
                <w:bCs/>
                <w:color w:val="000000" w:themeColor="text1"/>
              </w:rPr>
            </w:pPr>
            <w:r w:rsidRPr="00772A71">
              <w:rPr>
                <w:b/>
                <w:bCs/>
                <w:color w:val="000000" w:themeColor="text1"/>
              </w:rPr>
              <w:t> </w:t>
            </w:r>
          </w:p>
        </w:tc>
      </w:tr>
      <w:tr w:rsidR="00772A71" w:rsidRPr="00772A71" w14:paraId="5F9D76FC"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62D83D9C" w14:textId="77777777" w:rsidR="005044E7" w:rsidRPr="00772A71" w:rsidRDefault="005044E7" w:rsidP="005044E7">
            <w:pPr>
              <w:jc w:val="center"/>
              <w:rPr>
                <w:b/>
                <w:bCs/>
                <w:color w:val="000000" w:themeColor="text1"/>
              </w:rPr>
            </w:pPr>
            <w:r w:rsidRPr="00772A71">
              <w:rPr>
                <w:b/>
                <w:bCs/>
                <w:color w:val="000000" w:themeColor="text1"/>
              </w:rPr>
              <w:lastRenderedPageBreak/>
              <w:t>4</w:t>
            </w:r>
          </w:p>
        </w:tc>
        <w:tc>
          <w:tcPr>
            <w:tcW w:w="3999" w:type="dxa"/>
            <w:tcBorders>
              <w:top w:val="nil"/>
              <w:left w:val="nil"/>
              <w:bottom w:val="single" w:sz="4" w:space="0" w:color="auto"/>
              <w:right w:val="single" w:sz="4" w:space="0" w:color="auto"/>
            </w:tcBorders>
            <w:vAlign w:val="center"/>
            <w:hideMark/>
          </w:tcPr>
          <w:p w14:paraId="1CC06D54" w14:textId="77777777" w:rsidR="005044E7" w:rsidRPr="00772A71" w:rsidRDefault="005044E7" w:rsidP="005044E7">
            <w:pPr>
              <w:jc w:val="both"/>
              <w:rPr>
                <w:b/>
                <w:bCs/>
                <w:color w:val="000000" w:themeColor="text1"/>
              </w:rPr>
            </w:pPr>
            <w:r w:rsidRPr="00772A71">
              <w:rPr>
                <w:b/>
                <w:bCs/>
                <w:color w:val="000000" w:themeColor="text1"/>
              </w:rPr>
              <w:t>Xây dựng phương án hệ số điều chỉnh giá đất</w:t>
            </w:r>
          </w:p>
        </w:tc>
        <w:tc>
          <w:tcPr>
            <w:tcW w:w="1852" w:type="dxa"/>
            <w:tcBorders>
              <w:top w:val="nil"/>
              <w:left w:val="nil"/>
              <w:bottom w:val="single" w:sz="4" w:space="0" w:color="auto"/>
              <w:right w:val="single" w:sz="4" w:space="0" w:color="auto"/>
            </w:tcBorders>
            <w:vAlign w:val="center"/>
            <w:hideMark/>
          </w:tcPr>
          <w:p w14:paraId="1D2EF953" w14:textId="77777777" w:rsidR="005044E7" w:rsidRPr="00772A71" w:rsidRDefault="005044E7" w:rsidP="005044E7">
            <w:pPr>
              <w:jc w:val="center"/>
              <w:rPr>
                <w:b/>
                <w:bCs/>
                <w:color w:val="000000" w:themeColor="text1"/>
              </w:rPr>
            </w:pPr>
            <w:r w:rsidRPr="00772A71">
              <w:rPr>
                <w:b/>
                <w:bCs/>
                <w:color w:val="000000" w:themeColor="text1"/>
              </w:rPr>
              <w:t> </w:t>
            </w:r>
          </w:p>
        </w:tc>
        <w:tc>
          <w:tcPr>
            <w:tcW w:w="1471" w:type="dxa"/>
            <w:tcBorders>
              <w:top w:val="nil"/>
              <w:left w:val="nil"/>
              <w:bottom w:val="single" w:sz="4" w:space="0" w:color="auto"/>
              <w:right w:val="single" w:sz="4" w:space="0" w:color="auto"/>
            </w:tcBorders>
            <w:vAlign w:val="bottom"/>
            <w:hideMark/>
          </w:tcPr>
          <w:p w14:paraId="2E1F9568" w14:textId="77777777" w:rsidR="005044E7" w:rsidRPr="00772A71" w:rsidRDefault="005044E7" w:rsidP="005044E7">
            <w:pPr>
              <w:rPr>
                <w:b/>
                <w:bCs/>
                <w:color w:val="000000" w:themeColor="text1"/>
              </w:rPr>
            </w:pPr>
            <w:r w:rsidRPr="00772A71">
              <w:rPr>
                <w:b/>
                <w:bCs/>
                <w:color w:val="000000" w:themeColor="text1"/>
              </w:rPr>
              <w:t> </w:t>
            </w:r>
          </w:p>
        </w:tc>
        <w:tc>
          <w:tcPr>
            <w:tcW w:w="1589" w:type="dxa"/>
            <w:tcBorders>
              <w:top w:val="nil"/>
              <w:left w:val="nil"/>
              <w:bottom w:val="single" w:sz="4" w:space="0" w:color="auto"/>
              <w:right w:val="single" w:sz="4" w:space="0" w:color="auto"/>
            </w:tcBorders>
            <w:vAlign w:val="bottom"/>
            <w:hideMark/>
          </w:tcPr>
          <w:p w14:paraId="0CB38FB9" w14:textId="77777777" w:rsidR="005044E7" w:rsidRPr="00772A71" w:rsidRDefault="005044E7" w:rsidP="005044E7">
            <w:pPr>
              <w:rPr>
                <w:b/>
                <w:bCs/>
                <w:color w:val="000000" w:themeColor="text1"/>
              </w:rPr>
            </w:pPr>
            <w:r w:rsidRPr="00772A71">
              <w:rPr>
                <w:b/>
                <w:bCs/>
                <w:color w:val="000000" w:themeColor="text1"/>
              </w:rPr>
              <w:t> </w:t>
            </w:r>
          </w:p>
        </w:tc>
      </w:tr>
      <w:tr w:rsidR="00772A71" w:rsidRPr="00772A71" w14:paraId="10100060"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36EA8607" w14:textId="77777777" w:rsidR="005044E7" w:rsidRPr="00772A71" w:rsidRDefault="005044E7" w:rsidP="005044E7">
            <w:pPr>
              <w:jc w:val="center"/>
              <w:rPr>
                <w:color w:val="000000" w:themeColor="text1"/>
              </w:rPr>
            </w:pPr>
            <w:r w:rsidRPr="00772A71">
              <w:rPr>
                <w:color w:val="000000" w:themeColor="text1"/>
              </w:rPr>
              <w:t>4.1</w:t>
            </w:r>
          </w:p>
        </w:tc>
        <w:tc>
          <w:tcPr>
            <w:tcW w:w="3999" w:type="dxa"/>
            <w:tcBorders>
              <w:top w:val="nil"/>
              <w:left w:val="nil"/>
              <w:bottom w:val="single" w:sz="4" w:space="0" w:color="auto"/>
              <w:right w:val="single" w:sz="4" w:space="0" w:color="auto"/>
            </w:tcBorders>
            <w:vAlign w:val="center"/>
            <w:hideMark/>
          </w:tcPr>
          <w:p w14:paraId="5E248445" w14:textId="77777777" w:rsidR="005044E7" w:rsidRPr="00772A71" w:rsidRDefault="005044E7" w:rsidP="005044E7">
            <w:pPr>
              <w:jc w:val="both"/>
              <w:rPr>
                <w:color w:val="000000" w:themeColor="text1"/>
              </w:rPr>
            </w:pPr>
            <w:r w:rsidRPr="00772A71">
              <w:rPr>
                <w:color w:val="000000" w:themeColor="text1"/>
              </w:rPr>
              <w:t>Xác định hệ số điều chỉnh giá đất tổng hợp cho từng loại đất, khu vực, vị trí</w:t>
            </w:r>
          </w:p>
        </w:tc>
        <w:tc>
          <w:tcPr>
            <w:tcW w:w="1852" w:type="dxa"/>
            <w:tcBorders>
              <w:top w:val="nil"/>
              <w:left w:val="nil"/>
              <w:bottom w:val="single" w:sz="4" w:space="0" w:color="auto"/>
              <w:right w:val="single" w:sz="4" w:space="0" w:color="auto"/>
            </w:tcBorders>
            <w:vAlign w:val="bottom"/>
            <w:hideMark/>
          </w:tcPr>
          <w:p w14:paraId="39F34114" w14:textId="77777777" w:rsidR="005044E7" w:rsidRPr="00772A71" w:rsidRDefault="005044E7" w:rsidP="005044E7">
            <w:pPr>
              <w:rPr>
                <w:color w:val="000000" w:themeColor="text1"/>
              </w:rPr>
            </w:pPr>
            <w:r w:rsidRPr="00772A71">
              <w:rPr>
                <w:color w:val="000000" w:themeColor="text1"/>
              </w:rPr>
              <w:t> </w:t>
            </w:r>
          </w:p>
        </w:tc>
        <w:tc>
          <w:tcPr>
            <w:tcW w:w="1471" w:type="dxa"/>
            <w:tcBorders>
              <w:top w:val="nil"/>
              <w:left w:val="nil"/>
              <w:bottom w:val="single" w:sz="4" w:space="0" w:color="auto"/>
              <w:right w:val="single" w:sz="4" w:space="0" w:color="auto"/>
            </w:tcBorders>
            <w:vAlign w:val="bottom"/>
            <w:hideMark/>
          </w:tcPr>
          <w:p w14:paraId="44147954" w14:textId="77777777" w:rsidR="005044E7" w:rsidRPr="00772A71" w:rsidRDefault="005044E7" w:rsidP="005044E7">
            <w:pPr>
              <w:rPr>
                <w:color w:val="000000" w:themeColor="text1"/>
              </w:rPr>
            </w:pPr>
            <w:r w:rsidRPr="00772A71">
              <w:rPr>
                <w:color w:val="000000" w:themeColor="text1"/>
              </w:rPr>
              <w:t> </w:t>
            </w:r>
          </w:p>
        </w:tc>
        <w:tc>
          <w:tcPr>
            <w:tcW w:w="1589" w:type="dxa"/>
            <w:tcBorders>
              <w:top w:val="nil"/>
              <w:left w:val="nil"/>
              <w:bottom w:val="single" w:sz="4" w:space="0" w:color="auto"/>
              <w:right w:val="single" w:sz="4" w:space="0" w:color="auto"/>
            </w:tcBorders>
            <w:vAlign w:val="bottom"/>
            <w:hideMark/>
          </w:tcPr>
          <w:p w14:paraId="607F55EB" w14:textId="77777777" w:rsidR="005044E7" w:rsidRPr="00772A71" w:rsidRDefault="005044E7" w:rsidP="005044E7">
            <w:pPr>
              <w:rPr>
                <w:color w:val="000000" w:themeColor="text1"/>
              </w:rPr>
            </w:pPr>
            <w:r w:rsidRPr="00772A71">
              <w:rPr>
                <w:color w:val="000000" w:themeColor="text1"/>
              </w:rPr>
              <w:t> </w:t>
            </w:r>
          </w:p>
        </w:tc>
      </w:tr>
      <w:tr w:rsidR="00772A71" w:rsidRPr="00772A71" w14:paraId="6E8D6CC9"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50EB1AD9" w14:textId="77777777" w:rsidR="005044E7" w:rsidRPr="00772A71" w:rsidRDefault="005044E7" w:rsidP="005044E7">
            <w:pPr>
              <w:jc w:val="center"/>
              <w:rPr>
                <w:color w:val="000000" w:themeColor="text1"/>
              </w:rPr>
            </w:pPr>
            <w:r w:rsidRPr="00772A71">
              <w:rPr>
                <w:color w:val="000000" w:themeColor="text1"/>
              </w:rPr>
              <w:t>4.1.1</w:t>
            </w:r>
          </w:p>
        </w:tc>
        <w:tc>
          <w:tcPr>
            <w:tcW w:w="3999" w:type="dxa"/>
            <w:tcBorders>
              <w:top w:val="nil"/>
              <w:left w:val="nil"/>
              <w:bottom w:val="single" w:sz="4" w:space="0" w:color="auto"/>
              <w:right w:val="single" w:sz="4" w:space="0" w:color="auto"/>
            </w:tcBorders>
            <w:vAlign w:val="center"/>
            <w:hideMark/>
          </w:tcPr>
          <w:p w14:paraId="6671C49B" w14:textId="77777777" w:rsidR="005044E7" w:rsidRPr="00772A71" w:rsidRDefault="005044E7" w:rsidP="005044E7">
            <w:pPr>
              <w:jc w:val="both"/>
              <w:rPr>
                <w:color w:val="000000" w:themeColor="text1"/>
              </w:rPr>
            </w:pPr>
            <w:r w:rsidRPr="00772A71">
              <w:rPr>
                <w:color w:val="000000" w:themeColor="text1"/>
              </w:rPr>
              <w:t>Hệ số điều chỉnh đối với đất trồng cây hàng năm gồm đất trồng lúa và đất trồng cây hàng năm khác</w:t>
            </w:r>
          </w:p>
        </w:tc>
        <w:tc>
          <w:tcPr>
            <w:tcW w:w="1852" w:type="dxa"/>
            <w:tcBorders>
              <w:top w:val="nil"/>
              <w:left w:val="nil"/>
              <w:bottom w:val="single" w:sz="4" w:space="0" w:color="auto"/>
              <w:right w:val="single" w:sz="4" w:space="0" w:color="auto"/>
            </w:tcBorders>
            <w:vAlign w:val="center"/>
            <w:hideMark/>
          </w:tcPr>
          <w:p w14:paraId="35905CFB" w14:textId="788E233D" w:rsidR="005044E7" w:rsidRPr="00772A71" w:rsidRDefault="005044E7" w:rsidP="005044E7">
            <w:pPr>
              <w:jc w:val="center"/>
              <w:rPr>
                <w:color w:val="000000" w:themeColor="text1"/>
              </w:rPr>
            </w:pPr>
            <w:r w:rsidRPr="00772A71">
              <w:rPr>
                <w:color w:val="000000" w:themeColor="text1"/>
              </w:rPr>
              <w:t>Nhóm 2 (1KS</w:t>
            </w:r>
            <w:r w:rsidR="004A0DB8" w:rsidRPr="00772A71">
              <w:rPr>
                <w:color w:val="000000" w:themeColor="text1"/>
              </w:rPr>
              <w:t>5</w:t>
            </w:r>
            <w:r w:rsidRPr="00772A71">
              <w:rPr>
                <w:color w:val="000000" w:themeColor="text1"/>
              </w:rPr>
              <w:t>+1KS3)</w:t>
            </w:r>
          </w:p>
        </w:tc>
        <w:tc>
          <w:tcPr>
            <w:tcW w:w="1471" w:type="dxa"/>
            <w:tcBorders>
              <w:top w:val="nil"/>
              <w:left w:val="nil"/>
              <w:bottom w:val="single" w:sz="4" w:space="0" w:color="auto"/>
              <w:right w:val="single" w:sz="4" w:space="0" w:color="auto"/>
            </w:tcBorders>
            <w:vAlign w:val="center"/>
            <w:hideMark/>
          </w:tcPr>
          <w:p w14:paraId="7E4BC785" w14:textId="77777777" w:rsidR="005044E7" w:rsidRPr="00772A71" w:rsidRDefault="005044E7" w:rsidP="005044E7">
            <w:pPr>
              <w:jc w:val="center"/>
              <w:rPr>
                <w:color w:val="000000" w:themeColor="text1"/>
              </w:rPr>
            </w:pPr>
            <w:r w:rsidRPr="00772A71">
              <w:rPr>
                <w:color w:val="000000" w:themeColor="text1"/>
              </w:rPr>
              <w:t>5</w:t>
            </w:r>
          </w:p>
        </w:tc>
        <w:tc>
          <w:tcPr>
            <w:tcW w:w="1589" w:type="dxa"/>
            <w:tcBorders>
              <w:top w:val="nil"/>
              <w:left w:val="nil"/>
              <w:bottom w:val="single" w:sz="4" w:space="0" w:color="auto"/>
              <w:right w:val="single" w:sz="4" w:space="0" w:color="auto"/>
            </w:tcBorders>
            <w:vAlign w:val="bottom"/>
            <w:hideMark/>
          </w:tcPr>
          <w:p w14:paraId="3C323E51" w14:textId="77777777" w:rsidR="005044E7" w:rsidRPr="00772A71" w:rsidRDefault="005044E7" w:rsidP="005044E7">
            <w:pPr>
              <w:rPr>
                <w:color w:val="000000" w:themeColor="text1"/>
              </w:rPr>
            </w:pPr>
            <w:r w:rsidRPr="00772A71">
              <w:rPr>
                <w:color w:val="000000" w:themeColor="text1"/>
              </w:rPr>
              <w:t> </w:t>
            </w:r>
          </w:p>
        </w:tc>
      </w:tr>
      <w:tr w:rsidR="00772A71" w:rsidRPr="00772A71" w14:paraId="25909A4A"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4293402C" w14:textId="77777777" w:rsidR="004A0DB8" w:rsidRPr="00772A71" w:rsidRDefault="004A0DB8" w:rsidP="004A0DB8">
            <w:pPr>
              <w:jc w:val="center"/>
              <w:rPr>
                <w:color w:val="000000" w:themeColor="text1"/>
              </w:rPr>
            </w:pPr>
            <w:r w:rsidRPr="00772A71">
              <w:rPr>
                <w:color w:val="000000" w:themeColor="text1"/>
              </w:rPr>
              <w:t>4.1.2</w:t>
            </w:r>
          </w:p>
        </w:tc>
        <w:tc>
          <w:tcPr>
            <w:tcW w:w="3999" w:type="dxa"/>
            <w:tcBorders>
              <w:top w:val="nil"/>
              <w:left w:val="nil"/>
              <w:bottom w:val="single" w:sz="4" w:space="0" w:color="auto"/>
              <w:right w:val="single" w:sz="4" w:space="0" w:color="auto"/>
            </w:tcBorders>
            <w:vAlign w:val="center"/>
            <w:hideMark/>
          </w:tcPr>
          <w:p w14:paraId="2611BA38" w14:textId="77777777" w:rsidR="004A0DB8" w:rsidRPr="00772A71" w:rsidRDefault="004A0DB8" w:rsidP="004A0DB8">
            <w:pPr>
              <w:jc w:val="both"/>
              <w:rPr>
                <w:color w:val="000000" w:themeColor="text1"/>
              </w:rPr>
            </w:pPr>
            <w:r w:rsidRPr="00772A71">
              <w:rPr>
                <w:color w:val="000000" w:themeColor="text1"/>
              </w:rPr>
              <w:t>Hệ số điều chỉnh đối với đất trồng cây lâu năm</w:t>
            </w:r>
          </w:p>
        </w:tc>
        <w:tc>
          <w:tcPr>
            <w:tcW w:w="1852" w:type="dxa"/>
            <w:tcBorders>
              <w:top w:val="nil"/>
              <w:left w:val="nil"/>
              <w:bottom w:val="single" w:sz="4" w:space="0" w:color="auto"/>
              <w:right w:val="single" w:sz="4" w:space="0" w:color="auto"/>
            </w:tcBorders>
            <w:vAlign w:val="center"/>
            <w:hideMark/>
          </w:tcPr>
          <w:p w14:paraId="1121AED8" w14:textId="18AD6222"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543D464C" w14:textId="77777777" w:rsidR="004A0DB8" w:rsidRPr="00772A71" w:rsidRDefault="004A0DB8" w:rsidP="004A0DB8">
            <w:pPr>
              <w:jc w:val="center"/>
              <w:rPr>
                <w:color w:val="000000" w:themeColor="text1"/>
              </w:rPr>
            </w:pPr>
            <w:r w:rsidRPr="00772A71">
              <w:rPr>
                <w:color w:val="000000" w:themeColor="text1"/>
              </w:rPr>
              <w:t>5</w:t>
            </w:r>
          </w:p>
        </w:tc>
        <w:tc>
          <w:tcPr>
            <w:tcW w:w="1589" w:type="dxa"/>
            <w:tcBorders>
              <w:top w:val="nil"/>
              <w:left w:val="nil"/>
              <w:bottom w:val="single" w:sz="4" w:space="0" w:color="auto"/>
              <w:right w:val="single" w:sz="4" w:space="0" w:color="auto"/>
            </w:tcBorders>
            <w:vAlign w:val="bottom"/>
            <w:hideMark/>
          </w:tcPr>
          <w:p w14:paraId="4DBEA36E" w14:textId="77777777" w:rsidR="004A0DB8" w:rsidRPr="00772A71" w:rsidRDefault="004A0DB8" w:rsidP="004A0DB8">
            <w:pPr>
              <w:rPr>
                <w:color w:val="000000" w:themeColor="text1"/>
              </w:rPr>
            </w:pPr>
            <w:r w:rsidRPr="00772A71">
              <w:rPr>
                <w:color w:val="000000" w:themeColor="text1"/>
              </w:rPr>
              <w:t> </w:t>
            </w:r>
          </w:p>
        </w:tc>
      </w:tr>
      <w:tr w:rsidR="00772A71" w:rsidRPr="00772A71" w14:paraId="567253F0"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377BCEDE" w14:textId="77777777" w:rsidR="004A0DB8" w:rsidRPr="00772A71" w:rsidRDefault="004A0DB8" w:rsidP="004A0DB8">
            <w:pPr>
              <w:jc w:val="center"/>
              <w:rPr>
                <w:color w:val="000000" w:themeColor="text1"/>
              </w:rPr>
            </w:pPr>
            <w:r w:rsidRPr="00772A71">
              <w:rPr>
                <w:color w:val="000000" w:themeColor="text1"/>
              </w:rPr>
              <w:t>4.1.3</w:t>
            </w:r>
          </w:p>
        </w:tc>
        <w:tc>
          <w:tcPr>
            <w:tcW w:w="3999" w:type="dxa"/>
            <w:tcBorders>
              <w:top w:val="nil"/>
              <w:left w:val="nil"/>
              <w:bottom w:val="single" w:sz="4" w:space="0" w:color="auto"/>
              <w:right w:val="single" w:sz="4" w:space="0" w:color="auto"/>
            </w:tcBorders>
            <w:vAlign w:val="center"/>
            <w:hideMark/>
          </w:tcPr>
          <w:p w14:paraId="23BBE727" w14:textId="77777777" w:rsidR="004A0DB8" w:rsidRPr="00772A71" w:rsidRDefault="004A0DB8" w:rsidP="004A0DB8">
            <w:pPr>
              <w:jc w:val="both"/>
              <w:rPr>
                <w:color w:val="000000" w:themeColor="text1"/>
              </w:rPr>
            </w:pPr>
            <w:r w:rsidRPr="00772A71">
              <w:rPr>
                <w:color w:val="000000" w:themeColor="text1"/>
              </w:rPr>
              <w:t>Hệ số điều chỉnh đối với đất rừng sản xuất</w:t>
            </w:r>
          </w:p>
        </w:tc>
        <w:tc>
          <w:tcPr>
            <w:tcW w:w="1852" w:type="dxa"/>
            <w:tcBorders>
              <w:top w:val="nil"/>
              <w:left w:val="nil"/>
              <w:bottom w:val="single" w:sz="4" w:space="0" w:color="auto"/>
              <w:right w:val="single" w:sz="4" w:space="0" w:color="auto"/>
            </w:tcBorders>
            <w:vAlign w:val="center"/>
            <w:hideMark/>
          </w:tcPr>
          <w:p w14:paraId="7A9F8819" w14:textId="16CDCA55"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55352B7B" w14:textId="77777777" w:rsidR="004A0DB8" w:rsidRPr="00772A71" w:rsidRDefault="004A0DB8" w:rsidP="004A0DB8">
            <w:pPr>
              <w:jc w:val="center"/>
              <w:rPr>
                <w:color w:val="000000" w:themeColor="text1"/>
              </w:rPr>
            </w:pPr>
            <w:r w:rsidRPr="00772A71">
              <w:rPr>
                <w:color w:val="000000" w:themeColor="text1"/>
              </w:rPr>
              <w:t>5</w:t>
            </w:r>
          </w:p>
        </w:tc>
        <w:tc>
          <w:tcPr>
            <w:tcW w:w="1589" w:type="dxa"/>
            <w:tcBorders>
              <w:top w:val="nil"/>
              <w:left w:val="nil"/>
              <w:bottom w:val="single" w:sz="4" w:space="0" w:color="auto"/>
              <w:right w:val="single" w:sz="4" w:space="0" w:color="auto"/>
            </w:tcBorders>
            <w:vAlign w:val="bottom"/>
            <w:hideMark/>
          </w:tcPr>
          <w:p w14:paraId="73D1E605" w14:textId="77777777" w:rsidR="004A0DB8" w:rsidRPr="00772A71" w:rsidRDefault="004A0DB8" w:rsidP="004A0DB8">
            <w:pPr>
              <w:rPr>
                <w:color w:val="000000" w:themeColor="text1"/>
              </w:rPr>
            </w:pPr>
            <w:r w:rsidRPr="00772A71">
              <w:rPr>
                <w:color w:val="000000" w:themeColor="text1"/>
              </w:rPr>
              <w:t> </w:t>
            </w:r>
          </w:p>
        </w:tc>
      </w:tr>
      <w:tr w:rsidR="00772A71" w:rsidRPr="00772A71" w14:paraId="020C9333"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7B0AFD6B" w14:textId="77777777" w:rsidR="004A0DB8" w:rsidRPr="00772A71" w:rsidRDefault="004A0DB8" w:rsidP="004A0DB8">
            <w:pPr>
              <w:jc w:val="center"/>
              <w:rPr>
                <w:color w:val="000000" w:themeColor="text1"/>
              </w:rPr>
            </w:pPr>
            <w:r w:rsidRPr="00772A71">
              <w:rPr>
                <w:color w:val="000000" w:themeColor="text1"/>
              </w:rPr>
              <w:t>4.1.4</w:t>
            </w:r>
          </w:p>
        </w:tc>
        <w:tc>
          <w:tcPr>
            <w:tcW w:w="3999" w:type="dxa"/>
            <w:tcBorders>
              <w:top w:val="nil"/>
              <w:left w:val="nil"/>
              <w:bottom w:val="single" w:sz="4" w:space="0" w:color="auto"/>
              <w:right w:val="single" w:sz="4" w:space="0" w:color="auto"/>
            </w:tcBorders>
            <w:vAlign w:val="center"/>
            <w:hideMark/>
          </w:tcPr>
          <w:p w14:paraId="6FA8ECE7" w14:textId="77777777" w:rsidR="004A0DB8" w:rsidRPr="00772A71" w:rsidRDefault="004A0DB8" w:rsidP="004A0DB8">
            <w:pPr>
              <w:jc w:val="both"/>
              <w:rPr>
                <w:color w:val="000000" w:themeColor="text1"/>
              </w:rPr>
            </w:pPr>
            <w:r w:rsidRPr="00772A71">
              <w:rPr>
                <w:color w:val="000000" w:themeColor="text1"/>
              </w:rPr>
              <w:t>Hệ số điều chỉnh đối với đất nuôi trồng thủy sản</w:t>
            </w:r>
          </w:p>
        </w:tc>
        <w:tc>
          <w:tcPr>
            <w:tcW w:w="1852" w:type="dxa"/>
            <w:tcBorders>
              <w:top w:val="nil"/>
              <w:left w:val="nil"/>
              <w:bottom w:val="single" w:sz="4" w:space="0" w:color="auto"/>
              <w:right w:val="single" w:sz="4" w:space="0" w:color="auto"/>
            </w:tcBorders>
            <w:vAlign w:val="center"/>
            <w:hideMark/>
          </w:tcPr>
          <w:p w14:paraId="3E953DA6" w14:textId="4925F6C5"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7E6ADA26" w14:textId="77777777" w:rsidR="004A0DB8" w:rsidRPr="00772A71" w:rsidRDefault="004A0DB8" w:rsidP="004A0DB8">
            <w:pPr>
              <w:jc w:val="center"/>
              <w:rPr>
                <w:color w:val="000000" w:themeColor="text1"/>
              </w:rPr>
            </w:pPr>
            <w:r w:rsidRPr="00772A71">
              <w:rPr>
                <w:color w:val="000000" w:themeColor="text1"/>
              </w:rPr>
              <w:t>5</w:t>
            </w:r>
          </w:p>
        </w:tc>
        <w:tc>
          <w:tcPr>
            <w:tcW w:w="1589" w:type="dxa"/>
            <w:tcBorders>
              <w:top w:val="nil"/>
              <w:left w:val="nil"/>
              <w:bottom w:val="single" w:sz="4" w:space="0" w:color="auto"/>
              <w:right w:val="single" w:sz="4" w:space="0" w:color="auto"/>
            </w:tcBorders>
            <w:vAlign w:val="bottom"/>
            <w:hideMark/>
          </w:tcPr>
          <w:p w14:paraId="643FE3A1" w14:textId="77777777" w:rsidR="004A0DB8" w:rsidRPr="00772A71" w:rsidRDefault="004A0DB8" w:rsidP="004A0DB8">
            <w:pPr>
              <w:rPr>
                <w:color w:val="000000" w:themeColor="text1"/>
              </w:rPr>
            </w:pPr>
            <w:r w:rsidRPr="00772A71">
              <w:rPr>
                <w:color w:val="000000" w:themeColor="text1"/>
              </w:rPr>
              <w:t> </w:t>
            </w:r>
          </w:p>
        </w:tc>
      </w:tr>
      <w:tr w:rsidR="00772A71" w:rsidRPr="00772A71" w14:paraId="10E9CD84"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3777BABC" w14:textId="77777777" w:rsidR="004A0DB8" w:rsidRPr="00772A71" w:rsidRDefault="004A0DB8" w:rsidP="004A0DB8">
            <w:pPr>
              <w:jc w:val="center"/>
              <w:rPr>
                <w:color w:val="000000" w:themeColor="text1"/>
              </w:rPr>
            </w:pPr>
            <w:r w:rsidRPr="00772A71">
              <w:rPr>
                <w:color w:val="000000" w:themeColor="text1"/>
              </w:rPr>
              <w:t>4.1.5</w:t>
            </w:r>
          </w:p>
        </w:tc>
        <w:tc>
          <w:tcPr>
            <w:tcW w:w="3999" w:type="dxa"/>
            <w:tcBorders>
              <w:top w:val="nil"/>
              <w:left w:val="nil"/>
              <w:bottom w:val="single" w:sz="4" w:space="0" w:color="auto"/>
              <w:right w:val="single" w:sz="4" w:space="0" w:color="auto"/>
            </w:tcBorders>
            <w:vAlign w:val="center"/>
            <w:hideMark/>
          </w:tcPr>
          <w:p w14:paraId="0743826A" w14:textId="77777777" w:rsidR="004A0DB8" w:rsidRPr="00772A71" w:rsidRDefault="004A0DB8" w:rsidP="004A0DB8">
            <w:pPr>
              <w:jc w:val="both"/>
              <w:rPr>
                <w:color w:val="000000" w:themeColor="text1"/>
              </w:rPr>
            </w:pPr>
            <w:r w:rsidRPr="00772A71">
              <w:rPr>
                <w:color w:val="000000" w:themeColor="text1"/>
              </w:rPr>
              <w:t>Hệ số điều chỉnh đối với đất ở tại nông thôn</w:t>
            </w:r>
          </w:p>
        </w:tc>
        <w:tc>
          <w:tcPr>
            <w:tcW w:w="1852" w:type="dxa"/>
            <w:tcBorders>
              <w:top w:val="nil"/>
              <w:left w:val="nil"/>
              <w:bottom w:val="single" w:sz="4" w:space="0" w:color="auto"/>
              <w:right w:val="single" w:sz="4" w:space="0" w:color="auto"/>
            </w:tcBorders>
            <w:vAlign w:val="center"/>
            <w:hideMark/>
          </w:tcPr>
          <w:p w14:paraId="43EEC4E5" w14:textId="41DC1DE7"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3A045B5C" w14:textId="77777777" w:rsidR="004A0DB8" w:rsidRPr="00772A71" w:rsidRDefault="004A0DB8" w:rsidP="004A0DB8">
            <w:pPr>
              <w:jc w:val="center"/>
              <w:rPr>
                <w:color w:val="000000" w:themeColor="text1"/>
              </w:rPr>
            </w:pPr>
            <w:r w:rsidRPr="00772A71">
              <w:rPr>
                <w:color w:val="000000" w:themeColor="text1"/>
              </w:rPr>
              <w:t>20</w:t>
            </w:r>
          </w:p>
        </w:tc>
        <w:tc>
          <w:tcPr>
            <w:tcW w:w="1589" w:type="dxa"/>
            <w:tcBorders>
              <w:top w:val="nil"/>
              <w:left w:val="nil"/>
              <w:bottom w:val="single" w:sz="4" w:space="0" w:color="auto"/>
              <w:right w:val="single" w:sz="4" w:space="0" w:color="auto"/>
            </w:tcBorders>
            <w:vAlign w:val="bottom"/>
            <w:hideMark/>
          </w:tcPr>
          <w:p w14:paraId="5431ADEA" w14:textId="77777777" w:rsidR="004A0DB8" w:rsidRPr="00772A71" w:rsidRDefault="004A0DB8" w:rsidP="004A0DB8">
            <w:pPr>
              <w:rPr>
                <w:color w:val="000000" w:themeColor="text1"/>
              </w:rPr>
            </w:pPr>
            <w:r w:rsidRPr="00772A71">
              <w:rPr>
                <w:color w:val="000000" w:themeColor="text1"/>
              </w:rPr>
              <w:t> </w:t>
            </w:r>
          </w:p>
        </w:tc>
      </w:tr>
      <w:tr w:rsidR="00772A71" w:rsidRPr="00772A71" w14:paraId="7991ECC4"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747DFCD1" w14:textId="77777777" w:rsidR="004A0DB8" w:rsidRPr="00772A71" w:rsidRDefault="004A0DB8" w:rsidP="004A0DB8">
            <w:pPr>
              <w:jc w:val="center"/>
              <w:rPr>
                <w:color w:val="000000" w:themeColor="text1"/>
              </w:rPr>
            </w:pPr>
            <w:r w:rsidRPr="00772A71">
              <w:rPr>
                <w:color w:val="000000" w:themeColor="text1"/>
              </w:rPr>
              <w:t>4.1.6</w:t>
            </w:r>
          </w:p>
        </w:tc>
        <w:tc>
          <w:tcPr>
            <w:tcW w:w="3999" w:type="dxa"/>
            <w:tcBorders>
              <w:top w:val="nil"/>
              <w:left w:val="nil"/>
              <w:bottom w:val="single" w:sz="4" w:space="0" w:color="auto"/>
              <w:right w:val="single" w:sz="4" w:space="0" w:color="auto"/>
            </w:tcBorders>
            <w:vAlign w:val="center"/>
            <w:hideMark/>
          </w:tcPr>
          <w:p w14:paraId="2058E327" w14:textId="77777777" w:rsidR="004A0DB8" w:rsidRPr="00772A71" w:rsidRDefault="004A0DB8" w:rsidP="004A0DB8">
            <w:pPr>
              <w:jc w:val="both"/>
              <w:rPr>
                <w:color w:val="000000" w:themeColor="text1"/>
              </w:rPr>
            </w:pPr>
            <w:r w:rsidRPr="00772A71">
              <w:rPr>
                <w:color w:val="000000" w:themeColor="text1"/>
              </w:rPr>
              <w:t>Hệ số điều chỉnh đối với đất ở tại đô thị</w:t>
            </w:r>
          </w:p>
        </w:tc>
        <w:tc>
          <w:tcPr>
            <w:tcW w:w="1852" w:type="dxa"/>
            <w:tcBorders>
              <w:top w:val="nil"/>
              <w:left w:val="nil"/>
              <w:bottom w:val="single" w:sz="4" w:space="0" w:color="auto"/>
              <w:right w:val="single" w:sz="4" w:space="0" w:color="auto"/>
            </w:tcBorders>
            <w:vAlign w:val="center"/>
            <w:hideMark/>
          </w:tcPr>
          <w:p w14:paraId="0D0F0126" w14:textId="6239998B"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13ABC834" w14:textId="77777777" w:rsidR="004A0DB8" w:rsidRPr="00772A71" w:rsidRDefault="004A0DB8" w:rsidP="004A0DB8">
            <w:pPr>
              <w:jc w:val="center"/>
              <w:rPr>
                <w:color w:val="000000" w:themeColor="text1"/>
              </w:rPr>
            </w:pPr>
            <w:r w:rsidRPr="00772A71">
              <w:rPr>
                <w:color w:val="000000" w:themeColor="text1"/>
              </w:rPr>
              <w:t>30</w:t>
            </w:r>
          </w:p>
        </w:tc>
        <w:tc>
          <w:tcPr>
            <w:tcW w:w="1589" w:type="dxa"/>
            <w:tcBorders>
              <w:top w:val="nil"/>
              <w:left w:val="nil"/>
              <w:bottom w:val="single" w:sz="4" w:space="0" w:color="auto"/>
              <w:right w:val="single" w:sz="4" w:space="0" w:color="auto"/>
            </w:tcBorders>
            <w:vAlign w:val="bottom"/>
            <w:hideMark/>
          </w:tcPr>
          <w:p w14:paraId="402C2B9D" w14:textId="77777777" w:rsidR="004A0DB8" w:rsidRPr="00772A71" w:rsidRDefault="004A0DB8" w:rsidP="004A0DB8">
            <w:pPr>
              <w:rPr>
                <w:color w:val="000000" w:themeColor="text1"/>
              </w:rPr>
            </w:pPr>
            <w:r w:rsidRPr="00772A71">
              <w:rPr>
                <w:color w:val="000000" w:themeColor="text1"/>
              </w:rPr>
              <w:t> </w:t>
            </w:r>
          </w:p>
        </w:tc>
      </w:tr>
      <w:tr w:rsidR="00772A71" w:rsidRPr="00772A71" w14:paraId="0A9CC54F"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6E350706" w14:textId="77777777" w:rsidR="004A0DB8" w:rsidRPr="00772A71" w:rsidRDefault="004A0DB8" w:rsidP="004A0DB8">
            <w:pPr>
              <w:jc w:val="center"/>
              <w:rPr>
                <w:color w:val="000000" w:themeColor="text1"/>
              </w:rPr>
            </w:pPr>
            <w:r w:rsidRPr="00772A71">
              <w:rPr>
                <w:color w:val="000000" w:themeColor="text1"/>
              </w:rPr>
              <w:t>4.1.7</w:t>
            </w:r>
          </w:p>
        </w:tc>
        <w:tc>
          <w:tcPr>
            <w:tcW w:w="3999" w:type="dxa"/>
            <w:tcBorders>
              <w:top w:val="nil"/>
              <w:left w:val="nil"/>
              <w:bottom w:val="single" w:sz="4" w:space="0" w:color="auto"/>
              <w:right w:val="single" w:sz="4" w:space="0" w:color="auto"/>
            </w:tcBorders>
            <w:vAlign w:val="center"/>
            <w:hideMark/>
          </w:tcPr>
          <w:p w14:paraId="035B59B5" w14:textId="77777777" w:rsidR="004A0DB8" w:rsidRPr="00772A71" w:rsidRDefault="004A0DB8" w:rsidP="004A0DB8">
            <w:pPr>
              <w:jc w:val="both"/>
              <w:rPr>
                <w:color w:val="000000" w:themeColor="text1"/>
              </w:rPr>
            </w:pPr>
            <w:r w:rsidRPr="00772A71">
              <w:rPr>
                <w:color w:val="000000" w:themeColor="text1"/>
              </w:rPr>
              <w:t>Hệ số điều chỉnh đối với đất khu công nghiệp, cụm công nghiệp</w:t>
            </w:r>
          </w:p>
        </w:tc>
        <w:tc>
          <w:tcPr>
            <w:tcW w:w="1852" w:type="dxa"/>
            <w:tcBorders>
              <w:top w:val="nil"/>
              <w:left w:val="nil"/>
              <w:bottom w:val="single" w:sz="4" w:space="0" w:color="auto"/>
              <w:right w:val="single" w:sz="4" w:space="0" w:color="auto"/>
            </w:tcBorders>
            <w:vAlign w:val="center"/>
            <w:hideMark/>
          </w:tcPr>
          <w:p w14:paraId="628D3737" w14:textId="43608004"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5E8C173D" w14:textId="77777777" w:rsidR="004A0DB8" w:rsidRPr="00772A71" w:rsidRDefault="004A0DB8" w:rsidP="004A0DB8">
            <w:pPr>
              <w:jc w:val="center"/>
              <w:rPr>
                <w:color w:val="000000" w:themeColor="text1"/>
              </w:rPr>
            </w:pPr>
            <w:r w:rsidRPr="00772A71">
              <w:rPr>
                <w:color w:val="000000" w:themeColor="text1"/>
              </w:rPr>
              <w:t>15</w:t>
            </w:r>
          </w:p>
        </w:tc>
        <w:tc>
          <w:tcPr>
            <w:tcW w:w="1589" w:type="dxa"/>
            <w:tcBorders>
              <w:top w:val="nil"/>
              <w:left w:val="nil"/>
              <w:bottom w:val="single" w:sz="4" w:space="0" w:color="auto"/>
              <w:right w:val="single" w:sz="4" w:space="0" w:color="auto"/>
            </w:tcBorders>
            <w:vAlign w:val="bottom"/>
            <w:hideMark/>
          </w:tcPr>
          <w:p w14:paraId="3F646C55" w14:textId="77777777" w:rsidR="004A0DB8" w:rsidRPr="00772A71" w:rsidRDefault="004A0DB8" w:rsidP="004A0DB8">
            <w:pPr>
              <w:rPr>
                <w:color w:val="000000" w:themeColor="text1"/>
              </w:rPr>
            </w:pPr>
            <w:r w:rsidRPr="00772A71">
              <w:rPr>
                <w:color w:val="000000" w:themeColor="text1"/>
              </w:rPr>
              <w:t> </w:t>
            </w:r>
          </w:p>
        </w:tc>
      </w:tr>
      <w:tr w:rsidR="00772A71" w:rsidRPr="00772A71" w14:paraId="2A6EC091"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3B4A25AA" w14:textId="77777777" w:rsidR="004A0DB8" w:rsidRPr="00772A71" w:rsidRDefault="004A0DB8" w:rsidP="004A0DB8">
            <w:pPr>
              <w:jc w:val="center"/>
              <w:rPr>
                <w:color w:val="000000" w:themeColor="text1"/>
              </w:rPr>
            </w:pPr>
            <w:r w:rsidRPr="00772A71">
              <w:rPr>
                <w:color w:val="000000" w:themeColor="text1"/>
              </w:rPr>
              <w:t>4.1.8</w:t>
            </w:r>
          </w:p>
        </w:tc>
        <w:tc>
          <w:tcPr>
            <w:tcW w:w="3999" w:type="dxa"/>
            <w:tcBorders>
              <w:top w:val="nil"/>
              <w:left w:val="nil"/>
              <w:bottom w:val="single" w:sz="4" w:space="0" w:color="auto"/>
              <w:right w:val="single" w:sz="4" w:space="0" w:color="auto"/>
            </w:tcBorders>
            <w:vAlign w:val="center"/>
            <w:hideMark/>
          </w:tcPr>
          <w:p w14:paraId="2693CCEA" w14:textId="77777777" w:rsidR="004A0DB8" w:rsidRPr="00772A71" w:rsidRDefault="004A0DB8" w:rsidP="004A0DB8">
            <w:pPr>
              <w:jc w:val="both"/>
              <w:rPr>
                <w:color w:val="000000" w:themeColor="text1"/>
              </w:rPr>
            </w:pPr>
            <w:r w:rsidRPr="00772A71">
              <w:rPr>
                <w:color w:val="000000" w:themeColor="text1"/>
              </w:rPr>
              <w:t xml:space="preserve">Hệ số điều chỉnh đối với đất thương mại, dịch vụ </w:t>
            </w:r>
          </w:p>
        </w:tc>
        <w:tc>
          <w:tcPr>
            <w:tcW w:w="1852" w:type="dxa"/>
            <w:tcBorders>
              <w:top w:val="nil"/>
              <w:left w:val="nil"/>
              <w:bottom w:val="single" w:sz="4" w:space="0" w:color="auto"/>
              <w:right w:val="single" w:sz="4" w:space="0" w:color="auto"/>
            </w:tcBorders>
            <w:vAlign w:val="center"/>
            <w:hideMark/>
          </w:tcPr>
          <w:p w14:paraId="0F2904E7" w14:textId="13EC8EF0"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33ADC7DE" w14:textId="77777777" w:rsidR="004A0DB8" w:rsidRPr="00772A71" w:rsidRDefault="004A0DB8" w:rsidP="004A0DB8">
            <w:pPr>
              <w:jc w:val="center"/>
              <w:rPr>
                <w:color w:val="000000" w:themeColor="text1"/>
              </w:rPr>
            </w:pPr>
            <w:r w:rsidRPr="00772A71">
              <w:rPr>
                <w:color w:val="000000" w:themeColor="text1"/>
              </w:rPr>
              <w:t>15</w:t>
            </w:r>
          </w:p>
        </w:tc>
        <w:tc>
          <w:tcPr>
            <w:tcW w:w="1589" w:type="dxa"/>
            <w:tcBorders>
              <w:top w:val="nil"/>
              <w:left w:val="nil"/>
              <w:bottom w:val="single" w:sz="4" w:space="0" w:color="auto"/>
              <w:right w:val="single" w:sz="4" w:space="0" w:color="auto"/>
            </w:tcBorders>
            <w:vAlign w:val="bottom"/>
            <w:hideMark/>
          </w:tcPr>
          <w:p w14:paraId="2CD96119" w14:textId="77777777" w:rsidR="004A0DB8" w:rsidRPr="00772A71" w:rsidRDefault="004A0DB8" w:rsidP="004A0DB8">
            <w:pPr>
              <w:rPr>
                <w:color w:val="000000" w:themeColor="text1"/>
              </w:rPr>
            </w:pPr>
            <w:r w:rsidRPr="00772A71">
              <w:rPr>
                <w:color w:val="000000" w:themeColor="text1"/>
              </w:rPr>
              <w:t> </w:t>
            </w:r>
          </w:p>
        </w:tc>
      </w:tr>
      <w:tr w:rsidR="00772A71" w:rsidRPr="00772A71" w14:paraId="7A410A08"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75DE5543" w14:textId="77777777" w:rsidR="004A0DB8" w:rsidRPr="00772A71" w:rsidRDefault="004A0DB8" w:rsidP="004A0DB8">
            <w:pPr>
              <w:jc w:val="center"/>
              <w:rPr>
                <w:color w:val="000000" w:themeColor="text1"/>
              </w:rPr>
            </w:pPr>
            <w:r w:rsidRPr="00772A71">
              <w:rPr>
                <w:color w:val="000000" w:themeColor="text1"/>
              </w:rPr>
              <w:t>4.1.9</w:t>
            </w:r>
          </w:p>
        </w:tc>
        <w:tc>
          <w:tcPr>
            <w:tcW w:w="3999" w:type="dxa"/>
            <w:tcBorders>
              <w:top w:val="nil"/>
              <w:left w:val="nil"/>
              <w:bottom w:val="single" w:sz="4" w:space="0" w:color="auto"/>
              <w:right w:val="single" w:sz="4" w:space="0" w:color="auto"/>
            </w:tcBorders>
            <w:vAlign w:val="center"/>
            <w:hideMark/>
          </w:tcPr>
          <w:p w14:paraId="6D79DC54" w14:textId="77777777" w:rsidR="004A0DB8" w:rsidRPr="00772A71" w:rsidRDefault="004A0DB8" w:rsidP="004A0DB8">
            <w:pPr>
              <w:jc w:val="both"/>
              <w:rPr>
                <w:color w:val="000000" w:themeColor="text1"/>
              </w:rPr>
            </w:pPr>
            <w:r w:rsidRPr="00772A71">
              <w:rPr>
                <w:color w:val="000000" w:themeColor="text1"/>
              </w:rPr>
              <w:t>Hệ số điều chỉnh đối với đất cơ sở sản xuất phi nông nghiệp</w:t>
            </w:r>
          </w:p>
        </w:tc>
        <w:tc>
          <w:tcPr>
            <w:tcW w:w="1852" w:type="dxa"/>
            <w:tcBorders>
              <w:top w:val="nil"/>
              <w:left w:val="nil"/>
              <w:bottom w:val="single" w:sz="4" w:space="0" w:color="auto"/>
              <w:right w:val="single" w:sz="4" w:space="0" w:color="auto"/>
            </w:tcBorders>
            <w:vAlign w:val="center"/>
            <w:hideMark/>
          </w:tcPr>
          <w:p w14:paraId="77067F6B" w14:textId="4FC60951"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4F532448" w14:textId="77777777" w:rsidR="004A0DB8" w:rsidRPr="00772A71" w:rsidRDefault="004A0DB8" w:rsidP="004A0DB8">
            <w:pPr>
              <w:jc w:val="center"/>
              <w:rPr>
                <w:color w:val="000000" w:themeColor="text1"/>
              </w:rPr>
            </w:pPr>
            <w:r w:rsidRPr="00772A71">
              <w:rPr>
                <w:color w:val="000000" w:themeColor="text1"/>
              </w:rPr>
              <w:t>15</w:t>
            </w:r>
          </w:p>
        </w:tc>
        <w:tc>
          <w:tcPr>
            <w:tcW w:w="1589" w:type="dxa"/>
            <w:tcBorders>
              <w:top w:val="nil"/>
              <w:left w:val="nil"/>
              <w:bottom w:val="single" w:sz="4" w:space="0" w:color="auto"/>
              <w:right w:val="single" w:sz="4" w:space="0" w:color="auto"/>
            </w:tcBorders>
            <w:vAlign w:val="bottom"/>
            <w:hideMark/>
          </w:tcPr>
          <w:p w14:paraId="43A3B419" w14:textId="77777777" w:rsidR="004A0DB8" w:rsidRPr="00772A71" w:rsidRDefault="004A0DB8" w:rsidP="004A0DB8">
            <w:pPr>
              <w:rPr>
                <w:color w:val="000000" w:themeColor="text1"/>
              </w:rPr>
            </w:pPr>
            <w:r w:rsidRPr="00772A71">
              <w:rPr>
                <w:color w:val="000000" w:themeColor="text1"/>
              </w:rPr>
              <w:t> </w:t>
            </w:r>
          </w:p>
        </w:tc>
      </w:tr>
      <w:tr w:rsidR="00772A71" w:rsidRPr="00772A71" w14:paraId="0A17ADB2"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2C2AC4C7" w14:textId="77777777" w:rsidR="004A0DB8" w:rsidRPr="00772A71" w:rsidRDefault="004A0DB8" w:rsidP="004A0DB8">
            <w:pPr>
              <w:jc w:val="center"/>
              <w:rPr>
                <w:color w:val="000000" w:themeColor="text1"/>
              </w:rPr>
            </w:pPr>
            <w:r w:rsidRPr="00772A71">
              <w:rPr>
                <w:color w:val="000000" w:themeColor="text1"/>
              </w:rPr>
              <w:t>4.1.10</w:t>
            </w:r>
          </w:p>
        </w:tc>
        <w:tc>
          <w:tcPr>
            <w:tcW w:w="3999" w:type="dxa"/>
            <w:tcBorders>
              <w:top w:val="nil"/>
              <w:left w:val="nil"/>
              <w:bottom w:val="single" w:sz="4" w:space="0" w:color="auto"/>
              <w:right w:val="single" w:sz="4" w:space="0" w:color="auto"/>
            </w:tcBorders>
            <w:vAlign w:val="center"/>
            <w:hideMark/>
          </w:tcPr>
          <w:p w14:paraId="7FCBC11C" w14:textId="77777777" w:rsidR="004A0DB8" w:rsidRPr="00772A71" w:rsidRDefault="004A0DB8" w:rsidP="004A0DB8">
            <w:pPr>
              <w:jc w:val="both"/>
              <w:rPr>
                <w:color w:val="000000" w:themeColor="text1"/>
              </w:rPr>
            </w:pPr>
            <w:r w:rsidRPr="00772A71">
              <w:rPr>
                <w:color w:val="000000" w:themeColor="text1"/>
              </w:rPr>
              <w:t>Hệ số điều chỉnh đối với đất sử dụng cho hoạt động khoáng sản</w:t>
            </w:r>
          </w:p>
        </w:tc>
        <w:tc>
          <w:tcPr>
            <w:tcW w:w="1852" w:type="dxa"/>
            <w:tcBorders>
              <w:top w:val="nil"/>
              <w:left w:val="nil"/>
              <w:bottom w:val="single" w:sz="4" w:space="0" w:color="auto"/>
              <w:right w:val="single" w:sz="4" w:space="0" w:color="auto"/>
            </w:tcBorders>
            <w:vAlign w:val="center"/>
            <w:hideMark/>
          </w:tcPr>
          <w:p w14:paraId="46BC3F90" w14:textId="3905C36A"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3EDF62D6" w14:textId="77777777" w:rsidR="004A0DB8" w:rsidRPr="00772A71" w:rsidRDefault="004A0DB8" w:rsidP="004A0DB8">
            <w:pPr>
              <w:jc w:val="center"/>
              <w:rPr>
                <w:color w:val="000000" w:themeColor="text1"/>
              </w:rPr>
            </w:pPr>
            <w:r w:rsidRPr="00772A71">
              <w:rPr>
                <w:color w:val="000000" w:themeColor="text1"/>
              </w:rPr>
              <w:t>15</w:t>
            </w:r>
          </w:p>
        </w:tc>
        <w:tc>
          <w:tcPr>
            <w:tcW w:w="1589" w:type="dxa"/>
            <w:tcBorders>
              <w:top w:val="nil"/>
              <w:left w:val="nil"/>
              <w:bottom w:val="single" w:sz="4" w:space="0" w:color="auto"/>
              <w:right w:val="single" w:sz="4" w:space="0" w:color="auto"/>
            </w:tcBorders>
            <w:vAlign w:val="bottom"/>
            <w:hideMark/>
          </w:tcPr>
          <w:p w14:paraId="1ADF7852" w14:textId="77777777" w:rsidR="004A0DB8" w:rsidRPr="00772A71" w:rsidRDefault="004A0DB8" w:rsidP="004A0DB8">
            <w:pPr>
              <w:rPr>
                <w:color w:val="000000" w:themeColor="text1"/>
              </w:rPr>
            </w:pPr>
            <w:r w:rsidRPr="00772A71">
              <w:rPr>
                <w:color w:val="000000" w:themeColor="text1"/>
              </w:rPr>
              <w:t> </w:t>
            </w:r>
          </w:p>
        </w:tc>
      </w:tr>
      <w:tr w:rsidR="00772A71" w:rsidRPr="00772A71" w14:paraId="4A288E3D"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496F3937" w14:textId="77777777" w:rsidR="004A0DB8" w:rsidRPr="00772A71" w:rsidRDefault="004A0DB8" w:rsidP="004A0DB8">
            <w:pPr>
              <w:jc w:val="center"/>
              <w:rPr>
                <w:color w:val="000000" w:themeColor="text1"/>
              </w:rPr>
            </w:pPr>
            <w:r w:rsidRPr="00772A71">
              <w:rPr>
                <w:color w:val="000000" w:themeColor="text1"/>
              </w:rPr>
              <w:t>4.2</w:t>
            </w:r>
          </w:p>
        </w:tc>
        <w:tc>
          <w:tcPr>
            <w:tcW w:w="3999" w:type="dxa"/>
            <w:tcBorders>
              <w:top w:val="nil"/>
              <w:left w:val="nil"/>
              <w:bottom w:val="single" w:sz="4" w:space="0" w:color="auto"/>
              <w:right w:val="single" w:sz="4" w:space="0" w:color="auto"/>
            </w:tcBorders>
            <w:vAlign w:val="center"/>
            <w:hideMark/>
          </w:tcPr>
          <w:p w14:paraId="4AF2CB9F" w14:textId="77777777" w:rsidR="004A0DB8" w:rsidRPr="00772A71" w:rsidRDefault="004A0DB8" w:rsidP="004A0DB8">
            <w:pPr>
              <w:jc w:val="both"/>
              <w:rPr>
                <w:color w:val="000000" w:themeColor="text1"/>
              </w:rPr>
            </w:pPr>
            <w:r w:rsidRPr="00772A71">
              <w:rPr>
                <w:color w:val="000000" w:themeColor="text1"/>
              </w:rPr>
              <w:t>Xây dựng hệ số điều chỉnh giá đất áp dụng trên địa bàn toàn tỉnh.</w:t>
            </w:r>
          </w:p>
        </w:tc>
        <w:tc>
          <w:tcPr>
            <w:tcW w:w="1852" w:type="dxa"/>
            <w:tcBorders>
              <w:top w:val="nil"/>
              <w:left w:val="nil"/>
              <w:bottom w:val="single" w:sz="4" w:space="0" w:color="auto"/>
              <w:right w:val="single" w:sz="4" w:space="0" w:color="auto"/>
            </w:tcBorders>
            <w:vAlign w:val="center"/>
            <w:hideMark/>
          </w:tcPr>
          <w:p w14:paraId="5F7A6807" w14:textId="3D6AFDEF" w:rsidR="004A0DB8" w:rsidRPr="00772A71" w:rsidRDefault="004A0DB8" w:rsidP="004A0DB8">
            <w:pPr>
              <w:jc w:val="center"/>
              <w:rPr>
                <w:color w:val="000000" w:themeColor="text1"/>
              </w:rPr>
            </w:pPr>
            <w:r w:rsidRPr="00772A71">
              <w:rPr>
                <w:color w:val="000000" w:themeColor="text1"/>
              </w:rPr>
              <w:t>Nhóm 2 (1KS5+1KS3)</w:t>
            </w:r>
          </w:p>
        </w:tc>
        <w:tc>
          <w:tcPr>
            <w:tcW w:w="1471" w:type="dxa"/>
            <w:tcBorders>
              <w:top w:val="nil"/>
              <w:left w:val="nil"/>
              <w:bottom w:val="single" w:sz="4" w:space="0" w:color="auto"/>
              <w:right w:val="single" w:sz="4" w:space="0" w:color="auto"/>
            </w:tcBorders>
            <w:vAlign w:val="center"/>
            <w:hideMark/>
          </w:tcPr>
          <w:p w14:paraId="75F5C981" w14:textId="4DF779DD" w:rsidR="004A0DB8" w:rsidRPr="00772A71" w:rsidRDefault="004A0DB8" w:rsidP="004A0DB8">
            <w:pPr>
              <w:jc w:val="center"/>
              <w:rPr>
                <w:color w:val="000000" w:themeColor="text1"/>
              </w:rPr>
            </w:pPr>
            <w:r w:rsidRPr="00772A71">
              <w:rPr>
                <w:color w:val="000000" w:themeColor="text1"/>
              </w:rPr>
              <w:t>30</w:t>
            </w:r>
          </w:p>
        </w:tc>
        <w:tc>
          <w:tcPr>
            <w:tcW w:w="1589" w:type="dxa"/>
            <w:tcBorders>
              <w:top w:val="nil"/>
              <w:left w:val="nil"/>
              <w:bottom w:val="single" w:sz="4" w:space="0" w:color="auto"/>
              <w:right w:val="single" w:sz="4" w:space="0" w:color="auto"/>
            </w:tcBorders>
            <w:vAlign w:val="bottom"/>
            <w:hideMark/>
          </w:tcPr>
          <w:p w14:paraId="71404874" w14:textId="77777777" w:rsidR="004A0DB8" w:rsidRPr="00772A71" w:rsidRDefault="004A0DB8" w:rsidP="004A0DB8">
            <w:pPr>
              <w:rPr>
                <w:color w:val="000000" w:themeColor="text1"/>
              </w:rPr>
            </w:pPr>
            <w:r w:rsidRPr="00772A71">
              <w:rPr>
                <w:color w:val="000000" w:themeColor="text1"/>
              </w:rPr>
              <w:t> </w:t>
            </w:r>
          </w:p>
        </w:tc>
      </w:tr>
      <w:tr w:rsidR="00772A71" w:rsidRPr="00772A71" w14:paraId="228555C8" w14:textId="77777777" w:rsidTr="00893566">
        <w:trPr>
          <w:jc w:val="center"/>
        </w:trPr>
        <w:tc>
          <w:tcPr>
            <w:tcW w:w="816" w:type="dxa"/>
            <w:tcBorders>
              <w:top w:val="nil"/>
              <w:left w:val="single" w:sz="4" w:space="0" w:color="auto"/>
              <w:bottom w:val="single" w:sz="4" w:space="0" w:color="auto"/>
              <w:right w:val="single" w:sz="4" w:space="0" w:color="auto"/>
            </w:tcBorders>
            <w:vAlign w:val="center"/>
            <w:hideMark/>
          </w:tcPr>
          <w:p w14:paraId="10E59CFE" w14:textId="77777777" w:rsidR="004A0DB8" w:rsidRPr="00772A71" w:rsidRDefault="004A0DB8" w:rsidP="004A0DB8">
            <w:pPr>
              <w:jc w:val="center"/>
              <w:rPr>
                <w:color w:val="000000" w:themeColor="text1"/>
              </w:rPr>
            </w:pPr>
            <w:r w:rsidRPr="00772A71">
              <w:rPr>
                <w:b/>
                <w:bCs/>
                <w:color w:val="000000" w:themeColor="text1"/>
              </w:rPr>
              <w:t>5</w:t>
            </w:r>
          </w:p>
        </w:tc>
        <w:tc>
          <w:tcPr>
            <w:tcW w:w="3999" w:type="dxa"/>
            <w:tcBorders>
              <w:top w:val="nil"/>
              <w:left w:val="nil"/>
              <w:bottom w:val="single" w:sz="4" w:space="0" w:color="auto"/>
              <w:right w:val="single" w:sz="4" w:space="0" w:color="auto"/>
            </w:tcBorders>
            <w:vAlign w:val="center"/>
            <w:hideMark/>
          </w:tcPr>
          <w:p w14:paraId="53C48627" w14:textId="77777777" w:rsidR="004A0DB8" w:rsidRPr="00EB7382" w:rsidRDefault="004A0DB8" w:rsidP="004A0DB8">
            <w:pPr>
              <w:jc w:val="both"/>
              <w:rPr>
                <w:rFonts w:ascii="Times New Roman Bold" w:hAnsi="Times New Roman Bold"/>
                <w:color w:val="000000" w:themeColor="text1"/>
                <w:spacing w:val="-6"/>
              </w:rPr>
            </w:pPr>
            <w:r w:rsidRPr="00EB7382">
              <w:rPr>
                <w:rFonts w:ascii="Times New Roman Bold" w:hAnsi="Times New Roman Bold"/>
                <w:b/>
                <w:bCs/>
                <w:color w:val="000000" w:themeColor="text1"/>
                <w:spacing w:val="-6"/>
              </w:rPr>
              <w:t>Xây dựng báo cáo thuyết minh xây dựng hệ số điều chỉnh giá đất toàn tỉnh</w:t>
            </w:r>
          </w:p>
        </w:tc>
        <w:tc>
          <w:tcPr>
            <w:tcW w:w="1852" w:type="dxa"/>
            <w:tcBorders>
              <w:top w:val="nil"/>
              <w:left w:val="nil"/>
              <w:bottom w:val="single" w:sz="4" w:space="0" w:color="auto"/>
              <w:right w:val="single" w:sz="4" w:space="0" w:color="auto"/>
            </w:tcBorders>
            <w:vAlign w:val="center"/>
            <w:hideMark/>
          </w:tcPr>
          <w:p w14:paraId="355B63C1" w14:textId="51A51A4D" w:rsidR="004A0DB8" w:rsidRPr="00772A71" w:rsidRDefault="004A0DB8" w:rsidP="004A0DB8">
            <w:pPr>
              <w:jc w:val="center"/>
              <w:rPr>
                <w:color w:val="000000" w:themeColor="text1"/>
              </w:rPr>
            </w:pPr>
          </w:p>
        </w:tc>
        <w:tc>
          <w:tcPr>
            <w:tcW w:w="1471" w:type="dxa"/>
            <w:tcBorders>
              <w:top w:val="nil"/>
              <w:left w:val="nil"/>
              <w:bottom w:val="single" w:sz="4" w:space="0" w:color="auto"/>
              <w:right w:val="single" w:sz="4" w:space="0" w:color="auto"/>
            </w:tcBorders>
            <w:vAlign w:val="center"/>
            <w:hideMark/>
          </w:tcPr>
          <w:p w14:paraId="0E0EB7EF" w14:textId="77777777" w:rsidR="004A0DB8" w:rsidRPr="00772A71" w:rsidRDefault="004A0DB8" w:rsidP="004A0DB8">
            <w:pPr>
              <w:jc w:val="center"/>
              <w:rPr>
                <w:color w:val="000000" w:themeColor="text1"/>
              </w:rPr>
            </w:pPr>
          </w:p>
        </w:tc>
        <w:tc>
          <w:tcPr>
            <w:tcW w:w="1589" w:type="dxa"/>
            <w:tcBorders>
              <w:top w:val="nil"/>
              <w:left w:val="nil"/>
              <w:bottom w:val="single" w:sz="4" w:space="0" w:color="auto"/>
              <w:right w:val="single" w:sz="4" w:space="0" w:color="auto"/>
            </w:tcBorders>
            <w:vAlign w:val="bottom"/>
            <w:hideMark/>
          </w:tcPr>
          <w:p w14:paraId="65B316FA" w14:textId="77777777" w:rsidR="004A0DB8" w:rsidRPr="00772A71" w:rsidRDefault="004A0DB8" w:rsidP="004A0DB8">
            <w:pPr>
              <w:rPr>
                <w:color w:val="000000" w:themeColor="text1"/>
              </w:rPr>
            </w:pPr>
            <w:r w:rsidRPr="00772A71">
              <w:rPr>
                <w:color w:val="000000" w:themeColor="text1"/>
              </w:rPr>
              <w:t> </w:t>
            </w:r>
          </w:p>
        </w:tc>
      </w:tr>
      <w:tr w:rsidR="00772A71" w:rsidRPr="00772A71" w14:paraId="1141556D" w14:textId="77777777" w:rsidTr="00893566">
        <w:trPr>
          <w:jc w:val="center"/>
        </w:trPr>
        <w:tc>
          <w:tcPr>
            <w:tcW w:w="816" w:type="dxa"/>
            <w:tcBorders>
              <w:top w:val="single" w:sz="4" w:space="0" w:color="auto"/>
              <w:left w:val="single" w:sz="4" w:space="0" w:color="auto"/>
              <w:bottom w:val="single" w:sz="4" w:space="0" w:color="auto"/>
              <w:right w:val="single" w:sz="4" w:space="0" w:color="auto"/>
            </w:tcBorders>
            <w:vAlign w:val="center"/>
            <w:hideMark/>
          </w:tcPr>
          <w:p w14:paraId="70388EC7" w14:textId="77777777" w:rsidR="004A0DB8" w:rsidRPr="00772A71" w:rsidRDefault="004A0DB8" w:rsidP="004A0DB8">
            <w:pPr>
              <w:jc w:val="center"/>
              <w:rPr>
                <w:b/>
                <w:bCs/>
                <w:color w:val="000000" w:themeColor="text1"/>
              </w:rPr>
            </w:pPr>
            <w:r w:rsidRPr="00772A71">
              <w:rPr>
                <w:color w:val="000000" w:themeColor="text1"/>
              </w:rPr>
              <w:t>5.1</w:t>
            </w:r>
          </w:p>
        </w:tc>
        <w:tc>
          <w:tcPr>
            <w:tcW w:w="3999" w:type="dxa"/>
            <w:tcBorders>
              <w:top w:val="single" w:sz="4" w:space="0" w:color="auto"/>
              <w:left w:val="nil"/>
              <w:bottom w:val="single" w:sz="4" w:space="0" w:color="auto"/>
              <w:right w:val="single" w:sz="4" w:space="0" w:color="auto"/>
            </w:tcBorders>
            <w:vAlign w:val="center"/>
            <w:hideMark/>
          </w:tcPr>
          <w:p w14:paraId="44CA602E" w14:textId="77777777" w:rsidR="004A0DB8" w:rsidRPr="00772A71" w:rsidRDefault="004A0DB8" w:rsidP="004A0DB8">
            <w:pPr>
              <w:jc w:val="both"/>
              <w:rPr>
                <w:b/>
                <w:bCs/>
                <w:color w:val="000000" w:themeColor="text1"/>
              </w:rPr>
            </w:pPr>
            <w:r w:rsidRPr="00772A71">
              <w:rPr>
                <w:color w:val="000000" w:themeColor="text1"/>
              </w:rPr>
              <w:t>Xây dựng báo cáo thuyết minh xây dựng hệ số điều chỉnh giá đất toàn tỉnh</w:t>
            </w:r>
          </w:p>
        </w:tc>
        <w:tc>
          <w:tcPr>
            <w:tcW w:w="1852" w:type="dxa"/>
            <w:tcBorders>
              <w:top w:val="single" w:sz="4" w:space="0" w:color="auto"/>
              <w:left w:val="nil"/>
              <w:bottom w:val="single" w:sz="4" w:space="0" w:color="auto"/>
              <w:right w:val="single" w:sz="4" w:space="0" w:color="auto"/>
            </w:tcBorders>
            <w:vAlign w:val="center"/>
            <w:hideMark/>
          </w:tcPr>
          <w:p w14:paraId="22D8902A" w14:textId="12803A0D" w:rsidR="004A0DB8" w:rsidRPr="00772A71" w:rsidRDefault="004A0DB8" w:rsidP="004A0DB8">
            <w:pPr>
              <w:jc w:val="center"/>
              <w:rPr>
                <w:b/>
                <w:bCs/>
                <w:color w:val="000000" w:themeColor="text1"/>
              </w:rPr>
            </w:pPr>
            <w:r w:rsidRPr="00772A71">
              <w:rPr>
                <w:color w:val="000000" w:themeColor="text1"/>
              </w:rPr>
              <w:t>Nhóm 2 (1KS5+1KS3)</w:t>
            </w:r>
          </w:p>
        </w:tc>
        <w:tc>
          <w:tcPr>
            <w:tcW w:w="1471" w:type="dxa"/>
            <w:tcBorders>
              <w:top w:val="single" w:sz="4" w:space="0" w:color="auto"/>
              <w:left w:val="nil"/>
              <w:bottom w:val="single" w:sz="4" w:space="0" w:color="auto"/>
              <w:right w:val="single" w:sz="4" w:space="0" w:color="auto"/>
            </w:tcBorders>
            <w:vAlign w:val="center"/>
            <w:hideMark/>
          </w:tcPr>
          <w:p w14:paraId="691F71B9" w14:textId="77777777" w:rsidR="004A0DB8" w:rsidRPr="00772A71" w:rsidRDefault="004A0DB8" w:rsidP="004A0DB8">
            <w:pPr>
              <w:jc w:val="center"/>
              <w:rPr>
                <w:b/>
                <w:bCs/>
                <w:color w:val="000000" w:themeColor="text1"/>
              </w:rPr>
            </w:pPr>
            <w:r w:rsidRPr="00772A71">
              <w:rPr>
                <w:color w:val="000000" w:themeColor="text1"/>
              </w:rPr>
              <w:t>24</w:t>
            </w:r>
          </w:p>
        </w:tc>
        <w:tc>
          <w:tcPr>
            <w:tcW w:w="1589" w:type="dxa"/>
            <w:tcBorders>
              <w:top w:val="single" w:sz="4" w:space="0" w:color="auto"/>
              <w:left w:val="nil"/>
              <w:bottom w:val="single" w:sz="4" w:space="0" w:color="auto"/>
              <w:right w:val="single" w:sz="4" w:space="0" w:color="auto"/>
            </w:tcBorders>
            <w:vAlign w:val="center"/>
            <w:hideMark/>
          </w:tcPr>
          <w:p w14:paraId="765AB792" w14:textId="77777777" w:rsidR="004A0DB8" w:rsidRPr="00772A71" w:rsidRDefault="004A0DB8" w:rsidP="004A0DB8">
            <w:pPr>
              <w:rPr>
                <w:b/>
                <w:bCs/>
                <w:color w:val="000000" w:themeColor="text1"/>
              </w:rPr>
            </w:pPr>
          </w:p>
        </w:tc>
      </w:tr>
      <w:tr w:rsidR="00772A71" w:rsidRPr="00772A71" w14:paraId="78466601" w14:textId="77777777" w:rsidTr="00893566">
        <w:trPr>
          <w:jc w:val="center"/>
        </w:trPr>
        <w:tc>
          <w:tcPr>
            <w:tcW w:w="816" w:type="dxa"/>
            <w:tcBorders>
              <w:top w:val="single" w:sz="4" w:space="0" w:color="auto"/>
              <w:left w:val="single" w:sz="4" w:space="0" w:color="auto"/>
              <w:bottom w:val="single" w:sz="4" w:space="0" w:color="auto"/>
              <w:right w:val="single" w:sz="4" w:space="0" w:color="auto"/>
            </w:tcBorders>
            <w:vAlign w:val="center"/>
          </w:tcPr>
          <w:p w14:paraId="1276F3F8" w14:textId="77777777" w:rsidR="004A0DB8" w:rsidRPr="00772A71" w:rsidRDefault="004A0DB8" w:rsidP="004A0DB8">
            <w:pPr>
              <w:jc w:val="center"/>
              <w:rPr>
                <w:b/>
                <w:bCs/>
                <w:color w:val="000000" w:themeColor="text1"/>
              </w:rPr>
            </w:pPr>
            <w:r w:rsidRPr="00772A71">
              <w:rPr>
                <w:color w:val="000000" w:themeColor="text1"/>
              </w:rPr>
              <w:t>5.2</w:t>
            </w:r>
          </w:p>
        </w:tc>
        <w:tc>
          <w:tcPr>
            <w:tcW w:w="3999" w:type="dxa"/>
            <w:tcBorders>
              <w:top w:val="single" w:sz="4" w:space="0" w:color="auto"/>
              <w:left w:val="nil"/>
              <w:bottom w:val="single" w:sz="4" w:space="0" w:color="auto"/>
              <w:right w:val="single" w:sz="4" w:space="0" w:color="auto"/>
            </w:tcBorders>
            <w:vAlign w:val="center"/>
          </w:tcPr>
          <w:p w14:paraId="787A1B80" w14:textId="77777777" w:rsidR="004A0DB8" w:rsidRPr="00772A71" w:rsidRDefault="004A0DB8" w:rsidP="004A0DB8">
            <w:pPr>
              <w:jc w:val="both"/>
              <w:rPr>
                <w:b/>
                <w:bCs/>
                <w:color w:val="000000" w:themeColor="text1"/>
              </w:rPr>
            </w:pPr>
            <w:r w:rsidRPr="00772A71">
              <w:rPr>
                <w:color w:val="000000" w:themeColor="text1"/>
              </w:rPr>
              <w:t>Lấy ý kiến, trình thẩm định và hoàn thiện dự thảo hệ số điều chỉnh giá đất</w:t>
            </w:r>
          </w:p>
        </w:tc>
        <w:tc>
          <w:tcPr>
            <w:tcW w:w="1852" w:type="dxa"/>
            <w:tcBorders>
              <w:top w:val="single" w:sz="4" w:space="0" w:color="auto"/>
              <w:left w:val="nil"/>
              <w:bottom w:val="single" w:sz="4" w:space="0" w:color="auto"/>
              <w:right w:val="single" w:sz="4" w:space="0" w:color="auto"/>
            </w:tcBorders>
            <w:vAlign w:val="center"/>
          </w:tcPr>
          <w:p w14:paraId="7F7DF65B" w14:textId="1727E48F" w:rsidR="004A0DB8" w:rsidRPr="00772A71" w:rsidRDefault="004A0DB8" w:rsidP="004A0DB8">
            <w:pPr>
              <w:jc w:val="center"/>
              <w:rPr>
                <w:b/>
                <w:bCs/>
                <w:color w:val="000000" w:themeColor="text1"/>
              </w:rPr>
            </w:pPr>
            <w:r w:rsidRPr="00772A71">
              <w:rPr>
                <w:color w:val="000000" w:themeColor="text1"/>
              </w:rPr>
              <w:t>Nhóm 2 (1KS5+1KS3)</w:t>
            </w:r>
          </w:p>
        </w:tc>
        <w:tc>
          <w:tcPr>
            <w:tcW w:w="1471" w:type="dxa"/>
            <w:tcBorders>
              <w:top w:val="single" w:sz="4" w:space="0" w:color="auto"/>
              <w:left w:val="nil"/>
              <w:bottom w:val="single" w:sz="4" w:space="0" w:color="auto"/>
              <w:right w:val="single" w:sz="4" w:space="0" w:color="auto"/>
            </w:tcBorders>
            <w:vAlign w:val="center"/>
          </w:tcPr>
          <w:p w14:paraId="1E6100D0" w14:textId="77777777" w:rsidR="004A0DB8" w:rsidRPr="00772A71" w:rsidRDefault="004A0DB8" w:rsidP="004A0DB8">
            <w:pPr>
              <w:jc w:val="center"/>
              <w:rPr>
                <w:b/>
                <w:bCs/>
                <w:color w:val="000000" w:themeColor="text1"/>
              </w:rPr>
            </w:pPr>
            <w:r w:rsidRPr="00772A71">
              <w:rPr>
                <w:color w:val="000000" w:themeColor="text1"/>
              </w:rPr>
              <w:t>12</w:t>
            </w:r>
          </w:p>
        </w:tc>
        <w:tc>
          <w:tcPr>
            <w:tcW w:w="1589" w:type="dxa"/>
            <w:tcBorders>
              <w:top w:val="single" w:sz="4" w:space="0" w:color="auto"/>
              <w:left w:val="nil"/>
              <w:bottom w:val="single" w:sz="4" w:space="0" w:color="auto"/>
              <w:right w:val="single" w:sz="4" w:space="0" w:color="auto"/>
            </w:tcBorders>
            <w:vAlign w:val="center"/>
          </w:tcPr>
          <w:p w14:paraId="0A68F9DE" w14:textId="77777777" w:rsidR="004A0DB8" w:rsidRPr="00772A71" w:rsidRDefault="004A0DB8" w:rsidP="004A0DB8">
            <w:pPr>
              <w:rPr>
                <w:b/>
                <w:bCs/>
                <w:color w:val="000000" w:themeColor="text1"/>
              </w:rPr>
            </w:pPr>
          </w:p>
        </w:tc>
      </w:tr>
      <w:tr w:rsidR="00772A71" w:rsidRPr="00772A71" w14:paraId="2EEE18F0" w14:textId="77777777" w:rsidTr="00893566">
        <w:trPr>
          <w:jc w:val="center"/>
        </w:trPr>
        <w:tc>
          <w:tcPr>
            <w:tcW w:w="816" w:type="dxa"/>
            <w:tcBorders>
              <w:top w:val="single" w:sz="4" w:space="0" w:color="auto"/>
              <w:left w:val="single" w:sz="4" w:space="0" w:color="auto"/>
              <w:bottom w:val="single" w:sz="4" w:space="0" w:color="auto"/>
              <w:right w:val="single" w:sz="4" w:space="0" w:color="auto"/>
            </w:tcBorders>
            <w:vAlign w:val="center"/>
          </w:tcPr>
          <w:p w14:paraId="3FC42295" w14:textId="77777777" w:rsidR="004A0DB8" w:rsidRPr="00772A71" w:rsidRDefault="004A0DB8" w:rsidP="004A0DB8">
            <w:pPr>
              <w:jc w:val="center"/>
              <w:rPr>
                <w:b/>
                <w:bCs/>
                <w:color w:val="000000" w:themeColor="text1"/>
              </w:rPr>
            </w:pPr>
            <w:r w:rsidRPr="00772A71">
              <w:rPr>
                <w:b/>
                <w:bCs/>
                <w:color w:val="000000" w:themeColor="text1"/>
              </w:rPr>
              <w:t>6</w:t>
            </w:r>
          </w:p>
        </w:tc>
        <w:tc>
          <w:tcPr>
            <w:tcW w:w="3999" w:type="dxa"/>
            <w:tcBorders>
              <w:top w:val="single" w:sz="4" w:space="0" w:color="auto"/>
              <w:left w:val="nil"/>
              <w:bottom w:val="single" w:sz="4" w:space="0" w:color="auto"/>
              <w:right w:val="single" w:sz="4" w:space="0" w:color="auto"/>
            </w:tcBorders>
            <w:vAlign w:val="center"/>
          </w:tcPr>
          <w:p w14:paraId="626F8F75" w14:textId="77777777" w:rsidR="004A0DB8" w:rsidRPr="00772A71" w:rsidRDefault="004A0DB8" w:rsidP="004A0DB8">
            <w:pPr>
              <w:jc w:val="both"/>
              <w:rPr>
                <w:b/>
                <w:bCs/>
                <w:color w:val="000000" w:themeColor="text1"/>
              </w:rPr>
            </w:pPr>
            <w:r w:rsidRPr="00772A71">
              <w:rPr>
                <w:b/>
                <w:bCs/>
                <w:color w:val="000000" w:themeColor="text1"/>
              </w:rPr>
              <w:t>Hoàn thiện phương án hệ số điều chỉnh giá đất và ban hành</w:t>
            </w:r>
          </w:p>
        </w:tc>
        <w:tc>
          <w:tcPr>
            <w:tcW w:w="1852" w:type="dxa"/>
            <w:tcBorders>
              <w:top w:val="single" w:sz="4" w:space="0" w:color="auto"/>
              <w:left w:val="nil"/>
              <w:bottom w:val="single" w:sz="4" w:space="0" w:color="auto"/>
              <w:right w:val="single" w:sz="4" w:space="0" w:color="auto"/>
            </w:tcBorders>
            <w:vAlign w:val="center"/>
          </w:tcPr>
          <w:p w14:paraId="6CDF79D5" w14:textId="47598DE3" w:rsidR="004A0DB8" w:rsidRPr="00772A71" w:rsidRDefault="004A0DB8" w:rsidP="004A0DB8">
            <w:pPr>
              <w:jc w:val="center"/>
              <w:rPr>
                <w:b/>
                <w:bCs/>
                <w:color w:val="000000" w:themeColor="text1"/>
              </w:rPr>
            </w:pPr>
            <w:r w:rsidRPr="00772A71">
              <w:rPr>
                <w:color w:val="000000" w:themeColor="text1"/>
              </w:rPr>
              <w:t>Nhóm 2 (1KS5+1KS3)</w:t>
            </w:r>
          </w:p>
        </w:tc>
        <w:tc>
          <w:tcPr>
            <w:tcW w:w="1471" w:type="dxa"/>
            <w:tcBorders>
              <w:top w:val="single" w:sz="4" w:space="0" w:color="auto"/>
              <w:left w:val="nil"/>
              <w:bottom w:val="single" w:sz="4" w:space="0" w:color="auto"/>
              <w:right w:val="single" w:sz="4" w:space="0" w:color="auto"/>
            </w:tcBorders>
            <w:vAlign w:val="center"/>
          </w:tcPr>
          <w:p w14:paraId="5451C3A8" w14:textId="77777777" w:rsidR="004A0DB8" w:rsidRPr="00772A71" w:rsidRDefault="004A0DB8" w:rsidP="004A0DB8">
            <w:pPr>
              <w:jc w:val="center"/>
              <w:rPr>
                <w:color w:val="000000" w:themeColor="text1"/>
              </w:rPr>
            </w:pPr>
            <w:r w:rsidRPr="00772A71">
              <w:rPr>
                <w:color w:val="000000" w:themeColor="text1"/>
              </w:rPr>
              <w:t>12</w:t>
            </w:r>
          </w:p>
        </w:tc>
        <w:tc>
          <w:tcPr>
            <w:tcW w:w="1589" w:type="dxa"/>
            <w:tcBorders>
              <w:top w:val="single" w:sz="4" w:space="0" w:color="auto"/>
              <w:left w:val="nil"/>
              <w:bottom w:val="single" w:sz="4" w:space="0" w:color="auto"/>
              <w:right w:val="single" w:sz="4" w:space="0" w:color="auto"/>
            </w:tcBorders>
            <w:vAlign w:val="center"/>
          </w:tcPr>
          <w:p w14:paraId="5FCBF7CB" w14:textId="77777777" w:rsidR="004A0DB8" w:rsidRPr="00772A71" w:rsidRDefault="004A0DB8" w:rsidP="004A0DB8">
            <w:pPr>
              <w:rPr>
                <w:b/>
                <w:bCs/>
                <w:color w:val="000000" w:themeColor="text1"/>
              </w:rPr>
            </w:pPr>
          </w:p>
        </w:tc>
      </w:tr>
    </w:tbl>
    <w:p w14:paraId="723D2BB5" w14:textId="77777777" w:rsidR="00893566" w:rsidRPr="00893566" w:rsidRDefault="00893566" w:rsidP="00893566">
      <w:pPr>
        <w:spacing w:before="120" w:after="120"/>
        <w:ind w:firstLine="567"/>
        <w:rPr>
          <w:b/>
          <w:bCs/>
          <w:i/>
          <w:iCs/>
          <w:color w:val="000000" w:themeColor="text1"/>
          <w:sz w:val="12"/>
          <w:szCs w:val="12"/>
        </w:rPr>
      </w:pPr>
    </w:p>
    <w:p w14:paraId="7F3F8221" w14:textId="0FCACD93" w:rsidR="00E82E8B" w:rsidRPr="00772A71" w:rsidRDefault="00E82E8B" w:rsidP="00893566">
      <w:pPr>
        <w:spacing w:before="120" w:after="120"/>
        <w:ind w:firstLine="567"/>
        <w:rPr>
          <w:color w:val="000000" w:themeColor="text1"/>
          <w:sz w:val="28"/>
          <w:szCs w:val="28"/>
        </w:rPr>
      </w:pPr>
      <w:r w:rsidRPr="00772A71">
        <w:rPr>
          <w:b/>
          <w:bCs/>
          <w:i/>
          <w:iCs/>
          <w:color w:val="000000" w:themeColor="text1"/>
          <w:sz w:val="28"/>
          <w:szCs w:val="28"/>
        </w:rPr>
        <w:t>Ghi chú:</w:t>
      </w:r>
    </w:p>
    <w:p w14:paraId="42702F1D" w14:textId="072CC68E" w:rsidR="00E82E8B" w:rsidRPr="00772A71"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t xml:space="preserve">1. Định mức tại Bảng 29 áp dụng cho tỉnh Đồng Tháp theo Nghị quyết số 1663/NQ-UBTVQH15 sắp xếp các ĐVHC cấp xã của tỉnh Đồng Tháp năm 2025 với 102 đơn vị hành chính cấp xã, trong đó gồm 20 phường và 82 xã; </w:t>
      </w:r>
      <w:r w:rsidR="00E26B90" w:rsidRPr="00772A71">
        <w:rPr>
          <w:color w:val="000000" w:themeColor="text1"/>
          <w:sz w:val="28"/>
          <w:szCs w:val="28"/>
        </w:rPr>
        <w:t xml:space="preserve">định mức được xây dựng trên cơ sở </w:t>
      </w:r>
      <w:r w:rsidRPr="00772A71">
        <w:rPr>
          <w:color w:val="000000" w:themeColor="text1"/>
          <w:sz w:val="28"/>
          <w:szCs w:val="28"/>
        </w:rPr>
        <w:t xml:space="preserve">số lượng đơn vị hành chính có sự biến động cần điều chỉnh là </w:t>
      </w:r>
      <w:r w:rsidR="00E26B90" w:rsidRPr="00772A71">
        <w:rPr>
          <w:color w:val="000000" w:themeColor="text1"/>
          <w:sz w:val="28"/>
          <w:szCs w:val="28"/>
        </w:rPr>
        <w:t>4</w:t>
      </w:r>
      <w:r w:rsidRPr="00772A71">
        <w:rPr>
          <w:color w:val="000000" w:themeColor="text1"/>
          <w:sz w:val="28"/>
          <w:szCs w:val="28"/>
        </w:rPr>
        <w:t>0</w:t>
      </w:r>
      <w:r w:rsidR="00E26B90" w:rsidRPr="00772A71">
        <w:rPr>
          <w:color w:val="000000" w:themeColor="text1"/>
          <w:sz w:val="28"/>
          <w:szCs w:val="28"/>
        </w:rPr>
        <w:t xml:space="preserve"> đơn vị hành chính cấp xã</w:t>
      </w:r>
      <w:r w:rsidRPr="00772A71">
        <w:rPr>
          <w:color w:val="000000" w:themeColor="text1"/>
          <w:sz w:val="28"/>
          <w:szCs w:val="28"/>
        </w:rPr>
        <w:t xml:space="preserve"> trong đó gồm </w:t>
      </w:r>
      <w:r w:rsidR="00E26B90" w:rsidRPr="00772A71">
        <w:rPr>
          <w:color w:val="000000" w:themeColor="text1"/>
          <w:sz w:val="28"/>
          <w:szCs w:val="28"/>
        </w:rPr>
        <w:t>08</w:t>
      </w:r>
      <w:r w:rsidRPr="00772A71">
        <w:rPr>
          <w:color w:val="000000" w:themeColor="text1"/>
          <w:sz w:val="28"/>
          <w:szCs w:val="28"/>
        </w:rPr>
        <w:t xml:space="preserve"> phường và </w:t>
      </w:r>
      <w:r w:rsidR="00E26B90" w:rsidRPr="00772A71">
        <w:rPr>
          <w:color w:val="000000" w:themeColor="text1"/>
          <w:sz w:val="28"/>
          <w:szCs w:val="28"/>
        </w:rPr>
        <w:t>32</w:t>
      </w:r>
      <w:r w:rsidRPr="00772A71">
        <w:rPr>
          <w:color w:val="000000" w:themeColor="text1"/>
          <w:sz w:val="28"/>
          <w:szCs w:val="28"/>
        </w:rPr>
        <w:t xml:space="preserve"> xã </w:t>
      </w:r>
      <w:r w:rsidRPr="00772A71">
        <w:rPr>
          <w:i/>
          <w:iCs/>
          <w:color w:val="000000" w:themeColor="text1"/>
          <w:sz w:val="28"/>
          <w:szCs w:val="28"/>
        </w:rPr>
        <w:t xml:space="preserve">(số điểm điều tra là </w:t>
      </w:r>
      <w:r w:rsidR="00E26B90" w:rsidRPr="00772A71">
        <w:rPr>
          <w:i/>
          <w:iCs/>
          <w:color w:val="000000" w:themeColor="text1"/>
          <w:sz w:val="28"/>
          <w:szCs w:val="28"/>
        </w:rPr>
        <w:t>4</w:t>
      </w:r>
      <w:r w:rsidRPr="00772A71">
        <w:rPr>
          <w:i/>
          <w:iCs/>
          <w:color w:val="000000" w:themeColor="text1"/>
          <w:sz w:val="28"/>
          <w:szCs w:val="28"/>
        </w:rPr>
        <w:t>0 điểm)</w:t>
      </w:r>
      <w:r w:rsidRPr="00772A71">
        <w:rPr>
          <w:color w:val="000000" w:themeColor="text1"/>
          <w:sz w:val="28"/>
          <w:szCs w:val="28"/>
        </w:rPr>
        <w:t>; 9.0</w:t>
      </w:r>
      <w:r w:rsidR="00E26B90" w:rsidRPr="00772A71">
        <w:rPr>
          <w:color w:val="000000" w:themeColor="text1"/>
          <w:sz w:val="28"/>
          <w:szCs w:val="28"/>
        </w:rPr>
        <w:t>0</w:t>
      </w:r>
      <w:r w:rsidRPr="00772A71">
        <w:rPr>
          <w:color w:val="000000" w:themeColor="text1"/>
          <w:sz w:val="28"/>
          <w:szCs w:val="28"/>
        </w:rPr>
        <w:t xml:space="preserve">0 phiếu điều tra </w:t>
      </w:r>
      <w:r w:rsidRPr="00772A71">
        <w:rPr>
          <w:i/>
          <w:iCs/>
          <w:color w:val="000000" w:themeColor="text1"/>
          <w:sz w:val="28"/>
          <w:szCs w:val="28"/>
        </w:rPr>
        <w:t xml:space="preserve">(340 phiếu/phường, 195 phiếu/xã, </w:t>
      </w:r>
      <w:r w:rsidR="00E26B90" w:rsidRPr="00772A71">
        <w:rPr>
          <w:i/>
          <w:iCs/>
          <w:color w:val="000000" w:themeColor="text1"/>
          <w:sz w:val="28"/>
          <w:szCs w:val="28"/>
        </w:rPr>
        <w:t>4</w:t>
      </w:r>
      <w:r w:rsidRPr="00772A71">
        <w:rPr>
          <w:i/>
          <w:iCs/>
          <w:color w:val="000000" w:themeColor="text1"/>
          <w:sz w:val="28"/>
          <w:szCs w:val="28"/>
        </w:rPr>
        <w:t>0 phiếu điều tra tình hình kinh tế xã hội)</w:t>
      </w:r>
      <w:r w:rsidRPr="00772A71">
        <w:rPr>
          <w:color w:val="000000" w:themeColor="text1"/>
          <w:sz w:val="28"/>
          <w:szCs w:val="28"/>
        </w:rPr>
        <w:t xml:space="preserve">. </w:t>
      </w:r>
    </w:p>
    <w:p w14:paraId="0AD64DD4" w14:textId="77777777" w:rsidR="00E82E8B" w:rsidRPr="00772A71"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lastRenderedPageBreak/>
        <w:t xml:space="preserve">2. Trường hợp số vị trí điều tra và số phiếu điều tra thay đổi so với điều kiện chuẩn tại mục 1 trong ghi chú này thì dự toán chi phí sẽ được điều chỉnh theo tỷ lệ thuận đối với các nội dung công việc thuộc mục </w:t>
      </w:r>
      <w:r w:rsidRPr="00772A71">
        <w:rPr>
          <w:bCs/>
          <w:i/>
          <w:iCs/>
          <w:color w:val="000000" w:themeColor="text1"/>
          <w:sz w:val="28"/>
          <w:szCs w:val="28"/>
        </w:rPr>
        <w:t>1. Điều tra, khảo sát, thu thập thông tin</w:t>
      </w:r>
      <w:r w:rsidRPr="00772A71">
        <w:rPr>
          <w:color w:val="000000" w:themeColor="text1"/>
          <w:sz w:val="28"/>
          <w:szCs w:val="28"/>
        </w:rPr>
        <w:t xml:space="preserve"> của Bảng 29. </w:t>
      </w:r>
    </w:p>
    <w:p w14:paraId="5A746C3F" w14:textId="77777777" w:rsidR="00E82E8B" w:rsidRPr="00772A71" w:rsidRDefault="00E82E8B" w:rsidP="00893566">
      <w:pPr>
        <w:spacing w:before="60" w:after="60" w:line="360" w:lineRule="exact"/>
        <w:ind w:firstLine="567"/>
        <w:jc w:val="both"/>
        <w:rPr>
          <w:color w:val="000000" w:themeColor="text1"/>
          <w:spacing w:val="4"/>
          <w:szCs w:val="28"/>
        </w:rPr>
      </w:pPr>
      <w:r w:rsidRPr="00772A71">
        <w:rPr>
          <w:color w:val="000000" w:themeColor="text1"/>
          <w:spacing w:val="4"/>
          <w:sz w:val="28"/>
          <w:szCs w:val="28"/>
        </w:rPr>
        <w:t>3. Khi xây dựng hệ số điều chỉnh giá đất quy định tại mục 4 của Bảng 29, xây dựng hệ số điều chỉnh giá đất có loại đất nào thì được tính mức đối với loại đất đó, trường hợp xây dựng hệ số điều chỉnh giá đất đối với loại đất chưa quy định tại Mục 4 của Bảng 29 thì việc tính mức căn cứ vào mức của loại đất tương tự</w:t>
      </w:r>
      <w:r w:rsidRPr="00772A71">
        <w:rPr>
          <w:color w:val="000000" w:themeColor="text1"/>
          <w:spacing w:val="4"/>
          <w:szCs w:val="28"/>
        </w:rPr>
        <w:t>.</w:t>
      </w:r>
    </w:p>
    <w:p w14:paraId="3F698980" w14:textId="77777777" w:rsidR="00E82E8B" w:rsidRPr="00772A71" w:rsidRDefault="00E82E8B" w:rsidP="00893566">
      <w:pPr>
        <w:pStyle w:val="Heading2"/>
        <w:ind w:firstLine="567"/>
        <w:rPr>
          <w:rFonts w:ascii="Times New Roman" w:hAnsi="Times New Roman"/>
          <w:iCs/>
          <w:color w:val="000000" w:themeColor="text1"/>
          <w:sz w:val="28"/>
          <w:szCs w:val="28"/>
          <w:lang w:val="vi-VN"/>
        </w:rPr>
      </w:pPr>
      <w:bookmarkStart w:id="18" w:name="dieu_2_2"/>
      <w:r w:rsidRPr="00772A71">
        <w:rPr>
          <w:rFonts w:ascii="Times New Roman" w:hAnsi="Times New Roman"/>
          <w:iCs/>
          <w:color w:val="000000" w:themeColor="text1"/>
          <w:sz w:val="28"/>
          <w:szCs w:val="28"/>
          <w:lang w:val="vi-VN"/>
        </w:rPr>
        <w:t xml:space="preserve">2. Định mức </w:t>
      </w:r>
      <w:bookmarkEnd w:id="18"/>
      <w:r w:rsidRPr="00772A71">
        <w:rPr>
          <w:rFonts w:ascii="Times New Roman" w:hAnsi="Times New Roman"/>
          <w:iCs/>
          <w:color w:val="000000" w:themeColor="text1"/>
          <w:sz w:val="28"/>
          <w:szCs w:val="28"/>
          <w:lang w:val="vi-VN"/>
        </w:rPr>
        <w:t>dụng cụ lao động</w:t>
      </w:r>
    </w:p>
    <w:p w14:paraId="4ECCBA75" w14:textId="77777777" w:rsidR="00E82E8B" w:rsidRPr="00772A71" w:rsidRDefault="00E82E8B" w:rsidP="00E82E8B">
      <w:pPr>
        <w:spacing w:before="60" w:after="60"/>
        <w:jc w:val="right"/>
        <w:rPr>
          <w:b/>
          <w:i/>
          <w:color w:val="000000" w:themeColor="text1"/>
          <w:sz w:val="28"/>
          <w:szCs w:val="28"/>
        </w:rPr>
      </w:pPr>
      <w:r w:rsidRPr="00772A71">
        <w:rPr>
          <w:b/>
          <w:i/>
          <w:color w:val="000000" w:themeColor="text1"/>
          <w:sz w:val="28"/>
          <w:szCs w:val="28"/>
        </w:rPr>
        <w:t>Bảng 30</w:t>
      </w:r>
    </w:p>
    <w:tbl>
      <w:tblPr>
        <w:tblW w:w="91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3329"/>
        <w:gridCol w:w="1120"/>
        <w:gridCol w:w="1148"/>
        <w:gridCol w:w="1276"/>
        <w:gridCol w:w="1531"/>
      </w:tblGrid>
      <w:tr w:rsidR="00772A71" w:rsidRPr="00772A71" w14:paraId="1E727EB1" w14:textId="77777777" w:rsidTr="00893566">
        <w:trPr>
          <w:tblHeader/>
          <w:jc w:val="center"/>
        </w:trPr>
        <w:tc>
          <w:tcPr>
            <w:tcW w:w="733" w:type="dxa"/>
            <w:vMerge w:val="restart"/>
            <w:vAlign w:val="center"/>
            <w:hideMark/>
          </w:tcPr>
          <w:p w14:paraId="1F19F4DF" w14:textId="77777777" w:rsidR="00E82E8B" w:rsidRPr="00772A71" w:rsidRDefault="00E82E8B" w:rsidP="00C2283B">
            <w:pPr>
              <w:jc w:val="center"/>
              <w:rPr>
                <w:b/>
                <w:bCs/>
                <w:color w:val="000000" w:themeColor="text1"/>
                <w:sz w:val="26"/>
                <w:szCs w:val="26"/>
              </w:rPr>
            </w:pPr>
            <w:bookmarkStart w:id="19" w:name="_Hlk202681812"/>
            <w:r w:rsidRPr="00772A71">
              <w:rPr>
                <w:b/>
                <w:bCs/>
                <w:color w:val="000000" w:themeColor="text1"/>
                <w:sz w:val="26"/>
                <w:szCs w:val="26"/>
              </w:rPr>
              <w:t>STT</w:t>
            </w:r>
          </w:p>
        </w:tc>
        <w:tc>
          <w:tcPr>
            <w:tcW w:w="3329" w:type="dxa"/>
            <w:vMerge w:val="restart"/>
            <w:vAlign w:val="center"/>
            <w:hideMark/>
          </w:tcPr>
          <w:p w14:paraId="41D3C4BC"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Danh mục dụng cụ</w:t>
            </w:r>
          </w:p>
        </w:tc>
        <w:tc>
          <w:tcPr>
            <w:tcW w:w="1120" w:type="dxa"/>
            <w:vMerge w:val="restart"/>
            <w:vAlign w:val="center"/>
            <w:hideMark/>
          </w:tcPr>
          <w:p w14:paraId="742F4333"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ĐVT</w:t>
            </w:r>
          </w:p>
        </w:tc>
        <w:tc>
          <w:tcPr>
            <w:tcW w:w="1148" w:type="dxa"/>
            <w:vMerge w:val="restart"/>
            <w:vAlign w:val="center"/>
            <w:hideMark/>
          </w:tcPr>
          <w:p w14:paraId="5431F2BD"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 xml:space="preserve">Thời hạn </w:t>
            </w:r>
            <w:r w:rsidRPr="00772A71">
              <w:rPr>
                <w:i/>
                <w:iCs/>
                <w:color w:val="000000" w:themeColor="text1"/>
                <w:sz w:val="26"/>
                <w:szCs w:val="26"/>
              </w:rPr>
              <w:t>(tháng)</w:t>
            </w:r>
          </w:p>
        </w:tc>
        <w:tc>
          <w:tcPr>
            <w:tcW w:w="2807" w:type="dxa"/>
            <w:gridSpan w:val="2"/>
            <w:vAlign w:val="center"/>
            <w:hideMark/>
          </w:tcPr>
          <w:p w14:paraId="1B3A1634"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 xml:space="preserve">Định mức </w:t>
            </w:r>
            <w:r w:rsidRPr="00772A71">
              <w:rPr>
                <w:i/>
                <w:iCs/>
                <w:color w:val="000000" w:themeColor="text1"/>
                <w:sz w:val="26"/>
                <w:szCs w:val="26"/>
              </w:rPr>
              <w:t>(ca/ tỉnh)</w:t>
            </w:r>
          </w:p>
        </w:tc>
      </w:tr>
      <w:tr w:rsidR="00772A71" w:rsidRPr="00772A71" w14:paraId="019B53BD" w14:textId="77777777" w:rsidTr="00893566">
        <w:trPr>
          <w:tblHeader/>
          <w:jc w:val="center"/>
        </w:trPr>
        <w:tc>
          <w:tcPr>
            <w:tcW w:w="733" w:type="dxa"/>
            <w:vMerge/>
            <w:vAlign w:val="center"/>
            <w:hideMark/>
          </w:tcPr>
          <w:p w14:paraId="29730FD0" w14:textId="77777777" w:rsidR="00E82E8B" w:rsidRPr="00772A71" w:rsidRDefault="00E82E8B" w:rsidP="00C2283B">
            <w:pPr>
              <w:rPr>
                <w:b/>
                <w:bCs/>
                <w:color w:val="000000" w:themeColor="text1"/>
                <w:sz w:val="26"/>
                <w:szCs w:val="26"/>
              </w:rPr>
            </w:pPr>
          </w:p>
        </w:tc>
        <w:tc>
          <w:tcPr>
            <w:tcW w:w="3329" w:type="dxa"/>
            <w:vMerge/>
            <w:vAlign w:val="center"/>
            <w:hideMark/>
          </w:tcPr>
          <w:p w14:paraId="3E326B4A" w14:textId="77777777" w:rsidR="00E82E8B" w:rsidRPr="00772A71" w:rsidRDefault="00E82E8B" w:rsidP="00C2283B">
            <w:pPr>
              <w:rPr>
                <w:b/>
                <w:bCs/>
                <w:color w:val="000000" w:themeColor="text1"/>
                <w:sz w:val="26"/>
                <w:szCs w:val="26"/>
              </w:rPr>
            </w:pPr>
          </w:p>
        </w:tc>
        <w:tc>
          <w:tcPr>
            <w:tcW w:w="1120" w:type="dxa"/>
            <w:vMerge/>
            <w:vAlign w:val="center"/>
            <w:hideMark/>
          </w:tcPr>
          <w:p w14:paraId="2F4ACFB9" w14:textId="77777777" w:rsidR="00E82E8B" w:rsidRPr="00772A71" w:rsidRDefault="00E82E8B" w:rsidP="00C2283B">
            <w:pPr>
              <w:rPr>
                <w:b/>
                <w:bCs/>
                <w:color w:val="000000" w:themeColor="text1"/>
                <w:sz w:val="26"/>
                <w:szCs w:val="26"/>
              </w:rPr>
            </w:pPr>
          </w:p>
        </w:tc>
        <w:tc>
          <w:tcPr>
            <w:tcW w:w="1148" w:type="dxa"/>
            <w:vMerge/>
            <w:vAlign w:val="center"/>
            <w:hideMark/>
          </w:tcPr>
          <w:p w14:paraId="640FBDE1" w14:textId="77777777" w:rsidR="00E82E8B" w:rsidRPr="00772A71" w:rsidRDefault="00E82E8B" w:rsidP="00C2283B">
            <w:pPr>
              <w:rPr>
                <w:b/>
                <w:bCs/>
                <w:color w:val="000000" w:themeColor="text1"/>
                <w:sz w:val="26"/>
                <w:szCs w:val="26"/>
              </w:rPr>
            </w:pPr>
          </w:p>
        </w:tc>
        <w:tc>
          <w:tcPr>
            <w:tcW w:w="1276" w:type="dxa"/>
            <w:vAlign w:val="center"/>
            <w:hideMark/>
          </w:tcPr>
          <w:p w14:paraId="4AF43A21"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Nội nghiệp</w:t>
            </w:r>
          </w:p>
        </w:tc>
        <w:tc>
          <w:tcPr>
            <w:tcW w:w="1531" w:type="dxa"/>
            <w:vAlign w:val="center"/>
            <w:hideMark/>
          </w:tcPr>
          <w:p w14:paraId="1666D237"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Ngoại nghiệp</w:t>
            </w:r>
          </w:p>
        </w:tc>
      </w:tr>
      <w:tr w:rsidR="00772A71" w:rsidRPr="00772A71" w14:paraId="507F9B6B" w14:textId="77777777" w:rsidTr="00893566">
        <w:trPr>
          <w:jc w:val="center"/>
        </w:trPr>
        <w:tc>
          <w:tcPr>
            <w:tcW w:w="733" w:type="dxa"/>
            <w:vAlign w:val="center"/>
            <w:hideMark/>
          </w:tcPr>
          <w:p w14:paraId="3EE81F46" w14:textId="77777777" w:rsidR="00E26B90" w:rsidRPr="00772A71" w:rsidRDefault="00E26B90" w:rsidP="00E26B90">
            <w:pPr>
              <w:jc w:val="center"/>
              <w:rPr>
                <w:color w:val="000000" w:themeColor="text1"/>
                <w:sz w:val="26"/>
                <w:szCs w:val="26"/>
              </w:rPr>
            </w:pPr>
            <w:r w:rsidRPr="00772A71">
              <w:rPr>
                <w:color w:val="000000" w:themeColor="text1"/>
                <w:sz w:val="26"/>
                <w:szCs w:val="26"/>
              </w:rPr>
              <w:t>1</w:t>
            </w:r>
          </w:p>
        </w:tc>
        <w:tc>
          <w:tcPr>
            <w:tcW w:w="3329" w:type="dxa"/>
            <w:vAlign w:val="center"/>
            <w:hideMark/>
          </w:tcPr>
          <w:p w14:paraId="6A04A150" w14:textId="77777777" w:rsidR="00E26B90" w:rsidRPr="00772A71" w:rsidRDefault="00E26B90" w:rsidP="00E26B90">
            <w:pPr>
              <w:rPr>
                <w:color w:val="000000" w:themeColor="text1"/>
                <w:sz w:val="26"/>
                <w:szCs w:val="26"/>
              </w:rPr>
            </w:pPr>
            <w:r w:rsidRPr="00772A71">
              <w:rPr>
                <w:color w:val="000000" w:themeColor="text1"/>
                <w:sz w:val="26"/>
                <w:szCs w:val="26"/>
              </w:rPr>
              <w:t>Bàn làm việc</w:t>
            </w:r>
          </w:p>
        </w:tc>
        <w:tc>
          <w:tcPr>
            <w:tcW w:w="1120" w:type="dxa"/>
            <w:vAlign w:val="center"/>
            <w:hideMark/>
          </w:tcPr>
          <w:p w14:paraId="4EAD5A0C"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6B644BFC" w14:textId="0F9134E2" w:rsidR="00E26B90" w:rsidRPr="00772A71" w:rsidRDefault="00AC2F91" w:rsidP="00E26B90">
            <w:pPr>
              <w:jc w:val="center"/>
              <w:rPr>
                <w:color w:val="000000" w:themeColor="text1"/>
                <w:sz w:val="26"/>
                <w:szCs w:val="26"/>
              </w:rPr>
            </w:pPr>
            <w:r w:rsidRPr="00772A71">
              <w:rPr>
                <w:color w:val="000000" w:themeColor="text1"/>
                <w:sz w:val="26"/>
                <w:szCs w:val="26"/>
              </w:rPr>
              <w:t>120</w:t>
            </w:r>
          </w:p>
        </w:tc>
        <w:tc>
          <w:tcPr>
            <w:tcW w:w="1276" w:type="dxa"/>
            <w:vAlign w:val="center"/>
            <w:hideMark/>
          </w:tcPr>
          <w:p w14:paraId="01C3E349" w14:textId="455955CB" w:rsidR="00E26B90" w:rsidRPr="00772A71" w:rsidRDefault="00E26B90" w:rsidP="00E26B90">
            <w:pPr>
              <w:jc w:val="center"/>
              <w:rPr>
                <w:color w:val="000000" w:themeColor="text1"/>
                <w:sz w:val="26"/>
                <w:szCs w:val="26"/>
              </w:rPr>
            </w:pPr>
            <w:r w:rsidRPr="00772A71">
              <w:rPr>
                <w:color w:val="000000" w:themeColor="text1"/>
              </w:rPr>
              <w:t>2.195</w:t>
            </w:r>
          </w:p>
        </w:tc>
        <w:tc>
          <w:tcPr>
            <w:tcW w:w="1531" w:type="dxa"/>
            <w:vAlign w:val="center"/>
            <w:hideMark/>
          </w:tcPr>
          <w:p w14:paraId="52F307D0" w14:textId="77777777" w:rsidR="00E26B90" w:rsidRPr="00772A71" w:rsidRDefault="00E26B90" w:rsidP="00E26B90">
            <w:pPr>
              <w:jc w:val="center"/>
              <w:rPr>
                <w:color w:val="000000" w:themeColor="text1"/>
                <w:sz w:val="26"/>
                <w:szCs w:val="26"/>
              </w:rPr>
            </w:pPr>
          </w:p>
        </w:tc>
      </w:tr>
      <w:tr w:rsidR="00772A71" w:rsidRPr="00772A71" w14:paraId="385989F8" w14:textId="77777777" w:rsidTr="00893566">
        <w:trPr>
          <w:jc w:val="center"/>
        </w:trPr>
        <w:tc>
          <w:tcPr>
            <w:tcW w:w="733" w:type="dxa"/>
            <w:vAlign w:val="center"/>
            <w:hideMark/>
          </w:tcPr>
          <w:p w14:paraId="4A7A3515" w14:textId="77777777" w:rsidR="00E26B90" w:rsidRPr="00772A71" w:rsidRDefault="00E26B90" w:rsidP="00E26B90">
            <w:pPr>
              <w:jc w:val="center"/>
              <w:rPr>
                <w:color w:val="000000" w:themeColor="text1"/>
                <w:sz w:val="26"/>
                <w:szCs w:val="26"/>
              </w:rPr>
            </w:pPr>
            <w:r w:rsidRPr="00772A71">
              <w:rPr>
                <w:color w:val="000000" w:themeColor="text1"/>
                <w:sz w:val="26"/>
                <w:szCs w:val="26"/>
              </w:rPr>
              <w:t>2</w:t>
            </w:r>
          </w:p>
        </w:tc>
        <w:tc>
          <w:tcPr>
            <w:tcW w:w="3329" w:type="dxa"/>
            <w:vAlign w:val="center"/>
            <w:hideMark/>
          </w:tcPr>
          <w:p w14:paraId="4D533EF8" w14:textId="77777777" w:rsidR="00E26B90" w:rsidRPr="00772A71" w:rsidRDefault="00E26B90" w:rsidP="00E26B90">
            <w:pPr>
              <w:rPr>
                <w:color w:val="000000" w:themeColor="text1"/>
                <w:sz w:val="26"/>
                <w:szCs w:val="26"/>
              </w:rPr>
            </w:pPr>
            <w:r w:rsidRPr="00772A71">
              <w:rPr>
                <w:color w:val="000000" w:themeColor="text1"/>
                <w:sz w:val="26"/>
                <w:szCs w:val="26"/>
              </w:rPr>
              <w:t>Ghế văn phòng</w:t>
            </w:r>
          </w:p>
        </w:tc>
        <w:tc>
          <w:tcPr>
            <w:tcW w:w="1120" w:type="dxa"/>
            <w:vAlign w:val="center"/>
            <w:hideMark/>
          </w:tcPr>
          <w:p w14:paraId="0DA38FDB"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56D27D47" w14:textId="37FA66A5" w:rsidR="00E26B90" w:rsidRPr="00772A71" w:rsidRDefault="00AC2F91" w:rsidP="00E26B90">
            <w:pPr>
              <w:jc w:val="center"/>
              <w:rPr>
                <w:color w:val="000000" w:themeColor="text1"/>
                <w:sz w:val="26"/>
                <w:szCs w:val="26"/>
              </w:rPr>
            </w:pPr>
            <w:r w:rsidRPr="00772A71">
              <w:rPr>
                <w:color w:val="000000" w:themeColor="text1"/>
                <w:sz w:val="26"/>
                <w:szCs w:val="26"/>
              </w:rPr>
              <w:t>120</w:t>
            </w:r>
          </w:p>
        </w:tc>
        <w:tc>
          <w:tcPr>
            <w:tcW w:w="1276" w:type="dxa"/>
            <w:vAlign w:val="center"/>
            <w:hideMark/>
          </w:tcPr>
          <w:p w14:paraId="641CF9E3" w14:textId="386E351F" w:rsidR="00E26B90" w:rsidRPr="00772A71" w:rsidRDefault="00E26B90" w:rsidP="00E26B90">
            <w:pPr>
              <w:jc w:val="center"/>
              <w:rPr>
                <w:color w:val="000000" w:themeColor="text1"/>
                <w:sz w:val="26"/>
                <w:szCs w:val="26"/>
              </w:rPr>
            </w:pPr>
            <w:r w:rsidRPr="00772A71">
              <w:rPr>
                <w:color w:val="000000" w:themeColor="text1"/>
              </w:rPr>
              <w:t>2.195</w:t>
            </w:r>
          </w:p>
        </w:tc>
        <w:tc>
          <w:tcPr>
            <w:tcW w:w="1531" w:type="dxa"/>
            <w:vAlign w:val="center"/>
            <w:hideMark/>
          </w:tcPr>
          <w:p w14:paraId="46AB6549" w14:textId="77777777" w:rsidR="00E26B90" w:rsidRPr="00772A71" w:rsidRDefault="00E26B90" w:rsidP="00E26B90">
            <w:pPr>
              <w:jc w:val="center"/>
              <w:rPr>
                <w:color w:val="000000" w:themeColor="text1"/>
                <w:sz w:val="26"/>
                <w:szCs w:val="26"/>
              </w:rPr>
            </w:pPr>
          </w:p>
        </w:tc>
      </w:tr>
      <w:tr w:rsidR="00772A71" w:rsidRPr="00772A71" w14:paraId="3095B829" w14:textId="77777777" w:rsidTr="00893566">
        <w:trPr>
          <w:jc w:val="center"/>
        </w:trPr>
        <w:tc>
          <w:tcPr>
            <w:tcW w:w="733" w:type="dxa"/>
            <w:vAlign w:val="center"/>
            <w:hideMark/>
          </w:tcPr>
          <w:p w14:paraId="5E0ED0E0" w14:textId="77777777" w:rsidR="00E26B90" w:rsidRPr="00772A71" w:rsidRDefault="00E26B90" w:rsidP="00E26B90">
            <w:pPr>
              <w:jc w:val="center"/>
              <w:rPr>
                <w:color w:val="000000" w:themeColor="text1"/>
                <w:sz w:val="26"/>
                <w:szCs w:val="26"/>
              </w:rPr>
            </w:pPr>
            <w:r w:rsidRPr="00772A71">
              <w:rPr>
                <w:color w:val="000000" w:themeColor="text1"/>
                <w:sz w:val="26"/>
                <w:szCs w:val="26"/>
              </w:rPr>
              <w:t>3</w:t>
            </w:r>
          </w:p>
        </w:tc>
        <w:tc>
          <w:tcPr>
            <w:tcW w:w="3329" w:type="dxa"/>
            <w:vAlign w:val="center"/>
            <w:hideMark/>
          </w:tcPr>
          <w:p w14:paraId="796FFCC9" w14:textId="77777777" w:rsidR="00E26B90" w:rsidRPr="00772A71" w:rsidRDefault="00E26B90" w:rsidP="00E26B90">
            <w:pPr>
              <w:rPr>
                <w:color w:val="000000" w:themeColor="text1"/>
                <w:sz w:val="26"/>
                <w:szCs w:val="26"/>
              </w:rPr>
            </w:pPr>
            <w:r w:rsidRPr="00772A71">
              <w:rPr>
                <w:color w:val="000000" w:themeColor="text1"/>
                <w:sz w:val="26"/>
                <w:szCs w:val="26"/>
              </w:rPr>
              <w:t>Tủ để tài liệu</w:t>
            </w:r>
          </w:p>
        </w:tc>
        <w:tc>
          <w:tcPr>
            <w:tcW w:w="1120" w:type="dxa"/>
            <w:vAlign w:val="center"/>
            <w:hideMark/>
          </w:tcPr>
          <w:p w14:paraId="58419BEF"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680815D6" w14:textId="317967CA" w:rsidR="00E26B90" w:rsidRPr="00772A71" w:rsidRDefault="00AC2F91" w:rsidP="00E26B90">
            <w:pPr>
              <w:jc w:val="center"/>
              <w:rPr>
                <w:color w:val="000000" w:themeColor="text1"/>
                <w:sz w:val="26"/>
                <w:szCs w:val="26"/>
              </w:rPr>
            </w:pPr>
            <w:r w:rsidRPr="00772A71">
              <w:rPr>
                <w:color w:val="000000" w:themeColor="text1"/>
                <w:sz w:val="26"/>
                <w:szCs w:val="26"/>
              </w:rPr>
              <w:t>96</w:t>
            </w:r>
          </w:p>
        </w:tc>
        <w:tc>
          <w:tcPr>
            <w:tcW w:w="1276" w:type="dxa"/>
            <w:vAlign w:val="center"/>
            <w:hideMark/>
          </w:tcPr>
          <w:p w14:paraId="193A8FCE" w14:textId="3EC66470" w:rsidR="00E26B90" w:rsidRPr="00772A71" w:rsidRDefault="00E26B90" w:rsidP="00E26B90">
            <w:pPr>
              <w:jc w:val="center"/>
              <w:rPr>
                <w:color w:val="000000" w:themeColor="text1"/>
                <w:sz w:val="26"/>
                <w:szCs w:val="26"/>
              </w:rPr>
            </w:pPr>
            <w:r w:rsidRPr="00772A71">
              <w:rPr>
                <w:color w:val="000000" w:themeColor="text1"/>
              </w:rPr>
              <w:t>549</w:t>
            </w:r>
          </w:p>
        </w:tc>
        <w:tc>
          <w:tcPr>
            <w:tcW w:w="1531" w:type="dxa"/>
            <w:vAlign w:val="center"/>
            <w:hideMark/>
          </w:tcPr>
          <w:p w14:paraId="76AB9C3D" w14:textId="77777777" w:rsidR="00E26B90" w:rsidRPr="00772A71" w:rsidRDefault="00E26B90" w:rsidP="00E26B90">
            <w:pPr>
              <w:jc w:val="center"/>
              <w:rPr>
                <w:color w:val="000000" w:themeColor="text1"/>
                <w:sz w:val="26"/>
                <w:szCs w:val="26"/>
              </w:rPr>
            </w:pPr>
          </w:p>
        </w:tc>
      </w:tr>
      <w:tr w:rsidR="00772A71" w:rsidRPr="00772A71" w14:paraId="7D81789B" w14:textId="77777777" w:rsidTr="00893566">
        <w:trPr>
          <w:jc w:val="center"/>
        </w:trPr>
        <w:tc>
          <w:tcPr>
            <w:tcW w:w="733" w:type="dxa"/>
            <w:vAlign w:val="center"/>
            <w:hideMark/>
          </w:tcPr>
          <w:p w14:paraId="7AC6DB3A" w14:textId="77777777" w:rsidR="00E26B90" w:rsidRPr="00772A71" w:rsidRDefault="00E26B90" w:rsidP="00E26B90">
            <w:pPr>
              <w:jc w:val="center"/>
              <w:rPr>
                <w:color w:val="000000" w:themeColor="text1"/>
                <w:sz w:val="26"/>
                <w:szCs w:val="26"/>
              </w:rPr>
            </w:pPr>
            <w:r w:rsidRPr="00772A71">
              <w:rPr>
                <w:color w:val="000000" w:themeColor="text1"/>
                <w:sz w:val="26"/>
                <w:szCs w:val="26"/>
              </w:rPr>
              <w:t>4</w:t>
            </w:r>
          </w:p>
        </w:tc>
        <w:tc>
          <w:tcPr>
            <w:tcW w:w="3329" w:type="dxa"/>
            <w:vAlign w:val="center"/>
            <w:hideMark/>
          </w:tcPr>
          <w:p w14:paraId="39D53436" w14:textId="77777777" w:rsidR="00E26B90" w:rsidRPr="00772A71" w:rsidRDefault="00E26B90" w:rsidP="00E26B90">
            <w:pPr>
              <w:rPr>
                <w:color w:val="000000" w:themeColor="text1"/>
                <w:sz w:val="26"/>
                <w:szCs w:val="26"/>
              </w:rPr>
            </w:pPr>
            <w:r w:rsidRPr="00772A71">
              <w:rPr>
                <w:color w:val="000000" w:themeColor="text1"/>
                <w:sz w:val="26"/>
                <w:szCs w:val="26"/>
              </w:rPr>
              <w:t>Kéo cắt giấy</w:t>
            </w:r>
          </w:p>
        </w:tc>
        <w:tc>
          <w:tcPr>
            <w:tcW w:w="1120" w:type="dxa"/>
            <w:vAlign w:val="center"/>
            <w:hideMark/>
          </w:tcPr>
          <w:p w14:paraId="4340C413"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26AED92E" w14:textId="77777777" w:rsidR="00E26B90" w:rsidRPr="00772A71" w:rsidRDefault="00E26B90" w:rsidP="00E26B90">
            <w:pPr>
              <w:jc w:val="center"/>
              <w:rPr>
                <w:color w:val="000000" w:themeColor="text1"/>
                <w:sz w:val="26"/>
                <w:szCs w:val="26"/>
              </w:rPr>
            </w:pPr>
            <w:r w:rsidRPr="00772A71">
              <w:rPr>
                <w:color w:val="000000" w:themeColor="text1"/>
                <w:sz w:val="26"/>
                <w:szCs w:val="26"/>
              </w:rPr>
              <w:t>9</w:t>
            </w:r>
          </w:p>
        </w:tc>
        <w:tc>
          <w:tcPr>
            <w:tcW w:w="1276" w:type="dxa"/>
            <w:vAlign w:val="center"/>
            <w:hideMark/>
          </w:tcPr>
          <w:p w14:paraId="1CCE901B" w14:textId="38D9E718" w:rsidR="00E26B90" w:rsidRPr="00772A71" w:rsidRDefault="00E26B90" w:rsidP="00E26B90">
            <w:pPr>
              <w:jc w:val="center"/>
              <w:rPr>
                <w:color w:val="000000" w:themeColor="text1"/>
                <w:sz w:val="26"/>
                <w:szCs w:val="26"/>
              </w:rPr>
            </w:pPr>
            <w:r w:rsidRPr="00772A71">
              <w:rPr>
                <w:color w:val="000000" w:themeColor="text1"/>
              </w:rPr>
              <w:t>686</w:t>
            </w:r>
          </w:p>
        </w:tc>
        <w:tc>
          <w:tcPr>
            <w:tcW w:w="1531" w:type="dxa"/>
            <w:vAlign w:val="center"/>
            <w:hideMark/>
          </w:tcPr>
          <w:p w14:paraId="3B7B1FD8" w14:textId="77777777" w:rsidR="00E26B90" w:rsidRPr="00772A71" w:rsidRDefault="00E26B90" w:rsidP="00E26B90">
            <w:pPr>
              <w:jc w:val="center"/>
              <w:rPr>
                <w:color w:val="000000" w:themeColor="text1"/>
                <w:sz w:val="26"/>
                <w:szCs w:val="26"/>
              </w:rPr>
            </w:pPr>
          </w:p>
        </w:tc>
      </w:tr>
      <w:tr w:rsidR="00772A71" w:rsidRPr="00772A71" w14:paraId="5A6B011B" w14:textId="77777777" w:rsidTr="00893566">
        <w:trPr>
          <w:jc w:val="center"/>
        </w:trPr>
        <w:tc>
          <w:tcPr>
            <w:tcW w:w="733" w:type="dxa"/>
            <w:vAlign w:val="center"/>
            <w:hideMark/>
          </w:tcPr>
          <w:p w14:paraId="6AFCDC06" w14:textId="77777777" w:rsidR="00E26B90" w:rsidRPr="00772A71" w:rsidRDefault="00E26B90" w:rsidP="00E26B90">
            <w:pPr>
              <w:jc w:val="center"/>
              <w:rPr>
                <w:color w:val="000000" w:themeColor="text1"/>
                <w:sz w:val="26"/>
                <w:szCs w:val="26"/>
              </w:rPr>
            </w:pPr>
            <w:r w:rsidRPr="00772A71">
              <w:rPr>
                <w:color w:val="000000" w:themeColor="text1"/>
                <w:sz w:val="26"/>
                <w:szCs w:val="26"/>
              </w:rPr>
              <w:t>5</w:t>
            </w:r>
          </w:p>
        </w:tc>
        <w:tc>
          <w:tcPr>
            <w:tcW w:w="3329" w:type="dxa"/>
            <w:vAlign w:val="center"/>
            <w:hideMark/>
          </w:tcPr>
          <w:p w14:paraId="0191CCFE" w14:textId="77777777" w:rsidR="00E26B90" w:rsidRPr="00772A71" w:rsidRDefault="00E26B90" w:rsidP="00E26B90">
            <w:pPr>
              <w:rPr>
                <w:color w:val="000000" w:themeColor="text1"/>
                <w:sz w:val="26"/>
                <w:szCs w:val="26"/>
              </w:rPr>
            </w:pPr>
            <w:r w:rsidRPr="00772A71">
              <w:rPr>
                <w:color w:val="000000" w:themeColor="text1"/>
                <w:sz w:val="26"/>
                <w:szCs w:val="26"/>
              </w:rPr>
              <w:t>Bàn dập ghim</w:t>
            </w:r>
          </w:p>
        </w:tc>
        <w:tc>
          <w:tcPr>
            <w:tcW w:w="1120" w:type="dxa"/>
            <w:vAlign w:val="center"/>
            <w:hideMark/>
          </w:tcPr>
          <w:p w14:paraId="5171D4A9"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16F82D91" w14:textId="77777777" w:rsidR="00E26B90" w:rsidRPr="00772A71" w:rsidRDefault="00E26B90" w:rsidP="00E26B90">
            <w:pPr>
              <w:jc w:val="center"/>
              <w:rPr>
                <w:color w:val="000000" w:themeColor="text1"/>
                <w:sz w:val="26"/>
                <w:szCs w:val="26"/>
              </w:rPr>
            </w:pPr>
            <w:r w:rsidRPr="00772A71">
              <w:rPr>
                <w:color w:val="000000" w:themeColor="text1"/>
                <w:sz w:val="26"/>
                <w:szCs w:val="26"/>
              </w:rPr>
              <w:t>24</w:t>
            </w:r>
          </w:p>
        </w:tc>
        <w:tc>
          <w:tcPr>
            <w:tcW w:w="1276" w:type="dxa"/>
            <w:vAlign w:val="center"/>
            <w:hideMark/>
          </w:tcPr>
          <w:p w14:paraId="49F8CE45" w14:textId="3C8C49EA" w:rsidR="00E26B90" w:rsidRPr="00772A71" w:rsidRDefault="00E26B90" w:rsidP="00E26B90">
            <w:pPr>
              <w:jc w:val="center"/>
              <w:rPr>
                <w:color w:val="000000" w:themeColor="text1"/>
                <w:sz w:val="26"/>
                <w:szCs w:val="26"/>
              </w:rPr>
            </w:pPr>
            <w:r w:rsidRPr="00772A71">
              <w:rPr>
                <w:color w:val="000000" w:themeColor="text1"/>
              </w:rPr>
              <w:t>686</w:t>
            </w:r>
          </w:p>
        </w:tc>
        <w:tc>
          <w:tcPr>
            <w:tcW w:w="1531" w:type="dxa"/>
            <w:vAlign w:val="center"/>
            <w:hideMark/>
          </w:tcPr>
          <w:p w14:paraId="690E088D" w14:textId="77777777" w:rsidR="00E26B90" w:rsidRPr="00772A71" w:rsidRDefault="00E26B90" w:rsidP="00E26B90">
            <w:pPr>
              <w:jc w:val="center"/>
              <w:rPr>
                <w:color w:val="000000" w:themeColor="text1"/>
                <w:sz w:val="26"/>
                <w:szCs w:val="26"/>
              </w:rPr>
            </w:pPr>
          </w:p>
        </w:tc>
      </w:tr>
      <w:tr w:rsidR="00772A71" w:rsidRPr="00772A71" w14:paraId="6C549BE1" w14:textId="77777777" w:rsidTr="00893566">
        <w:trPr>
          <w:jc w:val="center"/>
        </w:trPr>
        <w:tc>
          <w:tcPr>
            <w:tcW w:w="733" w:type="dxa"/>
            <w:vAlign w:val="center"/>
            <w:hideMark/>
          </w:tcPr>
          <w:p w14:paraId="56165AA0" w14:textId="77777777" w:rsidR="00E26B90" w:rsidRPr="00772A71" w:rsidRDefault="00E26B90" w:rsidP="00E26B90">
            <w:pPr>
              <w:jc w:val="center"/>
              <w:rPr>
                <w:color w:val="000000" w:themeColor="text1"/>
                <w:sz w:val="26"/>
                <w:szCs w:val="26"/>
              </w:rPr>
            </w:pPr>
            <w:r w:rsidRPr="00772A71">
              <w:rPr>
                <w:color w:val="000000" w:themeColor="text1"/>
                <w:sz w:val="26"/>
                <w:szCs w:val="26"/>
              </w:rPr>
              <w:t>6</w:t>
            </w:r>
          </w:p>
        </w:tc>
        <w:tc>
          <w:tcPr>
            <w:tcW w:w="3329" w:type="dxa"/>
            <w:vAlign w:val="center"/>
            <w:hideMark/>
          </w:tcPr>
          <w:p w14:paraId="329F8298" w14:textId="77777777" w:rsidR="00E26B90" w:rsidRPr="00772A71" w:rsidRDefault="00E26B90" w:rsidP="00E26B90">
            <w:pPr>
              <w:rPr>
                <w:color w:val="000000" w:themeColor="text1"/>
                <w:sz w:val="26"/>
                <w:szCs w:val="26"/>
              </w:rPr>
            </w:pPr>
            <w:r w:rsidRPr="00772A71">
              <w:rPr>
                <w:color w:val="000000" w:themeColor="text1"/>
                <w:sz w:val="26"/>
                <w:szCs w:val="26"/>
              </w:rPr>
              <w:t>Quần áo bảo hộ lao động</w:t>
            </w:r>
          </w:p>
        </w:tc>
        <w:tc>
          <w:tcPr>
            <w:tcW w:w="1120" w:type="dxa"/>
            <w:vAlign w:val="center"/>
            <w:hideMark/>
          </w:tcPr>
          <w:p w14:paraId="2C61CC39" w14:textId="77777777" w:rsidR="00E26B90" w:rsidRPr="00772A71" w:rsidRDefault="00E26B90" w:rsidP="00E26B90">
            <w:pPr>
              <w:jc w:val="center"/>
              <w:rPr>
                <w:color w:val="000000" w:themeColor="text1"/>
                <w:sz w:val="26"/>
                <w:szCs w:val="26"/>
              </w:rPr>
            </w:pPr>
            <w:r w:rsidRPr="00772A71">
              <w:rPr>
                <w:color w:val="000000" w:themeColor="text1"/>
                <w:sz w:val="26"/>
                <w:szCs w:val="26"/>
              </w:rPr>
              <w:t>Bộ</w:t>
            </w:r>
          </w:p>
        </w:tc>
        <w:tc>
          <w:tcPr>
            <w:tcW w:w="1148" w:type="dxa"/>
            <w:vAlign w:val="center"/>
            <w:hideMark/>
          </w:tcPr>
          <w:p w14:paraId="3EE479BA" w14:textId="77777777" w:rsidR="00E26B90" w:rsidRPr="00772A71" w:rsidRDefault="00E26B90" w:rsidP="00E26B90">
            <w:pPr>
              <w:jc w:val="center"/>
              <w:rPr>
                <w:color w:val="000000" w:themeColor="text1"/>
                <w:sz w:val="26"/>
                <w:szCs w:val="26"/>
              </w:rPr>
            </w:pPr>
            <w:r w:rsidRPr="00772A71">
              <w:rPr>
                <w:color w:val="000000" w:themeColor="text1"/>
                <w:sz w:val="26"/>
                <w:szCs w:val="26"/>
              </w:rPr>
              <w:t>18</w:t>
            </w:r>
          </w:p>
        </w:tc>
        <w:tc>
          <w:tcPr>
            <w:tcW w:w="1276" w:type="dxa"/>
            <w:vAlign w:val="center"/>
            <w:hideMark/>
          </w:tcPr>
          <w:p w14:paraId="5E1EB84C" w14:textId="77777777" w:rsidR="00E26B90" w:rsidRPr="00772A71" w:rsidRDefault="00E26B90" w:rsidP="00E26B90">
            <w:pPr>
              <w:jc w:val="center"/>
              <w:rPr>
                <w:color w:val="000000" w:themeColor="text1"/>
                <w:sz w:val="26"/>
                <w:szCs w:val="26"/>
              </w:rPr>
            </w:pPr>
          </w:p>
        </w:tc>
        <w:tc>
          <w:tcPr>
            <w:tcW w:w="1531" w:type="dxa"/>
            <w:vAlign w:val="center"/>
            <w:hideMark/>
          </w:tcPr>
          <w:p w14:paraId="5B9132BE" w14:textId="2BB7A55E" w:rsidR="00E26B90" w:rsidRPr="00772A71" w:rsidRDefault="00E26B90" w:rsidP="00E26B90">
            <w:pPr>
              <w:jc w:val="center"/>
              <w:rPr>
                <w:color w:val="000000" w:themeColor="text1"/>
                <w:sz w:val="26"/>
                <w:szCs w:val="26"/>
              </w:rPr>
            </w:pPr>
            <w:r w:rsidRPr="00772A71">
              <w:rPr>
                <w:color w:val="000000" w:themeColor="text1"/>
              </w:rPr>
              <w:t>1.944</w:t>
            </w:r>
          </w:p>
        </w:tc>
      </w:tr>
      <w:tr w:rsidR="00772A71" w:rsidRPr="00772A71" w14:paraId="064044B4" w14:textId="77777777" w:rsidTr="00893566">
        <w:trPr>
          <w:jc w:val="center"/>
        </w:trPr>
        <w:tc>
          <w:tcPr>
            <w:tcW w:w="733" w:type="dxa"/>
            <w:vAlign w:val="center"/>
            <w:hideMark/>
          </w:tcPr>
          <w:p w14:paraId="04ED066C" w14:textId="77777777" w:rsidR="00E26B90" w:rsidRPr="00772A71" w:rsidRDefault="00E26B90" w:rsidP="00E26B90">
            <w:pPr>
              <w:jc w:val="center"/>
              <w:rPr>
                <w:color w:val="000000" w:themeColor="text1"/>
                <w:sz w:val="26"/>
                <w:szCs w:val="26"/>
              </w:rPr>
            </w:pPr>
            <w:r w:rsidRPr="00772A71">
              <w:rPr>
                <w:color w:val="000000" w:themeColor="text1"/>
                <w:sz w:val="26"/>
                <w:szCs w:val="26"/>
              </w:rPr>
              <w:t>7</w:t>
            </w:r>
          </w:p>
        </w:tc>
        <w:tc>
          <w:tcPr>
            <w:tcW w:w="3329" w:type="dxa"/>
            <w:vAlign w:val="center"/>
            <w:hideMark/>
          </w:tcPr>
          <w:p w14:paraId="141BFE22" w14:textId="77777777" w:rsidR="00E26B90" w:rsidRPr="00772A71" w:rsidRDefault="00E26B90" w:rsidP="00E26B90">
            <w:pPr>
              <w:rPr>
                <w:color w:val="000000" w:themeColor="text1"/>
                <w:sz w:val="26"/>
                <w:szCs w:val="26"/>
              </w:rPr>
            </w:pPr>
            <w:r w:rsidRPr="00772A71">
              <w:rPr>
                <w:color w:val="000000" w:themeColor="text1"/>
                <w:sz w:val="26"/>
                <w:szCs w:val="26"/>
              </w:rPr>
              <w:t>Giày bảo hộ</w:t>
            </w:r>
          </w:p>
        </w:tc>
        <w:tc>
          <w:tcPr>
            <w:tcW w:w="1120" w:type="dxa"/>
            <w:vAlign w:val="center"/>
            <w:hideMark/>
          </w:tcPr>
          <w:p w14:paraId="10F107DD" w14:textId="77777777" w:rsidR="00E26B90" w:rsidRPr="00772A71" w:rsidRDefault="00E26B90" w:rsidP="00E26B90">
            <w:pPr>
              <w:jc w:val="center"/>
              <w:rPr>
                <w:color w:val="000000" w:themeColor="text1"/>
                <w:sz w:val="26"/>
                <w:szCs w:val="26"/>
              </w:rPr>
            </w:pPr>
            <w:r w:rsidRPr="00772A71">
              <w:rPr>
                <w:color w:val="000000" w:themeColor="text1"/>
                <w:sz w:val="26"/>
                <w:szCs w:val="26"/>
              </w:rPr>
              <w:t>Đôi</w:t>
            </w:r>
          </w:p>
        </w:tc>
        <w:tc>
          <w:tcPr>
            <w:tcW w:w="1148" w:type="dxa"/>
            <w:vAlign w:val="center"/>
            <w:hideMark/>
          </w:tcPr>
          <w:p w14:paraId="09C774E4" w14:textId="77777777" w:rsidR="00E26B90" w:rsidRPr="00772A71" w:rsidRDefault="00E26B90" w:rsidP="00E26B90">
            <w:pPr>
              <w:jc w:val="center"/>
              <w:rPr>
                <w:color w:val="000000" w:themeColor="text1"/>
                <w:sz w:val="26"/>
                <w:szCs w:val="26"/>
              </w:rPr>
            </w:pPr>
            <w:r w:rsidRPr="00772A71">
              <w:rPr>
                <w:color w:val="000000" w:themeColor="text1"/>
                <w:sz w:val="26"/>
                <w:szCs w:val="26"/>
              </w:rPr>
              <w:t>6</w:t>
            </w:r>
          </w:p>
        </w:tc>
        <w:tc>
          <w:tcPr>
            <w:tcW w:w="1276" w:type="dxa"/>
            <w:vAlign w:val="center"/>
            <w:hideMark/>
          </w:tcPr>
          <w:p w14:paraId="43DC0CDE" w14:textId="77777777" w:rsidR="00E26B90" w:rsidRPr="00772A71" w:rsidRDefault="00E26B90" w:rsidP="00E26B90">
            <w:pPr>
              <w:jc w:val="center"/>
              <w:rPr>
                <w:color w:val="000000" w:themeColor="text1"/>
                <w:sz w:val="26"/>
                <w:szCs w:val="26"/>
              </w:rPr>
            </w:pPr>
          </w:p>
        </w:tc>
        <w:tc>
          <w:tcPr>
            <w:tcW w:w="1531" w:type="dxa"/>
            <w:vAlign w:val="center"/>
            <w:hideMark/>
          </w:tcPr>
          <w:p w14:paraId="6BE689C5" w14:textId="73E7B911" w:rsidR="00E26B90" w:rsidRPr="00772A71" w:rsidRDefault="00E26B90" w:rsidP="00E26B90">
            <w:pPr>
              <w:jc w:val="center"/>
              <w:rPr>
                <w:color w:val="000000" w:themeColor="text1"/>
                <w:sz w:val="26"/>
                <w:szCs w:val="26"/>
              </w:rPr>
            </w:pPr>
            <w:r w:rsidRPr="00772A71">
              <w:rPr>
                <w:color w:val="000000" w:themeColor="text1"/>
              </w:rPr>
              <w:t>1.944</w:t>
            </w:r>
          </w:p>
        </w:tc>
      </w:tr>
      <w:tr w:rsidR="00772A71" w:rsidRPr="00772A71" w14:paraId="5D49344E" w14:textId="77777777" w:rsidTr="00893566">
        <w:trPr>
          <w:jc w:val="center"/>
        </w:trPr>
        <w:tc>
          <w:tcPr>
            <w:tcW w:w="733" w:type="dxa"/>
            <w:vAlign w:val="center"/>
            <w:hideMark/>
          </w:tcPr>
          <w:p w14:paraId="6A9863DC" w14:textId="77777777" w:rsidR="00E26B90" w:rsidRPr="00772A71" w:rsidRDefault="00E26B90" w:rsidP="00E26B90">
            <w:pPr>
              <w:jc w:val="center"/>
              <w:rPr>
                <w:color w:val="000000" w:themeColor="text1"/>
                <w:sz w:val="26"/>
                <w:szCs w:val="26"/>
              </w:rPr>
            </w:pPr>
            <w:r w:rsidRPr="00772A71">
              <w:rPr>
                <w:color w:val="000000" w:themeColor="text1"/>
                <w:sz w:val="26"/>
                <w:szCs w:val="26"/>
              </w:rPr>
              <w:t>8</w:t>
            </w:r>
          </w:p>
        </w:tc>
        <w:tc>
          <w:tcPr>
            <w:tcW w:w="3329" w:type="dxa"/>
            <w:vAlign w:val="center"/>
            <w:hideMark/>
          </w:tcPr>
          <w:p w14:paraId="733BF125" w14:textId="77777777" w:rsidR="00E26B90" w:rsidRPr="00772A71" w:rsidRDefault="00E26B90" w:rsidP="00E26B90">
            <w:pPr>
              <w:rPr>
                <w:color w:val="000000" w:themeColor="text1"/>
                <w:sz w:val="26"/>
                <w:szCs w:val="26"/>
              </w:rPr>
            </w:pPr>
            <w:r w:rsidRPr="00772A71">
              <w:rPr>
                <w:color w:val="000000" w:themeColor="text1"/>
                <w:sz w:val="26"/>
                <w:szCs w:val="26"/>
              </w:rPr>
              <w:t>Tất</w:t>
            </w:r>
          </w:p>
        </w:tc>
        <w:tc>
          <w:tcPr>
            <w:tcW w:w="1120" w:type="dxa"/>
            <w:vAlign w:val="center"/>
            <w:hideMark/>
          </w:tcPr>
          <w:p w14:paraId="5D9F0CCE" w14:textId="77777777" w:rsidR="00E26B90" w:rsidRPr="00772A71" w:rsidRDefault="00E26B90" w:rsidP="00E26B90">
            <w:pPr>
              <w:jc w:val="center"/>
              <w:rPr>
                <w:color w:val="000000" w:themeColor="text1"/>
                <w:sz w:val="26"/>
                <w:szCs w:val="26"/>
              </w:rPr>
            </w:pPr>
            <w:r w:rsidRPr="00772A71">
              <w:rPr>
                <w:color w:val="000000" w:themeColor="text1"/>
                <w:sz w:val="26"/>
                <w:szCs w:val="26"/>
              </w:rPr>
              <w:t>Đôi</w:t>
            </w:r>
          </w:p>
        </w:tc>
        <w:tc>
          <w:tcPr>
            <w:tcW w:w="1148" w:type="dxa"/>
            <w:vAlign w:val="center"/>
            <w:hideMark/>
          </w:tcPr>
          <w:p w14:paraId="39BB181F" w14:textId="77777777" w:rsidR="00E26B90" w:rsidRPr="00772A71" w:rsidRDefault="00E26B90" w:rsidP="00E26B90">
            <w:pPr>
              <w:jc w:val="center"/>
              <w:rPr>
                <w:color w:val="000000" w:themeColor="text1"/>
                <w:sz w:val="26"/>
                <w:szCs w:val="26"/>
              </w:rPr>
            </w:pPr>
            <w:r w:rsidRPr="00772A71">
              <w:rPr>
                <w:color w:val="000000" w:themeColor="text1"/>
                <w:sz w:val="26"/>
                <w:szCs w:val="26"/>
              </w:rPr>
              <w:t>6</w:t>
            </w:r>
          </w:p>
        </w:tc>
        <w:tc>
          <w:tcPr>
            <w:tcW w:w="1276" w:type="dxa"/>
            <w:vAlign w:val="center"/>
            <w:hideMark/>
          </w:tcPr>
          <w:p w14:paraId="59993C92" w14:textId="77777777" w:rsidR="00E26B90" w:rsidRPr="00772A71" w:rsidRDefault="00E26B90" w:rsidP="00E26B90">
            <w:pPr>
              <w:jc w:val="center"/>
              <w:rPr>
                <w:color w:val="000000" w:themeColor="text1"/>
                <w:sz w:val="26"/>
                <w:szCs w:val="26"/>
              </w:rPr>
            </w:pPr>
          </w:p>
        </w:tc>
        <w:tc>
          <w:tcPr>
            <w:tcW w:w="1531" w:type="dxa"/>
            <w:vAlign w:val="center"/>
            <w:hideMark/>
          </w:tcPr>
          <w:p w14:paraId="66B588AD" w14:textId="5711DA62" w:rsidR="00E26B90" w:rsidRPr="00772A71" w:rsidRDefault="00E26B90" w:rsidP="00E26B90">
            <w:pPr>
              <w:jc w:val="center"/>
              <w:rPr>
                <w:color w:val="000000" w:themeColor="text1"/>
                <w:sz w:val="26"/>
                <w:szCs w:val="26"/>
              </w:rPr>
            </w:pPr>
            <w:r w:rsidRPr="00772A71">
              <w:rPr>
                <w:color w:val="000000" w:themeColor="text1"/>
              </w:rPr>
              <w:t>1.944</w:t>
            </w:r>
          </w:p>
        </w:tc>
      </w:tr>
      <w:tr w:rsidR="00772A71" w:rsidRPr="00772A71" w14:paraId="1BF0FB14" w14:textId="77777777" w:rsidTr="00893566">
        <w:trPr>
          <w:jc w:val="center"/>
        </w:trPr>
        <w:tc>
          <w:tcPr>
            <w:tcW w:w="733" w:type="dxa"/>
            <w:vAlign w:val="center"/>
            <w:hideMark/>
          </w:tcPr>
          <w:p w14:paraId="5C687DE9" w14:textId="77777777" w:rsidR="00E26B90" w:rsidRPr="00772A71" w:rsidRDefault="00E26B90" w:rsidP="00E26B90">
            <w:pPr>
              <w:jc w:val="center"/>
              <w:rPr>
                <w:color w:val="000000" w:themeColor="text1"/>
                <w:sz w:val="26"/>
                <w:szCs w:val="26"/>
              </w:rPr>
            </w:pPr>
            <w:r w:rsidRPr="00772A71">
              <w:rPr>
                <w:color w:val="000000" w:themeColor="text1"/>
                <w:sz w:val="26"/>
                <w:szCs w:val="26"/>
              </w:rPr>
              <w:t>9</w:t>
            </w:r>
          </w:p>
        </w:tc>
        <w:tc>
          <w:tcPr>
            <w:tcW w:w="3329" w:type="dxa"/>
            <w:vAlign w:val="center"/>
            <w:hideMark/>
          </w:tcPr>
          <w:p w14:paraId="2FB32ADD" w14:textId="77777777" w:rsidR="00E26B90" w:rsidRPr="00772A71" w:rsidRDefault="00E26B90" w:rsidP="00E26B90">
            <w:pPr>
              <w:rPr>
                <w:color w:val="000000" w:themeColor="text1"/>
                <w:sz w:val="26"/>
                <w:szCs w:val="26"/>
              </w:rPr>
            </w:pPr>
            <w:r w:rsidRPr="00772A71">
              <w:rPr>
                <w:color w:val="000000" w:themeColor="text1"/>
                <w:sz w:val="26"/>
                <w:szCs w:val="26"/>
              </w:rPr>
              <w:t>Cặp đựng tài liệu</w:t>
            </w:r>
          </w:p>
        </w:tc>
        <w:tc>
          <w:tcPr>
            <w:tcW w:w="1120" w:type="dxa"/>
            <w:vAlign w:val="center"/>
            <w:hideMark/>
          </w:tcPr>
          <w:p w14:paraId="07802440"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59FB550F" w14:textId="77777777" w:rsidR="00E26B90" w:rsidRPr="00772A71" w:rsidRDefault="00E26B90" w:rsidP="00E26B90">
            <w:pPr>
              <w:jc w:val="center"/>
              <w:rPr>
                <w:color w:val="000000" w:themeColor="text1"/>
                <w:sz w:val="26"/>
                <w:szCs w:val="26"/>
              </w:rPr>
            </w:pPr>
            <w:r w:rsidRPr="00772A71">
              <w:rPr>
                <w:color w:val="000000" w:themeColor="text1"/>
                <w:sz w:val="26"/>
                <w:szCs w:val="26"/>
              </w:rPr>
              <w:t>24</w:t>
            </w:r>
          </w:p>
        </w:tc>
        <w:tc>
          <w:tcPr>
            <w:tcW w:w="1276" w:type="dxa"/>
            <w:vAlign w:val="center"/>
            <w:hideMark/>
          </w:tcPr>
          <w:p w14:paraId="19FB07EE" w14:textId="77777777" w:rsidR="00E26B90" w:rsidRPr="00772A71" w:rsidRDefault="00E26B90" w:rsidP="00E26B90">
            <w:pPr>
              <w:jc w:val="center"/>
              <w:rPr>
                <w:color w:val="000000" w:themeColor="text1"/>
                <w:sz w:val="26"/>
                <w:szCs w:val="26"/>
              </w:rPr>
            </w:pPr>
          </w:p>
        </w:tc>
        <w:tc>
          <w:tcPr>
            <w:tcW w:w="1531" w:type="dxa"/>
            <w:vAlign w:val="center"/>
            <w:hideMark/>
          </w:tcPr>
          <w:p w14:paraId="4E6BE304" w14:textId="3FB1DE73" w:rsidR="00E26B90" w:rsidRPr="00772A71" w:rsidRDefault="00E26B90" w:rsidP="00E26B90">
            <w:pPr>
              <w:jc w:val="center"/>
              <w:rPr>
                <w:color w:val="000000" w:themeColor="text1"/>
                <w:sz w:val="26"/>
                <w:szCs w:val="26"/>
              </w:rPr>
            </w:pPr>
            <w:r w:rsidRPr="00772A71">
              <w:rPr>
                <w:color w:val="000000" w:themeColor="text1"/>
              </w:rPr>
              <w:t>1.944</w:t>
            </w:r>
          </w:p>
        </w:tc>
      </w:tr>
      <w:tr w:rsidR="00772A71" w:rsidRPr="00772A71" w14:paraId="5337D955" w14:textId="77777777" w:rsidTr="00893566">
        <w:trPr>
          <w:jc w:val="center"/>
        </w:trPr>
        <w:tc>
          <w:tcPr>
            <w:tcW w:w="733" w:type="dxa"/>
            <w:vAlign w:val="center"/>
            <w:hideMark/>
          </w:tcPr>
          <w:p w14:paraId="06DCF3F4" w14:textId="77777777" w:rsidR="00E26B90" w:rsidRPr="00772A71" w:rsidRDefault="00E26B90" w:rsidP="00E26B90">
            <w:pPr>
              <w:jc w:val="center"/>
              <w:rPr>
                <w:color w:val="000000" w:themeColor="text1"/>
                <w:sz w:val="26"/>
                <w:szCs w:val="26"/>
              </w:rPr>
            </w:pPr>
            <w:r w:rsidRPr="00772A71">
              <w:rPr>
                <w:color w:val="000000" w:themeColor="text1"/>
                <w:sz w:val="26"/>
                <w:szCs w:val="26"/>
              </w:rPr>
              <w:t>10</w:t>
            </w:r>
          </w:p>
        </w:tc>
        <w:tc>
          <w:tcPr>
            <w:tcW w:w="3329" w:type="dxa"/>
            <w:vAlign w:val="center"/>
            <w:hideMark/>
          </w:tcPr>
          <w:p w14:paraId="65878844" w14:textId="77777777" w:rsidR="00E26B90" w:rsidRPr="00772A71" w:rsidRDefault="00E26B90" w:rsidP="00E26B90">
            <w:pPr>
              <w:rPr>
                <w:color w:val="000000" w:themeColor="text1"/>
                <w:sz w:val="26"/>
                <w:szCs w:val="26"/>
              </w:rPr>
            </w:pPr>
            <w:r w:rsidRPr="00772A71">
              <w:rPr>
                <w:color w:val="000000" w:themeColor="text1"/>
                <w:sz w:val="26"/>
                <w:szCs w:val="26"/>
              </w:rPr>
              <w:t>Mũ cứng</w:t>
            </w:r>
          </w:p>
        </w:tc>
        <w:tc>
          <w:tcPr>
            <w:tcW w:w="1120" w:type="dxa"/>
            <w:vAlign w:val="center"/>
            <w:hideMark/>
          </w:tcPr>
          <w:p w14:paraId="1B83947D"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21E43596" w14:textId="77777777" w:rsidR="00E26B90" w:rsidRPr="00772A71" w:rsidRDefault="00E26B90" w:rsidP="00E26B90">
            <w:pPr>
              <w:jc w:val="center"/>
              <w:rPr>
                <w:color w:val="000000" w:themeColor="text1"/>
                <w:sz w:val="26"/>
                <w:szCs w:val="26"/>
              </w:rPr>
            </w:pPr>
            <w:r w:rsidRPr="00772A71">
              <w:rPr>
                <w:color w:val="000000" w:themeColor="text1"/>
                <w:sz w:val="26"/>
                <w:szCs w:val="26"/>
              </w:rPr>
              <w:t>12</w:t>
            </w:r>
          </w:p>
        </w:tc>
        <w:tc>
          <w:tcPr>
            <w:tcW w:w="1276" w:type="dxa"/>
            <w:vAlign w:val="center"/>
            <w:hideMark/>
          </w:tcPr>
          <w:p w14:paraId="4AE87B7B" w14:textId="77777777" w:rsidR="00E26B90" w:rsidRPr="00772A71" w:rsidRDefault="00E26B90" w:rsidP="00E26B90">
            <w:pPr>
              <w:jc w:val="center"/>
              <w:rPr>
                <w:color w:val="000000" w:themeColor="text1"/>
                <w:sz w:val="26"/>
                <w:szCs w:val="26"/>
              </w:rPr>
            </w:pPr>
          </w:p>
        </w:tc>
        <w:tc>
          <w:tcPr>
            <w:tcW w:w="1531" w:type="dxa"/>
            <w:vAlign w:val="center"/>
            <w:hideMark/>
          </w:tcPr>
          <w:p w14:paraId="53D5FC2B" w14:textId="62168A0F" w:rsidR="00E26B90" w:rsidRPr="00772A71" w:rsidRDefault="00E26B90" w:rsidP="00E26B90">
            <w:pPr>
              <w:jc w:val="center"/>
              <w:rPr>
                <w:color w:val="000000" w:themeColor="text1"/>
                <w:sz w:val="26"/>
                <w:szCs w:val="26"/>
              </w:rPr>
            </w:pPr>
            <w:r w:rsidRPr="00772A71">
              <w:rPr>
                <w:color w:val="000000" w:themeColor="text1"/>
              </w:rPr>
              <w:t>1.944</w:t>
            </w:r>
          </w:p>
        </w:tc>
      </w:tr>
      <w:tr w:rsidR="00772A71" w:rsidRPr="00772A71" w14:paraId="5E8A2729" w14:textId="77777777" w:rsidTr="00893566">
        <w:trPr>
          <w:jc w:val="center"/>
        </w:trPr>
        <w:tc>
          <w:tcPr>
            <w:tcW w:w="733" w:type="dxa"/>
            <w:vAlign w:val="center"/>
            <w:hideMark/>
          </w:tcPr>
          <w:p w14:paraId="2099784F" w14:textId="77777777" w:rsidR="00E26B90" w:rsidRPr="00772A71" w:rsidRDefault="00E26B90" w:rsidP="00E26B90">
            <w:pPr>
              <w:jc w:val="center"/>
              <w:rPr>
                <w:color w:val="000000" w:themeColor="text1"/>
                <w:sz w:val="26"/>
                <w:szCs w:val="26"/>
              </w:rPr>
            </w:pPr>
            <w:r w:rsidRPr="00772A71">
              <w:rPr>
                <w:color w:val="000000" w:themeColor="text1"/>
                <w:sz w:val="26"/>
                <w:szCs w:val="26"/>
              </w:rPr>
              <w:t>11</w:t>
            </w:r>
          </w:p>
        </w:tc>
        <w:tc>
          <w:tcPr>
            <w:tcW w:w="3329" w:type="dxa"/>
            <w:vAlign w:val="center"/>
            <w:hideMark/>
          </w:tcPr>
          <w:p w14:paraId="3AA92DCA" w14:textId="77777777" w:rsidR="00E26B90" w:rsidRPr="00772A71" w:rsidRDefault="00E26B90" w:rsidP="00E26B90">
            <w:pPr>
              <w:rPr>
                <w:color w:val="000000" w:themeColor="text1"/>
                <w:sz w:val="26"/>
                <w:szCs w:val="26"/>
              </w:rPr>
            </w:pPr>
            <w:r w:rsidRPr="00772A71">
              <w:rPr>
                <w:color w:val="000000" w:themeColor="text1"/>
                <w:sz w:val="26"/>
                <w:szCs w:val="26"/>
              </w:rPr>
              <w:t>USB (4 GB)</w:t>
            </w:r>
          </w:p>
        </w:tc>
        <w:tc>
          <w:tcPr>
            <w:tcW w:w="1120" w:type="dxa"/>
            <w:vAlign w:val="center"/>
            <w:hideMark/>
          </w:tcPr>
          <w:p w14:paraId="074E75FA"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6810B842" w14:textId="77777777" w:rsidR="00E26B90" w:rsidRPr="00772A71" w:rsidRDefault="00E26B90" w:rsidP="00E26B90">
            <w:pPr>
              <w:jc w:val="center"/>
              <w:rPr>
                <w:color w:val="000000" w:themeColor="text1"/>
                <w:sz w:val="26"/>
                <w:szCs w:val="26"/>
              </w:rPr>
            </w:pPr>
            <w:r w:rsidRPr="00772A71">
              <w:rPr>
                <w:color w:val="000000" w:themeColor="text1"/>
                <w:sz w:val="26"/>
                <w:szCs w:val="26"/>
              </w:rPr>
              <w:t>12</w:t>
            </w:r>
          </w:p>
        </w:tc>
        <w:tc>
          <w:tcPr>
            <w:tcW w:w="1276" w:type="dxa"/>
            <w:vAlign w:val="center"/>
            <w:hideMark/>
          </w:tcPr>
          <w:p w14:paraId="64799DE8" w14:textId="4EA70BF9" w:rsidR="00E26B90" w:rsidRPr="00772A71" w:rsidRDefault="00E26B90" w:rsidP="00E26B90">
            <w:pPr>
              <w:jc w:val="center"/>
              <w:rPr>
                <w:color w:val="000000" w:themeColor="text1"/>
                <w:sz w:val="26"/>
                <w:szCs w:val="26"/>
              </w:rPr>
            </w:pPr>
            <w:r w:rsidRPr="00772A71">
              <w:rPr>
                <w:color w:val="000000" w:themeColor="text1"/>
              </w:rPr>
              <w:t>686</w:t>
            </w:r>
          </w:p>
        </w:tc>
        <w:tc>
          <w:tcPr>
            <w:tcW w:w="1531" w:type="dxa"/>
            <w:vAlign w:val="center"/>
            <w:hideMark/>
          </w:tcPr>
          <w:p w14:paraId="28ABB6A2" w14:textId="77777777" w:rsidR="00E26B90" w:rsidRPr="00772A71" w:rsidRDefault="00E26B90" w:rsidP="00E26B90">
            <w:pPr>
              <w:jc w:val="center"/>
              <w:rPr>
                <w:color w:val="000000" w:themeColor="text1"/>
                <w:sz w:val="26"/>
                <w:szCs w:val="26"/>
              </w:rPr>
            </w:pPr>
          </w:p>
        </w:tc>
      </w:tr>
      <w:tr w:rsidR="00772A71" w:rsidRPr="00772A71" w14:paraId="6B86AE70" w14:textId="77777777" w:rsidTr="00893566">
        <w:trPr>
          <w:jc w:val="center"/>
        </w:trPr>
        <w:tc>
          <w:tcPr>
            <w:tcW w:w="733" w:type="dxa"/>
            <w:vAlign w:val="center"/>
            <w:hideMark/>
          </w:tcPr>
          <w:p w14:paraId="750D4694" w14:textId="77777777" w:rsidR="00E26B90" w:rsidRPr="00772A71" w:rsidRDefault="00E26B90" w:rsidP="00E26B90">
            <w:pPr>
              <w:jc w:val="center"/>
              <w:rPr>
                <w:color w:val="000000" w:themeColor="text1"/>
                <w:sz w:val="26"/>
                <w:szCs w:val="26"/>
              </w:rPr>
            </w:pPr>
            <w:r w:rsidRPr="00772A71">
              <w:rPr>
                <w:color w:val="000000" w:themeColor="text1"/>
                <w:sz w:val="26"/>
                <w:szCs w:val="26"/>
              </w:rPr>
              <w:t>12</w:t>
            </w:r>
          </w:p>
        </w:tc>
        <w:tc>
          <w:tcPr>
            <w:tcW w:w="3329" w:type="dxa"/>
            <w:vAlign w:val="center"/>
            <w:hideMark/>
          </w:tcPr>
          <w:p w14:paraId="1959912E" w14:textId="77777777" w:rsidR="00E26B90" w:rsidRPr="00772A71" w:rsidRDefault="00E26B90" w:rsidP="00E26B90">
            <w:pPr>
              <w:rPr>
                <w:color w:val="000000" w:themeColor="text1"/>
                <w:sz w:val="26"/>
                <w:szCs w:val="26"/>
              </w:rPr>
            </w:pPr>
            <w:r w:rsidRPr="00772A71">
              <w:rPr>
                <w:color w:val="000000" w:themeColor="text1"/>
                <w:sz w:val="26"/>
                <w:szCs w:val="26"/>
              </w:rPr>
              <w:t>Lưu điện</w:t>
            </w:r>
          </w:p>
        </w:tc>
        <w:tc>
          <w:tcPr>
            <w:tcW w:w="1120" w:type="dxa"/>
            <w:vAlign w:val="center"/>
            <w:hideMark/>
          </w:tcPr>
          <w:p w14:paraId="1C235D77"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13C56A36" w14:textId="77777777" w:rsidR="00E26B90" w:rsidRPr="00772A71" w:rsidRDefault="00E26B90" w:rsidP="00E26B90">
            <w:pPr>
              <w:jc w:val="center"/>
              <w:rPr>
                <w:color w:val="000000" w:themeColor="text1"/>
                <w:sz w:val="26"/>
                <w:szCs w:val="26"/>
              </w:rPr>
            </w:pPr>
            <w:r w:rsidRPr="00772A71">
              <w:rPr>
                <w:color w:val="000000" w:themeColor="text1"/>
                <w:sz w:val="26"/>
                <w:szCs w:val="26"/>
              </w:rPr>
              <w:t>60</w:t>
            </w:r>
          </w:p>
        </w:tc>
        <w:tc>
          <w:tcPr>
            <w:tcW w:w="1276" w:type="dxa"/>
            <w:vAlign w:val="center"/>
            <w:hideMark/>
          </w:tcPr>
          <w:p w14:paraId="17885424" w14:textId="369AC861" w:rsidR="00E26B90" w:rsidRPr="00772A71" w:rsidRDefault="00E26B90" w:rsidP="00E26B90">
            <w:pPr>
              <w:jc w:val="center"/>
              <w:rPr>
                <w:color w:val="000000" w:themeColor="text1"/>
                <w:sz w:val="26"/>
                <w:szCs w:val="26"/>
              </w:rPr>
            </w:pPr>
            <w:r w:rsidRPr="00772A71">
              <w:rPr>
                <w:color w:val="000000" w:themeColor="text1"/>
              </w:rPr>
              <w:t>2.195</w:t>
            </w:r>
          </w:p>
        </w:tc>
        <w:tc>
          <w:tcPr>
            <w:tcW w:w="1531" w:type="dxa"/>
            <w:vAlign w:val="center"/>
            <w:hideMark/>
          </w:tcPr>
          <w:p w14:paraId="6410973B" w14:textId="77777777" w:rsidR="00E26B90" w:rsidRPr="00772A71" w:rsidRDefault="00E26B90" w:rsidP="00E26B90">
            <w:pPr>
              <w:jc w:val="center"/>
              <w:rPr>
                <w:color w:val="000000" w:themeColor="text1"/>
                <w:sz w:val="26"/>
                <w:szCs w:val="26"/>
              </w:rPr>
            </w:pPr>
          </w:p>
        </w:tc>
      </w:tr>
      <w:tr w:rsidR="00772A71" w:rsidRPr="00772A71" w14:paraId="4EFBD3E5" w14:textId="77777777" w:rsidTr="00893566">
        <w:trPr>
          <w:jc w:val="center"/>
        </w:trPr>
        <w:tc>
          <w:tcPr>
            <w:tcW w:w="733" w:type="dxa"/>
            <w:vAlign w:val="center"/>
            <w:hideMark/>
          </w:tcPr>
          <w:p w14:paraId="28DEF021" w14:textId="77777777" w:rsidR="00E26B90" w:rsidRPr="00772A71" w:rsidRDefault="00E26B90" w:rsidP="00E26B90">
            <w:pPr>
              <w:jc w:val="center"/>
              <w:rPr>
                <w:color w:val="000000" w:themeColor="text1"/>
                <w:sz w:val="26"/>
                <w:szCs w:val="26"/>
              </w:rPr>
            </w:pPr>
            <w:r w:rsidRPr="00772A71">
              <w:rPr>
                <w:color w:val="000000" w:themeColor="text1"/>
                <w:sz w:val="26"/>
                <w:szCs w:val="26"/>
              </w:rPr>
              <w:t>13</w:t>
            </w:r>
          </w:p>
        </w:tc>
        <w:tc>
          <w:tcPr>
            <w:tcW w:w="3329" w:type="dxa"/>
            <w:vAlign w:val="center"/>
            <w:hideMark/>
          </w:tcPr>
          <w:p w14:paraId="0BAEFC21" w14:textId="77777777" w:rsidR="00E26B90" w:rsidRPr="00772A71" w:rsidRDefault="00E26B90" w:rsidP="00E26B90">
            <w:pPr>
              <w:rPr>
                <w:color w:val="000000" w:themeColor="text1"/>
                <w:sz w:val="26"/>
                <w:szCs w:val="26"/>
              </w:rPr>
            </w:pPr>
            <w:r w:rsidRPr="00772A71">
              <w:rPr>
                <w:color w:val="000000" w:themeColor="text1"/>
                <w:sz w:val="26"/>
                <w:szCs w:val="26"/>
              </w:rPr>
              <w:t>Quần áo mưa</w:t>
            </w:r>
          </w:p>
        </w:tc>
        <w:tc>
          <w:tcPr>
            <w:tcW w:w="1120" w:type="dxa"/>
            <w:vAlign w:val="center"/>
            <w:hideMark/>
          </w:tcPr>
          <w:p w14:paraId="530B452B" w14:textId="77777777" w:rsidR="00E26B90" w:rsidRPr="00772A71" w:rsidRDefault="00E26B90" w:rsidP="00E26B90">
            <w:pPr>
              <w:jc w:val="center"/>
              <w:rPr>
                <w:color w:val="000000" w:themeColor="text1"/>
                <w:sz w:val="26"/>
                <w:szCs w:val="26"/>
              </w:rPr>
            </w:pPr>
            <w:r w:rsidRPr="00772A71">
              <w:rPr>
                <w:color w:val="000000" w:themeColor="text1"/>
                <w:sz w:val="26"/>
                <w:szCs w:val="26"/>
              </w:rPr>
              <w:t>Bộ</w:t>
            </w:r>
          </w:p>
        </w:tc>
        <w:tc>
          <w:tcPr>
            <w:tcW w:w="1148" w:type="dxa"/>
            <w:vAlign w:val="center"/>
            <w:hideMark/>
          </w:tcPr>
          <w:p w14:paraId="726971E3" w14:textId="77777777" w:rsidR="00E26B90" w:rsidRPr="00772A71" w:rsidRDefault="00E26B90" w:rsidP="00E26B90">
            <w:pPr>
              <w:jc w:val="center"/>
              <w:rPr>
                <w:color w:val="000000" w:themeColor="text1"/>
                <w:sz w:val="26"/>
                <w:szCs w:val="26"/>
              </w:rPr>
            </w:pPr>
            <w:r w:rsidRPr="00772A71">
              <w:rPr>
                <w:color w:val="000000" w:themeColor="text1"/>
                <w:sz w:val="26"/>
                <w:szCs w:val="26"/>
              </w:rPr>
              <w:t>6</w:t>
            </w:r>
          </w:p>
        </w:tc>
        <w:tc>
          <w:tcPr>
            <w:tcW w:w="1276" w:type="dxa"/>
            <w:vAlign w:val="center"/>
            <w:hideMark/>
          </w:tcPr>
          <w:p w14:paraId="5243078D" w14:textId="602923DA" w:rsidR="00E26B90" w:rsidRPr="00772A71" w:rsidRDefault="00E26B90" w:rsidP="00E26B90">
            <w:pPr>
              <w:jc w:val="center"/>
              <w:rPr>
                <w:color w:val="000000" w:themeColor="text1"/>
                <w:sz w:val="26"/>
                <w:szCs w:val="26"/>
              </w:rPr>
            </w:pPr>
            <w:r w:rsidRPr="00772A71">
              <w:rPr>
                <w:color w:val="000000" w:themeColor="text1"/>
              </w:rPr>
              <w:t>2.195</w:t>
            </w:r>
          </w:p>
        </w:tc>
        <w:tc>
          <w:tcPr>
            <w:tcW w:w="1531" w:type="dxa"/>
            <w:vAlign w:val="center"/>
            <w:hideMark/>
          </w:tcPr>
          <w:p w14:paraId="70859040" w14:textId="77777777" w:rsidR="00E26B90" w:rsidRPr="00772A71" w:rsidRDefault="00E26B90" w:rsidP="00E26B90">
            <w:pPr>
              <w:jc w:val="center"/>
              <w:rPr>
                <w:color w:val="000000" w:themeColor="text1"/>
                <w:sz w:val="26"/>
                <w:szCs w:val="26"/>
              </w:rPr>
            </w:pPr>
          </w:p>
        </w:tc>
      </w:tr>
      <w:tr w:rsidR="00772A71" w:rsidRPr="00772A71" w14:paraId="4E352973" w14:textId="77777777" w:rsidTr="00893566">
        <w:trPr>
          <w:jc w:val="center"/>
        </w:trPr>
        <w:tc>
          <w:tcPr>
            <w:tcW w:w="733" w:type="dxa"/>
            <w:vAlign w:val="center"/>
            <w:hideMark/>
          </w:tcPr>
          <w:p w14:paraId="2DFCE0B8" w14:textId="77777777" w:rsidR="00E26B90" w:rsidRPr="00772A71" w:rsidRDefault="00E26B90" w:rsidP="00E26B90">
            <w:pPr>
              <w:jc w:val="center"/>
              <w:rPr>
                <w:color w:val="000000" w:themeColor="text1"/>
                <w:sz w:val="26"/>
                <w:szCs w:val="26"/>
              </w:rPr>
            </w:pPr>
            <w:r w:rsidRPr="00772A71">
              <w:rPr>
                <w:color w:val="000000" w:themeColor="text1"/>
                <w:sz w:val="26"/>
                <w:szCs w:val="26"/>
              </w:rPr>
              <w:t>14</w:t>
            </w:r>
          </w:p>
        </w:tc>
        <w:tc>
          <w:tcPr>
            <w:tcW w:w="3329" w:type="dxa"/>
            <w:vAlign w:val="center"/>
            <w:hideMark/>
          </w:tcPr>
          <w:p w14:paraId="5945B53B" w14:textId="77777777" w:rsidR="00E26B90" w:rsidRPr="00772A71" w:rsidRDefault="00E26B90" w:rsidP="00E26B90">
            <w:pPr>
              <w:rPr>
                <w:color w:val="000000" w:themeColor="text1"/>
                <w:sz w:val="26"/>
                <w:szCs w:val="26"/>
              </w:rPr>
            </w:pPr>
            <w:r w:rsidRPr="00772A71">
              <w:rPr>
                <w:color w:val="000000" w:themeColor="text1"/>
                <w:sz w:val="26"/>
                <w:szCs w:val="26"/>
              </w:rPr>
              <w:t>Bình đựng nước uống</w:t>
            </w:r>
          </w:p>
        </w:tc>
        <w:tc>
          <w:tcPr>
            <w:tcW w:w="1120" w:type="dxa"/>
            <w:vAlign w:val="center"/>
            <w:hideMark/>
          </w:tcPr>
          <w:p w14:paraId="62466FB9"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4338FD80" w14:textId="77777777" w:rsidR="00E26B90" w:rsidRPr="00772A71" w:rsidRDefault="00E26B90" w:rsidP="00E26B90">
            <w:pPr>
              <w:jc w:val="center"/>
              <w:rPr>
                <w:color w:val="000000" w:themeColor="text1"/>
                <w:sz w:val="26"/>
                <w:szCs w:val="26"/>
              </w:rPr>
            </w:pPr>
            <w:r w:rsidRPr="00772A71">
              <w:rPr>
                <w:color w:val="000000" w:themeColor="text1"/>
                <w:sz w:val="26"/>
                <w:szCs w:val="26"/>
              </w:rPr>
              <w:t>6</w:t>
            </w:r>
          </w:p>
        </w:tc>
        <w:tc>
          <w:tcPr>
            <w:tcW w:w="1276" w:type="dxa"/>
            <w:vAlign w:val="center"/>
            <w:hideMark/>
          </w:tcPr>
          <w:p w14:paraId="7C61E38D" w14:textId="77777777" w:rsidR="00E26B90" w:rsidRPr="00772A71" w:rsidRDefault="00E26B90" w:rsidP="00E26B90">
            <w:pPr>
              <w:jc w:val="center"/>
              <w:rPr>
                <w:color w:val="000000" w:themeColor="text1"/>
                <w:sz w:val="26"/>
                <w:szCs w:val="26"/>
              </w:rPr>
            </w:pPr>
          </w:p>
        </w:tc>
        <w:tc>
          <w:tcPr>
            <w:tcW w:w="1531" w:type="dxa"/>
            <w:vAlign w:val="center"/>
            <w:hideMark/>
          </w:tcPr>
          <w:p w14:paraId="52638013" w14:textId="3B86D3C4" w:rsidR="00E26B90" w:rsidRPr="00772A71" w:rsidRDefault="00E26B90" w:rsidP="00E26B90">
            <w:pPr>
              <w:jc w:val="center"/>
              <w:rPr>
                <w:color w:val="000000" w:themeColor="text1"/>
                <w:sz w:val="26"/>
                <w:szCs w:val="26"/>
              </w:rPr>
            </w:pPr>
            <w:r w:rsidRPr="00772A71">
              <w:rPr>
                <w:color w:val="000000" w:themeColor="text1"/>
              </w:rPr>
              <w:t>324</w:t>
            </w:r>
          </w:p>
        </w:tc>
      </w:tr>
      <w:tr w:rsidR="00772A71" w:rsidRPr="00772A71" w14:paraId="205E369B" w14:textId="77777777" w:rsidTr="00893566">
        <w:trPr>
          <w:jc w:val="center"/>
        </w:trPr>
        <w:tc>
          <w:tcPr>
            <w:tcW w:w="733" w:type="dxa"/>
            <w:vAlign w:val="center"/>
            <w:hideMark/>
          </w:tcPr>
          <w:p w14:paraId="688404BB" w14:textId="77777777" w:rsidR="00E26B90" w:rsidRPr="00772A71" w:rsidRDefault="00E26B90" w:rsidP="00E26B90">
            <w:pPr>
              <w:jc w:val="center"/>
              <w:rPr>
                <w:color w:val="000000" w:themeColor="text1"/>
                <w:sz w:val="26"/>
                <w:szCs w:val="26"/>
              </w:rPr>
            </w:pPr>
            <w:r w:rsidRPr="00772A71">
              <w:rPr>
                <w:color w:val="000000" w:themeColor="text1"/>
                <w:sz w:val="26"/>
                <w:szCs w:val="26"/>
              </w:rPr>
              <w:t>15</w:t>
            </w:r>
          </w:p>
        </w:tc>
        <w:tc>
          <w:tcPr>
            <w:tcW w:w="3329" w:type="dxa"/>
            <w:vAlign w:val="center"/>
            <w:hideMark/>
          </w:tcPr>
          <w:p w14:paraId="2BB65F9D" w14:textId="77777777" w:rsidR="00E26B90" w:rsidRPr="00772A71" w:rsidRDefault="00E26B90" w:rsidP="00E26B90">
            <w:pPr>
              <w:rPr>
                <w:color w:val="000000" w:themeColor="text1"/>
                <w:sz w:val="26"/>
                <w:szCs w:val="26"/>
              </w:rPr>
            </w:pPr>
            <w:r w:rsidRPr="00772A71">
              <w:rPr>
                <w:color w:val="000000" w:themeColor="text1"/>
                <w:sz w:val="26"/>
                <w:szCs w:val="26"/>
              </w:rPr>
              <w:t>Ba lô</w:t>
            </w:r>
          </w:p>
        </w:tc>
        <w:tc>
          <w:tcPr>
            <w:tcW w:w="1120" w:type="dxa"/>
            <w:vAlign w:val="center"/>
            <w:hideMark/>
          </w:tcPr>
          <w:p w14:paraId="0E7ED02C"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3204DC10" w14:textId="77777777" w:rsidR="00E26B90" w:rsidRPr="00772A71" w:rsidRDefault="00E26B90" w:rsidP="00E26B90">
            <w:pPr>
              <w:jc w:val="center"/>
              <w:rPr>
                <w:color w:val="000000" w:themeColor="text1"/>
                <w:sz w:val="26"/>
                <w:szCs w:val="26"/>
              </w:rPr>
            </w:pPr>
            <w:r w:rsidRPr="00772A71">
              <w:rPr>
                <w:color w:val="000000" w:themeColor="text1"/>
                <w:sz w:val="26"/>
                <w:szCs w:val="26"/>
              </w:rPr>
              <w:t>24</w:t>
            </w:r>
          </w:p>
        </w:tc>
        <w:tc>
          <w:tcPr>
            <w:tcW w:w="1276" w:type="dxa"/>
            <w:vAlign w:val="center"/>
            <w:hideMark/>
          </w:tcPr>
          <w:p w14:paraId="7F7B0E80" w14:textId="77777777" w:rsidR="00E26B90" w:rsidRPr="00772A71" w:rsidRDefault="00E26B90" w:rsidP="00E26B90">
            <w:pPr>
              <w:jc w:val="center"/>
              <w:rPr>
                <w:color w:val="000000" w:themeColor="text1"/>
                <w:sz w:val="26"/>
                <w:szCs w:val="26"/>
              </w:rPr>
            </w:pPr>
          </w:p>
        </w:tc>
        <w:tc>
          <w:tcPr>
            <w:tcW w:w="1531" w:type="dxa"/>
            <w:vAlign w:val="center"/>
            <w:hideMark/>
          </w:tcPr>
          <w:p w14:paraId="2EE849A6" w14:textId="702AA6ED" w:rsidR="00E26B90" w:rsidRPr="00772A71" w:rsidRDefault="00E26B90" w:rsidP="00E26B90">
            <w:pPr>
              <w:jc w:val="center"/>
              <w:rPr>
                <w:color w:val="000000" w:themeColor="text1"/>
                <w:sz w:val="26"/>
                <w:szCs w:val="26"/>
              </w:rPr>
            </w:pPr>
            <w:r w:rsidRPr="00772A71">
              <w:rPr>
                <w:color w:val="000000" w:themeColor="text1"/>
              </w:rPr>
              <w:t>1.944</w:t>
            </w:r>
          </w:p>
        </w:tc>
      </w:tr>
      <w:tr w:rsidR="00772A71" w:rsidRPr="00772A71" w14:paraId="29ACC535" w14:textId="77777777" w:rsidTr="00893566">
        <w:trPr>
          <w:jc w:val="center"/>
        </w:trPr>
        <w:tc>
          <w:tcPr>
            <w:tcW w:w="733" w:type="dxa"/>
            <w:vAlign w:val="center"/>
            <w:hideMark/>
          </w:tcPr>
          <w:p w14:paraId="59618EDB" w14:textId="77777777" w:rsidR="00E26B90" w:rsidRPr="00772A71" w:rsidRDefault="00E26B90" w:rsidP="00E26B90">
            <w:pPr>
              <w:jc w:val="center"/>
              <w:rPr>
                <w:color w:val="000000" w:themeColor="text1"/>
                <w:sz w:val="26"/>
                <w:szCs w:val="26"/>
              </w:rPr>
            </w:pPr>
            <w:r w:rsidRPr="00772A71">
              <w:rPr>
                <w:color w:val="000000" w:themeColor="text1"/>
                <w:sz w:val="26"/>
                <w:szCs w:val="26"/>
              </w:rPr>
              <w:t>16</w:t>
            </w:r>
          </w:p>
        </w:tc>
        <w:tc>
          <w:tcPr>
            <w:tcW w:w="3329" w:type="dxa"/>
            <w:vAlign w:val="center"/>
            <w:hideMark/>
          </w:tcPr>
          <w:p w14:paraId="0EB24A64" w14:textId="77777777" w:rsidR="00E26B90" w:rsidRPr="00772A71" w:rsidRDefault="00E26B90" w:rsidP="00E26B90">
            <w:pPr>
              <w:rPr>
                <w:color w:val="000000" w:themeColor="text1"/>
                <w:sz w:val="26"/>
                <w:szCs w:val="26"/>
              </w:rPr>
            </w:pPr>
            <w:r w:rsidRPr="00772A71">
              <w:rPr>
                <w:color w:val="000000" w:themeColor="text1"/>
                <w:sz w:val="26"/>
                <w:szCs w:val="26"/>
              </w:rPr>
              <w:t>Thước nhựa 40 cm</w:t>
            </w:r>
          </w:p>
        </w:tc>
        <w:tc>
          <w:tcPr>
            <w:tcW w:w="1120" w:type="dxa"/>
            <w:vAlign w:val="center"/>
            <w:hideMark/>
          </w:tcPr>
          <w:p w14:paraId="68DCA835"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742DD6D6" w14:textId="77777777" w:rsidR="00E26B90" w:rsidRPr="00772A71" w:rsidRDefault="00E26B90" w:rsidP="00E26B90">
            <w:pPr>
              <w:jc w:val="center"/>
              <w:rPr>
                <w:color w:val="000000" w:themeColor="text1"/>
                <w:sz w:val="26"/>
                <w:szCs w:val="26"/>
              </w:rPr>
            </w:pPr>
            <w:r w:rsidRPr="00772A71">
              <w:rPr>
                <w:color w:val="000000" w:themeColor="text1"/>
                <w:sz w:val="26"/>
                <w:szCs w:val="26"/>
              </w:rPr>
              <w:t>24</w:t>
            </w:r>
          </w:p>
        </w:tc>
        <w:tc>
          <w:tcPr>
            <w:tcW w:w="1276" w:type="dxa"/>
            <w:vAlign w:val="center"/>
            <w:hideMark/>
          </w:tcPr>
          <w:p w14:paraId="1D97CAED" w14:textId="77777777" w:rsidR="00E26B90" w:rsidRPr="00772A71" w:rsidRDefault="00E26B90" w:rsidP="00E26B90">
            <w:pPr>
              <w:jc w:val="center"/>
              <w:rPr>
                <w:color w:val="000000" w:themeColor="text1"/>
                <w:sz w:val="26"/>
                <w:szCs w:val="26"/>
              </w:rPr>
            </w:pPr>
          </w:p>
        </w:tc>
        <w:tc>
          <w:tcPr>
            <w:tcW w:w="1531" w:type="dxa"/>
            <w:vAlign w:val="center"/>
            <w:hideMark/>
          </w:tcPr>
          <w:p w14:paraId="6350B140" w14:textId="156C3BF7" w:rsidR="00E26B90" w:rsidRPr="00772A71" w:rsidRDefault="00E26B90" w:rsidP="00E26B90">
            <w:pPr>
              <w:jc w:val="center"/>
              <w:rPr>
                <w:color w:val="000000" w:themeColor="text1"/>
                <w:sz w:val="26"/>
                <w:szCs w:val="26"/>
              </w:rPr>
            </w:pPr>
            <w:r w:rsidRPr="00772A71">
              <w:rPr>
                <w:color w:val="000000" w:themeColor="text1"/>
              </w:rPr>
              <w:t>1.944</w:t>
            </w:r>
          </w:p>
        </w:tc>
      </w:tr>
      <w:tr w:rsidR="00772A71" w:rsidRPr="00772A71" w14:paraId="291609FD" w14:textId="77777777" w:rsidTr="00893566">
        <w:trPr>
          <w:jc w:val="center"/>
        </w:trPr>
        <w:tc>
          <w:tcPr>
            <w:tcW w:w="733" w:type="dxa"/>
            <w:vAlign w:val="center"/>
            <w:hideMark/>
          </w:tcPr>
          <w:p w14:paraId="64165DBD" w14:textId="77777777" w:rsidR="00E26B90" w:rsidRPr="00772A71" w:rsidRDefault="00E26B90" w:rsidP="00E26B90">
            <w:pPr>
              <w:jc w:val="center"/>
              <w:rPr>
                <w:color w:val="000000" w:themeColor="text1"/>
                <w:sz w:val="26"/>
                <w:szCs w:val="26"/>
              </w:rPr>
            </w:pPr>
            <w:r w:rsidRPr="00772A71">
              <w:rPr>
                <w:color w:val="000000" w:themeColor="text1"/>
                <w:sz w:val="26"/>
                <w:szCs w:val="26"/>
              </w:rPr>
              <w:t>17</w:t>
            </w:r>
          </w:p>
        </w:tc>
        <w:tc>
          <w:tcPr>
            <w:tcW w:w="3329" w:type="dxa"/>
            <w:vAlign w:val="center"/>
            <w:hideMark/>
          </w:tcPr>
          <w:p w14:paraId="4917138C" w14:textId="77777777" w:rsidR="00E26B90" w:rsidRPr="00772A71" w:rsidRDefault="00E26B90" w:rsidP="00E26B90">
            <w:pPr>
              <w:rPr>
                <w:color w:val="000000" w:themeColor="text1"/>
                <w:sz w:val="26"/>
                <w:szCs w:val="26"/>
              </w:rPr>
            </w:pPr>
            <w:r w:rsidRPr="00772A71">
              <w:rPr>
                <w:color w:val="000000" w:themeColor="text1"/>
                <w:sz w:val="26"/>
                <w:szCs w:val="26"/>
              </w:rPr>
              <w:t>Gọt bút chì</w:t>
            </w:r>
          </w:p>
        </w:tc>
        <w:tc>
          <w:tcPr>
            <w:tcW w:w="1120" w:type="dxa"/>
            <w:vAlign w:val="center"/>
            <w:hideMark/>
          </w:tcPr>
          <w:p w14:paraId="1555AD51"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12E6AC88" w14:textId="77777777" w:rsidR="00E26B90" w:rsidRPr="00772A71" w:rsidRDefault="00E26B90" w:rsidP="00E26B90">
            <w:pPr>
              <w:jc w:val="center"/>
              <w:rPr>
                <w:color w:val="000000" w:themeColor="text1"/>
                <w:sz w:val="26"/>
                <w:szCs w:val="26"/>
              </w:rPr>
            </w:pPr>
            <w:r w:rsidRPr="00772A71">
              <w:rPr>
                <w:color w:val="000000" w:themeColor="text1"/>
                <w:sz w:val="26"/>
                <w:szCs w:val="26"/>
              </w:rPr>
              <w:t>9</w:t>
            </w:r>
          </w:p>
        </w:tc>
        <w:tc>
          <w:tcPr>
            <w:tcW w:w="1276" w:type="dxa"/>
            <w:vAlign w:val="center"/>
            <w:hideMark/>
          </w:tcPr>
          <w:p w14:paraId="3675A869" w14:textId="1F8F061F" w:rsidR="00E26B90" w:rsidRPr="00772A71" w:rsidRDefault="00E26B90" w:rsidP="00E26B90">
            <w:pPr>
              <w:jc w:val="center"/>
              <w:rPr>
                <w:color w:val="000000" w:themeColor="text1"/>
                <w:sz w:val="26"/>
                <w:szCs w:val="26"/>
              </w:rPr>
            </w:pPr>
            <w:r w:rsidRPr="00772A71">
              <w:rPr>
                <w:color w:val="000000" w:themeColor="text1"/>
              </w:rPr>
              <w:t>1.372</w:t>
            </w:r>
          </w:p>
        </w:tc>
        <w:tc>
          <w:tcPr>
            <w:tcW w:w="1531" w:type="dxa"/>
            <w:vAlign w:val="center"/>
            <w:hideMark/>
          </w:tcPr>
          <w:p w14:paraId="5ACA972A" w14:textId="77777777" w:rsidR="00E26B90" w:rsidRPr="00772A71" w:rsidRDefault="00E26B90" w:rsidP="00E26B90">
            <w:pPr>
              <w:jc w:val="center"/>
              <w:rPr>
                <w:color w:val="000000" w:themeColor="text1"/>
                <w:sz w:val="26"/>
                <w:szCs w:val="26"/>
              </w:rPr>
            </w:pPr>
          </w:p>
        </w:tc>
      </w:tr>
      <w:tr w:rsidR="00772A71" w:rsidRPr="00772A71" w14:paraId="445B104E" w14:textId="77777777" w:rsidTr="00893566">
        <w:trPr>
          <w:jc w:val="center"/>
        </w:trPr>
        <w:tc>
          <w:tcPr>
            <w:tcW w:w="733" w:type="dxa"/>
            <w:vAlign w:val="center"/>
            <w:hideMark/>
          </w:tcPr>
          <w:p w14:paraId="4D89FFAF" w14:textId="77777777" w:rsidR="00E26B90" w:rsidRPr="00772A71" w:rsidRDefault="00E26B90" w:rsidP="00E26B90">
            <w:pPr>
              <w:jc w:val="center"/>
              <w:rPr>
                <w:color w:val="000000" w:themeColor="text1"/>
                <w:sz w:val="26"/>
                <w:szCs w:val="26"/>
              </w:rPr>
            </w:pPr>
            <w:r w:rsidRPr="00772A71">
              <w:rPr>
                <w:color w:val="000000" w:themeColor="text1"/>
                <w:sz w:val="26"/>
                <w:szCs w:val="26"/>
              </w:rPr>
              <w:t>18</w:t>
            </w:r>
          </w:p>
        </w:tc>
        <w:tc>
          <w:tcPr>
            <w:tcW w:w="3329" w:type="dxa"/>
            <w:vAlign w:val="center"/>
            <w:hideMark/>
          </w:tcPr>
          <w:p w14:paraId="4222AF12" w14:textId="77777777" w:rsidR="00E26B90" w:rsidRPr="00772A71" w:rsidRDefault="00E26B90" w:rsidP="00E26B90">
            <w:pPr>
              <w:rPr>
                <w:color w:val="000000" w:themeColor="text1"/>
                <w:sz w:val="26"/>
                <w:szCs w:val="26"/>
              </w:rPr>
            </w:pPr>
            <w:r w:rsidRPr="00772A71">
              <w:rPr>
                <w:color w:val="000000" w:themeColor="text1"/>
                <w:sz w:val="26"/>
                <w:szCs w:val="26"/>
              </w:rPr>
              <w:t>Đèn neon 0,04 kW</w:t>
            </w:r>
          </w:p>
        </w:tc>
        <w:tc>
          <w:tcPr>
            <w:tcW w:w="1120" w:type="dxa"/>
            <w:vAlign w:val="center"/>
            <w:hideMark/>
          </w:tcPr>
          <w:p w14:paraId="47A31EDA" w14:textId="77777777" w:rsidR="00E26B90" w:rsidRPr="00772A71" w:rsidRDefault="00E26B90" w:rsidP="00E26B90">
            <w:pPr>
              <w:jc w:val="center"/>
              <w:rPr>
                <w:color w:val="000000" w:themeColor="text1"/>
                <w:sz w:val="26"/>
                <w:szCs w:val="26"/>
              </w:rPr>
            </w:pPr>
            <w:r w:rsidRPr="00772A71">
              <w:rPr>
                <w:color w:val="000000" w:themeColor="text1"/>
                <w:sz w:val="26"/>
                <w:szCs w:val="26"/>
              </w:rPr>
              <w:t>Bộ</w:t>
            </w:r>
          </w:p>
        </w:tc>
        <w:tc>
          <w:tcPr>
            <w:tcW w:w="1148" w:type="dxa"/>
            <w:vAlign w:val="center"/>
            <w:hideMark/>
          </w:tcPr>
          <w:p w14:paraId="57E37ED0" w14:textId="77777777" w:rsidR="00E26B90" w:rsidRPr="00772A71" w:rsidRDefault="00E26B90" w:rsidP="00E26B90">
            <w:pPr>
              <w:jc w:val="center"/>
              <w:rPr>
                <w:color w:val="000000" w:themeColor="text1"/>
                <w:sz w:val="26"/>
                <w:szCs w:val="26"/>
              </w:rPr>
            </w:pPr>
            <w:r w:rsidRPr="00772A71">
              <w:rPr>
                <w:color w:val="000000" w:themeColor="text1"/>
                <w:sz w:val="26"/>
                <w:szCs w:val="26"/>
              </w:rPr>
              <w:t>30</w:t>
            </w:r>
          </w:p>
        </w:tc>
        <w:tc>
          <w:tcPr>
            <w:tcW w:w="1276" w:type="dxa"/>
            <w:vAlign w:val="center"/>
            <w:hideMark/>
          </w:tcPr>
          <w:p w14:paraId="4D84E7CD" w14:textId="5EBDF59F" w:rsidR="00E26B90" w:rsidRPr="00772A71" w:rsidRDefault="00E26B90" w:rsidP="00E26B90">
            <w:pPr>
              <w:jc w:val="center"/>
              <w:rPr>
                <w:color w:val="000000" w:themeColor="text1"/>
                <w:sz w:val="26"/>
                <w:szCs w:val="26"/>
              </w:rPr>
            </w:pPr>
            <w:r w:rsidRPr="00772A71">
              <w:rPr>
                <w:color w:val="000000" w:themeColor="text1"/>
              </w:rPr>
              <w:t>686</w:t>
            </w:r>
          </w:p>
        </w:tc>
        <w:tc>
          <w:tcPr>
            <w:tcW w:w="1531" w:type="dxa"/>
            <w:vAlign w:val="center"/>
            <w:hideMark/>
          </w:tcPr>
          <w:p w14:paraId="7EBD6F12" w14:textId="55FA124E" w:rsidR="00E26B90" w:rsidRPr="00772A71" w:rsidRDefault="00E26B90" w:rsidP="00E26B90">
            <w:pPr>
              <w:jc w:val="center"/>
              <w:rPr>
                <w:color w:val="000000" w:themeColor="text1"/>
                <w:sz w:val="26"/>
                <w:szCs w:val="26"/>
              </w:rPr>
            </w:pPr>
            <w:r w:rsidRPr="00772A71">
              <w:rPr>
                <w:color w:val="000000" w:themeColor="text1"/>
              </w:rPr>
              <w:t>324</w:t>
            </w:r>
          </w:p>
        </w:tc>
      </w:tr>
      <w:tr w:rsidR="00772A71" w:rsidRPr="00772A71" w14:paraId="415D8517" w14:textId="77777777" w:rsidTr="00893566">
        <w:trPr>
          <w:jc w:val="center"/>
        </w:trPr>
        <w:tc>
          <w:tcPr>
            <w:tcW w:w="733" w:type="dxa"/>
            <w:vAlign w:val="center"/>
            <w:hideMark/>
          </w:tcPr>
          <w:p w14:paraId="748D6975" w14:textId="77777777" w:rsidR="00E26B90" w:rsidRPr="00772A71" w:rsidRDefault="00E26B90" w:rsidP="00E26B90">
            <w:pPr>
              <w:jc w:val="center"/>
              <w:rPr>
                <w:color w:val="000000" w:themeColor="text1"/>
                <w:sz w:val="26"/>
                <w:szCs w:val="26"/>
              </w:rPr>
            </w:pPr>
            <w:r w:rsidRPr="00772A71">
              <w:rPr>
                <w:color w:val="000000" w:themeColor="text1"/>
                <w:sz w:val="26"/>
                <w:szCs w:val="26"/>
              </w:rPr>
              <w:t>19</w:t>
            </w:r>
          </w:p>
        </w:tc>
        <w:tc>
          <w:tcPr>
            <w:tcW w:w="3329" w:type="dxa"/>
            <w:vAlign w:val="center"/>
            <w:hideMark/>
          </w:tcPr>
          <w:p w14:paraId="7013A7A2" w14:textId="77777777" w:rsidR="00E26B90" w:rsidRPr="00772A71" w:rsidRDefault="00E26B90" w:rsidP="00E26B90">
            <w:pPr>
              <w:rPr>
                <w:color w:val="000000" w:themeColor="text1"/>
                <w:sz w:val="26"/>
                <w:szCs w:val="26"/>
              </w:rPr>
            </w:pPr>
            <w:r w:rsidRPr="00772A71">
              <w:rPr>
                <w:color w:val="000000" w:themeColor="text1"/>
                <w:sz w:val="26"/>
                <w:szCs w:val="26"/>
              </w:rPr>
              <w:t>Máy tính Casio</w:t>
            </w:r>
          </w:p>
        </w:tc>
        <w:tc>
          <w:tcPr>
            <w:tcW w:w="1120" w:type="dxa"/>
            <w:vAlign w:val="center"/>
            <w:hideMark/>
          </w:tcPr>
          <w:p w14:paraId="3D12F50D"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1B4FCFAA" w14:textId="77777777" w:rsidR="00E26B90" w:rsidRPr="00772A71" w:rsidRDefault="00E26B90" w:rsidP="00E26B90">
            <w:pPr>
              <w:jc w:val="center"/>
              <w:rPr>
                <w:color w:val="000000" w:themeColor="text1"/>
                <w:sz w:val="26"/>
                <w:szCs w:val="26"/>
              </w:rPr>
            </w:pPr>
            <w:r w:rsidRPr="00772A71">
              <w:rPr>
                <w:color w:val="000000" w:themeColor="text1"/>
                <w:sz w:val="26"/>
                <w:szCs w:val="26"/>
              </w:rPr>
              <w:t>36</w:t>
            </w:r>
          </w:p>
        </w:tc>
        <w:tc>
          <w:tcPr>
            <w:tcW w:w="1276" w:type="dxa"/>
            <w:vAlign w:val="center"/>
            <w:hideMark/>
          </w:tcPr>
          <w:p w14:paraId="5FDE5B5D" w14:textId="27918335" w:rsidR="00E26B90" w:rsidRPr="00772A71" w:rsidRDefault="00E26B90" w:rsidP="00E26B90">
            <w:pPr>
              <w:jc w:val="center"/>
              <w:rPr>
                <w:color w:val="000000" w:themeColor="text1"/>
                <w:sz w:val="26"/>
                <w:szCs w:val="26"/>
              </w:rPr>
            </w:pPr>
            <w:r w:rsidRPr="00772A71">
              <w:rPr>
                <w:color w:val="000000" w:themeColor="text1"/>
              </w:rPr>
              <w:t>2.195</w:t>
            </w:r>
          </w:p>
        </w:tc>
        <w:tc>
          <w:tcPr>
            <w:tcW w:w="1531" w:type="dxa"/>
            <w:vAlign w:val="center"/>
            <w:hideMark/>
          </w:tcPr>
          <w:p w14:paraId="7063D7DF" w14:textId="77777777" w:rsidR="00E26B90" w:rsidRPr="00772A71" w:rsidRDefault="00E26B90" w:rsidP="00E26B90">
            <w:pPr>
              <w:jc w:val="center"/>
              <w:rPr>
                <w:color w:val="000000" w:themeColor="text1"/>
                <w:sz w:val="26"/>
                <w:szCs w:val="26"/>
              </w:rPr>
            </w:pPr>
          </w:p>
        </w:tc>
      </w:tr>
      <w:tr w:rsidR="00772A71" w:rsidRPr="00772A71" w14:paraId="1AE85747" w14:textId="77777777" w:rsidTr="00893566">
        <w:trPr>
          <w:jc w:val="center"/>
        </w:trPr>
        <w:tc>
          <w:tcPr>
            <w:tcW w:w="733" w:type="dxa"/>
            <w:vAlign w:val="center"/>
            <w:hideMark/>
          </w:tcPr>
          <w:p w14:paraId="3BC79F98" w14:textId="77777777" w:rsidR="00E26B90" w:rsidRPr="00772A71" w:rsidRDefault="00E26B90" w:rsidP="00E26B90">
            <w:pPr>
              <w:jc w:val="center"/>
              <w:rPr>
                <w:color w:val="000000" w:themeColor="text1"/>
                <w:sz w:val="26"/>
                <w:szCs w:val="26"/>
              </w:rPr>
            </w:pPr>
            <w:r w:rsidRPr="00772A71">
              <w:rPr>
                <w:color w:val="000000" w:themeColor="text1"/>
                <w:sz w:val="26"/>
                <w:szCs w:val="26"/>
              </w:rPr>
              <w:t>20</w:t>
            </w:r>
          </w:p>
        </w:tc>
        <w:tc>
          <w:tcPr>
            <w:tcW w:w="3329" w:type="dxa"/>
            <w:vAlign w:val="center"/>
            <w:hideMark/>
          </w:tcPr>
          <w:p w14:paraId="744254B2" w14:textId="77777777" w:rsidR="00E26B90" w:rsidRPr="00772A71" w:rsidRDefault="00E26B90" w:rsidP="00E26B90">
            <w:pPr>
              <w:rPr>
                <w:color w:val="000000" w:themeColor="text1"/>
                <w:sz w:val="26"/>
                <w:szCs w:val="26"/>
              </w:rPr>
            </w:pPr>
            <w:r w:rsidRPr="00772A71">
              <w:rPr>
                <w:color w:val="000000" w:themeColor="text1"/>
                <w:sz w:val="26"/>
                <w:szCs w:val="26"/>
              </w:rPr>
              <w:t>Máy hút bụi 1,5 kW</w:t>
            </w:r>
          </w:p>
        </w:tc>
        <w:tc>
          <w:tcPr>
            <w:tcW w:w="1120" w:type="dxa"/>
            <w:vAlign w:val="center"/>
            <w:hideMark/>
          </w:tcPr>
          <w:p w14:paraId="2FB81FA2"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45A26424" w14:textId="77777777" w:rsidR="00E26B90" w:rsidRPr="00772A71" w:rsidRDefault="00E26B90" w:rsidP="00E26B90">
            <w:pPr>
              <w:jc w:val="center"/>
              <w:rPr>
                <w:color w:val="000000" w:themeColor="text1"/>
                <w:sz w:val="26"/>
                <w:szCs w:val="26"/>
              </w:rPr>
            </w:pPr>
            <w:r w:rsidRPr="00772A71">
              <w:rPr>
                <w:color w:val="000000" w:themeColor="text1"/>
                <w:sz w:val="26"/>
                <w:szCs w:val="26"/>
              </w:rPr>
              <w:t>60</w:t>
            </w:r>
          </w:p>
        </w:tc>
        <w:tc>
          <w:tcPr>
            <w:tcW w:w="1276" w:type="dxa"/>
            <w:vAlign w:val="center"/>
            <w:hideMark/>
          </w:tcPr>
          <w:p w14:paraId="01E88E33" w14:textId="43D982D7" w:rsidR="00E26B90" w:rsidRPr="00772A71" w:rsidRDefault="00E26B90" w:rsidP="00E26B90">
            <w:pPr>
              <w:jc w:val="center"/>
              <w:rPr>
                <w:color w:val="000000" w:themeColor="text1"/>
                <w:sz w:val="26"/>
                <w:szCs w:val="26"/>
              </w:rPr>
            </w:pPr>
            <w:r w:rsidRPr="00772A71">
              <w:rPr>
                <w:color w:val="000000" w:themeColor="text1"/>
              </w:rPr>
              <w:t>1.372</w:t>
            </w:r>
          </w:p>
        </w:tc>
        <w:tc>
          <w:tcPr>
            <w:tcW w:w="1531" w:type="dxa"/>
            <w:vAlign w:val="center"/>
            <w:hideMark/>
          </w:tcPr>
          <w:p w14:paraId="51A3FB31" w14:textId="77777777" w:rsidR="00E26B90" w:rsidRPr="00772A71" w:rsidRDefault="00E26B90" w:rsidP="00E26B90">
            <w:pPr>
              <w:jc w:val="center"/>
              <w:rPr>
                <w:color w:val="000000" w:themeColor="text1"/>
                <w:sz w:val="26"/>
                <w:szCs w:val="26"/>
              </w:rPr>
            </w:pPr>
          </w:p>
        </w:tc>
      </w:tr>
      <w:tr w:rsidR="00772A71" w:rsidRPr="00772A71" w14:paraId="54A6574B" w14:textId="77777777" w:rsidTr="00893566">
        <w:trPr>
          <w:jc w:val="center"/>
        </w:trPr>
        <w:tc>
          <w:tcPr>
            <w:tcW w:w="733" w:type="dxa"/>
            <w:vAlign w:val="center"/>
            <w:hideMark/>
          </w:tcPr>
          <w:p w14:paraId="5E690C6B" w14:textId="77777777" w:rsidR="00E26B90" w:rsidRPr="00772A71" w:rsidRDefault="00E26B90" w:rsidP="00E26B90">
            <w:pPr>
              <w:jc w:val="center"/>
              <w:rPr>
                <w:color w:val="000000" w:themeColor="text1"/>
                <w:sz w:val="26"/>
                <w:szCs w:val="26"/>
              </w:rPr>
            </w:pPr>
            <w:r w:rsidRPr="00772A71">
              <w:rPr>
                <w:color w:val="000000" w:themeColor="text1"/>
                <w:sz w:val="26"/>
                <w:szCs w:val="26"/>
              </w:rPr>
              <w:t>21</w:t>
            </w:r>
          </w:p>
        </w:tc>
        <w:tc>
          <w:tcPr>
            <w:tcW w:w="3329" w:type="dxa"/>
            <w:vAlign w:val="center"/>
            <w:hideMark/>
          </w:tcPr>
          <w:p w14:paraId="7F0E459A" w14:textId="77777777" w:rsidR="00E26B90" w:rsidRPr="00772A71" w:rsidRDefault="00E26B90" w:rsidP="00E26B90">
            <w:pPr>
              <w:rPr>
                <w:color w:val="000000" w:themeColor="text1"/>
                <w:sz w:val="26"/>
                <w:szCs w:val="26"/>
              </w:rPr>
            </w:pPr>
            <w:r w:rsidRPr="00772A71">
              <w:rPr>
                <w:color w:val="000000" w:themeColor="text1"/>
                <w:sz w:val="26"/>
                <w:szCs w:val="26"/>
              </w:rPr>
              <w:t>Máy hút ẩm 2 kW</w:t>
            </w:r>
          </w:p>
        </w:tc>
        <w:tc>
          <w:tcPr>
            <w:tcW w:w="1120" w:type="dxa"/>
            <w:vAlign w:val="center"/>
            <w:hideMark/>
          </w:tcPr>
          <w:p w14:paraId="619111E4"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156835DE" w14:textId="77777777" w:rsidR="00E26B90" w:rsidRPr="00772A71" w:rsidRDefault="00E26B90" w:rsidP="00E26B90">
            <w:pPr>
              <w:jc w:val="center"/>
              <w:rPr>
                <w:color w:val="000000" w:themeColor="text1"/>
                <w:sz w:val="26"/>
                <w:szCs w:val="26"/>
              </w:rPr>
            </w:pPr>
            <w:r w:rsidRPr="00772A71">
              <w:rPr>
                <w:color w:val="000000" w:themeColor="text1"/>
                <w:sz w:val="26"/>
                <w:szCs w:val="26"/>
              </w:rPr>
              <w:t>60</w:t>
            </w:r>
          </w:p>
        </w:tc>
        <w:tc>
          <w:tcPr>
            <w:tcW w:w="1276" w:type="dxa"/>
            <w:vAlign w:val="center"/>
            <w:hideMark/>
          </w:tcPr>
          <w:p w14:paraId="59E7378D" w14:textId="021CA882" w:rsidR="00E26B90" w:rsidRPr="00772A71" w:rsidRDefault="00E26B90" w:rsidP="00E26B90">
            <w:pPr>
              <w:jc w:val="center"/>
              <w:rPr>
                <w:color w:val="000000" w:themeColor="text1"/>
                <w:sz w:val="26"/>
                <w:szCs w:val="26"/>
              </w:rPr>
            </w:pPr>
            <w:r w:rsidRPr="00772A71">
              <w:rPr>
                <w:color w:val="000000" w:themeColor="text1"/>
              </w:rPr>
              <w:t>1.372</w:t>
            </w:r>
          </w:p>
        </w:tc>
        <w:tc>
          <w:tcPr>
            <w:tcW w:w="1531" w:type="dxa"/>
            <w:vAlign w:val="center"/>
            <w:hideMark/>
          </w:tcPr>
          <w:p w14:paraId="164AF504" w14:textId="77777777" w:rsidR="00E26B90" w:rsidRPr="00772A71" w:rsidRDefault="00E26B90" w:rsidP="00E26B90">
            <w:pPr>
              <w:jc w:val="center"/>
              <w:rPr>
                <w:color w:val="000000" w:themeColor="text1"/>
                <w:sz w:val="26"/>
                <w:szCs w:val="26"/>
              </w:rPr>
            </w:pPr>
          </w:p>
        </w:tc>
      </w:tr>
      <w:tr w:rsidR="00E26B90" w:rsidRPr="00772A71" w14:paraId="59487351" w14:textId="77777777" w:rsidTr="00893566">
        <w:trPr>
          <w:jc w:val="center"/>
        </w:trPr>
        <w:tc>
          <w:tcPr>
            <w:tcW w:w="733" w:type="dxa"/>
            <w:vAlign w:val="center"/>
            <w:hideMark/>
          </w:tcPr>
          <w:p w14:paraId="0C6FC4F8" w14:textId="77777777" w:rsidR="00E26B90" w:rsidRPr="00772A71" w:rsidRDefault="00E26B90" w:rsidP="00E26B90">
            <w:pPr>
              <w:jc w:val="center"/>
              <w:rPr>
                <w:color w:val="000000" w:themeColor="text1"/>
                <w:sz w:val="26"/>
                <w:szCs w:val="26"/>
              </w:rPr>
            </w:pPr>
            <w:r w:rsidRPr="00772A71">
              <w:rPr>
                <w:color w:val="000000" w:themeColor="text1"/>
                <w:sz w:val="26"/>
                <w:szCs w:val="26"/>
              </w:rPr>
              <w:t>22</w:t>
            </w:r>
          </w:p>
        </w:tc>
        <w:tc>
          <w:tcPr>
            <w:tcW w:w="3329" w:type="dxa"/>
            <w:vAlign w:val="center"/>
            <w:hideMark/>
          </w:tcPr>
          <w:p w14:paraId="36E42713" w14:textId="77777777" w:rsidR="00E26B90" w:rsidRPr="00772A71" w:rsidRDefault="00E26B90" w:rsidP="00E26B90">
            <w:pPr>
              <w:rPr>
                <w:color w:val="000000" w:themeColor="text1"/>
                <w:sz w:val="26"/>
                <w:szCs w:val="26"/>
              </w:rPr>
            </w:pPr>
            <w:r w:rsidRPr="00772A71">
              <w:rPr>
                <w:color w:val="000000" w:themeColor="text1"/>
                <w:sz w:val="26"/>
                <w:szCs w:val="26"/>
              </w:rPr>
              <w:t>Quạt trần 0,1 kW</w:t>
            </w:r>
          </w:p>
        </w:tc>
        <w:tc>
          <w:tcPr>
            <w:tcW w:w="1120" w:type="dxa"/>
            <w:vAlign w:val="center"/>
            <w:hideMark/>
          </w:tcPr>
          <w:p w14:paraId="69BBDA98" w14:textId="77777777" w:rsidR="00E26B90" w:rsidRPr="00772A71" w:rsidRDefault="00E26B90" w:rsidP="00E26B90">
            <w:pPr>
              <w:jc w:val="center"/>
              <w:rPr>
                <w:color w:val="000000" w:themeColor="text1"/>
                <w:sz w:val="26"/>
                <w:szCs w:val="26"/>
              </w:rPr>
            </w:pPr>
            <w:r w:rsidRPr="00772A71">
              <w:rPr>
                <w:color w:val="000000" w:themeColor="text1"/>
                <w:sz w:val="26"/>
                <w:szCs w:val="26"/>
              </w:rPr>
              <w:t>Cái</w:t>
            </w:r>
          </w:p>
        </w:tc>
        <w:tc>
          <w:tcPr>
            <w:tcW w:w="1148" w:type="dxa"/>
            <w:vAlign w:val="center"/>
            <w:hideMark/>
          </w:tcPr>
          <w:p w14:paraId="66BDD920" w14:textId="77777777" w:rsidR="00E26B90" w:rsidRPr="00772A71" w:rsidRDefault="00E26B90" w:rsidP="00E26B90">
            <w:pPr>
              <w:jc w:val="center"/>
              <w:rPr>
                <w:color w:val="000000" w:themeColor="text1"/>
                <w:sz w:val="26"/>
                <w:szCs w:val="26"/>
              </w:rPr>
            </w:pPr>
            <w:r w:rsidRPr="00772A71">
              <w:rPr>
                <w:color w:val="000000" w:themeColor="text1"/>
                <w:sz w:val="26"/>
                <w:szCs w:val="26"/>
              </w:rPr>
              <w:t>36</w:t>
            </w:r>
          </w:p>
        </w:tc>
        <w:tc>
          <w:tcPr>
            <w:tcW w:w="1276" w:type="dxa"/>
            <w:vAlign w:val="center"/>
            <w:hideMark/>
          </w:tcPr>
          <w:p w14:paraId="1C3F8DA6" w14:textId="6282881A" w:rsidR="00E26B90" w:rsidRPr="00772A71" w:rsidRDefault="00E26B90" w:rsidP="00E26B90">
            <w:pPr>
              <w:jc w:val="center"/>
              <w:rPr>
                <w:color w:val="000000" w:themeColor="text1"/>
                <w:sz w:val="26"/>
                <w:szCs w:val="26"/>
              </w:rPr>
            </w:pPr>
            <w:r w:rsidRPr="00772A71">
              <w:rPr>
                <w:color w:val="000000" w:themeColor="text1"/>
              </w:rPr>
              <w:t>2.195</w:t>
            </w:r>
          </w:p>
        </w:tc>
        <w:tc>
          <w:tcPr>
            <w:tcW w:w="1531" w:type="dxa"/>
            <w:vAlign w:val="center"/>
            <w:hideMark/>
          </w:tcPr>
          <w:p w14:paraId="4D29D7CB" w14:textId="77777777" w:rsidR="00E26B90" w:rsidRPr="00772A71" w:rsidRDefault="00E26B90" w:rsidP="00E26B90">
            <w:pPr>
              <w:jc w:val="center"/>
              <w:rPr>
                <w:color w:val="000000" w:themeColor="text1"/>
                <w:sz w:val="26"/>
                <w:szCs w:val="26"/>
              </w:rPr>
            </w:pPr>
          </w:p>
        </w:tc>
      </w:tr>
    </w:tbl>
    <w:bookmarkEnd w:id="19"/>
    <w:p w14:paraId="4B7CCBD5" w14:textId="7EBE61C4" w:rsidR="00E82E8B" w:rsidRPr="00772A71" w:rsidRDefault="00E82E8B" w:rsidP="00893566">
      <w:pPr>
        <w:spacing w:before="60" w:after="60" w:line="360" w:lineRule="exact"/>
        <w:ind w:firstLine="567"/>
        <w:rPr>
          <w:color w:val="000000" w:themeColor="text1"/>
          <w:sz w:val="28"/>
          <w:szCs w:val="28"/>
        </w:rPr>
      </w:pPr>
      <w:r w:rsidRPr="00772A71">
        <w:rPr>
          <w:b/>
          <w:bCs/>
          <w:i/>
          <w:iCs/>
          <w:color w:val="000000" w:themeColor="text1"/>
          <w:sz w:val="28"/>
          <w:szCs w:val="28"/>
        </w:rPr>
        <w:t>Ghi chú:</w:t>
      </w:r>
    </w:p>
    <w:p w14:paraId="0DA48951" w14:textId="32248CAD" w:rsidR="00E82E8B" w:rsidRPr="00772A71"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t>1. Định mức tại Bảng 30 áp dụng cho tỉnh Đồng Tháp theo Nghị quyết số 1663/NQ-UBTVQH15 sắp xếp các ĐVHC cấp xã của tỉnh Đồng Tháp năm 2025 với 102 đơn vị hành chính cấp xã, trong đó gồm 20 phường và 82 xã</w:t>
      </w:r>
      <w:r w:rsidR="006912B6" w:rsidRPr="00772A71">
        <w:rPr>
          <w:color w:val="000000" w:themeColor="text1"/>
          <w:sz w:val="28"/>
          <w:szCs w:val="28"/>
        </w:rPr>
        <w:t>; định mức được xây dựng trên cơ sở số lượng đơn vị hành chính có sự biến động cần điều chỉnh là 40 đơn vị hành chính cấp xã trong đó gồm 08 phường và 32 xã</w:t>
      </w:r>
    </w:p>
    <w:p w14:paraId="7C34A138" w14:textId="77777777" w:rsidR="00E82E8B" w:rsidRPr="00772A71"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lastRenderedPageBreak/>
        <w:t>2. Cơ cấu sử dụng mức dụng cụ theo nội dung công việc xây dựng hệ số điều chỉnh giá đất được xác định theo bảng 31 dưới đây:</w:t>
      </w:r>
    </w:p>
    <w:p w14:paraId="0A19D569" w14:textId="77777777" w:rsidR="00E82E8B" w:rsidRPr="00772A71" w:rsidRDefault="00E82E8B" w:rsidP="00E82E8B">
      <w:pPr>
        <w:ind w:firstLine="720"/>
        <w:jc w:val="right"/>
        <w:rPr>
          <w:b/>
          <w:i/>
          <w:color w:val="000000" w:themeColor="text1"/>
          <w:sz w:val="28"/>
          <w:szCs w:val="28"/>
        </w:rPr>
      </w:pPr>
      <w:r w:rsidRPr="00772A71">
        <w:rPr>
          <w:b/>
          <w:i/>
          <w:color w:val="000000" w:themeColor="text1"/>
          <w:sz w:val="28"/>
          <w:szCs w:val="28"/>
        </w:rPr>
        <w:t>Bảng 31</w:t>
      </w:r>
    </w:p>
    <w:tbl>
      <w:tblPr>
        <w:tblW w:w="9008" w:type="dxa"/>
        <w:jc w:val="center"/>
        <w:tblLook w:val="04A0" w:firstRow="1" w:lastRow="0" w:firstColumn="1" w:lastColumn="0" w:noHBand="0" w:noVBand="1"/>
      </w:tblPr>
      <w:tblGrid>
        <w:gridCol w:w="849"/>
        <w:gridCol w:w="4470"/>
        <w:gridCol w:w="1847"/>
        <w:gridCol w:w="1842"/>
      </w:tblGrid>
      <w:tr w:rsidR="00772A71" w:rsidRPr="00772A71" w14:paraId="3238CC6C" w14:textId="77777777" w:rsidTr="00893566">
        <w:trPr>
          <w:trHeight w:val="384"/>
          <w:tblHeader/>
          <w:jc w:val="center"/>
        </w:trPr>
        <w:tc>
          <w:tcPr>
            <w:tcW w:w="849" w:type="dxa"/>
            <w:vMerge w:val="restart"/>
            <w:tcBorders>
              <w:top w:val="single" w:sz="4" w:space="0" w:color="auto"/>
              <w:left w:val="single" w:sz="4" w:space="0" w:color="auto"/>
              <w:bottom w:val="single" w:sz="4" w:space="0" w:color="auto"/>
              <w:right w:val="single" w:sz="4" w:space="0" w:color="auto"/>
            </w:tcBorders>
            <w:vAlign w:val="center"/>
            <w:hideMark/>
          </w:tcPr>
          <w:p w14:paraId="1C1CDE8F"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STT</w:t>
            </w:r>
          </w:p>
        </w:tc>
        <w:tc>
          <w:tcPr>
            <w:tcW w:w="4470" w:type="dxa"/>
            <w:vMerge w:val="restart"/>
            <w:tcBorders>
              <w:top w:val="single" w:sz="4" w:space="0" w:color="auto"/>
              <w:left w:val="single" w:sz="4" w:space="0" w:color="auto"/>
              <w:bottom w:val="single" w:sz="4" w:space="0" w:color="auto"/>
              <w:right w:val="single" w:sz="4" w:space="0" w:color="auto"/>
            </w:tcBorders>
            <w:vAlign w:val="center"/>
            <w:hideMark/>
          </w:tcPr>
          <w:p w14:paraId="1A92DD62"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Nội dung công việc</w:t>
            </w:r>
          </w:p>
        </w:tc>
        <w:tc>
          <w:tcPr>
            <w:tcW w:w="3689" w:type="dxa"/>
            <w:gridSpan w:val="2"/>
            <w:tcBorders>
              <w:top w:val="single" w:sz="4" w:space="0" w:color="auto"/>
              <w:left w:val="nil"/>
              <w:bottom w:val="single" w:sz="4" w:space="0" w:color="auto"/>
              <w:right w:val="single" w:sz="4" w:space="0" w:color="auto"/>
            </w:tcBorders>
            <w:vAlign w:val="center"/>
            <w:hideMark/>
          </w:tcPr>
          <w:p w14:paraId="0F43AC61"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Cơ cấu (%)</w:t>
            </w:r>
          </w:p>
        </w:tc>
      </w:tr>
      <w:tr w:rsidR="00772A71" w:rsidRPr="00772A71" w14:paraId="67F616D0" w14:textId="77777777" w:rsidTr="00893566">
        <w:trPr>
          <w:trHeight w:val="473"/>
          <w:tblHeader/>
          <w:jc w:val="center"/>
        </w:trPr>
        <w:tc>
          <w:tcPr>
            <w:tcW w:w="849" w:type="dxa"/>
            <w:vMerge/>
            <w:tcBorders>
              <w:top w:val="single" w:sz="4" w:space="0" w:color="auto"/>
              <w:left w:val="single" w:sz="4" w:space="0" w:color="auto"/>
              <w:bottom w:val="single" w:sz="4" w:space="0" w:color="auto"/>
              <w:right w:val="single" w:sz="4" w:space="0" w:color="auto"/>
            </w:tcBorders>
            <w:vAlign w:val="center"/>
            <w:hideMark/>
          </w:tcPr>
          <w:p w14:paraId="48071424" w14:textId="77777777" w:rsidR="00E82E8B" w:rsidRPr="00772A71" w:rsidRDefault="00E82E8B" w:rsidP="00C2283B">
            <w:pPr>
              <w:rPr>
                <w:b/>
                <w:bCs/>
                <w:color w:val="000000" w:themeColor="text1"/>
                <w:sz w:val="26"/>
                <w:szCs w:val="26"/>
              </w:rPr>
            </w:pPr>
          </w:p>
        </w:tc>
        <w:tc>
          <w:tcPr>
            <w:tcW w:w="4470" w:type="dxa"/>
            <w:vMerge/>
            <w:tcBorders>
              <w:top w:val="single" w:sz="4" w:space="0" w:color="auto"/>
              <w:left w:val="single" w:sz="4" w:space="0" w:color="auto"/>
              <w:bottom w:val="single" w:sz="4" w:space="0" w:color="auto"/>
              <w:right w:val="single" w:sz="4" w:space="0" w:color="auto"/>
            </w:tcBorders>
            <w:vAlign w:val="center"/>
            <w:hideMark/>
          </w:tcPr>
          <w:p w14:paraId="529C78CD" w14:textId="77777777" w:rsidR="00E82E8B" w:rsidRPr="00772A71" w:rsidRDefault="00E82E8B" w:rsidP="00C2283B">
            <w:pPr>
              <w:rPr>
                <w:b/>
                <w:bCs/>
                <w:color w:val="000000" w:themeColor="text1"/>
                <w:sz w:val="26"/>
                <w:szCs w:val="26"/>
              </w:rPr>
            </w:pPr>
          </w:p>
        </w:tc>
        <w:tc>
          <w:tcPr>
            <w:tcW w:w="1847" w:type="dxa"/>
            <w:tcBorders>
              <w:top w:val="nil"/>
              <w:left w:val="nil"/>
              <w:bottom w:val="single" w:sz="4" w:space="0" w:color="auto"/>
              <w:right w:val="single" w:sz="4" w:space="0" w:color="auto"/>
            </w:tcBorders>
            <w:vAlign w:val="center"/>
            <w:hideMark/>
          </w:tcPr>
          <w:p w14:paraId="57D33480"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Nội nghiệp</w:t>
            </w:r>
          </w:p>
        </w:tc>
        <w:tc>
          <w:tcPr>
            <w:tcW w:w="1842" w:type="dxa"/>
            <w:tcBorders>
              <w:top w:val="nil"/>
              <w:left w:val="nil"/>
              <w:bottom w:val="single" w:sz="4" w:space="0" w:color="auto"/>
              <w:right w:val="single" w:sz="4" w:space="0" w:color="auto"/>
            </w:tcBorders>
            <w:vAlign w:val="center"/>
            <w:hideMark/>
          </w:tcPr>
          <w:p w14:paraId="5C91FF25"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Ngoại nghiệp</w:t>
            </w:r>
          </w:p>
        </w:tc>
      </w:tr>
      <w:tr w:rsidR="00772A71" w:rsidRPr="00772A71" w14:paraId="10A53383" w14:textId="77777777" w:rsidTr="00893566">
        <w:trPr>
          <w:trHeight w:val="423"/>
          <w:jc w:val="center"/>
        </w:trPr>
        <w:tc>
          <w:tcPr>
            <w:tcW w:w="849" w:type="dxa"/>
            <w:tcBorders>
              <w:top w:val="nil"/>
              <w:left w:val="single" w:sz="4" w:space="0" w:color="auto"/>
              <w:bottom w:val="single" w:sz="4" w:space="0" w:color="auto"/>
              <w:right w:val="single" w:sz="4" w:space="0" w:color="auto"/>
            </w:tcBorders>
            <w:vAlign w:val="center"/>
            <w:hideMark/>
          </w:tcPr>
          <w:p w14:paraId="66D62ABD" w14:textId="77777777" w:rsidR="00E82E8B" w:rsidRPr="00772A71" w:rsidRDefault="00E82E8B" w:rsidP="00C2283B">
            <w:pPr>
              <w:jc w:val="center"/>
              <w:rPr>
                <w:color w:val="000000" w:themeColor="text1"/>
                <w:sz w:val="26"/>
                <w:szCs w:val="26"/>
              </w:rPr>
            </w:pPr>
            <w:r w:rsidRPr="00772A71">
              <w:rPr>
                <w:color w:val="000000" w:themeColor="text1"/>
                <w:sz w:val="26"/>
                <w:szCs w:val="26"/>
              </w:rPr>
              <w:t>1</w:t>
            </w:r>
          </w:p>
        </w:tc>
        <w:tc>
          <w:tcPr>
            <w:tcW w:w="4470" w:type="dxa"/>
            <w:tcBorders>
              <w:top w:val="nil"/>
              <w:left w:val="nil"/>
              <w:bottom w:val="single" w:sz="4" w:space="0" w:color="auto"/>
              <w:right w:val="single" w:sz="4" w:space="0" w:color="auto"/>
            </w:tcBorders>
            <w:vAlign w:val="center"/>
            <w:hideMark/>
          </w:tcPr>
          <w:p w14:paraId="41327432" w14:textId="77777777" w:rsidR="00E82E8B" w:rsidRPr="00772A71" w:rsidRDefault="00E82E8B" w:rsidP="00C2283B">
            <w:pPr>
              <w:jc w:val="both"/>
              <w:rPr>
                <w:color w:val="000000" w:themeColor="text1"/>
                <w:sz w:val="26"/>
                <w:szCs w:val="26"/>
              </w:rPr>
            </w:pPr>
            <w:r w:rsidRPr="00772A71">
              <w:rPr>
                <w:color w:val="000000" w:themeColor="text1"/>
                <w:sz w:val="26"/>
                <w:szCs w:val="26"/>
              </w:rPr>
              <w:t>Điều tra, khảo sát, thu thập thông tin giá đất thị trường; yếu tố tự nhiên, kinh tế - xã hội; thông tin quy hoạch xây dựng, đô thị và nông thôn</w:t>
            </w:r>
          </w:p>
        </w:tc>
        <w:tc>
          <w:tcPr>
            <w:tcW w:w="1847" w:type="dxa"/>
            <w:tcBorders>
              <w:top w:val="nil"/>
              <w:left w:val="nil"/>
              <w:bottom w:val="single" w:sz="4" w:space="0" w:color="auto"/>
              <w:right w:val="single" w:sz="4" w:space="0" w:color="auto"/>
            </w:tcBorders>
            <w:vAlign w:val="center"/>
            <w:hideMark/>
          </w:tcPr>
          <w:p w14:paraId="47A06C58" w14:textId="1655A39D" w:rsidR="00E82E8B" w:rsidRPr="00772A71" w:rsidRDefault="00AC2F91" w:rsidP="00C2283B">
            <w:pPr>
              <w:jc w:val="center"/>
              <w:rPr>
                <w:color w:val="000000" w:themeColor="text1"/>
                <w:sz w:val="26"/>
                <w:szCs w:val="26"/>
              </w:rPr>
            </w:pPr>
            <w:r w:rsidRPr="00772A71">
              <w:rPr>
                <w:color w:val="000000" w:themeColor="text1"/>
                <w:sz w:val="26"/>
                <w:szCs w:val="26"/>
              </w:rPr>
              <w:t>36</w:t>
            </w:r>
            <w:r w:rsidR="00E82E8B" w:rsidRPr="00772A71">
              <w:rPr>
                <w:color w:val="000000" w:themeColor="text1"/>
                <w:sz w:val="26"/>
                <w:szCs w:val="26"/>
              </w:rPr>
              <w:t>,</w:t>
            </w:r>
            <w:r w:rsidRPr="00772A71">
              <w:rPr>
                <w:color w:val="000000" w:themeColor="text1"/>
                <w:sz w:val="26"/>
                <w:szCs w:val="26"/>
              </w:rPr>
              <w:t>64</w:t>
            </w:r>
          </w:p>
        </w:tc>
        <w:tc>
          <w:tcPr>
            <w:tcW w:w="1842" w:type="dxa"/>
            <w:tcBorders>
              <w:top w:val="nil"/>
              <w:left w:val="nil"/>
              <w:bottom w:val="single" w:sz="4" w:space="0" w:color="auto"/>
              <w:right w:val="single" w:sz="4" w:space="0" w:color="auto"/>
            </w:tcBorders>
            <w:vAlign w:val="center"/>
            <w:hideMark/>
          </w:tcPr>
          <w:p w14:paraId="70693F10" w14:textId="77777777" w:rsidR="00E82E8B" w:rsidRPr="00772A71" w:rsidRDefault="00E82E8B" w:rsidP="00C2283B">
            <w:pPr>
              <w:jc w:val="center"/>
              <w:rPr>
                <w:color w:val="000000" w:themeColor="text1"/>
                <w:sz w:val="26"/>
                <w:szCs w:val="26"/>
              </w:rPr>
            </w:pPr>
            <w:r w:rsidRPr="00772A71">
              <w:rPr>
                <w:color w:val="000000" w:themeColor="text1"/>
                <w:sz w:val="26"/>
                <w:szCs w:val="26"/>
              </w:rPr>
              <w:t>100,00</w:t>
            </w:r>
          </w:p>
        </w:tc>
      </w:tr>
      <w:tr w:rsidR="00772A71" w:rsidRPr="00772A71" w14:paraId="22127B90" w14:textId="77777777" w:rsidTr="00893566">
        <w:trPr>
          <w:trHeight w:val="630"/>
          <w:jc w:val="center"/>
        </w:trPr>
        <w:tc>
          <w:tcPr>
            <w:tcW w:w="849" w:type="dxa"/>
            <w:tcBorders>
              <w:top w:val="nil"/>
              <w:left w:val="single" w:sz="4" w:space="0" w:color="auto"/>
              <w:bottom w:val="single" w:sz="4" w:space="0" w:color="auto"/>
              <w:right w:val="single" w:sz="4" w:space="0" w:color="auto"/>
            </w:tcBorders>
            <w:vAlign w:val="center"/>
            <w:hideMark/>
          </w:tcPr>
          <w:p w14:paraId="2CB5F53E" w14:textId="77777777" w:rsidR="00E82E8B" w:rsidRPr="00772A71" w:rsidRDefault="00E82E8B" w:rsidP="00C2283B">
            <w:pPr>
              <w:jc w:val="center"/>
              <w:rPr>
                <w:color w:val="000000" w:themeColor="text1"/>
                <w:sz w:val="26"/>
                <w:szCs w:val="26"/>
              </w:rPr>
            </w:pPr>
            <w:r w:rsidRPr="00772A71">
              <w:rPr>
                <w:color w:val="000000" w:themeColor="text1"/>
                <w:sz w:val="26"/>
                <w:szCs w:val="26"/>
              </w:rPr>
              <w:t>2</w:t>
            </w:r>
          </w:p>
        </w:tc>
        <w:tc>
          <w:tcPr>
            <w:tcW w:w="4470" w:type="dxa"/>
            <w:tcBorders>
              <w:top w:val="nil"/>
              <w:left w:val="nil"/>
              <w:bottom w:val="single" w:sz="4" w:space="0" w:color="auto"/>
              <w:right w:val="single" w:sz="4" w:space="0" w:color="auto"/>
            </w:tcBorders>
            <w:vAlign w:val="center"/>
            <w:hideMark/>
          </w:tcPr>
          <w:p w14:paraId="5B8E1E65" w14:textId="77777777" w:rsidR="00E82E8B" w:rsidRPr="00893566" w:rsidRDefault="00E82E8B" w:rsidP="00C2283B">
            <w:pPr>
              <w:jc w:val="both"/>
              <w:rPr>
                <w:color w:val="000000" w:themeColor="text1"/>
                <w:spacing w:val="-2"/>
                <w:sz w:val="26"/>
                <w:szCs w:val="26"/>
              </w:rPr>
            </w:pPr>
            <w:r w:rsidRPr="00893566">
              <w:rPr>
                <w:color w:val="000000" w:themeColor="text1"/>
                <w:spacing w:val="-2"/>
                <w:sz w:val="26"/>
                <w:szCs w:val="26"/>
              </w:rPr>
              <w:t>Tổng hợp kết quả điều tra, thu thập thông tin giá đất thị trường phục vụ công tác xây dựng hệ số điều chỉnh giá đất</w:t>
            </w:r>
          </w:p>
        </w:tc>
        <w:tc>
          <w:tcPr>
            <w:tcW w:w="1847" w:type="dxa"/>
            <w:tcBorders>
              <w:top w:val="nil"/>
              <w:left w:val="nil"/>
              <w:bottom w:val="single" w:sz="4" w:space="0" w:color="auto"/>
              <w:right w:val="single" w:sz="4" w:space="0" w:color="auto"/>
            </w:tcBorders>
            <w:vAlign w:val="center"/>
            <w:hideMark/>
          </w:tcPr>
          <w:p w14:paraId="7630DE7B" w14:textId="0C16F9A7" w:rsidR="00E82E8B" w:rsidRPr="00772A71" w:rsidRDefault="00AC2F91" w:rsidP="00C2283B">
            <w:pPr>
              <w:jc w:val="center"/>
              <w:rPr>
                <w:color w:val="000000" w:themeColor="text1"/>
                <w:sz w:val="26"/>
                <w:szCs w:val="26"/>
              </w:rPr>
            </w:pPr>
            <w:r w:rsidRPr="00772A71">
              <w:rPr>
                <w:color w:val="000000" w:themeColor="text1"/>
                <w:sz w:val="26"/>
                <w:szCs w:val="26"/>
              </w:rPr>
              <w:t>3</w:t>
            </w:r>
            <w:r w:rsidR="00E82E8B" w:rsidRPr="00772A71">
              <w:rPr>
                <w:color w:val="000000" w:themeColor="text1"/>
                <w:sz w:val="26"/>
                <w:szCs w:val="26"/>
              </w:rPr>
              <w:t>8,5</w:t>
            </w:r>
            <w:r w:rsidRPr="00772A71">
              <w:rPr>
                <w:color w:val="000000" w:themeColor="text1"/>
                <w:sz w:val="26"/>
                <w:szCs w:val="26"/>
              </w:rPr>
              <w:t>8</w:t>
            </w:r>
          </w:p>
        </w:tc>
        <w:tc>
          <w:tcPr>
            <w:tcW w:w="1842" w:type="dxa"/>
            <w:tcBorders>
              <w:top w:val="nil"/>
              <w:left w:val="nil"/>
              <w:bottom w:val="single" w:sz="4" w:space="0" w:color="auto"/>
              <w:right w:val="single" w:sz="4" w:space="0" w:color="auto"/>
            </w:tcBorders>
            <w:vAlign w:val="center"/>
            <w:hideMark/>
          </w:tcPr>
          <w:p w14:paraId="4BD41410" w14:textId="77777777" w:rsidR="00E82E8B" w:rsidRPr="00772A71" w:rsidRDefault="00E82E8B" w:rsidP="00C2283B">
            <w:pPr>
              <w:jc w:val="center"/>
              <w:rPr>
                <w:color w:val="000000" w:themeColor="text1"/>
                <w:sz w:val="26"/>
                <w:szCs w:val="26"/>
              </w:rPr>
            </w:pPr>
            <w:r w:rsidRPr="00772A71">
              <w:rPr>
                <w:color w:val="000000" w:themeColor="text1"/>
                <w:sz w:val="26"/>
                <w:szCs w:val="26"/>
              </w:rPr>
              <w:t>0,00</w:t>
            </w:r>
          </w:p>
        </w:tc>
      </w:tr>
      <w:tr w:rsidR="00772A71" w:rsidRPr="00772A71" w14:paraId="588C40B7" w14:textId="77777777" w:rsidTr="00893566">
        <w:trPr>
          <w:trHeight w:val="630"/>
          <w:jc w:val="center"/>
        </w:trPr>
        <w:tc>
          <w:tcPr>
            <w:tcW w:w="849" w:type="dxa"/>
            <w:tcBorders>
              <w:top w:val="nil"/>
              <w:left w:val="single" w:sz="4" w:space="0" w:color="auto"/>
              <w:bottom w:val="single" w:sz="4" w:space="0" w:color="auto"/>
              <w:right w:val="single" w:sz="4" w:space="0" w:color="auto"/>
            </w:tcBorders>
            <w:vAlign w:val="center"/>
            <w:hideMark/>
          </w:tcPr>
          <w:p w14:paraId="3A1AFD4F" w14:textId="77777777" w:rsidR="00E82E8B" w:rsidRPr="00772A71" w:rsidRDefault="00E82E8B" w:rsidP="00C2283B">
            <w:pPr>
              <w:jc w:val="center"/>
              <w:rPr>
                <w:color w:val="000000" w:themeColor="text1"/>
                <w:sz w:val="26"/>
                <w:szCs w:val="26"/>
              </w:rPr>
            </w:pPr>
            <w:r w:rsidRPr="00772A71">
              <w:rPr>
                <w:color w:val="000000" w:themeColor="text1"/>
                <w:sz w:val="26"/>
                <w:szCs w:val="26"/>
              </w:rPr>
              <w:t>3</w:t>
            </w:r>
          </w:p>
        </w:tc>
        <w:tc>
          <w:tcPr>
            <w:tcW w:w="4470" w:type="dxa"/>
            <w:tcBorders>
              <w:top w:val="nil"/>
              <w:left w:val="nil"/>
              <w:bottom w:val="single" w:sz="4" w:space="0" w:color="auto"/>
              <w:right w:val="single" w:sz="4" w:space="0" w:color="auto"/>
            </w:tcBorders>
            <w:vAlign w:val="center"/>
            <w:hideMark/>
          </w:tcPr>
          <w:p w14:paraId="387489CE" w14:textId="77777777" w:rsidR="00E82E8B" w:rsidRPr="00772A71" w:rsidRDefault="00E82E8B" w:rsidP="00C2283B">
            <w:pPr>
              <w:jc w:val="both"/>
              <w:rPr>
                <w:color w:val="000000" w:themeColor="text1"/>
                <w:sz w:val="26"/>
                <w:szCs w:val="26"/>
              </w:rPr>
            </w:pPr>
            <w:r w:rsidRPr="00772A71">
              <w:rPr>
                <w:color w:val="000000" w:themeColor="text1"/>
                <w:sz w:val="26"/>
                <w:szCs w:val="26"/>
              </w:rPr>
              <w:t>Tổng hợp, hoàn thiện hồ sơ kết quả điều tra, khảo sát, thu thập thông tin; phân tích, đánh giá kết quả thực hiện bảng giá đất hiện hành phục vụ công tác xây dựng hệ số điều chỉnh giá đất</w:t>
            </w:r>
          </w:p>
        </w:tc>
        <w:tc>
          <w:tcPr>
            <w:tcW w:w="1847" w:type="dxa"/>
            <w:tcBorders>
              <w:top w:val="nil"/>
              <w:left w:val="nil"/>
              <w:bottom w:val="single" w:sz="4" w:space="0" w:color="auto"/>
              <w:right w:val="single" w:sz="4" w:space="0" w:color="auto"/>
            </w:tcBorders>
            <w:vAlign w:val="center"/>
            <w:hideMark/>
          </w:tcPr>
          <w:p w14:paraId="69D76FF6" w14:textId="05802C73" w:rsidR="00E82E8B" w:rsidRPr="00772A71" w:rsidRDefault="00AC2F91" w:rsidP="00C2283B">
            <w:pPr>
              <w:jc w:val="center"/>
              <w:rPr>
                <w:color w:val="000000" w:themeColor="text1"/>
                <w:sz w:val="26"/>
                <w:szCs w:val="26"/>
              </w:rPr>
            </w:pPr>
            <w:r w:rsidRPr="00772A71">
              <w:rPr>
                <w:color w:val="000000" w:themeColor="text1"/>
                <w:sz w:val="26"/>
                <w:szCs w:val="26"/>
              </w:rPr>
              <w:t>8</w:t>
            </w:r>
            <w:r w:rsidR="00E82E8B" w:rsidRPr="00772A71">
              <w:rPr>
                <w:color w:val="000000" w:themeColor="text1"/>
                <w:sz w:val="26"/>
                <w:szCs w:val="26"/>
              </w:rPr>
              <w:t>,</w:t>
            </w:r>
            <w:r w:rsidRPr="00772A71">
              <w:rPr>
                <w:color w:val="000000" w:themeColor="text1"/>
                <w:sz w:val="26"/>
                <w:szCs w:val="26"/>
              </w:rPr>
              <w:t>9</w:t>
            </w:r>
            <w:r w:rsidR="00E82E8B" w:rsidRPr="00772A71">
              <w:rPr>
                <w:color w:val="000000" w:themeColor="text1"/>
                <w:sz w:val="26"/>
                <w:szCs w:val="26"/>
              </w:rPr>
              <w:t>0</w:t>
            </w:r>
          </w:p>
        </w:tc>
        <w:tc>
          <w:tcPr>
            <w:tcW w:w="1842" w:type="dxa"/>
            <w:tcBorders>
              <w:top w:val="nil"/>
              <w:left w:val="nil"/>
              <w:bottom w:val="single" w:sz="4" w:space="0" w:color="auto"/>
              <w:right w:val="single" w:sz="4" w:space="0" w:color="auto"/>
            </w:tcBorders>
            <w:vAlign w:val="center"/>
            <w:hideMark/>
          </w:tcPr>
          <w:p w14:paraId="08EF1F31" w14:textId="77777777" w:rsidR="00E82E8B" w:rsidRPr="00772A71" w:rsidRDefault="00E82E8B" w:rsidP="00C2283B">
            <w:pPr>
              <w:jc w:val="center"/>
              <w:rPr>
                <w:color w:val="000000" w:themeColor="text1"/>
                <w:sz w:val="26"/>
                <w:szCs w:val="26"/>
              </w:rPr>
            </w:pPr>
            <w:r w:rsidRPr="00772A71">
              <w:rPr>
                <w:color w:val="000000" w:themeColor="text1"/>
                <w:sz w:val="26"/>
                <w:szCs w:val="26"/>
              </w:rPr>
              <w:t>0,00</w:t>
            </w:r>
          </w:p>
        </w:tc>
      </w:tr>
      <w:tr w:rsidR="00772A71" w:rsidRPr="00772A71" w14:paraId="6BB142AB" w14:textId="77777777" w:rsidTr="00893566">
        <w:trPr>
          <w:trHeight w:val="705"/>
          <w:jc w:val="center"/>
        </w:trPr>
        <w:tc>
          <w:tcPr>
            <w:tcW w:w="849" w:type="dxa"/>
            <w:tcBorders>
              <w:top w:val="nil"/>
              <w:left w:val="single" w:sz="4" w:space="0" w:color="auto"/>
              <w:bottom w:val="single" w:sz="4" w:space="0" w:color="auto"/>
              <w:right w:val="single" w:sz="4" w:space="0" w:color="auto"/>
            </w:tcBorders>
            <w:vAlign w:val="center"/>
            <w:hideMark/>
          </w:tcPr>
          <w:p w14:paraId="179B82E0" w14:textId="77777777" w:rsidR="00E82E8B" w:rsidRPr="00772A71" w:rsidRDefault="00E82E8B" w:rsidP="00C2283B">
            <w:pPr>
              <w:jc w:val="center"/>
              <w:rPr>
                <w:color w:val="000000" w:themeColor="text1"/>
                <w:sz w:val="26"/>
                <w:szCs w:val="26"/>
              </w:rPr>
            </w:pPr>
            <w:r w:rsidRPr="00772A71">
              <w:rPr>
                <w:color w:val="000000" w:themeColor="text1"/>
                <w:sz w:val="26"/>
                <w:szCs w:val="26"/>
              </w:rPr>
              <w:t>4</w:t>
            </w:r>
          </w:p>
        </w:tc>
        <w:tc>
          <w:tcPr>
            <w:tcW w:w="4470" w:type="dxa"/>
            <w:tcBorders>
              <w:top w:val="nil"/>
              <w:left w:val="nil"/>
              <w:bottom w:val="single" w:sz="4" w:space="0" w:color="auto"/>
              <w:right w:val="single" w:sz="4" w:space="0" w:color="auto"/>
            </w:tcBorders>
            <w:vAlign w:val="center"/>
            <w:hideMark/>
          </w:tcPr>
          <w:p w14:paraId="43F88F69" w14:textId="77777777" w:rsidR="00E82E8B" w:rsidRPr="00772A71" w:rsidRDefault="00E82E8B" w:rsidP="00C2283B">
            <w:pPr>
              <w:jc w:val="both"/>
              <w:rPr>
                <w:color w:val="000000" w:themeColor="text1"/>
                <w:sz w:val="26"/>
                <w:szCs w:val="26"/>
              </w:rPr>
            </w:pPr>
            <w:r w:rsidRPr="00772A71">
              <w:rPr>
                <w:color w:val="000000" w:themeColor="text1"/>
                <w:sz w:val="26"/>
                <w:szCs w:val="26"/>
              </w:rPr>
              <w:t>Xây dựng phương án hệ số điều chỉnh giá đất</w:t>
            </w:r>
          </w:p>
        </w:tc>
        <w:tc>
          <w:tcPr>
            <w:tcW w:w="1847" w:type="dxa"/>
            <w:tcBorders>
              <w:top w:val="nil"/>
              <w:left w:val="nil"/>
              <w:bottom w:val="single" w:sz="4" w:space="0" w:color="auto"/>
              <w:right w:val="single" w:sz="4" w:space="0" w:color="auto"/>
            </w:tcBorders>
            <w:vAlign w:val="center"/>
            <w:hideMark/>
          </w:tcPr>
          <w:p w14:paraId="31A2864A" w14:textId="56FC47AB" w:rsidR="00E82E8B" w:rsidRPr="00772A71" w:rsidRDefault="00E82E8B" w:rsidP="00C2283B">
            <w:pPr>
              <w:jc w:val="center"/>
              <w:rPr>
                <w:color w:val="000000" w:themeColor="text1"/>
                <w:sz w:val="26"/>
                <w:szCs w:val="26"/>
              </w:rPr>
            </w:pPr>
            <w:r w:rsidRPr="00772A71">
              <w:rPr>
                <w:color w:val="000000" w:themeColor="text1"/>
                <w:sz w:val="26"/>
                <w:szCs w:val="26"/>
              </w:rPr>
              <w:t>1</w:t>
            </w:r>
            <w:r w:rsidR="00AC2F91" w:rsidRPr="00772A71">
              <w:rPr>
                <w:color w:val="000000" w:themeColor="text1"/>
                <w:sz w:val="26"/>
                <w:szCs w:val="26"/>
              </w:rPr>
              <w:t>2</w:t>
            </w:r>
            <w:r w:rsidRPr="00772A71">
              <w:rPr>
                <w:color w:val="000000" w:themeColor="text1"/>
                <w:sz w:val="26"/>
                <w:szCs w:val="26"/>
              </w:rPr>
              <w:t>,3</w:t>
            </w:r>
            <w:r w:rsidR="00AC2F91" w:rsidRPr="00772A71">
              <w:rPr>
                <w:color w:val="000000" w:themeColor="text1"/>
                <w:sz w:val="26"/>
                <w:szCs w:val="26"/>
              </w:rPr>
              <w:t>2</w:t>
            </w:r>
          </w:p>
        </w:tc>
        <w:tc>
          <w:tcPr>
            <w:tcW w:w="1842" w:type="dxa"/>
            <w:tcBorders>
              <w:top w:val="nil"/>
              <w:left w:val="nil"/>
              <w:bottom w:val="single" w:sz="4" w:space="0" w:color="auto"/>
              <w:right w:val="single" w:sz="4" w:space="0" w:color="auto"/>
            </w:tcBorders>
            <w:vAlign w:val="center"/>
            <w:hideMark/>
          </w:tcPr>
          <w:p w14:paraId="430681E0" w14:textId="77777777" w:rsidR="00E82E8B" w:rsidRPr="00772A71" w:rsidRDefault="00E82E8B" w:rsidP="00C2283B">
            <w:pPr>
              <w:jc w:val="center"/>
              <w:rPr>
                <w:color w:val="000000" w:themeColor="text1"/>
                <w:sz w:val="26"/>
                <w:szCs w:val="26"/>
              </w:rPr>
            </w:pPr>
            <w:r w:rsidRPr="00772A71">
              <w:rPr>
                <w:color w:val="000000" w:themeColor="text1"/>
                <w:sz w:val="26"/>
                <w:szCs w:val="26"/>
              </w:rPr>
              <w:t>0,00</w:t>
            </w:r>
          </w:p>
        </w:tc>
      </w:tr>
      <w:tr w:rsidR="00772A71" w:rsidRPr="00772A71" w14:paraId="6056DCD8" w14:textId="77777777" w:rsidTr="00893566">
        <w:trPr>
          <w:trHeight w:val="687"/>
          <w:jc w:val="center"/>
        </w:trPr>
        <w:tc>
          <w:tcPr>
            <w:tcW w:w="849" w:type="dxa"/>
            <w:tcBorders>
              <w:top w:val="nil"/>
              <w:left w:val="single" w:sz="4" w:space="0" w:color="auto"/>
              <w:bottom w:val="single" w:sz="4" w:space="0" w:color="auto"/>
              <w:right w:val="single" w:sz="4" w:space="0" w:color="auto"/>
            </w:tcBorders>
            <w:vAlign w:val="center"/>
            <w:hideMark/>
          </w:tcPr>
          <w:p w14:paraId="0A57813A" w14:textId="77777777" w:rsidR="00E82E8B" w:rsidRPr="00772A71" w:rsidRDefault="00E82E8B" w:rsidP="00C2283B">
            <w:pPr>
              <w:jc w:val="center"/>
              <w:rPr>
                <w:color w:val="000000" w:themeColor="text1"/>
                <w:sz w:val="26"/>
                <w:szCs w:val="26"/>
              </w:rPr>
            </w:pPr>
            <w:r w:rsidRPr="00772A71">
              <w:rPr>
                <w:color w:val="000000" w:themeColor="text1"/>
                <w:sz w:val="26"/>
                <w:szCs w:val="26"/>
              </w:rPr>
              <w:t>5</w:t>
            </w:r>
          </w:p>
        </w:tc>
        <w:tc>
          <w:tcPr>
            <w:tcW w:w="4470" w:type="dxa"/>
            <w:tcBorders>
              <w:top w:val="nil"/>
              <w:left w:val="nil"/>
              <w:bottom w:val="single" w:sz="4" w:space="0" w:color="auto"/>
              <w:right w:val="single" w:sz="4" w:space="0" w:color="auto"/>
            </w:tcBorders>
            <w:vAlign w:val="center"/>
            <w:hideMark/>
          </w:tcPr>
          <w:p w14:paraId="5A053F26" w14:textId="77777777" w:rsidR="00E82E8B" w:rsidRPr="00772A71" w:rsidRDefault="00E82E8B" w:rsidP="00C2283B">
            <w:pPr>
              <w:jc w:val="both"/>
              <w:rPr>
                <w:color w:val="000000" w:themeColor="text1"/>
                <w:sz w:val="26"/>
                <w:szCs w:val="26"/>
              </w:rPr>
            </w:pPr>
            <w:r w:rsidRPr="00772A71">
              <w:rPr>
                <w:color w:val="000000" w:themeColor="text1"/>
                <w:sz w:val="26"/>
                <w:szCs w:val="26"/>
              </w:rPr>
              <w:t>Xây dựng báo cáo thuyết minh xây dựng hệ số điều chỉnh giá đất toàn tỉnh</w:t>
            </w:r>
          </w:p>
        </w:tc>
        <w:tc>
          <w:tcPr>
            <w:tcW w:w="1847" w:type="dxa"/>
            <w:tcBorders>
              <w:top w:val="nil"/>
              <w:left w:val="nil"/>
              <w:bottom w:val="single" w:sz="4" w:space="0" w:color="auto"/>
              <w:right w:val="single" w:sz="4" w:space="0" w:color="auto"/>
            </w:tcBorders>
            <w:vAlign w:val="center"/>
            <w:hideMark/>
          </w:tcPr>
          <w:p w14:paraId="16546DAC" w14:textId="066D74A3" w:rsidR="00E82E8B" w:rsidRPr="00772A71" w:rsidRDefault="00AC2F91" w:rsidP="00C2283B">
            <w:pPr>
              <w:jc w:val="center"/>
              <w:rPr>
                <w:color w:val="000000" w:themeColor="text1"/>
                <w:sz w:val="26"/>
                <w:szCs w:val="26"/>
              </w:rPr>
            </w:pPr>
            <w:r w:rsidRPr="00772A71">
              <w:rPr>
                <w:color w:val="000000" w:themeColor="text1"/>
                <w:sz w:val="26"/>
                <w:szCs w:val="26"/>
              </w:rPr>
              <w:t>2</w:t>
            </w:r>
            <w:r w:rsidR="00E82E8B" w:rsidRPr="00772A71">
              <w:rPr>
                <w:color w:val="000000" w:themeColor="text1"/>
                <w:sz w:val="26"/>
                <w:szCs w:val="26"/>
              </w:rPr>
              <w:t>,</w:t>
            </w:r>
            <w:r w:rsidRPr="00772A71">
              <w:rPr>
                <w:color w:val="000000" w:themeColor="text1"/>
                <w:sz w:val="26"/>
                <w:szCs w:val="26"/>
              </w:rPr>
              <w:t>67</w:t>
            </w:r>
          </w:p>
        </w:tc>
        <w:tc>
          <w:tcPr>
            <w:tcW w:w="1842" w:type="dxa"/>
            <w:tcBorders>
              <w:top w:val="nil"/>
              <w:left w:val="nil"/>
              <w:bottom w:val="single" w:sz="4" w:space="0" w:color="auto"/>
              <w:right w:val="single" w:sz="4" w:space="0" w:color="auto"/>
            </w:tcBorders>
            <w:vAlign w:val="center"/>
            <w:hideMark/>
          </w:tcPr>
          <w:p w14:paraId="4000234B" w14:textId="77777777" w:rsidR="00E82E8B" w:rsidRPr="00772A71" w:rsidRDefault="00E82E8B" w:rsidP="00C2283B">
            <w:pPr>
              <w:jc w:val="center"/>
              <w:rPr>
                <w:color w:val="000000" w:themeColor="text1"/>
                <w:sz w:val="26"/>
                <w:szCs w:val="26"/>
              </w:rPr>
            </w:pPr>
            <w:r w:rsidRPr="00772A71">
              <w:rPr>
                <w:color w:val="000000" w:themeColor="text1"/>
                <w:sz w:val="26"/>
                <w:szCs w:val="26"/>
              </w:rPr>
              <w:t>0,00</w:t>
            </w:r>
          </w:p>
        </w:tc>
      </w:tr>
      <w:tr w:rsidR="00772A71" w:rsidRPr="00772A71" w14:paraId="094337E0" w14:textId="77777777" w:rsidTr="00893566">
        <w:trPr>
          <w:trHeight w:val="687"/>
          <w:jc w:val="center"/>
        </w:trPr>
        <w:tc>
          <w:tcPr>
            <w:tcW w:w="849" w:type="dxa"/>
            <w:tcBorders>
              <w:top w:val="nil"/>
              <w:left w:val="single" w:sz="4" w:space="0" w:color="auto"/>
              <w:bottom w:val="single" w:sz="4" w:space="0" w:color="auto"/>
              <w:right w:val="single" w:sz="4" w:space="0" w:color="auto"/>
            </w:tcBorders>
            <w:vAlign w:val="center"/>
          </w:tcPr>
          <w:p w14:paraId="7F633A2F" w14:textId="77777777" w:rsidR="00E82E8B" w:rsidRPr="00772A71" w:rsidRDefault="00E82E8B" w:rsidP="00C2283B">
            <w:pPr>
              <w:jc w:val="center"/>
              <w:rPr>
                <w:color w:val="000000" w:themeColor="text1"/>
                <w:sz w:val="26"/>
                <w:szCs w:val="26"/>
              </w:rPr>
            </w:pPr>
            <w:r w:rsidRPr="00772A71">
              <w:rPr>
                <w:color w:val="000000" w:themeColor="text1"/>
                <w:sz w:val="26"/>
                <w:szCs w:val="26"/>
              </w:rPr>
              <w:t>6</w:t>
            </w:r>
          </w:p>
        </w:tc>
        <w:tc>
          <w:tcPr>
            <w:tcW w:w="4470" w:type="dxa"/>
            <w:tcBorders>
              <w:top w:val="nil"/>
              <w:left w:val="nil"/>
              <w:bottom w:val="single" w:sz="4" w:space="0" w:color="auto"/>
              <w:right w:val="single" w:sz="4" w:space="0" w:color="auto"/>
            </w:tcBorders>
            <w:vAlign w:val="center"/>
          </w:tcPr>
          <w:p w14:paraId="1CBC169C" w14:textId="77777777" w:rsidR="00E82E8B" w:rsidRPr="00772A71" w:rsidRDefault="00E82E8B" w:rsidP="00C2283B">
            <w:pPr>
              <w:jc w:val="both"/>
              <w:rPr>
                <w:color w:val="000000" w:themeColor="text1"/>
                <w:sz w:val="26"/>
                <w:szCs w:val="26"/>
              </w:rPr>
            </w:pPr>
            <w:r w:rsidRPr="00772A71">
              <w:rPr>
                <w:color w:val="000000" w:themeColor="text1"/>
                <w:sz w:val="26"/>
                <w:szCs w:val="26"/>
              </w:rPr>
              <w:t>Hoàn thiện phương án hệ số điều chỉnh giá đất và ban hành</w:t>
            </w:r>
          </w:p>
        </w:tc>
        <w:tc>
          <w:tcPr>
            <w:tcW w:w="1847" w:type="dxa"/>
            <w:tcBorders>
              <w:top w:val="nil"/>
              <w:left w:val="nil"/>
              <w:bottom w:val="single" w:sz="4" w:space="0" w:color="auto"/>
              <w:right w:val="single" w:sz="4" w:space="0" w:color="auto"/>
            </w:tcBorders>
            <w:vAlign w:val="center"/>
          </w:tcPr>
          <w:p w14:paraId="76BC2A1F" w14:textId="0F663141" w:rsidR="00E82E8B" w:rsidRPr="00772A71" w:rsidRDefault="00AC2F91" w:rsidP="00C2283B">
            <w:pPr>
              <w:jc w:val="center"/>
              <w:rPr>
                <w:color w:val="000000" w:themeColor="text1"/>
                <w:sz w:val="26"/>
                <w:szCs w:val="26"/>
              </w:rPr>
            </w:pPr>
            <w:r w:rsidRPr="00772A71">
              <w:rPr>
                <w:color w:val="000000" w:themeColor="text1"/>
                <w:sz w:val="26"/>
                <w:szCs w:val="26"/>
              </w:rPr>
              <w:t>0</w:t>
            </w:r>
            <w:r w:rsidR="00E82E8B" w:rsidRPr="00772A71">
              <w:rPr>
                <w:color w:val="000000" w:themeColor="text1"/>
                <w:sz w:val="26"/>
                <w:szCs w:val="26"/>
              </w:rPr>
              <w:t>,</w:t>
            </w:r>
            <w:r w:rsidRPr="00772A71">
              <w:rPr>
                <w:color w:val="000000" w:themeColor="text1"/>
                <w:sz w:val="26"/>
                <w:szCs w:val="26"/>
              </w:rPr>
              <w:t>89</w:t>
            </w:r>
          </w:p>
        </w:tc>
        <w:tc>
          <w:tcPr>
            <w:tcW w:w="1842" w:type="dxa"/>
            <w:tcBorders>
              <w:top w:val="nil"/>
              <w:left w:val="nil"/>
              <w:bottom w:val="single" w:sz="4" w:space="0" w:color="auto"/>
              <w:right w:val="single" w:sz="4" w:space="0" w:color="auto"/>
            </w:tcBorders>
            <w:vAlign w:val="center"/>
          </w:tcPr>
          <w:p w14:paraId="2BA8E418" w14:textId="77777777" w:rsidR="00E82E8B" w:rsidRPr="00772A71" w:rsidRDefault="00E82E8B" w:rsidP="00C2283B">
            <w:pPr>
              <w:jc w:val="center"/>
              <w:rPr>
                <w:color w:val="000000" w:themeColor="text1"/>
                <w:sz w:val="26"/>
                <w:szCs w:val="26"/>
              </w:rPr>
            </w:pPr>
            <w:r w:rsidRPr="00772A71">
              <w:rPr>
                <w:color w:val="000000" w:themeColor="text1"/>
                <w:sz w:val="26"/>
                <w:szCs w:val="26"/>
              </w:rPr>
              <w:t>0,00</w:t>
            </w:r>
          </w:p>
        </w:tc>
      </w:tr>
      <w:tr w:rsidR="00772A71" w:rsidRPr="00772A71" w14:paraId="1CA27B9F" w14:textId="77777777" w:rsidTr="00893566">
        <w:trPr>
          <w:trHeight w:val="511"/>
          <w:jc w:val="center"/>
        </w:trPr>
        <w:tc>
          <w:tcPr>
            <w:tcW w:w="849" w:type="dxa"/>
            <w:tcBorders>
              <w:top w:val="nil"/>
              <w:left w:val="single" w:sz="4" w:space="0" w:color="auto"/>
              <w:bottom w:val="single" w:sz="4" w:space="0" w:color="auto"/>
              <w:right w:val="single" w:sz="4" w:space="0" w:color="auto"/>
            </w:tcBorders>
            <w:vAlign w:val="center"/>
            <w:hideMark/>
          </w:tcPr>
          <w:p w14:paraId="72C346F7" w14:textId="77777777" w:rsidR="00E82E8B" w:rsidRPr="00772A71" w:rsidRDefault="00E82E8B" w:rsidP="00C2283B">
            <w:pPr>
              <w:jc w:val="center"/>
              <w:rPr>
                <w:i/>
                <w:iCs/>
                <w:color w:val="000000" w:themeColor="text1"/>
                <w:sz w:val="26"/>
                <w:szCs w:val="26"/>
              </w:rPr>
            </w:pPr>
            <w:r w:rsidRPr="00772A71">
              <w:rPr>
                <w:i/>
                <w:iCs/>
                <w:color w:val="000000" w:themeColor="text1"/>
                <w:sz w:val="26"/>
                <w:szCs w:val="26"/>
              </w:rPr>
              <w:t> </w:t>
            </w:r>
          </w:p>
        </w:tc>
        <w:tc>
          <w:tcPr>
            <w:tcW w:w="4470" w:type="dxa"/>
            <w:tcBorders>
              <w:top w:val="nil"/>
              <w:left w:val="nil"/>
              <w:bottom w:val="single" w:sz="4" w:space="0" w:color="auto"/>
              <w:right w:val="single" w:sz="4" w:space="0" w:color="auto"/>
            </w:tcBorders>
            <w:vAlign w:val="center"/>
            <w:hideMark/>
          </w:tcPr>
          <w:p w14:paraId="48867395"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Tổng</w:t>
            </w:r>
          </w:p>
        </w:tc>
        <w:tc>
          <w:tcPr>
            <w:tcW w:w="1847" w:type="dxa"/>
            <w:tcBorders>
              <w:top w:val="nil"/>
              <w:left w:val="nil"/>
              <w:bottom w:val="single" w:sz="4" w:space="0" w:color="auto"/>
              <w:right w:val="single" w:sz="4" w:space="0" w:color="auto"/>
            </w:tcBorders>
            <w:vAlign w:val="center"/>
            <w:hideMark/>
          </w:tcPr>
          <w:p w14:paraId="690CECB9"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100,00</w:t>
            </w:r>
          </w:p>
        </w:tc>
        <w:tc>
          <w:tcPr>
            <w:tcW w:w="1842" w:type="dxa"/>
            <w:tcBorders>
              <w:top w:val="nil"/>
              <w:left w:val="nil"/>
              <w:bottom w:val="single" w:sz="4" w:space="0" w:color="auto"/>
              <w:right w:val="single" w:sz="4" w:space="0" w:color="auto"/>
            </w:tcBorders>
            <w:vAlign w:val="center"/>
            <w:hideMark/>
          </w:tcPr>
          <w:p w14:paraId="2FE26DFE"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100,00</w:t>
            </w:r>
          </w:p>
        </w:tc>
      </w:tr>
    </w:tbl>
    <w:p w14:paraId="206D4E24" w14:textId="77777777" w:rsidR="00E82E8B" w:rsidRPr="00772A71" w:rsidRDefault="00E82E8B" w:rsidP="00893566">
      <w:pPr>
        <w:pStyle w:val="Heading2"/>
        <w:ind w:firstLine="567"/>
        <w:rPr>
          <w:rFonts w:ascii="Times New Roman" w:hAnsi="Times New Roman"/>
          <w:iCs/>
          <w:color w:val="000000" w:themeColor="text1"/>
          <w:sz w:val="28"/>
          <w:szCs w:val="28"/>
          <w:lang w:val="vi-VN"/>
        </w:rPr>
      </w:pPr>
      <w:r w:rsidRPr="00772A71">
        <w:rPr>
          <w:rFonts w:ascii="Times New Roman" w:hAnsi="Times New Roman"/>
          <w:iCs/>
          <w:color w:val="000000" w:themeColor="text1"/>
          <w:sz w:val="28"/>
          <w:szCs w:val="28"/>
          <w:lang w:val="vi-VN"/>
        </w:rPr>
        <w:t>3. Định mức tiêu hao vật liệu</w:t>
      </w:r>
    </w:p>
    <w:p w14:paraId="1C5B8A94" w14:textId="77777777" w:rsidR="00E82E8B" w:rsidRPr="00772A71" w:rsidRDefault="00E82E8B" w:rsidP="00E82E8B">
      <w:pPr>
        <w:spacing w:before="60" w:after="60"/>
        <w:jc w:val="right"/>
        <w:rPr>
          <w:b/>
          <w:i/>
          <w:color w:val="000000" w:themeColor="text1"/>
          <w:sz w:val="28"/>
          <w:szCs w:val="28"/>
        </w:rPr>
      </w:pPr>
      <w:r w:rsidRPr="00772A71">
        <w:rPr>
          <w:b/>
          <w:i/>
          <w:color w:val="000000" w:themeColor="text1"/>
          <w:sz w:val="28"/>
          <w:szCs w:val="28"/>
        </w:rPr>
        <w:t>Bảng 32</w:t>
      </w:r>
    </w:p>
    <w:tbl>
      <w:tblPr>
        <w:tblW w:w="9067" w:type="dxa"/>
        <w:tblInd w:w="113" w:type="dxa"/>
        <w:tblLook w:val="04A0" w:firstRow="1" w:lastRow="0" w:firstColumn="1" w:lastColumn="0" w:noHBand="0" w:noVBand="1"/>
      </w:tblPr>
      <w:tblGrid>
        <w:gridCol w:w="760"/>
        <w:gridCol w:w="3771"/>
        <w:gridCol w:w="1100"/>
        <w:gridCol w:w="1735"/>
        <w:gridCol w:w="1701"/>
      </w:tblGrid>
      <w:tr w:rsidR="00772A71" w:rsidRPr="00772A71" w14:paraId="29649F50" w14:textId="77777777" w:rsidTr="00893566">
        <w:trPr>
          <w:tblHeader/>
        </w:trPr>
        <w:tc>
          <w:tcPr>
            <w:tcW w:w="760" w:type="dxa"/>
            <w:vMerge w:val="restart"/>
            <w:tcBorders>
              <w:top w:val="single" w:sz="4" w:space="0" w:color="auto"/>
              <w:left w:val="single" w:sz="4" w:space="0" w:color="auto"/>
              <w:bottom w:val="single" w:sz="4" w:space="0" w:color="000000"/>
              <w:right w:val="single" w:sz="4" w:space="0" w:color="auto"/>
            </w:tcBorders>
            <w:vAlign w:val="center"/>
            <w:hideMark/>
          </w:tcPr>
          <w:p w14:paraId="7EE01EE3" w14:textId="77777777" w:rsidR="00E82E8B" w:rsidRPr="00772A71" w:rsidRDefault="00E82E8B" w:rsidP="00C2283B">
            <w:pPr>
              <w:jc w:val="center"/>
              <w:rPr>
                <w:b/>
                <w:bCs/>
                <w:color w:val="000000" w:themeColor="text1"/>
                <w:sz w:val="26"/>
                <w:szCs w:val="26"/>
              </w:rPr>
            </w:pPr>
            <w:bookmarkStart w:id="20" w:name="_Hlk202681869"/>
            <w:r w:rsidRPr="00772A71">
              <w:rPr>
                <w:b/>
                <w:bCs/>
                <w:color w:val="000000" w:themeColor="text1"/>
                <w:sz w:val="26"/>
                <w:szCs w:val="26"/>
              </w:rPr>
              <w:t>STT</w:t>
            </w:r>
          </w:p>
        </w:tc>
        <w:tc>
          <w:tcPr>
            <w:tcW w:w="3771" w:type="dxa"/>
            <w:vMerge w:val="restart"/>
            <w:tcBorders>
              <w:top w:val="single" w:sz="4" w:space="0" w:color="auto"/>
              <w:left w:val="single" w:sz="4" w:space="0" w:color="auto"/>
              <w:bottom w:val="single" w:sz="4" w:space="0" w:color="000000"/>
              <w:right w:val="single" w:sz="4" w:space="0" w:color="auto"/>
            </w:tcBorders>
            <w:vAlign w:val="center"/>
            <w:hideMark/>
          </w:tcPr>
          <w:p w14:paraId="770DE379"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Danh mục vật liệu</w:t>
            </w:r>
          </w:p>
        </w:tc>
        <w:tc>
          <w:tcPr>
            <w:tcW w:w="1100" w:type="dxa"/>
            <w:vMerge w:val="restart"/>
            <w:tcBorders>
              <w:top w:val="single" w:sz="4" w:space="0" w:color="auto"/>
              <w:left w:val="single" w:sz="4" w:space="0" w:color="auto"/>
              <w:bottom w:val="single" w:sz="4" w:space="0" w:color="000000"/>
              <w:right w:val="single" w:sz="4" w:space="0" w:color="auto"/>
            </w:tcBorders>
            <w:vAlign w:val="center"/>
            <w:hideMark/>
          </w:tcPr>
          <w:p w14:paraId="6ADC8048"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ĐVT</w:t>
            </w:r>
          </w:p>
        </w:tc>
        <w:tc>
          <w:tcPr>
            <w:tcW w:w="3436" w:type="dxa"/>
            <w:gridSpan w:val="2"/>
            <w:tcBorders>
              <w:top w:val="single" w:sz="4" w:space="0" w:color="auto"/>
              <w:left w:val="nil"/>
              <w:bottom w:val="single" w:sz="4" w:space="0" w:color="auto"/>
              <w:right w:val="single" w:sz="4" w:space="0" w:color="000000"/>
            </w:tcBorders>
            <w:hideMark/>
          </w:tcPr>
          <w:p w14:paraId="28323694"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 xml:space="preserve">Định mức </w:t>
            </w:r>
            <w:r w:rsidRPr="00772A71">
              <w:rPr>
                <w:i/>
                <w:iCs/>
                <w:color w:val="000000" w:themeColor="text1"/>
                <w:sz w:val="26"/>
                <w:szCs w:val="26"/>
              </w:rPr>
              <w:t>(tính cho 01 tỉnh)</w:t>
            </w:r>
          </w:p>
        </w:tc>
      </w:tr>
      <w:tr w:rsidR="00772A71" w:rsidRPr="00772A71" w14:paraId="27EFF748" w14:textId="77777777" w:rsidTr="00893566">
        <w:trPr>
          <w:tblHeader/>
        </w:trPr>
        <w:tc>
          <w:tcPr>
            <w:tcW w:w="760" w:type="dxa"/>
            <w:vMerge/>
            <w:tcBorders>
              <w:top w:val="single" w:sz="4" w:space="0" w:color="auto"/>
              <w:left w:val="single" w:sz="4" w:space="0" w:color="auto"/>
              <w:bottom w:val="single" w:sz="4" w:space="0" w:color="000000"/>
              <w:right w:val="single" w:sz="4" w:space="0" w:color="auto"/>
            </w:tcBorders>
            <w:vAlign w:val="center"/>
            <w:hideMark/>
          </w:tcPr>
          <w:p w14:paraId="144087D9" w14:textId="77777777" w:rsidR="00E82E8B" w:rsidRPr="00772A71" w:rsidRDefault="00E82E8B" w:rsidP="00C2283B">
            <w:pPr>
              <w:rPr>
                <w:b/>
                <w:bCs/>
                <w:color w:val="000000" w:themeColor="text1"/>
                <w:sz w:val="26"/>
                <w:szCs w:val="26"/>
              </w:rPr>
            </w:pPr>
          </w:p>
        </w:tc>
        <w:tc>
          <w:tcPr>
            <w:tcW w:w="3771" w:type="dxa"/>
            <w:vMerge/>
            <w:tcBorders>
              <w:top w:val="single" w:sz="4" w:space="0" w:color="auto"/>
              <w:left w:val="single" w:sz="4" w:space="0" w:color="auto"/>
              <w:bottom w:val="single" w:sz="4" w:space="0" w:color="000000"/>
              <w:right w:val="single" w:sz="4" w:space="0" w:color="auto"/>
            </w:tcBorders>
            <w:vAlign w:val="center"/>
            <w:hideMark/>
          </w:tcPr>
          <w:p w14:paraId="0AA843C3" w14:textId="77777777" w:rsidR="00E82E8B" w:rsidRPr="00772A71" w:rsidRDefault="00E82E8B" w:rsidP="00C2283B">
            <w:pPr>
              <w:rPr>
                <w:b/>
                <w:bCs/>
                <w:color w:val="000000" w:themeColor="text1"/>
                <w:sz w:val="26"/>
                <w:szCs w:val="26"/>
              </w:rPr>
            </w:pPr>
          </w:p>
        </w:tc>
        <w:tc>
          <w:tcPr>
            <w:tcW w:w="1100" w:type="dxa"/>
            <w:vMerge/>
            <w:tcBorders>
              <w:top w:val="single" w:sz="4" w:space="0" w:color="auto"/>
              <w:left w:val="single" w:sz="4" w:space="0" w:color="auto"/>
              <w:bottom w:val="single" w:sz="4" w:space="0" w:color="000000"/>
              <w:right w:val="single" w:sz="4" w:space="0" w:color="auto"/>
            </w:tcBorders>
            <w:vAlign w:val="center"/>
            <w:hideMark/>
          </w:tcPr>
          <w:p w14:paraId="743C3E98" w14:textId="77777777" w:rsidR="00E82E8B" w:rsidRPr="00772A71" w:rsidRDefault="00E82E8B" w:rsidP="00C2283B">
            <w:pPr>
              <w:rPr>
                <w:b/>
                <w:bCs/>
                <w:color w:val="000000" w:themeColor="text1"/>
                <w:sz w:val="26"/>
                <w:szCs w:val="26"/>
              </w:rPr>
            </w:pPr>
          </w:p>
        </w:tc>
        <w:tc>
          <w:tcPr>
            <w:tcW w:w="1735" w:type="dxa"/>
            <w:tcBorders>
              <w:top w:val="nil"/>
              <w:left w:val="nil"/>
              <w:bottom w:val="single" w:sz="4" w:space="0" w:color="auto"/>
              <w:right w:val="single" w:sz="4" w:space="0" w:color="auto"/>
            </w:tcBorders>
            <w:vAlign w:val="center"/>
            <w:hideMark/>
          </w:tcPr>
          <w:p w14:paraId="463A343F"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Nội nghiệp</w:t>
            </w:r>
          </w:p>
        </w:tc>
        <w:tc>
          <w:tcPr>
            <w:tcW w:w="1701" w:type="dxa"/>
            <w:tcBorders>
              <w:top w:val="nil"/>
              <w:left w:val="nil"/>
              <w:bottom w:val="single" w:sz="4" w:space="0" w:color="auto"/>
              <w:right w:val="single" w:sz="4" w:space="0" w:color="auto"/>
            </w:tcBorders>
            <w:vAlign w:val="center"/>
            <w:hideMark/>
          </w:tcPr>
          <w:p w14:paraId="41F3256F" w14:textId="77777777" w:rsidR="00E82E8B" w:rsidRPr="00772A71" w:rsidRDefault="00E82E8B" w:rsidP="00C2283B">
            <w:pPr>
              <w:jc w:val="center"/>
              <w:rPr>
                <w:b/>
                <w:bCs/>
                <w:color w:val="000000" w:themeColor="text1"/>
                <w:sz w:val="26"/>
                <w:szCs w:val="26"/>
              </w:rPr>
            </w:pPr>
            <w:r w:rsidRPr="00772A71">
              <w:rPr>
                <w:b/>
                <w:bCs/>
                <w:color w:val="000000" w:themeColor="text1"/>
                <w:sz w:val="26"/>
                <w:szCs w:val="26"/>
              </w:rPr>
              <w:t>Ngoại nghiệp</w:t>
            </w:r>
          </w:p>
        </w:tc>
      </w:tr>
      <w:tr w:rsidR="00772A71" w:rsidRPr="00772A71" w14:paraId="19B6A647" w14:textId="77777777" w:rsidTr="00893566">
        <w:tc>
          <w:tcPr>
            <w:tcW w:w="760" w:type="dxa"/>
            <w:tcBorders>
              <w:top w:val="nil"/>
              <w:left w:val="single" w:sz="4" w:space="0" w:color="auto"/>
              <w:bottom w:val="single" w:sz="4" w:space="0" w:color="auto"/>
              <w:right w:val="nil"/>
            </w:tcBorders>
            <w:vAlign w:val="center"/>
            <w:hideMark/>
          </w:tcPr>
          <w:p w14:paraId="3BEE4479" w14:textId="77777777" w:rsidR="006912B6" w:rsidRPr="00772A71" w:rsidRDefault="006912B6" w:rsidP="006912B6">
            <w:pPr>
              <w:jc w:val="center"/>
              <w:rPr>
                <w:color w:val="000000" w:themeColor="text1"/>
                <w:sz w:val="26"/>
                <w:szCs w:val="26"/>
              </w:rPr>
            </w:pPr>
            <w:r w:rsidRPr="00772A71">
              <w:rPr>
                <w:color w:val="000000" w:themeColor="text1"/>
                <w:sz w:val="26"/>
                <w:szCs w:val="26"/>
              </w:rPr>
              <w:t>1</w:t>
            </w:r>
          </w:p>
        </w:tc>
        <w:tc>
          <w:tcPr>
            <w:tcW w:w="3771" w:type="dxa"/>
            <w:tcBorders>
              <w:top w:val="nil"/>
              <w:left w:val="single" w:sz="4" w:space="0" w:color="auto"/>
              <w:bottom w:val="single" w:sz="4" w:space="0" w:color="auto"/>
              <w:right w:val="single" w:sz="4" w:space="0" w:color="auto"/>
            </w:tcBorders>
            <w:vAlign w:val="center"/>
            <w:hideMark/>
          </w:tcPr>
          <w:p w14:paraId="3EC59C17" w14:textId="77777777" w:rsidR="006912B6" w:rsidRPr="00772A71" w:rsidRDefault="006912B6" w:rsidP="006912B6">
            <w:pPr>
              <w:jc w:val="both"/>
              <w:rPr>
                <w:color w:val="000000" w:themeColor="text1"/>
                <w:sz w:val="26"/>
                <w:szCs w:val="26"/>
              </w:rPr>
            </w:pPr>
            <w:r w:rsidRPr="00772A71">
              <w:rPr>
                <w:color w:val="000000" w:themeColor="text1"/>
                <w:sz w:val="26"/>
                <w:szCs w:val="26"/>
              </w:rPr>
              <w:t>Giấy A4</w:t>
            </w:r>
          </w:p>
        </w:tc>
        <w:tc>
          <w:tcPr>
            <w:tcW w:w="1100" w:type="dxa"/>
            <w:tcBorders>
              <w:top w:val="nil"/>
              <w:left w:val="nil"/>
              <w:bottom w:val="single" w:sz="4" w:space="0" w:color="auto"/>
              <w:right w:val="single" w:sz="4" w:space="0" w:color="auto"/>
            </w:tcBorders>
            <w:vAlign w:val="center"/>
            <w:hideMark/>
          </w:tcPr>
          <w:p w14:paraId="3E01F8CB" w14:textId="77777777" w:rsidR="006912B6" w:rsidRPr="00772A71" w:rsidRDefault="006912B6" w:rsidP="006912B6">
            <w:pPr>
              <w:jc w:val="center"/>
              <w:rPr>
                <w:color w:val="000000" w:themeColor="text1"/>
                <w:sz w:val="26"/>
                <w:szCs w:val="26"/>
              </w:rPr>
            </w:pPr>
            <w:r w:rsidRPr="00772A71">
              <w:rPr>
                <w:color w:val="000000" w:themeColor="text1"/>
                <w:sz w:val="26"/>
                <w:szCs w:val="26"/>
              </w:rPr>
              <w:t>Gram</w:t>
            </w:r>
          </w:p>
        </w:tc>
        <w:tc>
          <w:tcPr>
            <w:tcW w:w="1735" w:type="dxa"/>
            <w:tcBorders>
              <w:top w:val="nil"/>
              <w:left w:val="nil"/>
              <w:bottom w:val="single" w:sz="4" w:space="0" w:color="auto"/>
              <w:right w:val="single" w:sz="4" w:space="0" w:color="auto"/>
            </w:tcBorders>
            <w:vAlign w:val="center"/>
            <w:hideMark/>
          </w:tcPr>
          <w:p w14:paraId="6CB266CD" w14:textId="39DEF567" w:rsidR="006912B6" w:rsidRPr="00772A71" w:rsidRDefault="006912B6" w:rsidP="006912B6">
            <w:pPr>
              <w:jc w:val="center"/>
              <w:rPr>
                <w:color w:val="000000" w:themeColor="text1"/>
                <w:sz w:val="26"/>
                <w:szCs w:val="26"/>
              </w:rPr>
            </w:pPr>
            <w:r w:rsidRPr="00772A71">
              <w:rPr>
                <w:color w:val="000000" w:themeColor="text1"/>
              </w:rPr>
              <w:t>50,00</w:t>
            </w:r>
          </w:p>
        </w:tc>
        <w:tc>
          <w:tcPr>
            <w:tcW w:w="1701" w:type="dxa"/>
            <w:tcBorders>
              <w:top w:val="nil"/>
              <w:left w:val="nil"/>
              <w:bottom w:val="single" w:sz="4" w:space="0" w:color="auto"/>
              <w:right w:val="single" w:sz="4" w:space="0" w:color="auto"/>
            </w:tcBorders>
            <w:noWrap/>
            <w:vAlign w:val="center"/>
            <w:hideMark/>
          </w:tcPr>
          <w:p w14:paraId="131EA543" w14:textId="7D36B6BD" w:rsidR="006912B6" w:rsidRPr="00772A71" w:rsidRDefault="006912B6" w:rsidP="006912B6">
            <w:pPr>
              <w:jc w:val="center"/>
              <w:rPr>
                <w:color w:val="000000" w:themeColor="text1"/>
                <w:sz w:val="26"/>
                <w:szCs w:val="26"/>
              </w:rPr>
            </w:pPr>
            <w:r w:rsidRPr="00772A71">
              <w:rPr>
                <w:color w:val="000000" w:themeColor="text1"/>
              </w:rPr>
              <w:t>10,00</w:t>
            </w:r>
          </w:p>
        </w:tc>
      </w:tr>
      <w:tr w:rsidR="00772A71" w:rsidRPr="00772A71" w14:paraId="2C0E38EB" w14:textId="77777777" w:rsidTr="00893566">
        <w:tc>
          <w:tcPr>
            <w:tcW w:w="760" w:type="dxa"/>
            <w:tcBorders>
              <w:top w:val="nil"/>
              <w:left w:val="single" w:sz="4" w:space="0" w:color="auto"/>
              <w:bottom w:val="single" w:sz="4" w:space="0" w:color="auto"/>
              <w:right w:val="nil"/>
            </w:tcBorders>
            <w:vAlign w:val="center"/>
            <w:hideMark/>
          </w:tcPr>
          <w:p w14:paraId="0F15A858" w14:textId="77777777" w:rsidR="006912B6" w:rsidRPr="00772A71" w:rsidRDefault="006912B6" w:rsidP="006912B6">
            <w:pPr>
              <w:jc w:val="center"/>
              <w:rPr>
                <w:color w:val="000000" w:themeColor="text1"/>
                <w:sz w:val="26"/>
                <w:szCs w:val="26"/>
              </w:rPr>
            </w:pPr>
            <w:r w:rsidRPr="00772A71">
              <w:rPr>
                <w:color w:val="000000" w:themeColor="text1"/>
                <w:sz w:val="26"/>
                <w:szCs w:val="26"/>
              </w:rPr>
              <w:t>2</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4CE7F46F" w14:textId="77777777" w:rsidR="006912B6" w:rsidRPr="00772A71" w:rsidRDefault="006912B6" w:rsidP="006912B6">
            <w:pPr>
              <w:rPr>
                <w:color w:val="000000" w:themeColor="text1"/>
                <w:sz w:val="26"/>
                <w:szCs w:val="26"/>
              </w:rPr>
            </w:pPr>
            <w:r w:rsidRPr="00772A71">
              <w:rPr>
                <w:color w:val="000000" w:themeColor="text1"/>
                <w:sz w:val="26"/>
                <w:szCs w:val="26"/>
              </w:rPr>
              <w:t>Hồ dán khô</w:t>
            </w:r>
          </w:p>
        </w:tc>
        <w:tc>
          <w:tcPr>
            <w:tcW w:w="1100" w:type="dxa"/>
            <w:tcBorders>
              <w:top w:val="nil"/>
              <w:left w:val="nil"/>
              <w:bottom w:val="single" w:sz="4" w:space="0" w:color="auto"/>
              <w:right w:val="single" w:sz="4" w:space="0" w:color="auto"/>
            </w:tcBorders>
            <w:vAlign w:val="center"/>
            <w:hideMark/>
          </w:tcPr>
          <w:p w14:paraId="79993690" w14:textId="77777777" w:rsidR="006912B6" w:rsidRPr="00772A71" w:rsidRDefault="006912B6" w:rsidP="006912B6">
            <w:pPr>
              <w:jc w:val="center"/>
              <w:rPr>
                <w:color w:val="000000" w:themeColor="text1"/>
                <w:sz w:val="26"/>
                <w:szCs w:val="26"/>
              </w:rPr>
            </w:pPr>
            <w:r w:rsidRPr="00772A71">
              <w:rPr>
                <w:color w:val="000000" w:themeColor="text1"/>
                <w:sz w:val="26"/>
                <w:szCs w:val="26"/>
              </w:rPr>
              <w:t>Hộp</w:t>
            </w:r>
          </w:p>
        </w:tc>
        <w:tc>
          <w:tcPr>
            <w:tcW w:w="1735" w:type="dxa"/>
            <w:tcBorders>
              <w:top w:val="nil"/>
              <w:left w:val="nil"/>
              <w:bottom w:val="single" w:sz="4" w:space="0" w:color="auto"/>
              <w:right w:val="single" w:sz="4" w:space="0" w:color="auto"/>
            </w:tcBorders>
            <w:vAlign w:val="center"/>
            <w:hideMark/>
          </w:tcPr>
          <w:p w14:paraId="05CF3644" w14:textId="1B0B7050" w:rsidR="006912B6" w:rsidRPr="00772A71" w:rsidRDefault="006912B6" w:rsidP="006912B6">
            <w:pPr>
              <w:jc w:val="center"/>
              <w:rPr>
                <w:color w:val="000000" w:themeColor="text1"/>
                <w:sz w:val="26"/>
                <w:szCs w:val="26"/>
              </w:rPr>
            </w:pPr>
            <w:r w:rsidRPr="00772A71">
              <w:rPr>
                <w:color w:val="000000" w:themeColor="text1"/>
              </w:rPr>
              <w:t>5,00</w:t>
            </w:r>
          </w:p>
        </w:tc>
        <w:tc>
          <w:tcPr>
            <w:tcW w:w="1701" w:type="dxa"/>
            <w:tcBorders>
              <w:top w:val="nil"/>
              <w:left w:val="nil"/>
              <w:bottom w:val="single" w:sz="4" w:space="0" w:color="auto"/>
              <w:right w:val="single" w:sz="4" w:space="0" w:color="auto"/>
            </w:tcBorders>
            <w:noWrap/>
            <w:vAlign w:val="center"/>
            <w:hideMark/>
          </w:tcPr>
          <w:p w14:paraId="79617D3B" w14:textId="5AD60073" w:rsidR="006912B6" w:rsidRPr="00772A71" w:rsidRDefault="006912B6" w:rsidP="006912B6">
            <w:pPr>
              <w:jc w:val="center"/>
              <w:rPr>
                <w:color w:val="000000" w:themeColor="text1"/>
                <w:sz w:val="26"/>
                <w:szCs w:val="26"/>
              </w:rPr>
            </w:pPr>
            <w:r w:rsidRPr="00772A71">
              <w:rPr>
                <w:color w:val="000000" w:themeColor="text1"/>
              </w:rPr>
              <w:t>5,00</w:t>
            </w:r>
          </w:p>
        </w:tc>
      </w:tr>
      <w:tr w:rsidR="00772A71" w:rsidRPr="00772A71" w14:paraId="6F5AC203" w14:textId="77777777" w:rsidTr="00893566">
        <w:tc>
          <w:tcPr>
            <w:tcW w:w="760" w:type="dxa"/>
            <w:tcBorders>
              <w:top w:val="nil"/>
              <w:left w:val="single" w:sz="4" w:space="0" w:color="auto"/>
              <w:bottom w:val="single" w:sz="4" w:space="0" w:color="auto"/>
              <w:right w:val="nil"/>
            </w:tcBorders>
            <w:vAlign w:val="center"/>
            <w:hideMark/>
          </w:tcPr>
          <w:p w14:paraId="38AA6C35" w14:textId="77777777" w:rsidR="006912B6" w:rsidRPr="00772A71" w:rsidRDefault="006912B6" w:rsidP="006912B6">
            <w:pPr>
              <w:jc w:val="center"/>
              <w:rPr>
                <w:color w:val="000000" w:themeColor="text1"/>
                <w:sz w:val="26"/>
                <w:szCs w:val="26"/>
              </w:rPr>
            </w:pPr>
            <w:r w:rsidRPr="00772A71">
              <w:rPr>
                <w:color w:val="000000" w:themeColor="text1"/>
                <w:sz w:val="26"/>
                <w:szCs w:val="26"/>
              </w:rPr>
              <w:t>3</w:t>
            </w:r>
          </w:p>
        </w:tc>
        <w:tc>
          <w:tcPr>
            <w:tcW w:w="3771" w:type="dxa"/>
            <w:tcBorders>
              <w:top w:val="nil"/>
              <w:left w:val="single" w:sz="4" w:space="0" w:color="auto"/>
              <w:bottom w:val="single" w:sz="4" w:space="0" w:color="auto"/>
              <w:right w:val="single" w:sz="4" w:space="0" w:color="auto"/>
            </w:tcBorders>
            <w:vAlign w:val="center"/>
            <w:hideMark/>
          </w:tcPr>
          <w:p w14:paraId="7D06091D" w14:textId="77777777" w:rsidR="006912B6" w:rsidRPr="00772A71" w:rsidRDefault="006912B6" w:rsidP="006912B6">
            <w:pPr>
              <w:jc w:val="both"/>
              <w:rPr>
                <w:color w:val="000000" w:themeColor="text1"/>
                <w:sz w:val="26"/>
                <w:szCs w:val="26"/>
              </w:rPr>
            </w:pPr>
            <w:r w:rsidRPr="00772A71">
              <w:rPr>
                <w:color w:val="000000" w:themeColor="text1"/>
                <w:sz w:val="26"/>
                <w:szCs w:val="26"/>
              </w:rPr>
              <w:t>Mực photocopy</w:t>
            </w:r>
          </w:p>
        </w:tc>
        <w:tc>
          <w:tcPr>
            <w:tcW w:w="1100" w:type="dxa"/>
            <w:tcBorders>
              <w:top w:val="nil"/>
              <w:left w:val="nil"/>
              <w:bottom w:val="single" w:sz="4" w:space="0" w:color="auto"/>
              <w:right w:val="single" w:sz="4" w:space="0" w:color="auto"/>
            </w:tcBorders>
            <w:vAlign w:val="center"/>
            <w:hideMark/>
          </w:tcPr>
          <w:p w14:paraId="6B9891E5" w14:textId="77777777" w:rsidR="006912B6" w:rsidRPr="00772A71" w:rsidRDefault="006912B6" w:rsidP="006912B6">
            <w:pPr>
              <w:jc w:val="center"/>
              <w:rPr>
                <w:color w:val="000000" w:themeColor="text1"/>
                <w:sz w:val="26"/>
                <w:szCs w:val="26"/>
              </w:rPr>
            </w:pPr>
            <w:r w:rsidRPr="00772A71">
              <w:rPr>
                <w:color w:val="000000" w:themeColor="text1"/>
                <w:sz w:val="26"/>
                <w:szCs w:val="26"/>
              </w:rPr>
              <w:t>Hộp</w:t>
            </w:r>
          </w:p>
        </w:tc>
        <w:tc>
          <w:tcPr>
            <w:tcW w:w="1735" w:type="dxa"/>
            <w:tcBorders>
              <w:top w:val="nil"/>
              <w:left w:val="nil"/>
              <w:bottom w:val="single" w:sz="4" w:space="0" w:color="auto"/>
              <w:right w:val="single" w:sz="4" w:space="0" w:color="auto"/>
            </w:tcBorders>
            <w:vAlign w:val="center"/>
            <w:hideMark/>
          </w:tcPr>
          <w:p w14:paraId="572201D7" w14:textId="3F3B5D48" w:rsidR="006912B6" w:rsidRPr="00772A71" w:rsidRDefault="006912B6" w:rsidP="006912B6">
            <w:pPr>
              <w:jc w:val="center"/>
              <w:rPr>
                <w:color w:val="000000" w:themeColor="text1"/>
                <w:sz w:val="26"/>
                <w:szCs w:val="26"/>
              </w:rPr>
            </w:pPr>
            <w:r w:rsidRPr="00772A71">
              <w:rPr>
                <w:color w:val="000000" w:themeColor="text1"/>
              </w:rPr>
              <w:t>4,00</w:t>
            </w:r>
          </w:p>
        </w:tc>
        <w:tc>
          <w:tcPr>
            <w:tcW w:w="1701" w:type="dxa"/>
            <w:tcBorders>
              <w:top w:val="nil"/>
              <w:left w:val="nil"/>
              <w:bottom w:val="single" w:sz="4" w:space="0" w:color="auto"/>
              <w:right w:val="single" w:sz="4" w:space="0" w:color="auto"/>
            </w:tcBorders>
            <w:noWrap/>
            <w:vAlign w:val="center"/>
            <w:hideMark/>
          </w:tcPr>
          <w:p w14:paraId="4EAD747D" w14:textId="77777777" w:rsidR="006912B6" w:rsidRPr="00772A71" w:rsidRDefault="006912B6" w:rsidP="006912B6">
            <w:pPr>
              <w:jc w:val="center"/>
              <w:rPr>
                <w:color w:val="000000" w:themeColor="text1"/>
                <w:sz w:val="26"/>
                <w:szCs w:val="26"/>
              </w:rPr>
            </w:pPr>
          </w:p>
        </w:tc>
      </w:tr>
      <w:tr w:rsidR="00772A71" w:rsidRPr="00772A71" w14:paraId="478FC8F0" w14:textId="77777777" w:rsidTr="00893566">
        <w:tc>
          <w:tcPr>
            <w:tcW w:w="760" w:type="dxa"/>
            <w:tcBorders>
              <w:top w:val="nil"/>
              <w:left w:val="single" w:sz="4" w:space="0" w:color="auto"/>
              <w:bottom w:val="single" w:sz="4" w:space="0" w:color="auto"/>
              <w:right w:val="nil"/>
            </w:tcBorders>
            <w:vAlign w:val="center"/>
            <w:hideMark/>
          </w:tcPr>
          <w:p w14:paraId="07D1EECB" w14:textId="77777777" w:rsidR="006912B6" w:rsidRPr="00772A71" w:rsidRDefault="006912B6" w:rsidP="006912B6">
            <w:pPr>
              <w:jc w:val="center"/>
              <w:rPr>
                <w:color w:val="000000" w:themeColor="text1"/>
                <w:sz w:val="26"/>
                <w:szCs w:val="26"/>
              </w:rPr>
            </w:pPr>
            <w:r w:rsidRPr="00772A71">
              <w:rPr>
                <w:color w:val="000000" w:themeColor="text1"/>
                <w:sz w:val="26"/>
                <w:szCs w:val="26"/>
              </w:rPr>
              <w:t>4</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1BC2A569" w14:textId="77777777" w:rsidR="006912B6" w:rsidRPr="00772A71" w:rsidRDefault="006912B6" w:rsidP="006912B6">
            <w:pPr>
              <w:rPr>
                <w:color w:val="000000" w:themeColor="text1"/>
                <w:sz w:val="26"/>
                <w:szCs w:val="26"/>
              </w:rPr>
            </w:pPr>
            <w:r w:rsidRPr="00772A71">
              <w:rPr>
                <w:color w:val="000000" w:themeColor="text1"/>
                <w:sz w:val="26"/>
                <w:szCs w:val="26"/>
              </w:rPr>
              <w:t>Sổ ghi chép</w:t>
            </w:r>
          </w:p>
        </w:tc>
        <w:tc>
          <w:tcPr>
            <w:tcW w:w="1100" w:type="dxa"/>
            <w:tcBorders>
              <w:top w:val="nil"/>
              <w:left w:val="nil"/>
              <w:bottom w:val="single" w:sz="4" w:space="0" w:color="auto"/>
              <w:right w:val="single" w:sz="4" w:space="0" w:color="auto"/>
            </w:tcBorders>
            <w:vAlign w:val="center"/>
            <w:hideMark/>
          </w:tcPr>
          <w:p w14:paraId="15506173" w14:textId="77777777" w:rsidR="006912B6" w:rsidRPr="00772A71" w:rsidRDefault="006912B6" w:rsidP="006912B6">
            <w:pPr>
              <w:jc w:val="center"/>
              <w:rPr>
                <w:color w:val="000000" w:themeColor="text1"/>
                <w:sz w:val="26"/>
                <w:szCs w:val="26"/>
              </w:rPr>
            </w:pPr>
            <w:r w:rsidRPr="00772A71">
              <w:rPr>
                <w:color w:val="000000" w:themeColor="text1"/>
                <w:sz w:val="26"/>
                <w:szCs w:val="26"/>
              </w:rPr>
              <w:t>Cuốn</w:t>
            </w:r>
          </w:p>
        </w:tc>
        <w:tc>
          <w:tcPr>
            <w:tcW w:w="1735" w:type="dxa"/>
            <w:tcBorders>
              <w:top w:val="nil"/>
              <w:left w:val="nil"/>
              <w:bottom w:val="single" w:sz="4" w:space="0" w:color="auto"/>
              <w:right w:val="single" w:sz="4" w:space="0" w:color="auto"/>
            </w:tcBorders>
            <w:vAlign w:val="center"/>
            <w:hideMark/>
          </w:tcPr>
          <w:p w14:paraId="47B72403" w14:textId="51C75E3B" w:rsidR="006912B6" w:rsidRPr="00772A71" w:rsidRDefault="006912B6" w:rsidP="006912B6">
            <w:pPr>
              <w:jc w:val="center"/>
              <w:rPr>
                <w:color w:val="000000" w:themeColor="text1"/>
                <w:sz w:val="26"/>
                <w:szCs w:val="26"/>
              </w:rPr>
            </w:pPr>
            <w:r w:rsidRPr="00772A71">
              <w:rPr>
                <w:color w:val="000000" w:themeColor="text1"/>
              </w:rPr>
              <w:t>8,00</w:t>
            </w:r>
          </w:p>
        </w:tc>
        <w:tc>
          <w:tcPr>
            <w:tcW w:w="1701" w:type="dxa"/>
            <w:tcBorders>
              <w:top w:val="nil"/>
              <w:left w:val="nil"/>
              <w:bottom w:val="single" w:sz="4" w:space="0" w:color="auto"/>
              <w:right w:val="single" w:sz="4" w:space="0" w:color="auto"/>
            </w:tcBorders>
            <w:noWrap/>
            <w:vAlign w:val="center"/>
            <w:hideMark/>
          </w:tcPr>
          <w:p w14:paraId="57ED5983" w14:textId="31D44E1D" w:rsidR="006912B6" w:rsidRPr="00772A71" w:rsidRDefault="006912B6" w:rsidP="006912B6">
            <w:pPr>
              <w:jc w:val="center"/>
              <w:rPr>
                <w:color w:val="000000" w:themeColor="text1"/>
                <w:sz w:val="26"/>
                <w:szCs w:val="26"/>
              </w:rPr>
            </w:pPr>
            <w:r w:rsidRPr="00772A71">
              <w:rPr>
                <w:color w:val="000000" w:themeColor="text1"/>
              </w:rPr>
              <w:t>8,00</w:t>
            </w:r>
          </w:p>
        </w:tc>
      </w:tr>
      <w:tr w:rsidR="00772A71" w:rsidRPr="00772A71" w14:paraId="628F03BE" w14:textId="77777777" w:rsidTr="00893566">
        <w:tc>
          <w:tcPr>
            <w:tcW w:w="760" w:type="dxa"/>
            <w:tcBorders>
              <w:top w:val="nil"/>
              <w:left w:val="single" w:sz="4" w:space="0" w:color="auto"/>
              <w:bottom w:val="single" w:sz="4" w:space="0" w:color="auto"/>
              <w:right w:val="nil"/>
            </w:tcBorders>
            <w:vAlign w:val="center"/>
            <w:hideMark/>
          </w:tcPr>
          <w:p w14:paraId="721C6A90" w14:textId="77777777" w:rsidR="006912B6" w:rsidRPr="00772A71" w:rsidRDefault="006912B6" w:rsidP="006912B6">
            <w:pPr>
              <w:jc w:val="center"/>
              <w:rPr>
                <w:color w:val="000000" w:themeColor="text1"/>
                <w:sz w:val="26"/>
                <w:szCs w:val="26"/>
              </w:rPr>
            </w:pPr>
            <w:r w:rsidRPr="00772A71">
              <w:rPr>
                <w:color w:val="000000" w:themeColor="text1"/>
                <w:sz w:val="26"/>
                <w:szCs w:val="26"/>
              </w:rPr>
              <w:t>5</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47310C2D" w14:textId="77777777" w:rsidR="006912B6" w:rsidRPr="00772A71" w:rsidRDefault="006912B6" w:rsidP="006912B6">
            <w:pPr>
              <w:rPr>
                <w:color w:val="000000" w:themeColor="text1"/>
                <w:sz w:val="26"/>
                <w:szCs w:val="26"/>
              </w:rPr>
            </w:pPr>
            <w:r w:rsidRPr="00772A71">
              <w:rPr>
                <w:color w:val="000000" w:themeColor="text1"/>
                <w:sz w:val="26"/>
                <w:szCs w:val="26"/>
              </w:rPr>
              <w:t>Cặp 3 dây</w:t>
            </w:r>
          </w:p>
        </w:tc>
        <w:tc>
          <w:tcPr>
            <w:tcW w:w="1100" w:type="dxa"/>
            <w:tcBorders>
              <w:top w:val="nil"/>
              <w:left w:val="nil"/>
              <w:bottom w:val="single" w:sz="4" w:space="0" w:color="auto"/>
              <w:right w:val="single" w:sz="4" w:space="0" w:color="auto"/>
            </w:tcBorders>
            <w:vAlign w:val="center"/>
            <w:hideMark/>
          </w:tcPr>
          <w:p w14:paraId="3FACE98C" w14:textId="77777777" w:rsidR="006912B6" w:rsidRPr="00772A71" w:rsidRDefault="006912B6" w:rsidP="006912B6">
            <w:pPr>
              <w:jc w:val="center"/>
              <w:rPr>
                <w:color w:val="000000" w:themeColor="text1"/>
                <w:sz w:val="26"/>
                <w:szCs w:val="26"/>
              </w:rPr>
            </w:pPr>
            <w:r w:rsidRPr="00772A71">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67887979" w14:textId="092269AF" w:rsidR="006912B6" w:rsidRPr="00772A71" w:rsidRDefault="006912B6" w:rsidP="006912B6">
            <w:pPr>
              <w:jc w:val="center"/>
              <w:rPr>
                <w:color w:val="000000" w:themeColor="text1"/>
                <w:sz w:val="26"/>
                <w:szCs w:val="26"/>
              </w:rPr>
            </w:pPr>
            <w:r w:rsidRPr="00772A71">
              <w:rPr>
                <w:color w:val="000000" w:themeColor="text1"/>
              </w:rPr>
              <w:t>50,00</w:t>
            </w:r>
          </w:p>
        </w:tc>
        <w:tc>
          <w:tcPr>
            <w:tcW w:w="1701" w:type="dxa"/>
            <w:tcBorders>
              <w:top w:val="nil"/>
              <w:left w:val="nil"/>
              <w:bottom w:val="single" w:sz="4" w:space="0" w:color="auto"/>
              <w:right w:val="single" w:sz="4" w:space="0" w:color="auto"/>
            </w:tcBorders>
            <w:noWrap/>
            <w:vAlign w:val="center"/>
            <w:hideMark/>
          </w:tcPr>
          <w:p w14:paraId="79A8FA15" w14:textId="2CAA8EB6" w:rsidR="006912B6" w:rsidRPr="00772A71" w:rsidRDefault="006912B6" w:rsidP="006912B6">
            <w:pPr>
              <w:jc w:val="center"/>
              <w:rPr>
                <w:color w:val="000000" w:themeColor="text1"/>
                <w:sz w:val="26"/>
                <w:szCs w:val="26"/>
              </w:rPr>
            </w:pPr>
            <w:r w:rsidRPr="00772A71">
              <w:rPr>
                <w:color w:val="000000" w:themeColor="text1"/>
              </w:rPr>
              <w:t>11,00</w:t>
            </w:r>
          </w:p>
        </w:tc>
      </w:tr>
      <w:tr w:rsidR="00772A71" w:rsidRPr="00772A71" w14:paraId="757F2A6A" w14:textId="77777777" w:rsidTr="00893566">
        <w:tc>
          <w:tcPr>
            <w:tcW w:w="760" w:type="dxa"/>
            <w:tcBorders>
              <w:top w:val="nil"/>
              <w:left w:val="single" w:sz="4" w:space="0" w:color="auto"/>
              <w:bottom w:val="single" w:sz="4" w:space="0" w:color="auto"/>
              <w:right w:val="nil"/>
            </w:tcBorders>
            <w:vAlign w:val="center"/>
            <w:hideMark/>
          </w:tcPr>
          <w:p w14:paraId="238F83A4" w14:textId="77777777" w:rsidR="006912B6" w:rsidRPr="00772A71" w:rsidRDefault="006912B6" w:rsidP="006912B6">
            <w:pPr>
              <w:jc w:val="center"/>
              <w:rPr>
                <w:color w:val="000000" w:themeColor="text1"/>
                <w:sz w:val="26"/>
                <w:szCs w:val="26"/>
              </w:rPr>
            </w:pPr>
            <w:r w:rsidRPr="00772A71">
              <w:rPr>
                <w:color w:val="000000" w:themeColor="text1"/>
                <w:sz w:val="26"/>
                <w:szCs w:val="26"/>
              </w:rPr>
              <w:t>6</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3B9E878" w14:textId="77777777" w:rsidR="006912B6" w:rsidRPr="00772A71" w:rsidRDefault="006912B6" w:rsidP="006912B6">
            <w:pPr>
              <w:rPr>
                <w:color w:val="000000" w:themeColor="text1"/>
                <w:sz w:val="26"/>
                <w:szCs w:val="26"/>
              </w:rPr>
            </w:pPr>
            <w:r w:rsidRPr="00772A71">
              <w:rPr>
                <w:color w:val="000000" w:themeColor="text1"/>
                <w:sz w:val="26"/>
                <w:szCs w:val="26"/>
              </w:rPr>
              <w:t>Bút bi</w:t>
            </w:r>
          </w:p>
        </w:tc>
        <w:tc>
          <w:tcPr>
            <w:tcW w:w="1100" w:type="dxa"/>
            <w:tcBorders>
              <w:top w:val="nil"/>
              <w:left w:val="nil"/>
              <w:bottom w:val="single" w:sz="4" w:space="0" w:color="auto"/>
              <w:right w:val="single" w:sz="4" w:space="0" w:color="auto"/>
            </w:tcBorders>
            <w:vAlign w:val="center"/>
            <w:hideMark/>
          </w:tcPr>
          <w:p w14:paraId="1E181EC9" w14:textId="77777777" w:rsidR="006912B6" w:rsidRPr="00772A71" w:rsidRDefault="006912B6" w:rsidP="006912B6">
            <w:pPr>
              <w:jc w:val="center"/>
              <w:rPr>
                <w:color w:val="000000" w:themeColor="text1"/>
                <w:sz w:val="26"/>
                <w:szCs w:val="26"/>
              </w:rPr>
            </w:pPr>
            <w:r w:rsidRPr="00772A71">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1E61BAAC" w14:textId="5A387F88" w:rsidR="006912B6" w:rsidRPr="00772A71" w:rsidRDefault="006912B6" w:rsidP="006912B6">
            <w:pPr>
              <w:jc w:val="center"/>
              <w:rPr>
                <w:color w:val="000000" w:themeColor="text1"/>
                <w:sz w:val="26"/>
                <w:szCs w:val="26"/>
              </w:rPr>
            </w:pPr>
            <w:r w:rsidRPr="00772A71">
              <w:rPr>
                <w:color w:val="000000" w:themeColor="text1"/>
              </w:rPr>
              <w:t>24,00</w:t>
            </w:r>
          </w:p>
        </w:tc>
        <w:tc>
          <w:tcPr>
            <w:tcW w:w="1701" w:type="dxa"/>
            <w:tcBorders>
              <w:top w:val="nil"/>
              <w:left w:val="nil"/>
              <w:bottom w:val="single" w:sz="4" w:space="0" w:color="auto"/>
              <w:right w:val="single" w:sz="4" w:space="0" w:color="auto"/>
            </w:tcBorders>
            <w:noWrap/>
            <w:vAlign w:val="center"/>
            <w:hideMark/>
          </w:tcPr>
          <w:p w14:paraId="26430E0F" w14:textId="32DB3F1E" w:rsidR="006912B6" w:rsidRPr="00772A71" w:rsidRDefault="006912B6" w:rsidP="006912B6">
            <w:pPr>
              <w:jc w:val="center"/>
              <w:rPr>
                <w:color w:val="000000" w:themeColor="text1"/>
                <w:sz w:val="26"/>
                <w:szCs w:val="26"/>
              </w:rPr>
            </w:pPr>
            <w:r w:rsidRPr="00772A71">
              <w:rPr>
                <w:color w:val="000000" w:themeColor="text1"/>
              </w:rPr>
              <w:t>30,00</w:t>
            </w:r>
          </w:p>
        </w:tc>
      </w:tr>
      <w:tr w:rsidR="00772A71" w:rsidRPr="00772A71" w14:paraId="4B78D3F3" w14:textId="77777777" w:rsidTr="00893566">
        <w:tc>
          <w:tcPr>
            <w:tcW w:w="760" w:type="dxa"/>
            <w:tcBorders>
              <w:top w:val="nil"/>
              <w:left w:val="single" w:sz="4" w:space="0" w:color="auto"/>
              <w:bottom w:val="single" w:sz="4" w:space="0" w:color="auto"/>
              <w:right w:val="nil"/>
            </w:tcBorders>
            <w:vAlign w:val="center"/>
            <w:hideMark/>
          </w:tcPr>
          <w:p w14:paraId="2A8B23F6" w14:textId="77777777" w:rsidR="006912B6" w:rsidRPr="00772A71" w:rsidRDefault="006912B6" w:rsidP="006912B6">
            <w:pPr>
              <w:jc w:val="center"/>
              <w:rPr>
                <w:color w:val="000000" w:themeColor="text1"/>
                <w:sz w:val="26"/>
                <w:szCs w:val="26"/>
              </w:rPr>
            </w:pPr>
            <w:r w:rsidRPr="00772A71">
              <w:rPr>
                <w:color w:val="000000" w:themeColor="text1"/>
                <w:sz w:val="26"/>
                <w:szCs w:val="26"/>
              </w:rPr>
              <w:t>7</w:t>
            </w:r>
          </w:p>
        </w:tc>
        <w:tc>
          <w:tcPr>
            <w:tcW w:w="3771" w:type="dxa"/>
            <w:tcBorders>
              <w:top w:val="nil"/>
              <w:left w:val="single" w:sz="4" w:space="0" w:color="auto"/>
              <w:bottom w:val="single" w:sz="4" w:space="0" w:color="auto"/>
              <w:right w:val="single" w:sz="4" w:space="0" w:color="auto"/>
            </w:tcBorders>
            <w:vAlign w:val="center"/>
            <w:hideMark/>
          </w:tcPr>
          <w:p w14:paraId="36EF6D28" w14:textId="77777777" w:rsidR="006912B6" w:rsidRPr="00772A71" w:rsidRDefault="006912B6" w:rsidP="006912B6">
            <w:pPr>
              <w:rPr>
                <w:color w:val="000000" w:themeColor="text1"/>
                <w:sz w:val="26"/>
                <w:szCs w:val="26"/>
              </w:rPr>
            </w:pPr>
            <w:r w:rsidRPr="00772A71">
              <w:rPr>
                <w:color w:val="000000" w:themeColor="text1"/>
                <w:sz w:val="26"/>
                <w:szCs w:val="26"/>
              </w:rPr>
              <w:t>Ghim dập</w:t>
            </w:r>
          </w:p>
        </w:tc>
        <w:tc>
          <w:tcPr>
            <w:tcW w:w="1100" w:type="dxa"/>
            <w:tcBorders>
              <w:top w:val="nil"/>
              <w:left w:val="nil"/>
              <w:bottom w:val="single" w:sz="4" w:space="0" w:color="auto"/>
              <w:right w:val="single" w:sz="4" w:space="0" w:color="auto"/>
            </w:tcBorders>
            <w:vAlign w:val="center"/>
            <w:hideMark/>
          </w:tcPr>
          <w:p w14:paraId="1A3B7ABD" w14:textId="77777777" w:rsidR="006912B6" w:rsidRPr="00772A71" w:rsidRDefault="006912B6" w:rsidP="006912B6">
            <w:pPr>
              <w:jc w:val="center"/>
              <w:rPr>
                <w:color w:val="000000" w:themeColor="text1"/>
                <w:sz w:val="26"/>
                <w:szCs w:val="26"/>
              </w:rPr>
            </w:pPr>
            <w:r w:rsidRPr="00772A71">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76E06B04" w14:textId="510529A2" w:rsidR="006912B6" w:rsidRPr="00772A71" w:rsidRDefault="006912B6" w:rsidP="006912B6">
            <w:pPr>
              <w:jc w:val="center"/>
              <w:rPr>
                <w:color w:val="000000" w:themeColor="text1"/>
                <w:sz w:val="26"/>
                <w:szCs w:val="26"/>
              </w:rPr>
            </w:pPr>
            <w:r w:rsidRPr="00772A71">
              <w:rPr>
                <w:color w:val="000000" w:themeColor="text1"/>
              </w:rPr>
              <w:t>15,00</w:t>
            </w:r>
          </w:p>
        </w:tc>
        <w:tc>
          <w:tcPr>
            <w:tcW w:w="1701" w:type="dxa"/>
            <w:tcBorders>
              <w:top w:val="nil"/>
              <w:left w:val="nil"/>
              <w:bottom w:val="single" w:sz="4" w:space="0" w:color="auto"/>
              <w:right w:val="single" w:sz="4" w:space="0" w:color="auto"/>
            </w:tcBorders>
            <w:noWrap/>
            <w:vAlign w:val="center"/>
            <w:hideMark/>
          </w:tcPr>
          <w:p w14:paraId="1A7667CD" w14:textId="77777777" w:rsidR="006912B6" w:rsidRPr="00772A71" w:rsidRDefault="006912B6" w:rsidP="006912B6">
            <w:pPr>
              <w:jc w:val="center"/>
              <w:rPr>
                <w:color w:val="000000" w:themeColor="text1"/>
                <w:sz w:val="26"/>
                <w:szCs w:val="26"/>
              </w:rPr>
            </w:pPr>
          </w:p>
        </w:tc>
      </w:tr>
      <w:tr w:rsidR="00772A71" w:rsidRPr="00772A71" w14:paraId="5192C013" w14:textId="77777777" w:rsidTr="00893566">
        <w:tc>
          <w:tcPr>
            <w:tcW w:w="760" w:type="dxa"/>
            <w:tcBorders>
              <w:top w:val="nil"/>
              <w:left w:val="single" w:sz="4" w:space="0" w:color="auto"/>
              <w:bottom w:val="single" w:sz="4" w:space="0" w:color="auto"/>
              <w:right w:val="nil"/>
            </w:tcBorders>
            <w:vAlign w:val="center"/>
            <w:hideMark/>
          </w:tcPr>
          <w:p w14:paraId="7567FF1F" w14:textId="77777777" w:rsidR="006912B6" w:rsidRPr="00772A71" w:rsidRDefault="006912B6" w:rsidP="006912B6">
            <w:pPr>
              <w:jc w:val="center"/>
              <w:rPr>
                <w:color w:val="000000" w:themeColor="text1"/>
                <w:sz w:val="26"/>
                <w:szCs w:val="26"/>
              </w:rPr>
            </w:pPr>
            <w:r w:rsidRPr="00772A71">
              <w:rPr>
                <w:color w:val="000000" w:themeColor="text1"/>
                <w:sz w:val="26"/>
                <w:szCs w:val="26"/>
              </w:rPr>
              <w:t>8</w:t>
            </w:r>
          </w:p>
        </w:tc>
        <w:tc>
          <w:tcPr>
            <w:tcW w:w="3771" w:type="dxa"/>
            <w:tcBorders>
              <w:top w:val="nil"/>
              <w:left w:val="single" w:sz="4" w:space="0" w:color="auto"/>
              <w:bottom w:val="single" w:sz="4" w:space="0" w:color="auto"/>
              <w:right w:val="single" w:sz="4" w:space="0" w:color="auto"/>
            </w:tcBorders>
            <w:vAlign w:val="center"/>
            <w:hideMark/>
          </w:tcPr>
          <w:p w14:paraId="31B32D0B" w14:textId="77777777" w:rsidR="006912B6" w:rsidRPr="00772A71" w:rsidRDefault="006912B6" w:rsidP="006912B6">
            <w:pPr>
              <w:rPr>
                <w:color w:val="000000" w:themeColor="text1"/>
                <w:sz w:val="26"/>
                <w:szCs w:val="26"/>
              </w:rPr>
            </w:pPr>
            <w:r w:rsidRPr="00772A71">
              <w:rPr>
                <w:color w:val="000000" w:themeColor="text1"/>
                <w:sz w:val="26"/>
                <w:szCs w:val="26"/>
              </w:rPr>
              <w:t>Ghim vòng</w:t>
            </w:r>
          </w:p>
        </w:tc>
        <w:tc>
          <w:tcPr>
            <w:tcW w:w="1100" w:type="dxa"/>
            <w:tcBorders>
              <w:top w:val="nil"/>
              <w:left w:val="nil"/>
              <w:bottom w:val="single" w:sz="4" w:space="0" w:color="auto"/>
              <w:right w:val="single" w:sz="4" w:space="0" w:color="auto"/>
            </w:tcBorders>
            <w:vAlign w:val="center"/>
            <w:hideMark/>
          </w:tcPr>
          <w:p w14:paraId="41D3BE50" w14:textId="77777777" w:rsidR="006912B6" w:rsidRPr="00772A71" w:rsidRDefault="006912B6" w:rsidP="006912B6">
            <w:pPr>
              <w:jc w:val="center"/>
              <w:rPr>
                <w:color w:val="000000" w:themeColor="text1"/>
                <w:sz w:val="26"/>
                <w:szCs w:val="26"/>
              </w:rPr>
            </w:pPr>
            <w:r w:rsidRPr="00772A71">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7338C931" w14:textId="7D518D7F" w:rsidR="006912B6" w:rsidRPr="00772A71" w:rsidRDefault="006912B6" w:rsidP="006912B6">
            <w:pPr>
              <w:jc w:val="center"/>
              <w:rPr>
                <w:color w:val="000000" w:themeColor="text1"/>
                <w:sz w:val="26"/>
                <w:szCs w:val="26"/>
              </w:rPr>
            </w:pPr>
            <w:r w:rsidRPr="00772A71">
              <w:rPr>
                <w:color w:val="000000" w:themeColor="text1"/>
              </w:rPr>
              <w:t>12,50</w:t>
            </w:r>
          </w:p>
        </w:tc>
        <w:tc>
          <w:tcPr>
            <w:tcW w:w="1701" w:type="dxa"/>
            <w:tcBorders>
              <w:top w:val="nil"/>
              <w:left w:val="nil"/>
              <w:bottom w:val="single" w:sz="4" w:space="0" w:color="auto"/>
              <w:right w:val="single" w:sz="4" w:space="0" w:color="auto"/>
            </w:tcBorders>
            <w:noWrap/>
            <w:vAlign w:val="center"/>
            <w:hideMark/>
          </w:tcPr>
          <w:p w14:paraId="648B5D9A" w14:textId="77777777" w:rsidR="006912B6" w:rsidRPr="00772A71" w:rsidRDefault="006912B6" w:rsidP="006912B6">
            <w:pPr>
              <w:jc w:val="center"/>
              <w:rPr>
                <w:color w:val="000000" w:themeColor="text1"/>
                <w:sz w:val="26"/>
                <w:szCs w:val="26"/>
              </w:rPr>
            </w:pPr>
          </w:p>
        </w:tc>
      </w:tr>
      <w:tr w:rsidR="00772A71" w:rsidRPr="00772A71" w14:paraId="18244508" w14:textId="77777777" w:rsidTr="00893566">
        <w:tc>
          <w:tcPr>
            <w:tcW w:w="760" w:type="dxa"/>
            <w:tcBorders>
              <w:top w:val="nil"/>
              <w:left w:val="single" w:sz="4" w:space="0" w:color="auto"/>
              <w:bottom w:val="single" w:sz="4" w:space="0" w:color="auto"/>
              <w:right w:val="nil"/>
            </w:tcBorders>
            <w:vAlign w:val="center"/>
            <w:hideMark/>
          </w:tcPr>
          <w:p w14:paraId="05DF7EA9" w14:textId="77777777" w:rsidR="006912B6" w:rsidRPr="00772A71" w:rsidRDefault="006912B6" w:rsidP="006912B6">
            <w:pPr>
              <w:jc w:val="center"/>
              <w:rPr>
                <w:color w:val="000000" w:themeColor="text1"/>
                <w:sz w:val="26"/>
                <w:szCs w:val="26"/>
              </w:rPr>
            </w:pPr>
            <w:r w:rsidRPr="00772A71">
              <w:rPr>
                <w:color w:val="000000" w:themeColor="text1"/>
                <w:sz w:val="26"/>
                <w:szCs w:val="26"/>
              </w:rPr>
              <w:t>9</w:t>
            </w:r>
          </w:p>
        </w:tc>
        <w:tc>
          <w:tcPr>
            <w:tcW w:w="3771" w:type="dxa"/>
            <w:tcBorders>
              <w:top w:val="nil"/>
              <w:left w:val="single" w:sz="4" w:space="0" w:color="auto"/>
              <w:bottom w:val="single" w:sz="4" w:space="0" w:color="auto"/>
              <w:right w:val="single" w:sz="4" w:space="0" w:color="auto"/>
            </w:tcBorders>
            <w:vAlign w:val="center"/>
            <w:hideMark/>
          </w:tcPr>
          <w:p w14:paraId="6A0AC021" w14:textId="77777777" w:rsidR="006912B6" w:rsidRPr="00772A71" w:rsidRDefault="006912B6" w:rsidP="006912B6">
            <w:pPr>
              <w:rPr>
                <w:color w:val="000000" w:themeColor="text1"/>
                <w:sz w:val="26"/>
                <w:szCs w:val="26"/>
              </w:rPr>
            </w:pPr>
            <w:r w:rsidRPr="00772A71">
              <w:rPr>
                <w:color w:val="000000" w:themeColor="text1"/>
                <w:sz w:val="26"/>
                <w:szCs w:val="26"/>
              </w:rPr>
              <w:t>Túi ny lông đựng tài liệu</w:t>
            </w:r>
          </w:p>
        </w:tc>
        <w:tc>
          <w:tcPr>
            <w:tcW w:w="1100" w:type="dxa"/>
            <w:tcBorders>
              <w:top w:val="nil"/>
              <w:left w:val="nil"/>
              <w:bottom w:val="single" w:sz="4" w:space="0" w:color="auto"/>
              <w:right w:val="single" w:sz="4" w:space="0" w:color="auto"/>
            </w:tcBorders>
            <w:vAlign w:val="center"/>
            <w:hideMark/>
          </w:tcPr>
          <w:p w14:paraId="3979AEAB" w14:textId="77777777" w:rsidR="006912B6" w:rsidRPr="00772A71" w:rsidRDefault="006912B6" w:rsidP="006912B6">
            <w:pPr>
              <w:jc w:val="center"/>
              <w:rPr>
                <w:color w:val="000000" w:themeColor="text1"/>
                <w:sz w:val="26"/>
                <w:szCs w:val="26"/>
              </w:rPr>
            </w:pPr>
            <w:r w:rsidRPr="00772A71">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0C2EB98E" w14:textId="77777777" w:rsidR="006912B6" w:rsidRPr="00772A71" w:rsidRDefault="006912B6" w:rsidP="006912B6">
            <w:pPr>
              <w:jc w:val="center"/>
              <w:rPr>
                <w:color w:val="000000" w:themeColor="text1"/>
                <w:sz w:val="26"/>
                <w:szCs w:val="26"/>
              </w:rPr>
            </w:pPr>
          </w:p>
        </w:tc>
        <w:tc>
          <w:tcPr>
            <w:tcW w:w="1701" w:type="dxa"/>
            <w:tcBorders>
              <w:top w:val="nil"/>
              <w:left w:val="nil"/>
              <w:bottom w:val="single" w:sz="4" w:space="0" w:color="auto"/>
              <w:right w:val="single" w:sz="4" w:space="0" w:color="auto"/>
            </w:tcBorders>
            <w:noWrap/>
            <w:vAlign w:val="center"/>
            <w:hideMark/>
          </w:tcPr>
          <w:p w14:paraId="7791317B" w14:textId="029AA91D" w:rsidR="006912B6" w:rsidRPr="00772A71" w:rsidRDefault="006912B6" w:rsidP="006912B6">
            <w:pPr>
              <w:jc w:val="center"/>
              <w:rPr>
                <w:color w:val="000000" w:themeColor="text1"/>
                <w:sz w:val="26"/>
                <w:szCs w:val="26"/>
              </w:rPr>
            </w:pPr>
            <w:r w:rsidRPr="00772A71">
              <w:rPr>
                <w:color w:val="000000" w:themeColor="text1"/>
              </w:rPr>
              <w:t>11,00</w:t>
            </w:r>
          </w:p>
        </w:tc>
      </w:tr>
      <w:tr w:rsidR="00772A71" w:rsidRPr="00772A71" w14:paraId="693E2729" w14:textId="77777777" w:rsidTr="00893566">
        <w:tc>
          <w:tcPr>
            <w:tcW w:w="760" w:type="dxa"/>
            <w:tcBorders>
              <w:top w:val="nil"/>
              <w:left w:val="single" w:sz="4" w:space="0" w:color="auto"/>
              <w:bottom w:val="single" w:sz="4" w:space="0" w:color="auto"/>
              <w:right w:val="nil"/>
            </w:tcBorders>
            <w:vAlign w:val="center"/>
            <w:hideMark/>
          </w:tcPr>
          <w:p w14:paraId="4278F56F" w14:textId="77777777" w:rsidR="006912B6" w:rsidRPr="00772A71" w:rsidRDefault="006912B6" w:rsidP="006912B6">
            <w:pPr>
              <w:jc w:val="center"/>
              <w:rPr>
                <w:color w:val="000000" w:themeColor="text1"/>
                <w:sz w:val="26"/>
                <w:szCs w:val="26"/>
              </w:rPr>
            </w:pPr>
            <w:r w:rsidRPr="00772A71">
              <w:rPr>
                <w:color w:val="000000" w:themeColor="text1"/>
                <w:sz w:val="26"/>
                <w:szCs w:val="26"/>
              </w:rPr>
              <w:t>10</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356C7FA3" w14:textId="77777777" w:rsidR="006912B6" w:rsidRPr="00772A71" w:rsidRDefault="006912B6" w:rsidP="006912B6">
            <w:pPr>
              <w:rPr>
                <w:color w:val="000000" w:themeColor="text1"/>
                <w:sz w:val="26"/>
                <w:szCs w:val="26"/>
              </w:rPr>
            </w:pPr>
            <w:r w:rsidRPr="00772A71">
              <w:rPr>
                <w:color w:val="000000" w:themeColor="text1"/>
                <w:sz w:val="26"/>
                <w:szCs w:val="26"/>
              </w:rPr>
              <w:t>Giấy A3</w:t>
            </w:r>
          </w:p>
        </w:tc>
        <w:tc>
          <w:tcPr>
            <w:tcW w:w="1100" w:type="dxa"/>
            <w:tcBorders>
              <w:top w:val="nil"/>
              <w:left w:val="nil"/>
              <w:bottom w:val="single" w:sz="4" w:space="0" w:color="auto"/>
              <w:right w:val="single" w:sz="4" w:space="0" w:color="auto"/>
            </w:tcBorders>
            <w:vAlign w:val="center"/>
            <w:hideMark/>
          </w:tcPr>
          <w:p w14:paraId="1E6961AA" w14:textId="77777777" w:rsidR="006912B6" w:rsidRPr="00772A71" w:rsidRDefault="006912B6" w:rsidP="006912B6">
            <w:pPr>
              <w:jc w:val="center"/>
              <w:rPr>
                <w:color w:val="000000" w:themeColor="text1"/>
                <w:sz w:val="26"/>
                <w:szCs w:val="26"/>
              </w:rPr>
            </w:pPr>
            <w:r w:rsidRPr="00772A71">
              <w:rPr>
                <w:color w:val="000000" w:themeColor="text1"/>
                <w:sz w:val="26"/>
                <w:szCs w:val="26"/>
              </w:rPr>
              <w:t>Gram</w:t>
            </w:r>
          </w:p>
        </w:tc>
        <w:tc>
          <w:tcPr>
            <w:tcW w:w="1735" w:type="dxa"/>
            <w:tcBorders>
              <w:top w:val="nil"/>
              <w:left w:val="nil"/>
              <w:bottom w:val="single" w:sz="4" w:space="0" w:color="auto"/>
              <w:right w:val="single" w:sz="4" w:space="0" w:color="auto"/>
            </w:tcBorders>
            <w:vAlign w:val="center"/>
            <w:hideMark/>
          </w:tcPr>
          <w:p w14:paraId="4BD47B3E" w14:textId="4A6DE3ED" w:rsidR="006912B6" w:rsidRPr="00772A71" w:rsidRDefault="006912B6" w:rsidP="006912B6">
            <w:pPr>
              <w:jc w:val="center"/>
              <w:rPr>
                <w:color w:val="000000" w:themeColor="text1"/>
                <w:sz w:val="26"/>
                <w:szCs w:val="26"/>
              </w:rPr>
            </w:pPr>
            <w:r w:rsidRPr="00772A71">
              <w:rPr>
                <w:color w:val="000000" w:themeColor="text1"/>
              </w:rPr>
              <w:t>10,00</w:t>
            </w:r>
          </w:p>
        </w:tc>
        <w:tc>
          <w:tcPr>
            <w:tcW w:w="1701" w:type="dxa"/>
            <w:tcBorders>
              <w:top w:val="nil"/>
              <w:left w:val="nil"/>
              <w:bottom w:val="single" w:sz="4" w:space="0" w:color="auto"/>
              <w:right w:val="single" w:sz="4" w:space="0" w:color="auto"/>
            </w:tcBorders>
            <w:noWrap/>
            <w:vAlign w:val="center"/>
            <w:hideMark/>
          </w:tcPr>
          <w:p w14:paraId="3188D41D" w14:textId="77777777" w:rsidR="006912B6" w:rsidRPr="00772A71" w:rsidRDefault="006912B6" w:rsidP="006912B6">
            <w:pPr>
              <w:jc w:val="center"/>
              <w:rPr>
                <w:color w:val="000000" w:themeColor="text1"/>
                <w:sz w:val="26"/>
                <w:szCs w:val="26"/>
              </w:rPr>
            </w:pPr>
          </w:p>
        </w:tc>
      </w:tr>
      <w:tr w:rsidR="00772A71" w:rsidRPr="00772A71" w14:paraId="257FF845" w14:textId="77777777" w:rsidTr="00893566">
        <w:tc>
          <w:tcPr>
            <w:tcW w:w="760" w:type="dxa"/>
            <w:tcBorders>
              <w:top w:val="nil"/>
              <w:left w:val="single" w:sz="4" w:space="0" w:color="auto"/>
              <w:bottom w:val="single" w:sz="4" w:space="0" w:color="auto"/>
              <w:right w:val="nil"/>
            </w:tcBorders>
            <w:vAlign w:val="center"/>
            <w:hideMark/>
          </w:tcPr>
          <w:p w14:paraId="10714CCE" w14:textId="77777777" w:rsidR="006912B6" w:rsidRPr="00772A71" w:rsidRDefault="006912B6" w:rsidP="006912B6">
            <w:pPr>
              <w:jc w:val="center"/>
              <w:rPr>
                <w:color w:val="000000" w:themeColor="text1"/>
                <w:sz w:val="26"/>
                <w:szCs w:val="26"/>
              </w:rPr>
            </w:pPr>
            <w:r w:rsidRPr="00772A71">
              <w:rPr>
                <w:color w:val="000000" w:themeColor="text1"/>
                <w:sz w:val="26"/>
                <w:szCs w:val="26"/>
              </w:rPr>
              <w:t>11</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659C2671" w14:textId="77777777" w:rsidR="006912B6" w:rsidRPr="00772A71" w:rsidRDefault="006912B6" w:rsidP="006912B6">
            <w:pPr>
              <w:rPr>
                <w:color w:val="000000" w:themeColor="text1"/>
                <w:sz w:val="26"/>
                <w:szCs w:val="26"/>
              </w:rPr>
            </w:pPr>
            <w:r w:rsidRPr="00772A71">
              <w:rPr>
                <w:color w:val="000000" w:themeColor="text1"/>
                <w:sz w:val="26"/>
                <w:szCs w:val="26"/>
              </w:rPr>
              <w:t>Băng dính to</w:t>
            </w:r>
          </w:p>
        </w:tc>
        <w:tc>
          <w:tcPr>
            <w:tcW w:w="1100" w:type="dxa"/>
            <w:tcBorders>
              <w:top w:val="nil"/>
              <w:left w:val="nil"/>
              <w:bottom w:val="single" w:sz="4" w:space="0" w:color="auto"/>
              <w:right w:val="single" w:sz="4" w:space="0" w:color="auto"/>
            </w:tcBorders>
            <w:vAlign w:val="center"/>
            <w:hideMark/>
          </w:tcPr>
          <w:p w14:paraId="327BB251" w14:textId="77777777" w:rsidR="006912B6" w:rsidRPr="00772A71" w:rsidRDefault="006912B6" w:rsidP="006912B6">
            <w:pPr>
              <w:jc w:val="center"/>
              <w:rPr>
                <w:color w:val="000000" w:themeColor="text1"/>
                <w:sz w:val="26"/>
                <w:szCs w:val="26"/>
              </w:rPr>
            </w:pPr>
            <w:r w:rsidRPr="00772A71">
              <w:rPr>
                <w:color w:val="000000" w:themeColor="text1"/>
                <w:sz w:val="26"/>
                <w:szCs w:val="26"/>
              </w:rPr>
              <w:t>Cuộn</w:t>
            </w:r>
          </w:p>
        </w:tc>
        <w:tc>
          <w:tcPr>
            <w:tcW w:w="1735" w:type="dxa"/>
            <w:tcBorders>
              <w:top w:val="nil"/>
              <w:left w:val="nil"/>
              <w:bottom w:val="single" w:sz="4" w:space="0" w:color="auto"/>
              <w:right w:val="single" w:sz="4" w:space="0" w:color="auto"/>
            </w:tcBorders>
            <w:vAlign w:val="center"/>
            <w:hideMark/>
          </w:tcPr>
          <w:p w14:paraId="4E748B2B" w14:textId="17F898A6" w:rsidR="006912B6" w:rsidRPr="00772A71" w:rsidRDefault="006912B6" w:rsidP="006912B6">
            <w:pPr>
              <w:jc w:val="center"/>
              <w:rPr>
                <w:color w:val="000000" w:themeColor="text1"/>
                <w:sz w:val="26"/>
                <w:szCs w:val="26"/>
              </w:rPr>
            </w:pPr>
            <w:r w:rsidRPr="00772A71">
              <w:rPr>
                <w:color w:val="000000" w:themeColor="text1"/>
              </w:rPr>
              <w:t>20,00</w:t>
            </w:r>
          </w:p>
        </w:tc>
        <w:tc>
          <w:tcPr>
            <w:tcW w:w="1701" w:type="dxa"/>
            <w:tcBorders>
              <w:top w:val="nil"/>
              <w:left w:val="nil"/>
              <w:bottom w:val="single" w:sz="4" w:space="0" w:color="auto"/>
              <w:right w:val="single" w:sz="4" w:space="0" w:color="auto"/>
            </w:tcBorders>
            <w:noWrap/>
            <w:vAlign w:val="center"/>
            <w:hideMark/>
          </w:tcPr>
          <w:p w14:paraId="680BBDDF" w14:textId="77777777" w:rsidR="006912B6" w:rsidRPr="00772A71" w:rsidRDefault="006912B6" w:rsidP="006912B6">
            <w:pPr>
              <w:jc w:val="center"/>
              <w:rPr>
                <w:color w:val="000000" w:themeColor="text1"/>
                <w:sz w:val="26"/>
                <w:szCs w:val="26"/>
              </w:rPr>
            </w:pPr>
          </w:p>
        </w:tc>
      </w:tr>
      <w:tr w:rsidR="00772A71" w:rsidRPr="00772A71" w14:paraId="6518B801" w14:textId="77777777" w:rsidTr="00893566">
        <w:tc>
          <w:tcPr>
            <w:tcW w:w="760" w:type="dxa"/>
            <w:tcBorders>
              <w:top w:val="nil"/>
              <w:left w:val="single" w:sz="4" w:space="0" w:color="auto"/>
              <w:bottom w:val="single" w:sz="4" w:space="0" w:color="auto"/>
              <w:right w:val="nil"/>
            </w:tcBorders>
            <w:vAlign w:val="center"/>
            <w:hideMark/>
          </w:tcPr>
          <w:p w14:paraId="396423E4" w14:textId="77777777" w:rsidR="006912B6" w:rsidRPr="00772A71" w:rsidRDefault="006912B6" w:rsidP="006912B6">
            <w:pPr>
              <w:jc w:val="center"/>
              <w:rPr>
                <w:color w:val="000000" w:themeColor="text1"/>
                <w:sz w:val="26"/>
                <w:szCs w:val="26"/>
              </w:rPr>
            </w:pPr>
            <w:r w:rsidRPr="00772A71">
              <w:rPr>
                <w:color w:val="000000" w:themeColor="text1"/>
                <w:sz w:val="26"/>
                <w:szCs w:val="26"/>
              </w:rPr>
              <w:t>12</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1C1BDD7" w14:textId="77777777" w:rsidR="006912B6" w:rsidRPr="00772A71" w:rsidRDefault="006912B6" w:rsidP="006912B6">
            <w:pPr>
              <w:rPr>
                <w:color w:val="000000" w:themeColor="text1"/>
                <w:sz w:val="26"/>
                <w:szCs w:val="26"/>
              </w:rPr>
            </w:pPr>
            <w:r w:rsidRPr="00772A71">
              <w:rPr>
                <w:color w:val="000000" w:themeColor="text1"/>
                <w:sz w:val="26"/>
                <w:szCs w:val="26"/>
              </w:rPr>
              <w:t>Bút dạ màu</w:t>
            </w:r>
          </w:p>
        </w:tc>
        <w:tc>
          <w:tcPr>
            <w:tcW w:w="1100" w:type="dxa"/>
            <w:tcBorders>
              <w:top w:val="nil"/>
              <w:left w:val="nil"/>
              <w:bottom w:val="single" w:sz="4" w:space="0" w:color="auto"/>
              <w:right w:val="single" w:sz="4" w:space="0" w:color="auto"/>
            </w:tcBorders>
            <w:vAlign w:val="center"/>
            <w:hideMark/>
          </w:tcPr>
          <w:p w14:paraId="109CBD0C" w14:textId="77777777" w:rsidR="006912B6" w:rsidRPr="00772A71" w:rsidRDefault="006912B6" w:rsidP="006912B6">
            <w:pPr>
              <w:jc w:val="center"/>
              <w:rPr>
                <w:color w:val="000000" w:themeColor="text1"/>
                <w:sz w:val="26"/>
                <w:szCs w:val="26"/>
              </w:rPr>
            </w:pPr>
            <w:r w:rsidRPr="00772A71">
              <w:rPr>
                <w:color w:val="000000" w:themeColor="text1"/>
                <w:sz w:val="26"/>
                <w:szCs w:val="26"/>
              </w:rPr>
              <w:t>Bộ</w:t>
            </w:r>
          </w:p>
        </w:tc>
        <w:tc>
          <w:tcPr>
            <w:tcW w:w="1735" w:type="dxa"/>
            <w:tcBorders>
              <w:top w:val="nil"/>
              <w:left w:val="nil"/>
              <w:bottom w:val="single" w:sz="4" w:space="0" w:color="auto"/>
              <w:right w:val="single" w:sz="4" w:space="0" w:color="auto"/>
            </w:tcBorders>
            <w:vAlign w:val="center"/>
            <w:hideMark/>
          </w:tcPr>
          <w:p w14:paraId="680D23F6" w14:textId="4FCAF527" w:rsidR="006912B6" w:rsidRPr="00772A71" w:rsidRDefault="006912B6" w:rsidP="006912B6">
            <w:pPr>
              <w:jc w:val="center"/>
              <w:rPr>
                <w:color w:val="000000" w:themeColor="text1"/>
                <w:sz w:val="26"/>
                <w:szCs w:val="26"/>
              </w:rPr>
            </w:pPr>
            <w:r w:rsidRPr="00772A71">
              <w:rPr>
                <w:color w:val="000000" w:themeColor="text1"/>
              </w:rPr>
              <w:t>6,00</w:t>
            </w:r>
          </w:p>
        </w:tc>
        <w:tc>
          <w:tcPr>
            <w:tcW w:w="1701" w:type="dxa"/>
            <w:tcBorders>
              <w:top w:val="nil"/>
              <w:left w:val="nil"/>
              <w:bottom w:val="single" w:sz="4" w:space="0" w:color="auto"/>
              <w:right w:val="single" w:sz="4" w:space="0" w:color="auto"/>
            </w:tcBorders>
            <w:noWrap/>
            <w:vAlign w:val="center"/>
            <w:hideMark/>
          </w:tcPr>
          <w:p w14:paraId="5B2993D2" w14:textId="00D25624" w:rsidR="006912B6" w:rsidRPr="00772A71" w:rsidRDefault="006912B6" w:rsidP="006912B6">
            <w:pPr>
              <w:jc w:val="center"/>
              <w:rPr>
                <w:color w:val="000000" w:themeColor="text1"/>
                <w:sz w:val="26"/>
                <w:szCs w:val="26"/>
              </w:rPr>
            </w:pPr>
            <w:r w:rsidRPr="00772A71">
              <w:rPr>
                <w:color w:val="000000" w:themeColor="text1"/>
              </w:rPr>
              <w:t>5,50</w:t>
            </w:r>
          </w:p>
        </w:tc>
      </w:tr>
      <w:tr w:rsidR="00772A71" w:rsidRPr="00772A71" w14:paraId="1A651529" w14:textId="77777777" w:rsidTr="00893566">
        <w:tc>
          <w:tcPr>
            <w:tcW w:w="760" w:type="dxa"/>
            <w:tcBorders>
              <w:top w:val="nil"/>
              <w:left w:val="single" w:sz="4" w:space="0" w:color="auto"/>
              <w:bottom w:val="single" w:sz="4" w:space="0" w:color="auto"/>
              <w:right w:val="nil"/>
            </w:tcBorders>
            <w:vAlign w:val="center"/>
            <w:hideMark/>
          </w:tcPr>
          <w:p w14:paraId="0057DA9B" w14:textId="77777777" w:rsidR="006912B6" w:rsidRPr="00772A71" w:rsidRDefault="006912B6" w:rsidP="006912B6">
            <w:pPr>
              <w:jc w:val="center"/>
              <w:rPr>
                <w:color w:val="000000" w:themeColor="text1"/>
                <w:sz w:val="26"/>
                <w:szCs w:val="26"/>
              </w:rPr>
            </w:pPr>
            <w:r w:rsidRPr="00772A71">
              <w:rPr>
                <w:color w:val="000000" w:themeColor="text1"/>
                <w:sz w:val="26"/>
                <w:szCs w:val="26"/>
              </w:rPr>
              <w:t>13</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456A106D" w14:textId="77777777" w:rsidR="006912B6" w:rsidRPr="00772A71" w:rsidRDefault="006912B6" w:rsidP="006912B6">
            <w:pPr>
              <w:rPr>
                <w:color w:val="000000" w:themeColor="text1"/>
                <w:sz w:val="26"/>
                <w:szCs w:val="26"/>
              </w:rPr>
            </w:pPr>
            <w:r w:rsidRPr="00772A71">
              <w:rPr>
                <w:color w:val="000000" w:themeColor="text1"/>
                <w:sz w:val="26"/>
                <w:szCs w:val="26"/>
              </w:rPr>
              <w:t>Bút chì</w:t>
            </w:r>
          </w:p>
        </w:tc>
        <w:tc>
          <w:tcPr>
            <w:tcW w:w="1100" w:type="dxa"/>
            <w:tcBorders>
              <w:top w:val="nil"/>
              <w:left w:val="nil"/>
              <w:bottom w:val="single" w:sz="4" w:space="0" w:color="auto"/>
              <w:right w:val="single" w:sz="4" w:space="0" w:color="auto"/>
            </w:tcBorders>
            <w:vAlign w:val="center"/>
            <w:hideMark/>
          </w:tcPr>
          <w:p w14:paraId="1104EE35" w14:textId="77777777" w:rsidR="006912B6" w:rsidRPr="00772A71" w:rsidRDefault="006912B6" w:rsidP="006912B6">
            <w:pPr>
              <w:jc w:val="center"/>
              <w:rPr>
                <w:color w:val="000000" w:themeColor="text1"/>
                <w:sz w:val="26"/>
                <w:szCs w:val="26"/>
              </w:rPr>
            </w:pPr>
            <w:r w:rsidRPr="00772A71">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0533297F" w14:textId="3AB44291" w:rsidR="006912B6" w:rsidRPr="00772A71" w:rsidRDefault="006912B6" w:rsidP="006912B6">
            <w:pPr>
              <w:jc w:val="center"/>
              <w:rPr>
                <w:color w:val="000000" w:themeColor="text1"/>
                <w:sz w:val="26"/>
                <w:szCs w:val="26"/>
              </w:rPr>
            </w:pPr>
            <w:r w:rsidRPr="00772A71">
              <w:rPr>
                <w:color w:val="000000" w:themeColor="text1"/>
              </w:rPr>
              <w:t>18,50</w:t>
            </w:r>
          </w:p>
        </w:tc>
        <w:tc>
          <w:tcPr>
            <w:tcW w:w="1701" w:type="dxa"/>
            <w:tcBorders>
              <w:top w:val="nil"/>
              <w:left w:val="nil"/>
              <w:bottom w:val="single" w:sz="4" w:space="0" w:color="auto"/>
              <w:right w:val="single" w:sz="4" w:space="0" w:color="auto"/>
            </w:tcBorders>
            <w:noWrap/>
            <w:vAlign w:val="center"/>
            <w:hideMark/>
          </w:tcPr>
          <w:p w14:paraId="16CB9022" w14:textId="037E3902" w:rsidR="006912B6" w:rsidRPr="00772A71" w:rsidRDefault="006912B6" w:rsidP="006912B6">
            <w:pPr>
              <w:jc w:val="center"/>
              <w:rPr>
                <w:color w:val="000000" w:themeColor="text1"/>
                <w:sz w:val="26"/>
                <w:szCs w:val="26"/>
              </w:rPr>
            </w:pPr>
            <w:r w:rsidRPr="00772A71">
              <w:rPr>
                <w:color w:val="000000" w:themeColor="text1"/>
              </w:rPr>
              <w:t>16,50</w:t>
            </w:r>
          </w:p>
        </w:tc>
      </w:tr>
      <w:tr w:rsidR="00772A71" w:rsidRPr="00772A71" w14:paraId="013C3235" w14:textId="77777777" w:rsidTr="00893566">
        <w:tc>
          <w:tcPr>
            <w:tcW w:w="760" w:type="dxa"/>
            <w:tcBorders>
              <w:top w:val="nil"/>
              <w:left w:val="single" w:sz="4" w:space="0" w:color="auto"/>
              <w:bottom w:val="single" w:sz="4" w:space="0" w:color="auto"/>
              <w:right w:val="nil"/>
            </w:tcBorders>
            <w:vAlign w:val="center"/>
            <w:hideMark/>
          </w:tcPr>
          <w:p w14:paraId="32E99133" w14:textId="77777777" w:rsidR="006912B6" w:rsidRPr="00772A71" w:rsidRDefault="006912B6" w:rsidP="006912B6">
            <w:pPr>
              <w:jc w:val="center"/>
              <w:rPr>
                <w:color w:val="000000" w:themeColor="text1"/>
                <w:sz w:val="26"/>
                <w:szCs w:val="26"/>
              </w:rPr>
            </w:pPr>
            <w:r w:rsidRPr="00772A71">
              <w:rPr>
                <w:color w:val="000000" w:themeColor="text1"/>
                <w:sz w:val="26"/>
                <w:szCs w:val="26"/>
              </w:rPr>
              <w:t>14</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45741A0F" w14:textId="77777777" w:rsidR="006912B6" w:rsidRPr="00772A71" w:rsidRDefault="006912B6" w:rsidP="006912B6">
            <w:pPr>
              <w:rPr>
                <w:color w:val="000000" w:themeColor="text1"/>
                <w:sz w:val="26"/>
                <w:szCs w:val="26"/>
              </w:rPr>
            </w:pPr>
            <w:r w:rsidRPr="00772A71">
              <w:rPr>
                <w:color w:val="000000" w:themeColor="text1"/>
                <w:sz w:val="26"/>
                <w:szCs w:val="26"/>
              </w:rPr>
              <w:t>Bút xóa</w:t>
            </w:r>
          </w:p>
        </w:tc>
        <w:tc>
          <w:tcPr>
            <w:tcW w:w="1100" w:type="dxa"/>
            <w:tcBorders>
              <w:top w:val="nil"/>
              <w:left w:val="nil"/>
              <w:bottom w:val="single" w:sz="4" w:space="0" w:color="auto"/>
              <w:right w:val="single" w:sz="4" w:space="0" w:color="auto"/>
            </w:tcBorders>
            <w:vAlign w:val="center"/>
            <w:hideMark/>
          </w:tcPr>
          <w:p w14:paraId="121884B3" w14:textId="77777777" w:rsidR="006912B6" w:rsidRPr="00772A71" w:rsidRDefault="006912B6" w:rsidP="006912B6">
            <w:pPr>
              <w:jc w:val="center"/>
              <w:rPr>
                <w:color w:val="000000" w:themeColor="text1"/>
                <w:sz w:val="26"/>
                <w:szCs w:val="26"/>
              </w:rPr>
            </w:pPr>
            <w:r w:rsidRPr="00772A71">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51A772EF" w14:textId="4F627B91" w:rsidR="006912B6" w:rsidRPr="00772A71" w:rsidRDefault="006912B6" w:rsidP="006912B6">
            <w:pPr>
              <w:jc w:val="center"/>
              <w:rPr>
                <w:color w:val="000000" w:themeColor="text1"/>
                <w:sz w:val="26"/>
                <w:szCs w:val="26"/>
              </w:rPr>
            </w:pPr>
            <w:r w:rsidRPr="00772A71">
              <w:rPr>
                <w:color w:val="000000" w:themeColor="text1"/>
              </w:rPr>
              <w:t>20,00</w:t>
            </w:r>
          </w:p>
        </w:tc>
        <w:tc>
          <w:tcPr>
            <w:tcW w:w="1701" w:type="dxa"/>
            <w:tcBorders>
              <w:top w:val="nil"/>
              <w:left w:val="nil"/>
              <w:bottom w:val="single" w:sz="4" w:space="0" w:color="auto"/>
              <w:right w:val="single" w:sz="4" w:space="0" w:color="auto"/>
            </w:tcBorders>
            <w:noWrap/>
            <w:vAlign w:val="center"/>
            <w:hideMark/>
          </w:tcPr>
          <w:p w14:paraId="1FF12599" w14:textId="77777777" w:rsidR="006912B6" w:rsidRPr="00772A71" w:rsidRDefault="006912B6" w:rsidP="006912B6">
            <w:pPr>
              <w:jc w:val="center"/>
              <w:rPr>
                <w:color w:val="000000" w:themeColor="text1"/>
                <w:sz w:val="26"/>
                <w:szCs w:val="26"/>
              </w:rPr>
            </w:pPr>
          </w:p>
        </w:tc>
      </w:tr>
      <w:tr w:rsidR="00772A71" w:rsidRPr="00772A71" w14:paraId="2CD63D33" w14:textId="77777777" w:rsidTr="00893566">
        <w:tc>
          <w:tcPr>
            <w:tcW w:w="760" w:type="dxa"/>
            <w:tcBorders>
              <w:top w:val="nil"/>
              <w:left w:val="single" w:sz="4" w:space="0" w:color="auto"/>
              <w:bottom w:val="single" w:sz="4" w:space="0" w:color="auto"/>
              <w:right w:val="nil"/>
            </w:tcBorders>
            <w:vAlign w:val="center"/>
            <w:hideMark/>
          </w:tcPr>
          <w:p w14:paraId="7D5EC3A3" w14:textId="77777777" w:rsidR="006912B6" w:rsidRPr="00772A71" w:rsidRDefault="006912B6" w:rsidP="006912B6">
            <w:pPr>
              <w:jc w:val="center"/>
              <w:rPr>
                <w:color w:val="000000" w:themeColor="text1"/>
                <w:sz w:val="26"/>
                <w:szCs w:val="26"/>
              </w:rPr>
            </w:pPr>
            <w:r w:rsidRPr="00772A71">
              <w:rPr>
                <w:color w:val="000000" w:themeColor="text1"/>
                <w:sz w:val="26"/>
                <w:szCs w:val="26"/>
              </w:rPr>
              <w:lastRenderedPageBreak/>
              <w:t>15</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378440BF" w14:textId="77777777" w:rsidR="006912B6" w:rsidRPr="00772A71" w:rsidRDefault="006912B6" w:rsidP="006912B6">
            <w:pPr>
              <w:rPr>
                <w:color w:val="000000" w:themeColor="text1"/>
                <w:sz w:val="26"/>
                <w:szCs w:val="26"/>
              </w:rPr>
            </w:pPr>
            <w:r w:rsidRPr="00772A71">
              <w:rPr>
                <w:color w:val="000000" w:themeColor="text1"/>
                <w:sz w:val="26"/>
                <w:szCs w:val="26"/>
              </w:rPr>
              <w:t>Bút nhớ dòng</w:t>
            </w:r>
          </w:p>
        </w:tc>
        <w:tc>
          <w:tcPr>
            <w:tcW w:w="1100" w:type="dxa"/>
            <w:tcBorders>
              <w:top w:val="nil"/>
              <w:left w:val="nil"/>
              <w:bottom w:val="single" w:sz="4" w:space="0" w:color="auto"/>
              <w:right w:val="single" w:sz="4" w:space="0" w:color="auto"/>
            </w:tcBorders>
            <w:vAlign w:val="center"/>
            <w:hideMark/>
          </w:tcPr>
          <w:p w14:paraId="67B4C06B" w14:textId="77777777" w:rsidR="006912B6" w:rsidRPr="00772A71" w:rsidRDefault="006912B6" w:rsidP="006912B6">
            <w:pPr>
              <w:jc w:val="center"/>
              <w:rPr>
                <w:color w:val="000000" w:themeColor="text1"/>
                <w:sz w:val="26"/>
                <w:szCs w:val="26"/>
              </w:rPr>
            </w:pPr>
            <w:r w:rsidRPr="00772A71">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1C46AB54" w14:textId="6645B692" w:rsidR="006912B6" w:rsidRPr="00772A71" w:rsidRDefault="006912B6" w:rsidP="006912B6">
            <w:pPr>
              <w:jc w:val="center"/>
              <w:rPr>
                <w:color w:val="000000" w:themeColor="text1"/>
                <w:sz w:val="26"/>
                <w:szCs w:val="26"/>
              </w:rPr>
            </w:pPr>
            <w:r w:rsidRPr="00772A71">
              <w:rPr>
                <w:color w:val="000000" w:themeColor="text1"/>
              </w:rPr>
              <w:t>19,50</w:t>
            </w:r>
          </w:p>
        </w:tc>
        <w:tc>
          <w:tcPr>
            <w:tcW w:w="1701" w:type="dxa"/>
            <w:tcBorders>
              <w:top w:val="nil"/>
              <w:left w:val="nil"/>
              <w:bottom w:val="single" w:sz="4" w:space="0" w:color="auto"/>
              <w:right w:val="single" w:sz="4" w:space="0" w:color="auto"/>
            </w:tcBorders>
            <w:noWrap/>
            <w:vAlign w:val="center"/>
            <w:hideMark/>
          </w:tcPr>
          <w:p w14:paraId="5E2782EA" w14:textId="77777777" w:rsidR="006912B6" w:rsidRPr="00772A71" w:rsidRDefault="006912B6" w:rsidP="006912B6">
            <w:pPr>
              <w:jc w:val="center"/>
              <w:rPr>
                <w:color w:val="000000" w:themeColor="text1"/>
                <w:sz w:val="26"/>
                <w:szCs w:val="26"/>
              </w:rPr>
            </w:pPr>
          </w:p>
        </w:tc>
      </w:tr>
      <w:tr w:rsidR="00772A71" w:rsidRPr="00772A71" w14:paraId="5CC1E3A2" w14:textId="77777777" w:rsidTr="00893566">
        <w:tc>
          <w:tcPr>
            <w:tcW w:w="760" w:type="dxa"/>
            <w:tcBorders>
              <w:top w:val="nil"/>
              <w:left w:val="single" w:sz="4" w:space="0" w:color="auto"/>
              <w:bottom w:val="single" w:sz="4" w:space="0" w:color="auto"/>
              <w:right w:val="nil"/>
            </w:tcBorders>
            <w:vAlign w:val="center"/>
            <w:hideMark/>
          </w:tcPr>
          <w:p w14:paraId="31F6A079" w14:textId="77777777" w:rsidR="006912B6" w:rsidRPr="00772A71" w:rsidRDefault="006912B6" w:rsidP="006912B6">
            <w:pPr>
              <w:jc w:val="center"/>
              <w:rPr>
                <w:color w:val="000000" w:themeColor="text1"/>
                <w:sz w:val="26"/>
                <w:szCs w:val="26"/>
              </w:rPr>
            </w:pPr>
            <w:r w:rsidRPr="00772A71">
              <w:rPr>
                <w:color w:val="000000" w:themeColor="text1"/>
                <w:sz w:val="26"/>
                <w:szCs w:val="26"/>
              </w:rPr>
              <w:t>16</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D771EB7" w14:textId="77777777" w:rsidR="006912B6" w:rsidRPr="00772A71" w:rsidRDefault="006912B6" w:rsidP="006912B6">
            <w:pPr>
              <w:rPr>
                <w:color w:val="000000" w:themeColor="text1"/>
                <w:sz w:val="26"/>
                <w:szCs w:val="26"/>
              </w:rPr>
            </w:pPr>
            <w:r w:rsidRPr="00772A71">
              <w:rPr>
                <w:color w:val="000000" w:themeColor="text1"/>
                <w:sz w:val="26"/>
                <w:szCs w:val="26"/>
              </w:rPr>
              <w:t>Tẩy chì</w:t>
            </w:r>
          </w:p>
        </w:tc>
        <w:tc>
          <w:tcPr>
            <w:tcW w:w="1100" w:type="dxa"/>
            <w:tcBorders>
              <w:top w:val="nil"/>
              <w:left w:val="nil"/>
              <w:bottom w:val="single" w:sz="4" w:space="0" w:color="auto"/>
              <w:right w:val="single" w:sz="4" w:space="0" w:color="auto"/>
            </w:tcBorders>
            <w:vAlign w:val="center"/>
            <w:hideMark/>
          </w:tcPr>
          <w:p w14:paraId="3DE24DBD" w14:textId="77777777" w:rsidR="006912B6" w:rsidRPr="00772A71" w:rsidRDefault="006912B6" w:rsidP="006912B6">
            <w:pPr>
              <w:jc w:val="center"/>
              <w:rPr>
                <w:color w:val="000000" w:themeColor="text1"/>
                <w:sz w:val="26"/>
                <w:szCs w:val="26"/>
              </w:rPr>
            </w:pPr>
            <w:r w:rsidRPr="00772A71">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2DCD1DC8" w14:textId="31DA43DA" w:rsidR="006912B6" w:rsidRPr="00772A71" w:rsidRDefault="006912B6" w:rsidP="006912B6">
            <w:pPr>
              <w:jc w:val="center"/>
              <w:rPr>
                <w:color w:val="000000" w:themeColor="text1"/>
                <w:sz w:val="26"/>
                <w:szCs w:val="26"/>
              </w:rPr>
            </w:pPr>
            <w:r w:rsidRPr="00772A71">
              <w:rPr>
                <w:color w:val="000000" w:themeColor="text1"/>
              </w:rPr>
              <w:t>15,00</w:t>
            </w:r>
          </w:p>
        </w:tc>
        <w:tc>
          <w:tcPr>
            <w:tcW w:w="1701" w:type="dxa"/>
            <w:tcBorders>
              <w:top w:val="nil"/>
              <w:left w:val="nil"/>
              <w:bottom w:val="single" w:sz="4" w:space="0" w:color="auto"/>
              <w:right w:val="single" w:sz="4" w:space="0" w:color="auto"/>
            </w:tcBorders>
            <w:noWrap/>
            <w:vAlign w:val="center"/>
            <w:hideMark/>
          </w:tcPr>
          <w:p w14:paraId="30FC5E7E" w14:textId="00566084" w:rsidR="006912B6" w:rsidRPr="00772A71" w:rsidRDefault="006912B6" w:rsidP="006912B6">
            <w:pPr>
              <w:jc w:val="center"/>
              <w:rPr>
                <w:color w:val="000000" w:themeColor="text1"/>
                <w:sz w:val="26"/>
                <w:szCs w:val="26"/>
              </w:rPr>
            </w:pPr>
            <w:r w:rsidRPr="00772A71">
              <w:rPr>
                <w:color w:val="000000" w:themeColor="text1"/>
              </w:rPr>
              <w:t>7,50</w:t>
            </w:r>
          </w:p>
        </w:tc>
      </w:tr>
      <w:tr w:rsidR="00772A71" w:rsidRPr="00772A71" w14:paraId="0FD2E4C0" w14:textId="77777777" w:rsidTr="00893566">
        <w:tc>
          <w:tcPr>
            <w:tcW w:w="760" w:type="dxa"/>
            <w:tcBorders>
              <w:top w:val="nil"/>
              <w:left w:val="single" w:sz="4" w:space="0" w:color="auto"/>
              <w:bottom w:val="single" w:sz="4" w:space="0" w:color="auto"/>
              <w:right w:val="nil"/>
            </w:tcBorders>
            <w:vAlign w:val="center"/>
            <w:hideMark/>
          </w:tcPr>
          <w:p w14:paraId="1546B238" w14:textId="77777777" w:rsidR="006912B6" w:rsidRPr="00772A71" w:rsidRDefault="006912B6" w:rsidP="006912B6">
            <w:pPr>
              <w:jc w:val="center"/>
              <w:rPr>
                <w:color w:val="000000" w:themeColor="text1"/>
                <w:sz w:val="26"/>
                <w:szCs w:val="26"/>
              </w:rPr>
            </w:pPr>
            <w:r w:rsidRPr="00772A71">
              <w:rPr>
                <w:color w:val="000000" w:themeColor="text1"/>
                <w:sz w:val="26"/>
                <w:szCs w:val="26"/>
              </w:rPr>
              <w:t>17</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42FC531" w14:textId="77777777" w:rsidR="006912B6" w:rsidRPr="00772A71" w:rsidRDefault="006912B6" w:rsidP="006912B6">
            <w:pPr>
              <w:rPr>
                <w:color w:val="000000" w:themeColor="text1"/>
                <w:sz w:val="26"/>
                <w:szCs w:val="26"/>
              </w:rPr>
            </w:pPr>
            <w:r w:rsidRPr="00772A71">
              <w:rPr>
                <w:color w:val="000000" w:themeColor="text1"/>
                <w:sz w:val="26"/>
                <w:szCs w:val="26"/>
              </w:rPr>
              <w:t>Mực in A3 Laser</w:t>
            </w:r>
          </w:p>
        </w:tc>
        <w:tc>
          <w:tcPr>
            <w:tcW w:w="1100" w:type="dxa"/>
            <w:tcBorders>
              <w:top w:val="nil"/>
              <w:left w:val="nil"/>
              <w:bottom w:val="single" w:sz="4" w:space="0" w:color="auto"/>
              <w:right w:val="single" w:sz="4" w:space="0" w:color="auto"/>
            </w:tcBorders>
            <w:vAlign w:val="center"/>
            <w:hideMark/>
          </w:tcPr>
          <w:p w14:paraId="47ACC124" w14:textId="77777777" w:rsidR="006912B6" w:rsidRPr="00772A71" w:rsidRDefault="006912B6" w:rsidP="006912B6">
            <w:pPr>
              <w:jc w:val="center"/>
              <w:rPr>
                <w:color w:val="000000" w:themeColor="text1"/>
                <w:sz w:val="26"/>
                <w:szCs w:val="26"/>
              </w:rPr>
            </w:pPr>
            <w:r w:rsidRPr="00772A71">
              <w:rPr>
                <w:color w:val="000000" w:themeColor="text1"/>
                <w:sz w:val="26"/>
                <w:szCs w:val="26"/>
              </w:rPr>
              <w:t>Hộp</w:t>
            </w:r>
          </w:p>
        </w:tc>
        <w:tc>
          <w:tcPr>
            <w:tcW w:w="1735" w:type="dxa"/>
            <w:tcBorders>
              <w:top w:val="nil"/>
              <w:left w:val="nil"/>
              <w:bottom w:val="single" w:sz="4" w:space="0" w:color="auto"/>
              <w:right w:val="single" w:sz="4" w:space="0" w:color="auto"/>
            </w:tcBorders>
            <w:vAlign w:val="center"/>
            <w:hideMark/>
          </w:tcPr>
          <w:p w14:paraId="497A61D6" w14:textId="708160C5" w:rsidR="006912B6" w:rsidRPr="00772A71" w:rsidRDefault="006912B6" w:rsidP="006912B6">
            <w:pPr>
              <w:jc w:val="center"/>
              <w:rPr>
                <w:color w:val="000000" w:themeColor="text1"/>
                <w:sz w:val="26"/>
                <w:szCs w:val="26"/>
              </w:rPr>
            </w:pPr>
            <w:r w:rsidRPr="00772A71">
              <w:rPr>
                <w:color w:val="000000" w:themeColor="text1"/>
              </w:rPr>
              <w:t>1,55</w:t>
            </w:r>
          </w:p>
        </w:tc>
        <w:tc>
          <w:tcPr>
            <w:tcW w:w="1701" w:type="dxa"/>
            <w:tcBorders>
              <w:top w:val="nil"/>
              <w:left w:val="nil"/>
              <w:bottom w:val="single" w:sz="4" w:space="0" w:color="auto"/>
              <w:right w:val="single" w:sz="4" w:space="0" w:color="auto"/>
            </w:tcBorders>
            <w:noWrap/>
            <w:vAlign w:val="center"/>
            <w:hideMark/>
          </w:tcPr>
          <w:p w14:paraId="77082DD3" w14:textId="77777777" w:rsidR="006912B6" w:rsidRPr="00772A71" w:rsidRDefault="006912B6" w:rsidP="006912B6">
            <w:pPr>
              <w:jc w:val="center"/>
              <w:rPr>
                <w:color w:val="000000" w:themeColor="text1"/>
                <w:sz w:val="26"/>
                <w:szCs w:val="26"/>
              </w:rPr>
            </w:pPr>
          </w:p>
        </w:tc>
      </w:tr>
    </w:tbl>
    <w:bookmarkEnd w:id="20"/>
    <w:p w14:paraId="289E5F36" w14:textId="77777777" w:rsidR="00E82E8B" w:rsidRPr="00772A71" w:rsidRDefault="00E82E8B" w:rsidP="00893566">
      <w:pPr>
        <w:spacing w:before="60" w:after="60" w:line="360" w:lineRule="exact"/>
        <w:ind w:firstLine="567"/>
        <w:rPr>
          <w:color w:val="000000" w:themeColor="text1"/>
          <w:sz w:val="28"/>
          <w:szCs w:val="28"/>
        </w:rPr>
      </w:pPr>
      <w:r w:rsidRPr="00772A71">
        <w:rPr>
          <w:b/>
          <w:bCs/>
          <w:i/>
          <w:iCs/>
          <w:color w:val="000000" w:themeColor="text1"/>
          <w:sz w:val="28"/>
          <w:szCs w:val="28"/>
        </w:rPr>
        <w:t>Ghi chú:</w:t>
      </w:r>
    </w:p>
    <w:p w14:paraId="5EB75CB4" w14:textId="5BF43C4D" w:rsidR="00E82E8B" w:rsidRPr="00772A71"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t>1. Định mức tại Bảng 32 áp dụng cho tỉnh Đồng Tháp theo Nghị quyết số 1663/NQ-UBTVQH15 sắp xếp các ĐVHC cấp xã của tỉnh Đồng Tháp năm 2025 với 102 đơn vị hành chính cấp xã, trong đó gồm 20 phường và 82 xã</w:t>
      </w:r>
      <w:r w:rsidR="006912B6" w:rsidRPr="00772A71">
        <w:rPr>
          <w:color w:val="000000" w:themeColor="text1"/>
          <w:sz w:val="28"/>
          <w:szCs w:val="28"/>
        </w:rPr>
        <w:t>; định mức được xây dựng trên cơ sở số lượng đơn vị hành chính có sự biến động cần điều chỉnh là 40 đơn vị hành chính cấp xã trong đó gồm 08 phường và 32 xã.</w:t>
      </w:r>
    </w:p>
    <w:p w14:paraId="3B6C472C" w14:textId="77777777" w:rsidR="00E82E8B" w:rsidRPr="00772A71"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t>2. Cơ cấu sử dụng mức vật liệu theo nội dung công việc xây dựng bảng giá đất được xác định tại Bảng 31:</w:t>
      </w:r>
    </w:p>
    <w:p w14:paraId="43F33E66" w14:textId="77777777" w:rsidR="00E82E8B" w:rsidRPr="00772A71" w:rsidRDefault="00E82E8B" w:rsidP="00893566">
      <w:pPr>
        <w:pStyle w:val="Heading2"/>
        <w:ind w:firstLine="567"/>
        <w:rPr>
          <w:rFonts w:ascii="Times New Roman" w:hAnsi="Times New Roman"/>
          <w:iCs/>
          <w:color w:val="000000" w:themeColor="text1"/>
          <w:sz w:val="28"/>
          <w:szCs w:val="28"/>
          <w:lang w:val="vi-VN"/>
        </w:rPr>
      </w:pPr>
      <w:r w:rsidRPr="00772A71">
        <w:rPr>
          <w:rFonts w:ascii="Times New Roman" w:hAnsi="Times New Roman"/>
          <w:iCs/>
          <w:color w:val="000000" w:themeColor="text1"/>
          <w:sz w:val="28"/>
          <w:szCs w:val="28"/>
          <w:lang w:val="vi-VN"/>
        </w:rPr>
        <w:t xml:space="preserve">4. </w:t>
      </w:r>
      <w:bookmarkStart w:id="21" w:name="_Hlk202779979"/>
      <w:r w:rsidRPr="00772A71">
        <w:rPr>
          <w:rFonts w:ascii="Times New Roman" w:hAnsi="Times New Roman"/>
          <w:iCs/>
          <w:color w:val="000000" w:themeColor="text1"/>
          <w:sz w:val="28"/>
          <w:szCs w:val="28"/>
          <w:lang w:val="vi-VN"/>
        </w:rPr>
        <w:t>Định mức tiêu hao năng lượng</w:t>
      </w:r>
      <w:bookmarkEnd w:id="21"/>
    </w:p>
    <w:p w14:paraId="65AD999B" w14:textId="77777777" w:rsidR="00E82E8B" w:rsidRPr="00772A71" w:rsidRDefault="00E82E8B" w:rsidP="00E82E8B">
      <w:pPr>
        <w:spacing w:before="60" w:after="60"/>
        <w:jc w:val="right"/>
        <w:rPr>
          <w:b/>
          <w:i/>
          <w:color w:val="000000" w:themeColor="text1"/>
          <w:sz w:val="28"/>
          <w:szCs w:val="28"/>
        </w:rPr>
      </w:pPr>
      <w:r w:rsidRPr="00772A71">
        <w:rPr>
          <w:b/>
          <w:i/>
          <w:color w:val="000000" w:themeColor="text1"/>
          <w:sz w:val="28"/>
          <w:szCs w:val="28"/>
        </w:rPr>
        <w:t>Bảng 33</w:t>
      </w:r>
    </w:p>
    <w:tbl>
      <w:tblPr>
        <w:tblW w:w="909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004"/>
        <w:gridCol w:w="1275"/>
        <w:gridCol w:w="1872"/>
        <w:gridCol w:w="1984"/>
      </w:tblGrid>
      <w:tr w:rsidR="00772A71" w:rsidRPr="00772A71" w14:paraId="59727719" w14:textId="77777777" w:rsidTr="00893566">
        <w:trPr>
          <w:trHeight w:val="501"/>
          <w:tblHeader/>
        </w:trPr>
        <w:tc>
          <w:tcPr>
            <w:tcW w:w="960" w:type="dxa"/>
            <w:vMerge w:val="restart"/>
            <w:vAlign w:val="center"/>
            <w:hideMark/>
          </w:tcPr>
          <w:p w14:paraId="4FEAC53F" w14:textId="77777777" w:rsidR="00A12969" w:rsidRPr="00772A71" w:rsidRDefault="00A12969" w:rsidP="00C2283B">
            <w:pPr>
              <w:jc w:val="center"/>
              <w:rPr>
                <w:b/>
                <w:bCs/>
                <w:color w:val="000000" w:themeColor="text1"/>
                <w:sz w:val="26"/>
                <w:szCs w:val="26"/>
              </w:rPr>
            </w:pPr>
            <w:r w:rsidRPr="00772A71">
              <w:rPr>
                <w:b/>
                <w:bCs/>
                <w:color w:val="000000" w:themeColor="text1"/>
                <w:sz w:val="26"/>
                <w:szCs w:val="26"/>
              </w:rPr>
              <w:t>STT</w:t>
            </w:r>
          </w:p>
        </w:tc>
        <w:tc>
          <w:tcPr>
            <w:tcW w:w="3004" w:type="dxa"/>
            <w:vMerge w:val="restart"/>
            <w:vAlign w:val="center"/>
            <w:hideMark/>
          </w:tcPr>
          <w:p w14:paraId="7C9DD7FA" w14:textId="77777777" w:rsidR="00A12969" w:rsidRPr="00772A71" w:rsidRDefault="00A12969" w:rsidP="00C2283B">
            <w:pPr>
              <w:jc w:val="center"/>
              <w:rPr>
                <w:b/>
                <w:bCs/>
                <w:color w:val="000000" w:themeColor="text1"/>
                <w:sz w:val="26"/>
                <w:szCs w:val="26"/>
              </w:rPr>
            </w:pPr>
            <w:r w:rsidRPr="00772A71">
              <w:rPr>
                <w:b/>
                <w:bCs/>
                <w:color w:val="000000" w:themeColor="text1"/>
                <w:sz w:val="26"/>
                <w:szCs w:val="26"/>
              </w:rPr>
              <w:t>Danh mục dụng cụ</w:t>
            </w:r>
          </w:p>
        </w:tc>
        <w:tc>
          <w:tcPr>
            <w:tcW w:w="1275" w:type="dxa"/>
            <w:vMerge w:val="restart"/>
            <w:vAlign w:val="center"/>
            <w:hideMark/>
          </w:tcPr>
          <w:p w14:paraId="4E7386B5" w14:textId="77777777" w:rsidR="00A12969" w:rsidRPr="00772A71" w:rsidRDefault="00A12969" w:rsidP="00C2283B">
            <w:pPr>
              <w:jc w:val="center"/>
              <w:rPr>
                <w:b/>
                <w:bCs/>
                <w:color w:val="000000" w:themeColor="text1"/>
                <w:sz w:val="26"/>
                <w:szCs w:val="26"/>
              </w:rPr>
            </w:pPr>
            <w:r w:rsidRPr="00772A71">
              <w:rPr>
                <w:b/>
                <w:bCs/>
                <w:color w:val="000000" w:themeColor="text1"/>
                <w:sz w:val="26"/>
                <w:szCs w:val="26"/>
              </w:rPr>
              <w:t>ĐVT</w:t>
            </w:r>
          </w:p>
        </w:tc>
        <w:tc>
          <w:tcPr>
            <w:tcW w:w="3856" w:type="dxa"/>
            <w:gridSpan w:val="2"/>
            <w:vAlign w:val="center"/>
            <w:hideMark/>
          </w:tcPr>
          <w:p w14:paraId="46522C18" w14:textId="77777777" w:rsidR="00A12969" w:rsidRPr="00772A71" w:rsidRDefault="00A12969" w:rsidP="00C2283B">
            <w:pPr>
              <w:jc w:val="center"/>
              <w:rPr>
                <w:b/>
                <w:bCs/>
                <w:color w:val="000000" w:themeColor="text1"/>
                <w:sz w:val="26"/>
                <w:szCs w:val="26"/>
              </w:rPr>
            </w:pPr>
            <w:r w:rsidRPr="00772A71">
              <w:rPr>
                <w:b/>
                <w:bCs/>
                <w:color w:val="000000" w:themeColor="text1"/>
                <w:sz w:val="26"/>
                <w:szCs w:val="26"/>
              </w:rPr>
              <w:t xml:space="preserve">Định mức </w:t>
            </w:r>
            <w:r w:rsidRPr="00772A71">
              <w:rPr>
                <w:i/>
                <w:iCs/>
                <w:color w:val="000000" w:themeColor="text1"/>
                <w:sz w:val="26"/>
                <w:szCs w:val="26"/>
              </w:rPr>
              <w:t>(ca/ tỉnh)</w:t>
            </w:r>
          </w:p>
        </w:tc>
      </w:tr>
      <w:tr w:rsidR="00772A71" w:rsidRPr="00772A71" w14:paraId="228501C7" w14:textId="77777777" w:rsidTr="00893566">
        <w:trPr>
          <w:trHeight w:val="699"/>
          <w:tblHeader/>
        </w:trPr>
        <w:tc>
          <w:tcPr>
            <w:tcW w:w="960" w:type="dxa"/>
            <w:vMerge/>
            <w:vAlign w:val="center"/>
            <w:hideMark/>
          </w:tcPr>
          <w:p w14:paraId="174FE6E1" w14:textId="77777777" w:rsidR="00A12969" w:rsidRPr="00772A71" w:rsidRDefault="00A12969" w:rsidP="00C2283B">
            <w:pPr>
              <w:rPr>
                <w:b/>
                <w:bCs/>
                <w:color w:val="000000" w:themeColor="text1"/>
                <w:sz w:val="26"/>
                <w:szCs w:val="26"/>
              </w:rPr>
            </w:pPr>
          </w:p>
        </w:tc>
        <w:tc>
          <w:tcPr>
            <w:tcW w:w="3004" w:type="dxa"/>
            <w:vMerge/>
            <w:vAlign w:val="center"/>
            <w:hideMark/>
          </w:tcPr>
          <w:p w14:paraId="6F5915AF" w14:textId="77777777" w:rsidR="00A12969" w:rsidRPr="00772A71" w:rsidRDefault="00A12969" w:rsidP="00C2283B">
            <w:pPr>
              <w:rPr>
                <w:b/>
                <w:bCs/>
                <w:color w:val="000000" w:themeColor="text1"/>
                <w:sz w:val="26"/>
                <w:szCs w:val="26"/>
              </w:rPr>
            </w:pPr>
          </w:p>
        </w:tc>
        <w:tc>
          <w:tcPr>
            <w:tcW w:w="1275" w:type="dxa"/>
            <w:vMerge/>
            <w:vAlign w:val="center"/>
            <w:hideMark/>
          </w:tcPr>
          <w:p w14:paraId="47A1D382" w14:textId="77777777" w:rsidR="00A12969" w:rsidRPr="00772A71" w:rsidRDefault="00A12969" w:rsidP="00C2283B">
            <w:pPr>
              <w:rPr>
                <w:b/>
                <w:bCs/>
                <w:color w:val="000000" w:themeColor="text1"/>
                <w:sz w:val="26"/>
                <w:szCs w:val="26"/>
              </w:rPr>
            </w:pPr>
          </w:p>
        </w:tc>
        <w:tc>
          <w:tcPr>
            <w:tcW w:w="1872" w:type="dxa"/>
            <w:vAlign w:val="center"/>
            <w:hideMark/>
          </w:tcPr>
          <w:p w14:paraId="673EDE77" w14:textId="77777777" w:rsidR="00A12969" w:rsidRPr="00772A71" w:rsidRDefault="00A12969" w:rsidP="00C2283B">
            <w:pPr>
              <w:jc w:val="center"/>
              <w:rPr>
                <w:b/>
                <w:bCs/>
                <w:color w:val="000000" w:themeColor="text1"/>
                <w:sz w:val="26"/>
                <w:szCs w:val="26"/>
              </w:rPr>
            </w:pPr>
            <w:r w:rsidRPr="00772A71">
              <w:rPr>
                <w:b/>
                <w:bCs/>
                <w:color w:val="000000" w:themeColor="text1"/>
                <w:sz w:val="26"/>
                <w:szCs w:val="26"/>
              </w:rPr>
              <w:t>Nội nghiệp</w:t>
            </w:r>
          </w:p>
        </w:tc>
        <w:tc>
          <w:tcPr>
            <w:tcW w:w="1984" w:type="dxa"/>
            <w:vAlign w:val="center"/>
            <w:hideMark/>
          </w:tcPr>
          <w:p w14:paraId="71E96999" w14:textId="77777777" w:rsidR="00A12969" w:rsidRPr="00772A71" w:rsidRDefault="00A12969" w:rsidP="00C2283B">
            <w:pPr>
              <w:jc w:val="center"/>
              <w:rPr>
                <w:b/>
                <w:bCs/>
                <w:color w:val="000000" w:themeColor="text1"/>
                <w:sz w:val="26"/>
                <w:szCs w:val="26"/>
              </w:rPr>
            </w:pPr>
            <w:r w:rsidRPr="00772A71">
              <w:rPr>
                <w:b/>
                <w:bCs/>
                <w:color w:val="000000" w:themeColor="text1"/>
                <w:sz w:val="26"/>
                <w:szCs w:val="26"/>
              </w:rPr>
              <w:t>Ngoại nghiệp</w:t>
            </w:r>
          </w:p>
        </w:tc>
      </w:tr>
      <w:tr w:rsidR="00772A71" w:rsidRPr="00772A71" w14:paraId="46406959" w14:textId="77777777" w:rsidTr="00893566">
        <w:trPr>
          <w:trHeight w:val="510"/>
        </w:trPr>
        <w:tc>
          <w:tcPr>
            <w:tcW w:w="960" w:type="dxa"/>
            <w:vAlign w:val="center"/>
            <w:hideMark/>
          </w:tcPr>
          <w:p w14:paraId="63A1F80C" w14:textId="77777777" w:rsidR="00A12969" w:rsidRPr="00772A71" w:rsidRDefault="00A12969" w:rsidP="00C2283B">
            <w:pPr>
              <w:jc w:val="center"/>
              <w:rPr>
                <w:color w:val="000000" w:themeColor="text1"/>
                <w:sz w:val="26"/>
                <w:szCs w:val="26"/>
              </w:rPr>
            </w:pPr>
            <w:r w:rsidRPr="00772A71">
              <w:rPr>
                <w:color w:val="000000" w:themeColor="text1"/>
                <w:sz w:val="26"/>
                <w:szCs w:val="26"/>
              </w:rPr>
              <w:t>1</w:t>
            </w:r>
          </w:p>
        </w:tc>
        <w:tc>
          <w:tcPr>
            <w:tcW w:w="3004" w:type="dxa"/>
            <w:vAlign w:val="center"/>
            <w:hideMark/>
          </w:tcPr>
          <w:p w14:paraId="57B5CC82" w14:textId="77777777" w:rsidR="00A12969" w:rsidRPr="00772A71" w:rsidRDefault="00A12969" w:rsidP="00C2283B">
            <w:pPr>
              <w:rPr>
                <w:color w:val="000000" w:themeColor="text1"/>
                <w:sz w:val="26"/>
                <w:szCs w:val="26"/>
              </w:rPr>
            </w:pPr>
            <w:r w:rsidRPr="00772A71">
              <w:rPr>
                <w:color w:val="000000" w:themeColor="text1"/>
                <w:sz w:val="26"/>
                <w:szCs w:val="26"/>
              </w:rPr>
              <w:t>Điện năng</w:t>
            </w:r>
          </w:p>
        </w:tc>
        <w:tc>
          <w:tcPr>
            <w:tcW w:w="1275" w:type="dxa"/>
            <w:vAlign w:val="center"/>
            <w:hideMark/>
          </w:tcPr>
          <w:p w14:paraId="7473837F" w14:textId="77777777" w:rsidR="00A12969" w:rsidRPr="00772A71" w:rsidRDefault="00A12969" w:rsidP="00C2283B">
            <w:pPr>
              <w:jc w:val="center"/>
              <w:rPr>
                <w:color w:val="000000" w:themeColor="text1"/>
                <w:sz w:val="26"/>
                <w:szCs w:val="26"/>
              </w:rPr>
            </w:pPr>
            <w:r w:rsidRPr="00772A71">
              <w:rPr>
                <w:color w:val="000000" w:themeColor="text1"/>
                <w:sz w:val="26"/>
                <w:szCs w:val="26"/>
              </w:rPr>
              <w:t>kW</w:t>
            </w:r>
          </w:p>
        </w:tc>
        <w:tc>
          <w:tcPr>
            <w:tcW w:w="1872" w:type="dxa"/>
            <w:vAlign w:val="center"/>
            <w:hideMark/>
          </w:tcPr>
          <w:p w14:paraId="274AA154" w14:textId="77777777" w:rsidR="00A12969" w:rsidRPr="00772A71" w:rsidRDefault="00A12969" w:rsidP="00C2283B">
            <w:pPr>
              <w:jc w:val="center"/>
              <w:rPr>
                <w:color w:val="000000" w:themeColor="text1"/>
                <w:sz w:val="26"/>
                <w:szCs w:val="26"/>
              </w:rPr>
            </w:pPr>
            <w:r w:rsidRPr="00772A71">
              <w:rPr>
                <w:color w:val="000000" w:themeColor="text1"/>
                <w:sz w:val="26"/>
                <w:szCs w:val="26"/>
              </w:rPr>
              <w:t>2.887</w:t>
            </w:r>
          </w:p>
        </w:tc>
        <w:tc>
          <w:tcPr>
            <w:tcW w:w="1984" w:type="dxa"/>
            <w:vAlign w:val="center"/>
            <w:hideMark/>
          </w:tcPr>
          <w:p w14:paraId="751BCACF" w14:textId="77777777" w:rsidR="00A12969" w:rsidRPr="00772A71" w:rsidRDefault="00A12969" w:rsidP="00C2283B">
            <w:pPr>
              <w:jc w:val="center"/>
              <w:rPr>
                <w:color w:val="000000" w:themeColor="text1"/>
                <w:sz w:val="26"/>
                <w:szCs w:val="26"/>
              </w:rPr>
            </w:pPr>
            <w:r w:rsidRPr="00772A71">
              <w:rPr>
                <w:color w:val="000000" w:themeColor="text1"/>
                <w:sz w:val="26"/>
                <w:szCs w:val="26"/>
              </w:rPr>
              <w:t> </w:t>
            </w:r>
          </w:p>
        </w:tc>
      </w:tr>
    </w:tbl>
    <w:p w14:paraId="301668CE" w14:textId="77777777" w:rsidR="00E82E8B" w:rsidRPr="00772A71" w:rsidRDefault="00E82E8B" w:rsidP="00893566">
      <w:pPr>
        <w:spacing w:before="60" w:after="60" w:line="360" w:lineRule="exact"/>
        <w:ind w:firstLine="567"/>
        <w:rPr>
          <w:color w:val="000000" w:themeColor="text1"/>
          <w:sz w:val="28"/>
          <w:szCs w:val="28"/>
        </w:rPr>
      </w:pPr>
      <w:r w:rsidRPr="00772A71">
        <w:rPr>
          <w:b/>
          <w:bCs/>
          <w:i/>
          <w:iCs/>
          <w:color w:val="000000" w:themeColor="text1"/>
          <w:sz w:val="28"/>
          <w:szCs w:val="28"/>
        </w:rPr>
        <w:t>Ghi chú:</w:t>
      </w:r>
    </w:p>
    <w:p w14:paraId="66BF68C5" w14:textId="21F3708F" w:rsidR="00E82E8B" w:rsidRPr="00772A71"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t>1. Định mức tại Bảng 33 áp dụng cho tỉnh Đồng Tháp theo Nghị quyết số 1663/NQ-UBTVQH15 sắp xếp các ĐVHC cấp xã của tỉnh Đồng Tháp năm 2025 với 102 đơn vị hành chính cấp xã, trong đó gồm 20 phường và 82 xã</w:t>
      </w:r>
      <w:r w:rsidR="006912B6" w:rsidRPr="00772A71">
        <w:rPr>
          <w:color w:val="000000" w:themeColor="text1"/>
          <w:sz w:val="28"/>
          <w:szCs w:val="28"/>
        </w:rPr>
        <w:t>; định mức được xây dựng trên cơ sở số lượng đơn vị hành chính có sự biến động cần điều chỉnh là 40 đơn vị hành chính cấp xã trong đó gồm 08 phường và 32 xã.</w:t>
      </w:r>
    </w:p>
    <w:p w14:paraId="582347C6" w14:textId="77777777" w:rsidR="00E82E8B" w:rsidRPr="00772A71"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t>2. Cơ cấu sử dụng mức tiêu hao năng lượng theo nội dung công việc xây dựng bảng giá đất được xác định tại Bảng 31:</w:t>
      </w:r>
    </w:p>
    <w:p w14:paraId="5C855A95" w14:textId="04DE394D" w:rsidR="00E82E8B" w:rsidRDefault="00E82E8B" w:rsidP="00893566">
      <w:pPr>
        <w:pStyle w:val="Heading2"/>
        <w:ind w:firstLine="567"/>
        <w:rPr>
          <w:rFonts w:ascii="Times New Roman" w:hAnsi="Times New Roman"/>
          <w:iCs/>
          <w:color w:val="000000" w:themeColor="text1"/>
          <w:sz w:val="28"/>
          <w:szCs w:val="28"/>
          <w:lang w:val="vi-VN"/>
        </w:rPr>
      </w:pPr>
      <w:r w:rsidRPr="00772A71">
        <w:rPr>
          <w:rFonts w:ascii="Times New Roman" w:hAnsi="Times New Roman"/>
          <w:iCs/>
          <w:color w:val="000000" w:themeColor="text1"/>
          <w:sz w:val="28"/>
          <w:szCs w:val="28"/>
          <w:lang w:val="vi-VN"/>
        </w:rPr>
        <w:t>5. Định mức sử dụng máy móc, thiết bị</w:t>
      </w:r>
    </w:p>
    <w:p w14:paraId="02F0F64D" w14:textId="77777777" w:rsidR="00E82E8B" w:rsidRPr="00772A71" w:rsidRDefault="00E82E8B" w:rsidP="00E82E8B">
      <w:pPr>
        <w:spacing w:before="60" w:after="60" w:line="360" w:lineRule="exact"/>
        <w:jc w:val="right"/>
        <w:rPr>
          <w:b/>
          <w:i/>
          <w:color w:val="000000" w:themeColor="text1"/>
          <w:sz w:val="28"/>
          <w:szCs w:val="28"/>
        </w:rPr>
      </w:pPr>
      <w:r w:rsidRPr="00772A71">
        <w:rPr>
          <w:b/>
          <w:i/>
          <w:color w:val="000000" w:themeColor="text1"/>
          <w:sz w:val="28"/>
          <w:szCs w:val="28"/>
        </w:rPr>
        <w:t>Bảng 34</w:t>
      </w:r>
    </w:p>
    <w:tbl>
      <w:tblPr>
        <w:tblW w:w="9067" w:type="dxa"/>
        <w:tblInd w:w="113" w:type="dxa"/>
        <w:tblLook w:val="04A0" w:firstRow="1" w:lastRow="0" w:firstColumn="1" w:lastColumn="0" w:noHBand="0" w:noVBand="1"/>
      </w:tblPr>
      <w:tblGrid>
        <w:gridCol w:w="747"/>
        <w:gridCol w:w="2537"/>
        <w:gridCol w:w="851"/>
        <w:gridCol w:w="1117"/>
        <w:gridCol w:w="1352"/>
        <w:gridCol w:w="1329"/>
        <w:gridCol w:w="1134"/>
      </w:tblGrid>
      <w:tr w:rsidR="00772A71" w:rsidRPr="00772A71" w14:paraId="73F1A61D" w14:textId="77777777" w:rsidTr="00FE0B22">
        <w:trPr>
          <w:tblHeader/>
        </w:trPr>
        <w:tc>
          <w:tcPr>
            <w:tcW w:w="747" w:type="dxa"/>
            <w:vMerge w:val="restart"/>
            <w:tcBorders>
              <w:top w:val="single" w:sz="4" w:space="0" w:color="auto"/>
              <w:left w:val="single" w:sz="4" w:space="0" w:color="auto"/>
              <w:bottom w:val="single" w:sz="4" w:space="0" w:color="000000"/>
              <w:right w:val="single" w:sz="4" w:space="0" w:color="auto"/>
            </w:tcBorders>
            <w:vAlign w:val="center"/>
            <w:hideMark/>
          </w:tcPr>
          <w:p w14:paraId="71259839" w14:textId="77777777" w:rsidR="00E82E8B" w:rsidRPr="00772A71" w:rsidRDefault="00E82E8B" w:rsidP="00C2283B">
            <w:pPr>
              <w:jc w:val="center"/>
              <w:rPr>
                <w:b/>
                <w:bCs/>
                <w:color w:val="000000" w:themeColor="text1"/>
              </w:rPr>
            </w:pPr>
            <w:r w:rsidRPr="00772A71">
              <w:rPr>
                <w:b/>
                <w:bCs/>
                <w:color w:val="000000" w:themeColor="text1"/>
              </w:rPr>
              <w:t>STT</w:t>
            </w:r>
          </w:p>
        </w:tc>
        <w:tc>
          <w:tcPr>
            <w:tcW w:w="2537" w:type="dxa"/>
            <w:vMerge w:val="restart"/>
            <w:tcBorders>
              <w:top w:val="single" w:sz="4" w:space="0" w:color="auto"/>
              <w:left w:val="single" w:sz="4" w:space="0" w:color="auto"/>
              <w:bottom w:val="single" w:sz="4" w:space="0" w:color="000000"/>
              <w:right w:val="single" w:sz="4" w:space="0" w:color="auto"/>
            </w:tcBorders>
            <w:vAlign w:val="center"/>
            <w:hideMark/>
          </w:tcPr>
          <w:p w14:paraId="4A4DC203" w14:textId="77777777" w:rsidR="00E82E8B" w:rsidRPr="00772A71" w:rsidRDefault="00E82E8B" w:rsidP="00C2283B">
            <w:pPr>
              <w:rPr>
                <w:b/>
                <w:bCs/>
                <w:color w:val="000000" w:themeColor="text1"/>
              </w:rPr>
            </w:pPr>
            <w:r w:rsidRPr="00772A71">
              <w:rPr>
                <w:b/>
                <w:bCs/>
                <w:color w:val="000000" w:themeColor="text1"/>
              </w:rPr>
              <w:t>Danh mục thiết bị</w:t>
            </w:r>
          </w:p>
        </w:tc>
        <w:tc>
          <w:tcPr>
            <w:tcW w:w="851" w:type="dxa"/>
            <w:vMerge w:val="restart"/>
            <w:tcBorders>
              <w:top w:val="single" w:sz="4" w:space="0" w:color="auto"/>
              <w:left w:val="single" w:sz="4" w:space="0" w:color="auto"/>
              <w:bottom w:val="single" w:sz="4" w:space="0" w:color="000000"/>
              <w:right w:val="single" w:sz="4" w:space="0" w:color="auto"/>
            </w:tcBorders>
            <w:vAlign w:val="center"/>
            <w:hideMark/>
          </w:tcPr>
          <w:p w14:paraId="2418CEE0" w14:textId="77777777" w:rsidR="00E82E8B" w:rsidRPr="00772A71" w:rsidRDefault="00E82E8B" w:rsidP="00C2283B">
            <w:pPr>
              <w:jc w:val="center"/>
              <w:rPr>
                <w:b/>
                <w:bCs/>
                <w:color w:val="000000" w:themeColor="text1"/>
              </w:rPr>
            </w:pPr>
            <w:r w:rsidRPr="00772A71">
              <w:rPr>
                <w:b/>
                <w:bCs/>
                <w:color w:val="000000" w:themeColor="text1"/>
              </w:rPr>
              <w:t>ĐVT</w:t>
            </w:r>
          </w:p>
        </w:tc>
        <w:tc>
          <w:tcPr>
            <w:tcW w:w="1117" w:type="dxa"/>
            <w:vMerge w:val="restart"/>
            <w:tcBorders>
              <w:top w:val="single" w:sz="4" w:space="0" w:color="auto"/>
              <w:left w:val="single" w:sz="4" w:space="0" w:color="auto"/>
              <w:bottom w:val="single" w:sz="4" w:space="0" w:color="000000"/>
              <w:right w:val="single" w:sz="4" w:space="0" w:color="auto"/>
            </w:tcBorders>
            <w:vAlign w:val="center"/>
            <w:hideMark/>
          </w:tcPr>
          <w:p w14:paraId="66C51C6C" w14:textId="77777777" w:rsidR="00E82E8B" w:rsidRPr="00772A71" w:rsidRDefault="00E82E8B" w:rsidP="00C2283B">
            <w:pPr>
              <w:jc w:val="center"/>
              <w:rPr>
                <w:b/>
                <w:bCs/>
                <w:color w:val="000000" w:themeColor="text1"/>
              </w:rPr>
            </w:pPr>
            <w:r w:rsidRPr="00772A71">
              <w:rPr>
                <w:b/>
                <w:bCs/>
                <w:color w:val="000000" w:themeColor="text1"/>
              </w:rPr>
              <w:t xml:space="preserve">Công suất </w:t>
            </w:r>
            <w:r w:rsidRPr="00772A71">
              <w:rPr>
                <w:i/>
                <w:iCs/>
                <w:color w:val="000000" w:themeColor="text1"/>
              </w:rPr>
              <w:t>(kw/h)</w:t>
            </w:r>
          </w:p>
        </w:tc>
        <w:tc>
          <w:tcPr>
            <w:tcW w:w="1352" w:type="dxa"/>
            <w:vMerge w:val="restart"/>
            <w:tcBorders>
              <w:top w:val="single" w:sz="4" w:space="0" w:color="auto"/>
              <w:left w:val="single" w:sz="4" w:space="0" w:color="auto"/>
              <w:bottom w:val="single" w:sz="4" w:space="0" w:color="000000"/>
              <w:right w:val="single" w:sz="4" w:space="0" w:color="auto"/>
            </w:tcBorders>
            <w:vAlign w:val="center"/>
            <w:hideMark/>
          </w:tcPr>
          <w:p w14:paraId="32E04C27" w14:textId="77777777" w:rsidR="00E82E8B" w:rsidRPr="00772A71" w:rsidRDefault="00E82E8B" w:rsidP="00C2283B">
            <w:pPr>
              <w:jc w:val="center"/>
              <w:rPr>
                <w:b/>
                <w:bCs/>
                <w:color w:val="000000" w:themeColor="text1"/>
              </w:rPr>
            </w:pPr>
            <w:r w:rsidRPr="00772A71">
              <w:rPr>
                <w:b/>
                <w:bCs/>
                <w:color w:val="000000" w:themeColor="text1"/>
              </w:rPr>
              <w:t xml:space="preserve">Thời gian SD máy </w:t>
            </w:r>
            <w:r w:rsidRPr="00772A71">
              <w:rPr>
                <w:i/>
                <w:iCs/>
                <w:color w:val="000000" w:themeColor="text1"/>
              </w:rPr>
              <w:t>(năm)</w:t>
            </w:r>
          </w:p>
        </w:tc>
        <w:tc>
          <w:tcPr>
            <w:tcW w:w="2463" w:type="dxa"/>
            <w:gridSpan w:val="2"/>
            <w:tcBorders>
              <w:top w:val="single" w:sz="4" w:space="0" w:color="auto"/>
              <w:left w:val="nil"/>
              <w:bottom w:val="single" w:sz="4" w:space="0" w:color="auto"/>
              <w:right w:val="single" w:sz="4" w:space="0" w:color="000000"/>
            </w:tcBorders>
            <w:vAlign w:val="center"/>
            <w:hideMark/>
          </w:tcPr>
          <w:p w14:paraId="61D643BD" w14:textId="77777777" w:rsidR="00E82E8B" w:rsidRPr="00772A71" w:rsidRDefault="00E82E8B" w:rsidP="00C2283B">
            <w:pPr>
              <w:jc w:val="center"/>
              <w:rPr>
                <w:b/>
                <w:bCs/>
                <w:color w:val="000000" w:themeColor="text1"/>
              </w:rPr>
            </w:pPr>
            <w:r w:rsidRPr="00772A71">
              <w:rPr>
                <w:b/>
                <w:bCs/>
                <w:color w:val="000000" w:themeColor="text1"/>
              </w:rPr>
              <w:t xml:space="preserve">Định mức </w:t>
            </w:r>
            <w:r w:rsidRPr="00772A71">
              <w:rPr>
                <w:i/>
                <w:iCs/>
                <w:color w:val="000000" w:themeColor="text1"/>
              </w:rPr>
              <w:t>(ca/tỉnh)</w:t>
            </w:r>
          </w:p>
        </w:tc>
      </w:tr>
      <w:tr w:rsidR="00772A71" w:rsidRPr="00772A71" w14:paraId="4F092E85" w14:textId="77777777" w:rsidTr="00FE0B22">
        <w:trPr>
          <w:tblHeader/>
        </w:trPr>
        <w:tc>
          <w:tcPr>
            <w:tcW w:w="747" w:type="dxa"/>
            <w:vMerge/>
            <w:tcBorders>
              <w:top w:val="single" w:sz="4" w:space="0" w:color="auto"/>
              <w:left w:val="single" w:sz="4" w:space="0" w:color="auto"/>
              <w:bottom w:val="single" w:sz="4" w:space="0" w:color="000000"/>
              <w:right w:val="single" w:sz="4" w:space="0" w:color="auto"/>
            </w:tcBorders>
            <w:vAlign w:val="center"/>
            <w:hideMark/>
          </w:tcPr>
          <w:p w14:paraId="187E9B6D" w14:textId="77777777" w:rsidR="00E82E8B" w:rsidRPr="00772A71" w:rsidRDefault="00E82E8B" w:rsidP="00C2283B">
            <w:pPr>
              <w:rPr>
                <w:b/>
                <w:bCs/>
                <w:color w:val="000000" w:themeColor="text1"/>
              </w:rPr>
            </w:pPr>
          </w:p>
        </w:tc>
        <w:tc>
          <w:tcPr>
            <w:tcW w:w="2537" w:type="dxa"/>
            <w:vMerge/>
            <w:tcBorders>
              <w:top w:val="single" w:sz="4" w:space="0" w:color="auto"/>
              <w:left w:val="single" w:sz="4" w:space="0" w:color="auto"/>
              <w:bottom w:val="single" w:sz="4" w:space="0" w:color="000000"/>
              <w:right w:val="single" w:sz="4" w:space="0" w:color="auto"/>
            </w:tcBorders>
            <w:vAlign w:val="center"/>
            <w:hideMark/>
          </w:tcPr>
          <w:p w14:paraId="4C1D65DC" w14:textId="77777777" w:rsidR="00E82E8B" w:rsidRPr="00772A71" w:rsidRDefault="00E82E8B" w:rsidP="00C2283B">
            <w:pPr>
              <w:rPr>
                <w:b/>
                <w:bCs/>
                <w:color w:val="000000" w:themeColor="text1"/>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1ED98AC8" w14:textId="77777777" w:rsidR="00E82E8B" w:rsidRPr="00772A71" w:rsidRDefault="00E82E8B" w:rsidP="00C2283B">
            <w:pPr>
              <w:rPr>
                <w:b/>
                <w:bCs/>
                <w:color w:val="000000" w:themeColor="text1"/>
              </w:rPr>
            </w:pPr>
          </w:p>
        </w:tc>
        <w:tc>
          <w:tcPr>
            <w:tcW w:w="1117" w:type="dxa"/>
            <w:vMerge/>
            <w:tcBorders>
              <w:top w:val="single" w:sz="4" w:space="0" w:color="auto"/>
              <w:left w:val="single" w:sz="4" w:space="0" w:color="auto"/>
              <w:bottom w:val="single" w:sz="4" w:space="0" w:color="000000"/>
              <w:right w:val="single" w:sz="4" w:space="0" w:color="auto"/>
            </w:tcBorders>
            <w:vAlign w:val="center"/>
            <w:hideMark/>
          </w:tcPr>
          <w:p w14:paraId="1AADD6AD" w14:textId="77777777" w:rsidR="00E82E8B" w:rsidRPr="00772A71" w:rsidRDefault="00E82E8B" w:rsidP="00C2283B">
            <w:pPr>
              <w:rPr>
                <w:b/>
                <w:bCs/>
                <w:color w:val="000000" w:themeColor="text1"/>
              </w:rPr>
            </w:pPr>
          </w:p>
        </w:tc>
        <w:tc>
          <w:tcPr>
            <w:tcW w:w="1352" w:type="dxa"/>
            <w:vMerge/>
            <w:tcBorders>
              <w:top w:val="single" w:sz="4" w:space="0" w:color="auto"/>
              <w:left w:val="single" w:sz="4" w:space="0" w:color="auto"/>
              <w:bottom w:val="single" w:sz="4" w:space="0" w:color="000000"/>
              <w:right w:val="single" w:sz="4" w:space="0" w:color="auto"/>
            </w:tcBorders>
            <w:vAlign w:val="center"/>
            <w:hideMark/>
          </w:tcPr>
          <w:p w14:paraId="1A117148" w14:textId="77777777" w:rsidR="00E82E8B" w:rsidRPr="00772A71" w:rsidRDefault="00E82E8B" w:rsidP="00C2283B">
            <w:pPr>
              <w:rPr>
                <w:b/>
                <w:bCs/>
                <w:color w:val="000000" w:themeColor="text1"/>
              </w:rPr>
            </w:pPr>
          </w:p>
        </w:tc>
        <w:tc>
          <w:tcPr>
            <w:tcW w:w="1329" w:type="dxa"/>
            <w:tcBorders>
              <w:top w:val="nil"/>
              <w:left w:val="nil"/>
              <w:bottom w:val="single" w:sz="4" w:space="0" w:color="auto"/>
              <w:right w:val="single" w:sz="4" w:space="0" w:color="auto"/>
            </w:tcBorders>
            <w:vAlign w:val="center"/>
            <w:hideMark/>
          </w:tcPr>
          <w:p w14:paraId="2A33A71B" w14:textId="77777777" w:rsidR="00E82E8B" w:rsidRPr="00772A71" w:rsidRDefault="00E82E8B" w:rsidP="00C2283B">
            <w:pPr>
              <w:jc w:val="center"/>
              <w:rPr>
                <w:b/>
                <w:bCs/>
                <w:color w:val="000000" w:themeColor="text1"/>
              </w:rPr>
            </w:pPr>
            <w:r w:rsidRPr="00772A71">
              <w:rPr>
                <w:b/>
                <w:bCs/>
                <w:color w:val="000000" w:themeColor="text1"/>
              </w:rPr>
              <w:t>Nội nghiệp</w:t>
            </w:r>
          </w:p>
        </w:tc>
        <w:tc>
          <w:tcPr>
            <w:tcW w:w="1134" w:type="dxa"/>
            <w:tcBorders>
              <w:top w:val="nil"/>
              <w:left w:val="nil"/>
              <w:bottom w:val="single" w:sz="4" w:space="0" w:color="auto"/>
              <w:right w:val="single" w:sz="4" w:space="0" w:color="auto"/>
            </w:tcBorders>
            <w:vAlign w:val="center"/>
            <w:hideMark/>
          </w:tcPr>
          <w:p w14:paraId="1A9E8962" w14:textId="77777777" w:rsidR="00E82E8B" w:rsidRPr="00772A71" w:rsidRDefault="00E82E8B" w:rsidP="00C2283B">
            <w:pPr>
              <w:jc w:val="center"/>
              <w:rPr>
                <w:b/>
                <w:bCs/>
                <w:color w:val="000000" w:themeColor="text1"/>
              </w:rPr>
            </w:pPr>
            <w:r w:rsidRPr="00772A71">
              <w:rPr>
                <w:b/>
                <w:bCs/>
                <w:color w:val="000000" w:themeColor="text1"/>
              </w:rPr>
              <w:t>Ngoại nghiệp</w:t>
            </w:r>
          </w:p>
        </w:tc>
      </w:tr>
      <w:tr w:rsidR="00772A71" w:rsidRPr="00772A71" w14:paraId="50958E22" w14:textId="77777777" w:rsidTr="00FE0B22">
        <w:tc>
          <w:tcPr>
            <w:tcW w:w="747" w:type="dxa"/>
            <w:tcBorders>
              <w:top w:val="nil"/>
              <w:left w:val="single" w:sz="4" w:space="0" w:color="auto"/>
              <w:bottom w:val="single" w:sz="4" w:space="0" w:color="auto"/>
              <w:right w:val="single" w:sz="4" w:space="0" w:color="auto"/>
            </w:tcBorders>
            <w:vAlign w:val="center"/>
          </w:tcPr>
          <w:p w14:paraId="2E4A8DD1" w14:textId="77777777" w:rsidR="006912B6" w:rsidRPr="00772A71" w:rsidRDefault="006912B6" w:rsidP="006912B6">
            <w:pPr>
              <w:jc w:val="center"/>
              <w:rPr>
                <w:color w:val="000000" w:themeColor="text1"/>
              </w:rPr>
            </w:pPr>
            <w:r w:rsidRPr="00772A71">
              <w:rPr>
                <w:color w:val="000000" w:themeColor="text1"/>
              </w:rPr>
              <w:t>1</w:t>
            </w:r>
          </w:p>
        </w:tc>
        <w:tc>
          <w:tcPr>
            <w:tcW w:w="2537" w:type="dxa"/>
            <w:tcBorders>
              <w:top w:val="nil"/>
              <w:left w:val="nil"/>
              <w:bottom w:val="single" w:sz="4" w:space="0" w:color="auto"/>
              <w:right w:val="single" w:sz="4" w:space="0" w:color="auto"/>
            </w:tcBorders>
            <w:vAlign w:val="center"/>
          </w:tcPr>
          <w:p w14:paraId="7D2F5B2C" w14:textId="77777777" w:rsidR="006912B6" w:rsidRPr="00772A71" w:rsidRDefault="006912B6" w:rsidP="006912B6">
            <w:pPr>
              <w:rPr>
                <w:color w:val="000000" w:themeColor="text1"/>
              </w:rPr>
            </w:pPr>
            <w:r w:rsidRPr="00772A71">
              <w:rPr>
                <w:color w:val="000000" w:themeColor="text1"/>
              </w:rPr>
              <w:t>Máy in A3</w:t>
            </w:r>
          </w:p>
        </w:tc>
        <w:tc>
          <w:tcPr>
            <w:tcW w:w="851" w:type="dxa"/>
            <w:tcBorders>
              <w:top w:val="nil"/>
              <w:left w:val="nil"/>
              <w:bottom w:val="single" w:sz="4" w:space="0" w:color="auto"/>
              <w:right w:val="single" w:sz="4" w:space="0" w:color="auto"/>
            </w:tcBorders>
            <w:vAlign w:val="center"/>
          </w:tcPr>
          <w:p w14:paraId="1CC9956E" w14:textId="77777777" w:rsidR="006912B6" w:rsidRPr="00772A71" w:rsidRDefault="006912B6" w:rsidP="006912B6">
            <w:pPr>
              <w:jc w:val="center"/>
              <w:rPr>
                <w:color w:val="000000" w:themeColor="text1"/>
              </w:rPr>
            </w:pPr>
            <w:r w:rsidRPr="00772A71">
              <w:rPr>
                <w:color w:val="000000" w:themeColor="text1"/>
              </w:rPr>
              <w:t>Cái</w:t>
            </w:r>
          </w:p>
        </w:tc>
        <w:tc>
          <w:tcPr>
            <w:tcW w:w="1117" w:type="dxa"/>
            <w:tcBorders>
              <w:top w:val="nil"/>
              <w:left w:val="nil"/>
              <w:bottom w:val="single" w:sz="4" w:space="0" w:color="auto"/>
              <w:right w:val="single" w:sz="4" w:space="0" w:color="auto"/>
            </w:tcBorders>
            <w:vAlign w:val="center"/>
          </w:tcPr>
          <w:p w14:paraId="7C766CE8" w14:textId="77777777" w:rsidR="006912B6" w:rsidRPr="00772A71" w:rsidRDefault="006912B6" w:rsidP="006912B6">
            <w:pPr>
              <w:jc w:val="center"/>
              <w:rPr>
                <w:color w:val="000000" w:themeColor="text1"/>
              </w:rPr>
            </w:pPr>
            <w:r w:rsidRPr="00772A71">
              <w:rPr>
                <w:color w:val="000000" w:themeColor="text1"/>
              </w:rPr>
              <w:t>0,50</w:t>
            </w:r>
          </w:p>
        </w:tc>
        <w:tc>
          <w:tcPr>
            <w:tcW w:w="1352" w:type="dxa"/>
            <w:tcBorders>
              <w:top w:val="nil"/>
              <w:left w:val="nil"/>
              <w:bottom w:val="single" w:sz="4" w:space="0" w:color="auto"/>
              <w:right w:val="single" w:sz="4" w:space="0" w:color="auto"/>
            </w:tcBorders>
            <w:vAlign w:val="center"/>
          </w:tcPr>
          <w:p w14:paraId="663CF937" w14:textId="160D06DD" w:rsidR="006912B6" w:rsidRPr="00772A71" w:rsidRDefault="00A12969" w:rsidP="006912B6">
            <w:pPr>
              <w:jc w:val="center"/>
              <w:rPr>
                <w:color w:val="000000" w:themeColor="text1"/>
              </w:rPr>
            </w:pPr>
            <w:r w:rsidRPr="00772A71">
              <w:rPr>
                <w:color w:val="000000" w:themeColor="text1"/>
              </w:rPr>
              <w:t>84</w:t>
            </w:r>
          </w:p>
        </w:tc>
        <w:tc>
          <w:tcPr>
            <w:tcW w:w="1329" w:type="dxa"/>
            <w:tcBorders>
              <w:top w:val="nil"/>
              <w:left w:val="nil"/>
              <w:bottom w:val="single" w:sz="4" w:space="0" w:color="auto"/>
              <w:right w:val="single" w:sz="4" w:space="0" w:color="auto"/>
            </w:tcBorders>
            <w:noWrap/>
            <w:vAlign w:val="center"/>
          </w:tcPr>
          <w:p w14:paraId="4C31936A" w14:textId="267EC7D3" w:rsidR="006912B6" w:rsidRPr="00772A71" w:rsidRDefault="006912B6" w:rsidP="006912B6">
            <w:pPr>
              <w:jc w:val="center"/>
              <w:rPr>
                <w:color w:val="000000" w:themeColor="text1"/>
              </w:rPr>
            </w:pPr>
            <w:r w:rsidRPr="00772A71">
              <w:rPr>
                <w:color w:val="000000" w:themeColor="text1"/>
              </w:rPr>
              <w:t>548,80</w:t>
            </w:r>
          </w:p>
        </w:tc>
        <w:tc>
          <w:tcPr>
            <w:tcW w:w="1134" w:type="dxa"/>
            <w:tcBorders>
              <w:top w:val="nil"/>
              <w:left w:val="nil"/>
              <w:bottom w:val="single" w:sz="4" w:space="0" w:color="auto"/>
              <w:right w:val="single" w:sz="4" w:space="0" w:color="auto"/>
            </w:tcBorders>
            <w:noWrap/>
            <w:vAlign w:val="center"/>
          </w:tcPr>
          <w:p w14:paraId="24F11A95" w14:textId="77777777" w:rsidR="006912B6" w:rsidRPr="00772A71" w:rsidRDefault="006912B6" w:rsidP="006912B6">
            <w:pPr>
              <w:jc w:val="center"/>
              <w:rPr>
                <w:color w:val="000000" w:themeColor="text1"/>
              </w:rPr>
            </w:pPr>
          </w:p>
        </w:tc>
      </w:tr>
      <w:tr w:rsidR="00772A71" w:rsidRPr="00772A71" w14:paraId="59F7FBA9" w14:textId="77777777" w:rsidTr="00FE0B22">
        <w:tc>
          <w:tcPr>
            <w:tcW w:w="747" w:type="dxa"/>
            <w:tcBorders>
              <w:top w:val="nil"/>
              <w:left w:val="single" w:sz="4" w:space="0" w:color="auto"/>
              <w:bottom w:val="single" w:sz="4" w:space="0" w:color="auto"/>
              <w:right w:val="single" w:sz="4" w:space="0" w:color="auto"/>
            </w:tcBorders>
            <w:vAlign w:val="center"/>
            <w:hideMark/>
          </w:tcPr>
          <w:p w14:paraId="147A9D8C" w14:textId="77777777" w:rsidR="006912B6" w:rsidRPr="00772A71" w:rsidRDefault="006912B6" w:rsidP="006912B6">
            <w:pPr>
              <w:jc w:val="center"/>
              <w:rPr>
                <w:color w:val="000000" w:themeColor="text1"/>
              </w:rPr>
            </w:pPr>
            <w:r w:rsidRPr="00772A71">
              <w:rPr>
                <w:color w:val="000000" w:themeColor="text1"/>
              </w:rPr>
              <w:t>2</w:t>
            </w:r>
          </w:p>
        </w:tc>
        <w:tc>
          <w:tcPr>
            <w:tcW w:w="2537" w:type="dxa"/>
            <w:tcBorders>
              <w:top w:val="nil"/>
              <w:left w:val="nil"/>
              <w:bottom w:val="single" w:sz="4" w:space="0" w:color="auto"/>
              <w:right w:val="single" w:sz="4" w:space="0" w:color="auto"/>
            </w:tcBorders>
            <w:vAlign w:val="center"/>
            <w:hideMark/>
          </w:tcPr>
          <w:p w14:paraId="3EFACC9D" w14:textId="77777777" w:rsidR="006912B6" w:rsidRPr="00772A71" w:rsidRDefault="006912B6" w:rsidP="006912B6">
            <w:pPr>
              <w:rPr>
                <w:color w:val="000000" w:themeColor="text1"/>
              </w:rPr>
            </w:pPr>
            <w:r w:rsidRPr="00772A71">
              <w:rPr>
                <w:color w:val="000000" w:themeColor="text1"/>
              </w:rPr>
              <w:t>Máy vi tính</w:t>
            </w:r>
          </w:p>
        </w:tc>
        <w:tc>
          <w:tcPr>
            <w:tcW w:w="851" w:type="dxa"/>
            <w:tcBorders>
              <w:top w:val="nil"/>
              <w:left w:val="nil"/>
              <w:bottom w:val="single" w:sz="4" w:space="0" w:color="auto"/>
              <w:right w:val="single" w:sz="4" w:space="0" w:color="auto"/>
            </w:tcBorders>
            <w:vAlign w:val="center"/>
            <w:hideMark/>
          </w:tcPr>
          <w:p w14:paraId="36888B30" w14:textId="77777777" w:rsidR="006912B6" w:rsidRPr="00772A71" w:rsidRDefault="006912B6" w:rsidP="006912B6">
            <w:pPr>
              <w:jc w:val="center"/>
              <w:rPr>
                <w:color w:val="000000" w:themeColor="text1"/>
              </w:rPr>
            </w:pPr>
            <w:r w:rsidRPr="00772A71">
              <w:rPr>
                <w:color w:val="000000" w:themeColor="text1"/>
              </w:rPr>
              <w:t>Cái</w:t>
            </w:r>
          </w:p>
        </w:tc>
        <w:tc>
          <w:tcPr>
            <w:tcW w:w="1117" w:type="dxa"/>
            <w:tcBorders>
              <w:top w:val="nil"/>
              <w:left w:val="nil"/>
              <w:bottom w:val="single" w:sz="4" w:space="0" w:color="auto"/>
              <w:right w:val="single" w:sz="4" w:space="0" w:color="auto"/>
            </w:tcBorders>
            <w:vAlign w:val="center"/>
            <w:hideMark/>
          </w:tcPr>
          <w:p w14:paraId="2F507659" w14:textId="77777777" w:rsidR="006912B6" w:rsidRPr="00772A71" w:rsidRDefault="006912B6" w:rsidP="006912B6">
            <w:pPr>
              <w:jc w:val="center"/>
              <w:rPr>
                <w:color w:val="000000" w:themeColor="text1"/>
              </w:rPr>
            </w:pPr>
            <w:r w:rsidRPr="00772A71">
              <w:rPr>
                <w:color w:val="000000" w:themeColor="text1"/>
              </w:rPr>
              <w:t>0,40</w:t>
            </w:r>
          </w:p>
        </w:tc>
        <w:tc>
          <w:tcPr>
            <w:tcW w:w="1352" w:type="dxa"/>
            <w:tcBorders>
              <w:top w:val="nil"/>
              <w:left w:val="nil"/>
              <w:bottom w:val="single" w:sz="4" w:space="0" w:color="auto"/>
              <w:right w:val="single" w:sz="4" w:space="0" w:color="auto"/>
            </w:tcBorders>
            <w:vAlign w:val="center"/>
            <w:hideMark/>
          </w:tcPr>
          <w:p w14:paraId="3CD8F9DE" w14:textId="3D73EFE4" w:rsidR="006912B6" w:rsidRPr="00772A71" w:rsidRDefault="00A12969" w:rsidP="006912B6">
            <w:pPr>
              <w:jc w:val="center"/>
              <w:rPr>
                <w:color w:val="000000" w:themeColor="text1"/>
              </w:rPr>
            </w:pPr>
            <w:r w:rsidRPr="00772A71">
              <w:rPr>
                <w:color w:val="000000" w:themeColor="text1"/>
              </w:rPr>
              <w:t>84</w:t>
            </w:r>
          </w:p>
        </w:tc>
        <w:tc>
          <w:tcPr>
            <w:tcW w:w="1329" w:type="dxa"/>
            <w:tcBorders>
              <w:top w:val="nil"/>
              <w:left w:val="nil"/>
              <w:bottom w:val="single" w:sz="4" w:space="0" w:color="auto"/>
              <w:right w:val="single" w:sz="4" w:space="0" w:color="auto"/>
            </w:tcBorders>
            <w:noWrap/>
            <w:vAlign w:val="center"/>
            <w:hideMark/>
          </w:tcPr>
          <w:p w14:paraId="6AF682B4" w14:textId="5A98E37A" w:rsidR="006912B6" w:rsidRPr="00772A71" w:rsidRDefault="006912B6" w:rsidP="006912B6">
            <w:pPr>
              <w:jc w:val="center"/>
              <w:rPr>
                <w:color w:val="000000" w:themeColor="text1"/>
              </w:rPr>
            </w:pPr>
            <w:r w:rsidRPr="00772A71">
              <w:rPr>
                <w:color w:val="000000" w:themeColor="text1"/>
              </w:rPr>
              <w:t>2.195,20</w:t>
            </w:r>
          </w:p>
        </w:tc>
        <w:tc>
          <w:tcPr>
            <w:tcW w:w="1134" w:type="dxa"/>
            <w:tcBorders>
              <w:top w:val="nil"/>
              <w:left w:val="nil"/>
              <w:bottom w:val="single" w:sz="4" w:space="0" w:color="auto"/>
              <w:right w:val="single" w:sz="4" w:space="0" w:color="auto"/>
            </w:tcBorders>
            <w:noWrap/>
            <w:vAlign w:val="center"/>
            <w:hideMark/>
          </w:tcPr>
          <w:p w14:paraId="0E01110E" w14:textId="77777777" w:rsidR="006912B6" w:rsidRPr="00772A71" w:rsidRDefault="006912B6" w:rsidP="006912B6">
            <w:pPr>
              <w:jc w:val="center"/>
              <w:rPr>
                <w:color w:val="000000" w:themeColor="text1"/>
              </w:rPr>
            </w:pPr>
          </w:p>
        </w:tc>
      </w:tr>
      <w:tr w:rsidR="00772A71" w:rsidRPr="00772A71" w14:paraId="1AC95A54" w14:textId="77777777" w:rsidTr="00FE0B22">
        <w:tc>
          <w:tcPr>
            <w:tcW w:w="747" w:type="dxa"/>
            <w:tcBorders>
              <w:top w:val="nil"/>
              <w:left w:val="single" w:sz="4" w:space="0" w:color="auto"/>
              <w:bottom w:val="single" w:sz="4" w:space="0" w:color="auto"/>
              <w:right w:val="single" w:sz="4" w:space="0" w:color="auto"/>
            </w:tcBorders>
            <w:vAlign w:val="center"/>
          </w:tcPr>
          <w:p w14:paraId="197E575E" w14:textId="77777777" w:rsidR="006912B6" w:rsidRPr="00772A71" w:rsidRDefault="006912B6" w:rsidP="006912B6">
            <w:pPr>
              <w:jc w:val="center"/>
              <w:rPr>
                <w:color w:val="000000" w:themeColor="text1"/>
              </w:rPr>
            </w:pPr>
            <w:r w:rsidRPr="00772A71">
              <w:rPr>
                <w:color w:val="000000" w:themeColor="text1"/>
              </w:rPr>
              <w:t>3</w:t>
            </w:r>
          </w:p>
        </w:tc>
        <w:tc>
          <w:tcPr>
            <w:tcW w:w="2537" w:type="dxa"/>
            <w:tcBorders>
              <w:top w:val="nil"/>
              <w:left w:val="nil"/>
              <w:bottom w:val="single" w:sz="4" w:space="0" w:color="auto"/>
              <w:right w:val="single" w:sz="4" w:space="0" w:color="auto"/>
            </w:tcBorders>
            <w:vAlign w:val="center"/>
          </w:tcPr>
          <w:p w14:paraId="1EEA63E1" w14:textId="77777777" w:rsidR="006912B6" w:rsidRPr="00772A71" w:rsidRDefault="006912B6" w:rsidP="006912B6">
            <w:pPr>
              <w:rPr>
                <w:color w:val="000000" w:themeColor="text1"/>
              </w:rPr>
            </w:pPr>
            <w:r w:rsidRPr="00772A71">
              <w:rPr>
                <w:color w:val="000000" w:themeColor="text1"/>
              </w:rPr>
              <w:t>Máy điều hòa nhiệt độ</w:t>
            </w:r>
          </w:p>
        </w:tc>
        <w:tc>
          <w:tcPr>
            <w:tcW w:w="851" w:type="dxa"/>
            <w:tcBorders>
              <w:top w:val="nil"/>
              <w:left w:val="nil"/>
              <w:bottom w:val="single" w:sz="4" w:space="0" w:color="auto"/>
              <w:right w:val="single" w:sz="4" w:space="0" w:color="auto"/>
            </w:tcBorders>
            <w:vAlign w:val="center"/>
          </w:tcPr>
          <w:p w14:paraId="21066118" w14:textId="77777777" w:rsidR="006912B6" w:rsidRPr="00772A71" w:rsidRDefault="006912B6" w:rsidP="006912B6">
            <w:pPr>
              <w:jc w:val="center"/>
              <w:rPr>
                <w:color w:val="000000" w:themeColor="text1"/>
              </w:rPr>
            </w:pPr>
            <w:r w:rsidRPr="00772A71">
              <w:rPr>
                <w:color w:val="000000" w:themeColor="text1"/>
              </w:rPr>
              <w:t>Cái</w:t>
            </w:r>
          </w:p>
        </w:tc>
        <w:tc>
          <w:tcPr>
            <w:tcW w:w="1117" w:type="dxa"/>
            <w:tcBorders>
              <w:top w:val="nil"/>
              <w:left w:val="nil"/>
              <w:bottom w:val="single" w:sz="4" w:space="0" w:color="auto"/>
              <w:right w:val="single" w:sz="4" w:space="0" w:color="auto"/>
            </w:tcBorders>
            <w:vAlign w:val="center"/>
          </w:tcPr>
          <w:p w14:paraId="0CC78B98" w14:textId="77777777" w:rsidR="006912B6" w:rsidRPr="00772A71" w:rsidRDefault="006912B6" w:rsidP="006912B6">
            <w:pPr>
              <w:jc w:val="center"/>
              <w:rPr>
                <w:color w:val="000000" w:themeColor="text1"/>
              </w:rPr>
            </w:pPr>
            <w:r w:rsidRPr="00772A71">
              <w:rPr>
                <w:color w:val="000000" w:themeColor="text1"/>
              </w:rPr>
              <w:t>2,20</w:t>
            </w:r>
          </w:p>
        </w:tc>
        <w:tc>
          <w:tcPr>
            <w:tcW w:w="1352" w:type="dxa"/>
            <w:tcBorders>
              <w:top w:val="nil"/>
              <w:left w:val="nil"/>
              <w:bottom w:val="single" w:sz="4" w:space="0" w:color="auto"/>
              <w:right w:val="single" w:sz="4" w:space="0" w:color="auto"/>
            </w:tcBorders>
            <w:vAlign w:val="center"/>
          </w:tcPr>
          <w:p w14:paraId="5E4310B2" w14:textId="1E7FA585" w:rsidR="006912B6" w:rsidRPr="00772A71" w:rsidRDefault="00A12969" w:rsidP="006912B6">
            <w:pPr>
              <w:jc w:val="center"/>
              <w:rPr>
                <w:color w:val="000000" w:themeColor="text1"/>
              </w:rPr>
            </w:pPr>
            <w:r w:rsidRPr="00772A71">
              <w:rPr>
                <w:color w:val="000000" w:themeColor="text1"/>
              </w:rPr>
              <w:t>96</w:t>
            </w:r>
          </w:p>
        </w:tc>
        <w:tc>
          <w:tcPr>
            <w:tcW w:w="1329" w:type="dxa"/>
            <w:tcBorders>
              <w:top w:val="nil"/>
              <w:left w:val="nil"/>
              <w:bottom w:val="single" w:sz="4" w:space="0" w:color="auto"/>
              <w:right w:val="single" w:sz="4" w:space="0" w:color="auto"/>
            </w:tcBorders>
            <w:noWrap/>
            <w:vAlign w:val="center"/>
          </w:tcPr>
          <w:p w14:paraId="4DE46BA2" w14:textId="752353A3" w:rsidR="006912B6" w:rsidRPr="00772A71" w:rsidRDefault="006912B6" w:rsidP="006912B6">
            <w:pPr>
              <w:jc w:val="center"/>
              <w:rPr>
                <w:color w:val="000000" w:themeColor="text1"/>
              </w:rPr>
            </w:pPr>
            <w:r w:rsidRPr="00772A71">
              <w:rPr>
                <w:color w:val="000000" w:themeColor="text1"/>
              </w:rPr>
              <w:t>2.195,20</w:t>
            </w:r>
          </w:p>
        </w:tc>
        <w:tc>
          <w:tcPr>
            <w:tcW w:w="1134" w:type="dxa"/>
            <w:tcBorders>
              <w:top w:val="nil"/>
              <w:left w:val="nil"/>
              <w:bottom w:val="single" w:sz="4" w:space="0" w:color="auto"/>
              <w:right w:val="single" w:sz="4" w:space="0" w:color="auto"/>
            </w:tcBorders>
            <w:noWrap/>
            <w:vAlign w:val="center"/>
          </w:tcPr>
          <w:p w14:paraId="4F020011" w14:textId="77777777" w:rsidR="006912B6" w:rsidRPr="00772A71" w:rsidRDefault="006912B6" w:rsidP="006912B6">
            <w:pPr>
              <w:jc w:val="center"/>
              <w:rPr>
                <w:color w:val="000000" w:themeColor="text1"/>
              </w:rPr>
            </w:pPr>
          </w:p>
        </w:tc>
      </w:tr>
      <w:tr w:rsidR="00772A71" w:rsidRPr="00772A71" w14:paraId="52DB94AE" w14:textId="77777777" w:rsidTr="00FE0B22">
        <w:tc>
          <w:tcPr>
            <w:tcW w:w="747" w:type="dxa"/>
            <w:tcBorders>
              <w:top w:val="nil"/>
              <w:left w:val="single" w:sz="4" w:space="0" w:color="auto"/>
              <w:bottom w:val="single" w:sz="4" w:space="0" w:color="auto"/>
              <w:right w:val="single" w:sz="4" w:space="0" w:color="auto"/>
            </w:tcBorders>
            <w:vAlign w:val="center"/>
          </w:tcPr>
          <w:p w14:paraId="399B0D4D" w14:textId="77777777" w:rsidR="006912B6" w:rsidRPr="00772A71" w:rsidRDefault="006912B6" w:rsidP="006912B6">
            <w:pPr>
              <w:jc w:val="center"/>
              <w:rPr>
                <w:color w:val="000000" w:themeColor="text1"/>
              </w:rPr>
            </w:pPr>
            <w:r w:rsidRPr="00772A71">
              <w:rPr>
                <w:color w:val="000000" w:themeColor="text1"/>
              </w:rPr>
              <w:t>4</w:t>
            </w:r>
          </w:p>
        </w:tc>
        <w:tc>
          <w:tcPr>
            <w:tcW w:w="2537" w:type="dxa"/>
            <w:tcBorders>
              <w:top w:val="nil"/>
              <w:left w:val="nil"/>
              <w:bottom w:val="single" w:sz="4" w:space="0" w:color="auto"/>
              <w:right w:val="single" w:sz="4" w:space="0" w:color="auto"/>
            </w:tcBorders>
            <w:vAlign w:val="center"/>
          </w:tcPr>
          <w:p w14:paraId="0C5A1313" w14:textId="77777777" w:rsidR="006912B6" w:rsidRPr="00772A71" w:rsidRDefault="006912B6" w:rsidP="006912B6">
            <w:pPr>
              <w:rPr>
                <w:color w:val="000000" w:themeColor="text1"/>
              </w:rPr>
            </w:pPr>
            <w:r w:rsidRPr="00772A71">
              <w:rPr>
                <w:color w:val="000000" w:themeColor="text1"/>
              </w:rPr>
              <w:t>Máy chiếu (slide)</w:t>
            </w:r>
          </w:p>
        </w:tc>
        <w:tc>
          <w:tcPr>
            <w:tcW w:w="851" w:type="dxa"/>
            <w:tcBorders>
              <w:top w:val="nil"/>
              <w:left w:val="nil"/>
              <w:bottom w:val="single" w:sz="4" w:space="0" w:color="auto"/>
              <w:right w:val="single" w:sz="4" w:space="0" w:color="auto"/>
            </w:tcBorders>
            <w:vAlign w:val="center"/>
          </w:tcPr>
          <w:p w14:paraId="769A7A0B" w14:textId="77777777" w:rsidR="006912B6" w:rsidRPr="00772A71" w:rsidRDefault="006912B6" w:rsidP="006912B6">
            <w:pPr>
              <w:jc w:val="center"/>
              <w:rPr>
                <w:color w:val="000000" w:themeColor="text1"/>
              </w:rPr>
            </w:pPr>
            <w:r w:rsidRPr="00772A71">
              <w:rPr>
                <w:color w:val="000000" w:themeColor="text1"/>
              </w:rPr>
              <w:t>Cái</w:t>
            </w:r>
          </w:p>
        </w:tc>
        <w:tc>
          <w:tcPr>
            <w:tcW w:w="1117" w:type="dxa"/>
            <w:tcBorders>
              <w:top w:val="nil"/>
              <w:left w:val="nil"/>
              <w:bottom w:val="single" w:sz="4" w:space="0" w:color="auto"/>
              <w:right w:val="single" w:sz="4" w:space="0" w:color="auto"/>
            </w:tcBorders>
            <w:vAlign w:val="center"/>
          </w:tcPr>
          <w:p w14:paraId="1F48F667" w14:textId="77777777" w:rsidR="006912B6" w:rsidRPr="00772A71" w:rsidRDefault="006912B6" w:rsidP="006912B6">
            <w:pPr>
              <w:jc w:val="center"/>
              <w:rPr>
                <w:color w:val="000000" w:themeColor="text1"/>
              </w:rPr>
            </w:pPr>
            <w:r w:rsidRPr="00772A71">
              <w:rPr>
                <w:color w:val="000000" w:themeColor="text1"/>
              </w:rPr>
              <w:t>0,50</w:t>
            </w:r>
          </w:p>
        </w:tc>
        <w:tc>
          <w:tcPr>
            <w:tcW w:w="1352" w:type="dxa"/>
            <w:tcBorders>
              <w:top w:val="nil"/>
              <w:left w:val="nil"/>
              <w:bottom w:val="single" w:sz="4" w:space="0" w:color="auto"/>
              <w:right w:val="single" w:sz="4" w:space="0" w:color="auto"/>
            </w:tcBorders>
            <w:vAlign w:val="center"/>
          </w:tcPr>
          <w:p w14:paraId="4D219161" w14:textId="1AF6D335" w:rsidR="006912B6" w:rsidRPr="00772A71" w:rsidRDefault="00A12969" w:rsidP="006912B6">
            <w:pPr>
              <w:jc w:val="center"/>
              <w:rPr>
                <w:color w:val="000000" w:themeColor="text1"/>
              </w:rPr>
            </w:pPr>
            <w:r w:rsidRPr="00772A71">
              <w:rPr>
                <w:color w:val="000000" w:themeColor="text1"/>
              </w:rPr>
              <w:t>84</w:t>
            </w:r>
          </w:p>
        </w:tc>
        <w:tc>
          <w:tcPr>
            <w:tcW w:w="1329" w:type="dxa"/>
            <w:tcBorders>
              <w:top w:val="nil"/>
              <w:left w:val="nil"/>
              <w:bottom w:val="single" w:sz="4" w:space="0" w:color="auto"/>
              <w:right w:val="single" w:sz="4" w:space="0" w:color="auto"/>
            </w:tcBorders>
            <w:noWrap/>
            <w:vAlign w:val="center"/>
          </w:tcPr>
          <w:p w14:paraId="1BD3066A" w14:textId="00903711" w:rsidR="006912B6" w:rsidRPr="00772A71" w:rsidRDefault="006912B6" w:rsidP="006912B6">
            <w:pPr>
              <w:jc w:val="center"/>
              <w:rPr>
                <w:color w:val="000000" w:themeColor="text1"/>
              </w:rPr>
            </w:pPr>
            <w:r w:rsidRPr="00772A71">
              <w:rPr>
                <w:color w:val="000000" w:themeColor="text1"/>
              </w:rPr>
              <w:t>548,80</w:t>
            </w:r>
          </w:p>
        </w:tc>
        <w:tc>
          <w:tcPr>
            <w:tcW w:w="1134" w:type="dxa"/>
            <w:tcBorders>
              <w:top w:val="nil"/>
              <w:left w:val="nil"/>
              <w:bottom w:val="single" w:sz="4" w:space="0" w:color="auto"/>
              <w:right w:val="single" w:sz="4" w:space="0" w:color="auto"/>
            </w:tcBorders>
            <w:noWrap/>
            <w:vAlign w:val="center"/>
          </w:tcPr>
          <w:p w14:paraId="09A9D1A0" w14:textId="77777777" w:rsidR="006912B6" w:rsidRPr="00772A71" w:rsidRDefault="006912B6" w:rsidP="006912B6">
            <w:pPr>
              <w:jc w:val="center"/>
              <w:rPr>
                <w:color w:val="000000" w:themeColor="text1"/>
              </w:rPr>
            </w:pPr>
          </w:p>
        </w:tc>
      </w:tr>
      <w:tr w:rsidR="00772A71" w:rsidRPr="00772A71" w14:paraId="35780540" w14:textId="77777777" w:rsidTr="00FE0B22">
        <w:tc>
          <w:tcPr>
            <w:tcW w:w="747" w:type="dxa"/>
            <w:tcBorders>
              <w:top w:val="nil"/>
              <w:left w:val="single" w:sz="4" w:space="0" w:color="auto"/>
              <w:bottom w:val="single" w:sz="4" w:space="0" w:color="auto"/>
              <w:right w:val="single" w:sz="4" w:space="0" w:color="auto"/>
            </w:tcBorders>
            <w:vAlign w:val="center"/>
          </w:tcPr>
          <w:p w14:paraId="4CE3C1D5" w14:textId="77777777" w:rsidR="006912B6" w:rsidRPr="00772A71" w:rsidRDefault="006912B6" w:rsidP="006912B6">
            <w:pPr>
              <w:jc w:val="center"/>
              <w:rPr>
                <w:color w:val="000000" w:themeColor="text1"/>
              </w:rPr>
            </w:pPr>
            <w:r w:rsidRPr="00772A71">
              <w:rPr>
                <w:color w:val="000000" w:themeColor="text1"/>
              </w:rPr>
              <w:t>5</w:t>
            </w:r>
          </w:p>
        </w:tc>
        <w:tc>
          <w:tcPr>
            <w:tcW w:w="2537" w:type="dxa"/>
            <w:tcBorders>
              <w:top w:val="nil"/>
              <w:left w:val="nil"/>
              <w:bottom w:val="single" w:sz="4" w:space="0" w:color="auto"/>
              <w:right w:val="single" w:sz="4" w:space="0" w:color="auto"/>
            </w:tcBorders>
            <w:vAlign w:val="center"/>
          </w:tcPr>
          <w:p w14:paraId="588FF46D" w14:textId="77777777" w:rsidR="006912B6" w:rsidRPr="00772A71" w:rsidRDefault="006912B6" w:rsidP="006912B6">
            <w:pPr>
              <w:rPr>
                <w:color w:val="000000" w:themeColor="text1"/>
              </w:rPr>
            </w:pPr>
            <w:r w:rsidRPr="00772A71">
              <w:rPr>
                <w:color w:val="000000" w:themeColor="text1"/>
              </w:rPr>
              <w:t>Máy tính xách tay</w:t>
            </w:r>
          </w:p>
        </w:tc>
        <w:tc>
          <w:tcPr>
            <w:tcW w:w="851" w:type="dxa"/>
            <w:tcBorders>
              <w:top w:val="nil"/>
              <w:left w:val="nil"/>
              <w:bottom w:val="single" w:sz="4" w:space="0" w:color="auto"/>
              <w:right w:val="single" w:sz="4" w:space="0" w:color="auto"/>
            </w:tcBorders>
            <w:vAlign w:val="center"/>
          </w:tcPr>
          <w:p w14:paraId="25A0D097" w14:textId="77777777" w:rsidR="006912B6" w:rsidRPr="00772A71" w:rsidRDefault="006912B6" w:rsidP="006912B6">
            <w:pPr>
              <w:jc w:val="center"/>
              <w:rPr>
                <w:color w:val="000000" w:themeColor="text1"/>
              </w:rPr>
            </w:pPr>
            <w:r w:rsidRPr="00772A71">
              <w:rPr>
                <w:color w:val="000000" w:themeColor="text1"/>
              </w:rPr>
              <w:t>Cái</w:t>
            </w:r>
          </w:p>
        </w:tc>
        <w:tc>
          <w:tcPr>
            <w:tcW w:w="1117" w:type="dxa"/>
            <w:tcBorders>
              <w:top w:val="nil"/>
              <w:left w:val="nil"/>
              <w:bottom w:val="single" w:sz="4" w:space="0" w:color="auto"/>
              <w:right w:val="single" w:sz="4" w:space="0" w:color="auto"/>
            </w:tcBorders>
            <w:vAlign w:val="center"/>
          </w:tcPr>
          <w:p w14:paraId="256F0647" w14:textId="77777777" w:rsidR="006912B6" w:rsidRPr="00772A71" w:rsidRDefault="006912B6" w:rsidP="006912B6">
            <w:pPr>
              <w:jc w:val="center"/>
              <w:rPr>
                <w:color w:val="000000" w:themeColor="text1"/>
              </w:rPr>
            </w:pPr>
            <w:r w:rsidRPr="00772A71">
              <w:rPr>
                <w:color w:val="000000" w:themeColor="text1"/>
              </w:rPr>
              <w:t>0,50</w:t>
            </w:r>
          </w:p>
        </w:tc>
        <w:tc>
          <w:tcPr>
            <w:tcW w:w="1352" w:type="dxa"/>
            <w:tcBorders>
              <w:top w:val="nil"/>
              <w:left w:val="nil"/>
              <w:bottom w:val="single" w:sz="4" w:space="0" w:color="auto"/>
              <w:right w:val="single" w:sz="4" w:space="0" w:color="auto"/>
            </w:tcBorders>
            <w:vAlign w:val="center"/>
          </w:tcPr>
          <w:p w14:paraId="2F5087F8" w14:textId="53F4FDB8" w:rsidR="006912B6" w:rsidRPr="00772A71" w:rsidRDefault="00A12969" w:rsidP="006912B6">
            <w:pPr>
              <w:jc w:val="center"/>
              <w:rPr>
                <w:color w:val="000000" w:themeColor="text1"/>
              </w:rPr>
            </w:pPr>
            <w:r w:rsidRPr="00772A71">
              <w:rPr>
                <w:color w:val="000000" w:themeColor="text1"/>
              </w:rPr>
              <w:t>84</w:t>
            </w:r>
          </w:p>
        </w:tc>
        <w:tc>
          <w:tcPr>
            <w:tcW w:w="1329" w:type="dxa"/>
            <w:tcBorders>
              <w:top w:val="nil"/>
              <w:left w:val="nil"/>
              <w:bottom w:val="single" w:sz="4" w:space="0" w:color="auto"/>
              <w:right w:val="single" w:sz="4" w:space="0" w:color="auto"/>
            </w:tcBorders>
            <w:noWrap/>
            <w:vAlign w:val="center"/>
          </w:tcPr>
          <w:p w14:paraId="3F7CF515" w14:textId="25F40970" w:rsidR="006912B6" w:rsidRPr="00772A71" w:rsidRDefault="006912B6" w:rsidP="006912B6">
            <w:pPr>
              <w:jc w:val="center"/>
              <w:rPr>
                <w:color w:val="000000" w:themeColor="text1"/>
              </w:rPr>
            </w:pPr>
            <w:r w:rsidRPr="00772A71">
              <w:rPr>
                <w:color w:val="000000" w:themeColor="text1"/>
              </w:rPr>
              <w:t>1.372,00</w:t>
            </w:r>
          </w:p>
        </w:tc>
        <w:tc>
          <w:tcPr>
            <w:tcW w:w="1134" w:type="dxa"/>
            <w:tcBorders>
              <w:top w:val="nil"/>
              <w:left w:val="nil"/>
              <w:bottom w:val="single" w:sz="4" w:space="0" w:color="auto"/>
              <w:right w:val="single" w:sz="4" w:space="0" w:color="auto"/>
            </w:tcBorders>
            <w:noWrap/>
            <w:vAlign w:val="center"/>
          </w:tcPr>
          <w:p w14:paraId="37D3051D" w14:textId="0684D680" w:rsidR="006912B6" w:rsidRPr="00772A71" w:rsidRDefault="006912B6" w:rsidP="006912B6">
            <w:pPr>
              <w:jc w:val="center"/>
              <w:rPr>
                <w:color w:val="000000" w:themeColor="text1"/>
              </w:rPr>
            </w:pPr>
            <w:r w:rsidRPr="00772A71">
              <w:rPr>
                <w:color w:val="000000" w:themeColor="text1"/>
              </w:rPr>
              <w:t>648,00</w:t>
            </w:r>
          </w:p>
        </w:tc>
      </w:tr>
      <w:tr w:rsidR="00772A71" w:rsidRPr="00772A71" w14:paraId="7ED054BE" w14:textId="77777777" w:rsidTr="00FE0B22">
        <w:tc>
          <w:tcPr>
            <w:tcW w:w="747" w:type="dxa"/>
            <w:tcBorders>
              <w:top w:val="nil"/>
              <w:left w:val="single" w:sz="4" w:space="0" w:color="auto"/>
              <w:bottom w:val="single" w:sz="4" w:space="0" w:color="auto"/>
              <w:right w:val="nil"/>
            </w:tcBorders>
            <w:vAlign w:val="center"/>
            <w:hideMark/>
          </w:tcPr>
          <w:p w14:paraId="586E2850" w14:textId="77777777" w:rsidR="006912B6" w:rsidRPr="00772A71" w:rsidRDefault="006912B6" w:rsidP="006912B6">
            <w:pPr>
              <w:jc w:val="center"/>
              <w:rPr>
                <w:color w:val="000000" w:themeColor="text1"/>
              </w:rPr>
            </w:pPr>
            <w:r w:rsidRPr="00772A71">
              <w:rPr>
                <w:color w:val="000000" w:themeColor="text1"/>
              </w:rPr>
              <w:t>6</w:t>
            </w:r>
          </w:p>
        </w:tc>
        <w:tc>
          <w:tcPr>
            <w:tcW w:w="2537" w:type="dxa"/>
            <w:tcBorders>
              <w:top w:val="nil"/>
              <w:left w:val="single" w:sz="4" w:space="0" w:color="auto"/>
              <w:bottom w:val="single" w:sz="4" w:space="0" w:color="auto"/>
              <w:right w:val="single" w:sz="4" w:space="0" w:color="auto"/>
            </w:tcBorders>
            <w:vAlign w:val="center"/>
            <w:hideMark/>
          </w:tcPr>
          <w:p w14:paraId="150D6A85" w14:textId="77777777" w:rsidR="006912B6" w:rsidRPr="00772A71" w:rsidRDefault="006912B6" w:rsidP="006912B6">
            <w:pPr>
              <w:rPr>
                <w:color w:val="000000" w:themeColor="text1"/>
              </w:rPr>
            </w:pPr>
            <w:r w:rsidRPr="00772A71">
              <w:rPr>
                <w:color w:val="000000" w:themeColor="text1"/>
              </w:rPr>
              <w:t>Máy photo</w:t>
            </w:r>
          </w:p>
        </w:tc>
        <w:tc>
          <w:tcPr>
            <w:tcW w:w="851" w:type="dxa"/>
            <w:tcBorders>
              <w:top w:val="nil"/>
              <w:left w:val="nil"/>
              <w:bottom w:val="single" w:sz="4" w:space="0" w:color="auto"/>
              <w:right w:val="single" w:sz="4" w:space="0" w:color="auto"/>
            </w:tcBorders>
            <w:vAlign w:val="center"/>
            <w:hideMark/>
          </w:tcPr>
          <w:p w14:paraId="3EBC218B" w14:textId="77777777" w:rsidR="006912B6" w:rsidRPr="00772A71" w:rsidRDefault="006912B6" w:rsidP="006912B6">
            <w:pPr>
              <w:jc w:val="center"/>
              <w:rPr>
                <w:color w:val="000000" w:themeColor="text1"/>
              </w:rPr>
            </w:pPr>
            <w:r w:rsidRPr="00772A71">
              <w:rPr>
                <w:color w:val="000000" w:themeColor="text1"/>
              </w:rPr>
              <w:t>Cái</w:t>
            </w:r>
          </w:p>
        </w:tc>
        <w:tc>
          <w:tcPr>
            <w:tcW w:w="1117" w:type="dxa"/>
            <w:tcBorders>
              <w:top w:val="nil"/>
              <w:left w:val="nil"/>
              <w:bottom w:val="single" w:sz="4" w:space="0" w:color="auto"/>
              <w:right w:val="single" w:sz="4" w:space="0" w:color="auto"/>
            </w:tcBorders>
            <w:vAlign w:val="center"/>
            <w:hideMark/>
          </w:tcPr>
          <w:p w14:paraId="525FB84C" w14:textId="77777777" w:rsidR="006912B6" w:rsidRPr="00772A71" w:rsidRDefault="006912B6" w:rsidP="006912B6">
            <w:pPr>
              <w:jc w:val="center"/>
              <w:rPr>
                <w:color w:val="000000" w:themeColor="text1"/>
              </w:rPr>
            </w:pPr>
            <w:r w:rsidRPr="00772A71">
              <w:rPr>
                <w:color w:val="000000" w:themeColor="text1"/>
              </w:rPr>
              <w:t>1,50</w:t>
            </w:r>
          </w:p>
        </w:tc>
        <w:tc>
          <w:tcPr>
            <w:tcW w:w="1352" w:type="dxa"/>
            <w:tcBorders>
              <w:top w:val="nil"/>
              <w:left w:val="nil"/>
              <w:bottom w:val="single" w:sz="4" w:space="0" w:color="auto"/>
              <w:right w:val="single" w:sz="4" w:space="0" w:color="auto"/>
            </w:tcBorders>
            <w:vAlign w:val="center"/>
            <w:hideMark/>
          </w:tcPr>
          <w:p w14:paraId="3D2E1D8B" w14:textId="0569931B" w:rsidR="006912B6" w:rsidRPr="00772A71" w:rsidRDefault="00A12969" w:rsidP="006912B6">
            <w:pPr>
              <w:jc w:val="center"/>
              <w:rPr>
                <w:color w:val="000000" w:themeColor="text1"/>
              </w:rPr>
            </w:pPr>
            <w:r w:rsidRPr="00772A71">
              <w:rPr>
                <w:color w:val="000000" w:themeColor="text1"/>
              </w:rPr>
              <w:t>84</w:t>
            </w:r>
          </w:p>
        </w:tc>
        <w:tc>
          <w:tcPr>
            <w:tcW w:w="1329" w:type="dxa"/>
            <w:tcBorders>
              <w:top w:val="nil"/>
              <w:left w:val="nil"/>
              <w:bottom w:val="single" w:sz="4" w:space="0" w:color="auto"/>
              <w:right w:val="single" w:sz="4" w:space="0" w:color="auto"/>
            </w:tcBorders>
            <w:noWrap/>
            <w:vAlign w:val="center"/>
            <w:hideMark/>
          </w:tcPr>
          <w:p w14:paraId="2D30207C" w14:textId="08E7A8FB" w:rsidR="006912B6" w:rsidRPr="00772A71" w:rsidRDefault="006912B6" w:rsidP="006912B6">
            <w:pPr>
              <w:jc w:val="center"/>
              <w:rPr>
                <w:color w:val="000000" w:themeColor="text1"/>
              </w:rPr>
            </w:pPr>
            <w:r w:rsidRPr="00772A71">
              <w:rPr>
                <w:color w:val="000000" w:themeColor="text1"/>
              </w:rPr>
              <w:t>1.097,60</w:t>
            </w:r>
          </w:p>
        </w:tc>
        <w:tc>
          <w:tcPr>
            <w:tcW w:w="1134" w:type="dxa"/>
            <w:tcBorders>
              <w:top w:val="nil"/>
              <w:left w:val="nil"/>
              <w:bottom w:val="single" w:sz="4" w:space="0" w:color="auto"/>
              <w:right w:val="single" w:sz="4" w:space="0" w:color="auto"/>
            </w:tcBorders>
            <w:noWrap/>
            <w:vAlign w:val="center"/>
            <w:hideMark/>
          </w:tcPr>
          <w:p w14:paraId="2A5AF75C" w14:textId="77777777" w:rsidR="006912B6" w:rsidRPr="00772A71" w:rsidRDefault="006912B6" w:rsidP="006912B6">
            <w:pPr>
              <w:jc w:val="center"/>
              <w:rPr>
                <w:color w:val="000000" w:themeColor="text1"/>
              </w:rPr>
            </w:pPr>
          </w:p>
        </w:tc>
      </w:tr>
      <w:tr w:rsidR="00772A71" w:rsidRPr="00772A71" w14:paraId="45EB3443" w14:textId="77777777" w:rsidTr="00FE0B22">
        <w:tc>
          <w:tcPr>
            <w:tcW w:w="747" w:type="dxa"/>
            <w:tcBorders>
              <w:top w:val="nil"/>
              <w:left w:val="single" w:sz="4" w:space="0" w:color="auto"/>
              <w:bottom w:val="single" w:sz="4" w:space="0" w:color="auto"/>
              <w:right w:val="nil"/>
            </w:tcBorders>
            <w:vAlign w:val="center"/>
          </w:tcPr>
          <w:p w14:paraId="194FF270" w14:textId="77777777" w:rsidR="006912B6" w:rsidRPr="00772A71" w:rsidRDefault="006912B6" w:rsidP="006912B6">
            <w:pPr>
              <w:jc w:val="center"/>
              <w:rPr>
                <w:color w:val="000000" w:themeColor="text1"/>
              </w:rPr>
            </w:pPr>
            <w:r w:rsidRPr="00772A71">
              <w:rPr>
                <w:color w:val="000000" w:themeColor="text1"/>
              </w:rPr>
              <w:t>7</w:t>
            </w:r>
          </w:p>
        </w:tc>
        <w:tc>
          <w:tcPr>
            <w:tcW w:w="2537" w:type="dxa"/>
            <w:tcBorders>
              <w:top w:val="nil"/>
              <w:left w:val="single" w:sz="4" w:space="0" w:color="auto"/>
              <w:bottom w:val="single" w:sz="4" w:space="0" w:color="auto"/>
              <w:right w:val="single" w:sz="4" w:space="0" w:color="auto"/>
            </w:tcBorders>
            <w:vAlign w:val="center"/>
          </w:tcPr>
          <w:p w14:paraId="2B147E71" w14:textId="77777777" w:rsidR="006912B6" w:rsidRPr="00772A71" w:rsidRDefault="006912B6" w:rsidP="006912B6">
            <w:pPr>
              <w:rPr>
                <w:color w:val="000000" w:themeColor="text1"/>
              </w:rPr>
            </w:pPr>
            <w:r w:rsidRPr="00772A71">
              <w:rPr>
                <w:color w:val="000000" w:themeColor="text1"/>
              </w:rPr>
              <w:t>Máy ảnh</w:t>
            </w:r>
          </w:p>
        </w:tc>
        <w:tc>
          <w:tcPr>
            <w:tcW w:w="851" w:type="dxa"/>
            <w:tcBorders>
              <w:top w:val="nil"/>
              <w:left w:val="nil"/>
              <w:bottom w:val="single" w:sz="4" w:space="0" w:color="auto"/>
              <w:right w:val="single" w:sz="4" w:space="0" w:color="auto"/>
            </w:tcBorders>
            <w:vAlign w:val="center"/>
          </w:tcPr>
          <w:p w14:paraId="4C438107" w14:textId="77777777" w:rsidR="006912B6" w:rsidRPr="00772A71" w:rsidRDefault="006912B6" w:rsidP="006912B6">
            <w:pPr>
              <w:jc w:val="center"/>
              <w:rPr>
                <w:color w:val="000000" w:themeColor="text1"/>
              </w:rPr>
            </w:pPr>
            <w:r w:rsidRPr="00772A71">
              <w:rPr>
                <w:color w:val="000000" w:themeColor="text1"/>
              </w:rPr>
              <w:t>Cái</w:t>
            </w:r>
          </w:p>
        </w:tc>
        <w:tc>
          <w:tcPr>
            <w:tcW w:w="1117" w:type="dxa"/>
            <w:tcBorders>
              <w:top w:val="nil"/>
              <w:left w:val="nil"/>
              <w:bottom w:val="single" w:sz="4" w:space="0" w:color="auto"/>
              <w:right w:val="single" w:sz="4" w:space="0" w:color="auto"/>
            </w:tcBorders>
            <w:vAlign w:val="center"/>
          </w:tcPr>
          <w:p w14:paraId="54B9CA6D" w14:textId="77777777" w:rsidR="006912B6" w:rsidRPr="00772A71" w:rsidRDefault="006912B6" w:rsidP="006912B6">
            <w:pPr>
              <w:jc w:val="center"/>
              <w:rPr>
                <w:color w:val="000000" w:themeColor="text1"/>
              </w:rPr>
            </w:pPr>
            <w:r w:rsidRPr="00772A71">
              <w:rPr>
                <w:color w:val="000000" w:themeColor="text1"/>
              </w:rPr>
              <w:t> </w:t>
            </w:r>
          </w:p>
        </w:tc>
        <w:tc>
          <w:tcPr>
            <w:tcW w:w="1352" w:type="dxa"/>
            <w:tcBorders>
              <w:top w:val="nil"/>
              <w:left w:val="nil"/>
              <w:bottom w:val="single" w:sz="4" w:space="0" w:color="auto"/>
              <w:right w:val="single" w:sz="4" w:space="0" w:color="auto"/>
            </w:tcBorders>
            <w:vAlign w:val="center"/>
          </w:tcPr>
          <w:p w14:paraId="76978C1D" w14:textId="4920E524" w:rsidR="006912B6" w:rsidRPr="00772A71" w:rsidRDefault="00A12969" w:rsidP="006912B6">
            <w:pPr>
              <w:jc w:val="center"/>
              <w:rPr>
                <w:color w:val="000000" w:themeColor="text1"/>
              </w:rPr>
            </w:pPr>
            <w:r w:rsidRPr="00772A71">
              <w:rPr>
                <w:color w:val="000000" w:themeColor="text1"/>
              </w:rPr>
              <w:t>84</w:t>
            </w:r>
          </w:p>
        </w:tc>
        <w:tc>
          <w:tcPr>
            <w:tcW w:w="1329" w:type="dxa"/>
            <w:tcBorders>
              <w:top w:val="nil"/>
              <w:left w:val="nil"/>
              <w:bottom w:val="single" w:sz="4" w:space="0" w:color="auto"/>
              <w:right w:val="single" w:sz="4" w:space="0" w:color="auto"/>
            </w:tcBorders>
            <w:noWrap/>
            <w:vAlign w:val="center"/>
          </w:tcPr>
          <w:p w14:paraId="2EE7308B" w14:textId="77777777" w:rsidR="006912B6" w:rsidRPr="00772A71" w:rsidRDefault="006912B6" w:rsidP="006912B6">
            <w:pPr>
              <w:jc w:val="center"/>
              <w:rPr>
                <w:color w:val="000000" w:themeColor="text1"/>
              </w:rPr>
            </w:pPr>
          </w:p>
        </w:tc>
        <w:tc>
          <w:tcPr>
            <w:tcW w:w="1134" w:type="dxa"/>
            <w:tcBorders>
              <w:top w:val="nil"/>
              <w:left w:val="nil"/>
              <w:bottom w:val="single" w:sz="4" w:space="0" w:color="auto"/>
              <w:right w:val="single" w:sz="4" w:space="0" w:color="auto"/>
            </w:tcBorders>
            <w:noWrap/>
            <w:vAlign w:val="center"/>
          </w:tcPr>
          <w:p w14:paraId="763E0FA5" w14:textId="53FB3D40" w:rsidR="006912B6" w:rsidRPr="00772A71" w:rsidRDefault="006912B6" w:rsidP="006912B6">
            <w:pPr>
              <w:jc w:val="center"/>
              <w:rPr>
                <w:color w:val="000000" w:themeColor="text1"/>
              </w:rPr>
            </w:pPr>
            <w:r w:rsidRPr="00772A71">
              <w:rPr>
                <w:color w:val="000000" w:themeColor="text1"/>
              </w:rPr>
              <w:t>1.296,00</w:t>
            </w:r>
          </w:p>
        </w:tc>
      </w:tr>
    </w:tbl>
    <w:p w14:paraId="6B40C9FA" w14:textId="77777777" w:rsidR="00E82E8B" w:rsidRPr="00772A71" w:rsidRDefault="00E82E8B" w:rsidP="00893566">
      <w:pPr>
        <w:spacing w:before="60" w:after="60" w:line="360" w:lineRule="exact"/>
        <w:ind w:firstLine="567"/>
        <w:rPr>
          <w:color w:val="000000" w:themeColor="text1"/>
          <w:sz w:val="28"/>
          <w:szCs w:val="28"/>
        </w:rPr>
      </w:pPr>
      <w:bookmarkStart w:id="22" w:name="chuong_2_1"/>
      <w:r w:rsidRPr="00772A71">
        <w:rPr>
          <w:b/>
          <w:bCs/>
          <w:i/>
          <w:iCs/>
          <w:color w:val="000000" w:themeColor="text1"/>
          <w:sz w:val="28"/>
          <w:szCs w:val="28"/>
        </w:rPr>
        <w:lastRenderedPageBreak/>
        <w:t>Ghi chú:</w:t>
      </w:r>
    </w:p>
    <w:p w14:paraId="2F915B48" w14:textId="56017945" w:rsidR="00E82E8B" w:rsidRPr="00772A71"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t>1. Định mức tại Bảng 34 áp dụng cho tỉnh Đồng Tháp theo Nghị quyết số 1663/NQ-UBTVQH15 sắp xếp các ĐVHC cấp xã của tỉnh Đồng Tháp năm 2025 với 102 đơn vị hành chính cấp xã, trong đó gồm 20 phường và 82 xã</w:t>
      </w:r>
      <w:r w:rsidR="006912B6" w:rsidRPr="00772A71">
        <w:rPr>
          <w:color w:val="000000" w:themeColor="text1"/>
          <w:sz w:val="28"/>
          <w:szCs w:val="28"/>
        </w:rPr>
        <w:t>; định mức được xây dựng trên cơ sở số lượng đơn vị hành chính có sự biến động cần điều chỉnh là 40 đơn vị hành chính cấp xã trong đó gồm 08 phường và 32 xã.</w:t>
      </w:r>
    </w:p>
    <w:p w14:paraId="057B335E" w14:textId="7E5C7C26" w:rsidR="004C0BC7" w:rsidRDefault="00E82E8B" w:rsidP="00893566">
      <w:pPr>
        <w:spacing w:before="60" w:after="60" w:line="360" w:lineRule="exact"/>
        <w:ind w:firstLine="567"/>
        <w:jc w:val="both"/>
        <w:rPr>
          <w:color w:val="000000" w:themeColor="text1"/>
          <w:sz w:val="28"/>
          <w:szCs w:val="28"/>
        </w:rPr>
      </w:pPr>
      <w:r w:rsidRPr="00772A71">
        <w:rPr>
          <w:color w:val="000000" w:themeColor="text1"/>
          <w:sz w:val="28"/>
          <w:szCs w:val="28"/>
        </w:rPr>
        <w:t>2. Cơ cấu sử dụng máy móc thiết bị theo nội dung công việc xây dựng bảng giá đất được xác định tại Bảng 31.</w:t>
      </w:r>
      <w:bookmarkStart w:id="23" w:name="_Hlk200540872"/>
      <w:bookmarkEnd w:id="22"/>
    </w:p>
    <w:p w14:paraId="041A83C1" w14:textId="03022CBE" w:rsidR="00E82E8B" w:rsidRPr="00772A71" w:rsidRDefault="00E82E8B" w:rsidP="00E82E8B">
      <w:pPr>
        <w:spacing w:beforeLines="40" w:before="96" w:afterLines="40" w:after="96" w:line="360" w:lineRule="exact"/>
        <w:jc w:val="center"/>
        <w:rPr>
          <w:b/>
          <w:bCs/>
          <w:color w:val="000000" w:themeColor="text1"/>
          <w:sz w:val="28"/>
          <w:szCs w:val="28"/>
        </w:rPr>
      </w:pPr>
      <w:r w:rsidRPr="00772A71">
        <w:rPr>
          <w:b/>
          <w:bCs/>
          <w:color w:val="000000" w:themeColor="text1"/>
          <w:sz w:val="28"/>
          <w:szCs w:val="28"/>
        </w:rPr>
        <w:t>Chương VI</w:t>
      </w:r>
    </w:p>
    <w:p w14:paraId="083D4594" w14:textId="0AEF0478" w:rsidR="00E82E8B" w:rsidRPr="00772A71" w:rsidRDefault="00E82E8B" w:rsidP="00E82E8B">
      <w:pPr>
        <w:spacing w:beforeLines="40" w:before="96" w:afterLines="40" w:after="96" w:line="360" w:lineRule="exact"/>
        <w:ind w:firstLine="567"/>
        <w:jc w:val="center"/>
        <w:rPr>
          <w:b/>
          <w:bCs/>
          <w:color w:val="000000" w:themeColor="text1"/>
          <w:sz w:val="28"/>
          <w:szCs w:val="28"/>
        </w:rPr>
      </w:pPr>
      <w:r w:rsidRPr="00772A71">
        <w:rPr>
          <w:b/>
          <w:bCs/>
          <w:color w:val="000000" w:themeColor="text1"/>
          <w:sz w:val="28"/>
          <w:szCs w:val="28"/>
        </w:rPr>
        <w:t xml:space="preserve">ĐỊNH MỨC KINH TẾ - KỸ THUẬT </w:t>
      </w:r>
      <w:r w:rsidRPr="00772A71">
        <w:rPr>
          <w:b/>
          <w:bCs/>
          <w:color w:val="000000" w:themeColor="text1"/>
          <w:sz w:val="28"/>
          <w:szCs w:val="32"/>
        </w:rPr>
        <w:t xml:space="preserve">XÂY DỰNG HỆ SỐ ĐIỀU CHỈNH GIÁ ĐẤT THEO KHU VỰC, VỊ TRÍ </w:t>
      </w:r>
    </w:p>
    <w:p w14:paraId="31A2F6AA" w14:textId="77777777" w:rsidR="00E82E8B" w:rsidRPr="00772A71" w:rsidRDefault="00E82E8B" w:rsidP="00893566">
      <w:pPr>
        <w:spacing w:beforeLines="40" w:before="96" w:afterLines="40" w:after="96" w:line="360" w:lineRule="exact"/>
        <w:ind w:firstLine="567"/>
        <w:rPr>
          <w:b/>
          <w:bCs/>
          <w:color w:val="000000" w:themeColor="text1"/>
          <w:sz w:val="28"/>
          <w:szCs w:val="28"/>
        </w:rPr>
      </w:pPr>
      <w:bookmarkStart w:id="24" w:name="dieu_1_4"/>
      <w:r w:rsidRPr="00772A71">
        <w:rPr>
          <w:b/>
          <w:bCs/>
          <w:color w:val="000000" w:themeColor="text1"/>
          <w:sz w:val="28"/>
          <w:szCs w:val="28"/>
        </w:rPr>
        <w:t>1. Định mức lao động</w:t>
      </w:r>
      <w:bookmarkEnd w:id="24"/>
    </w:p>
    <w:p w14:paraId="53DD9E90" w14:textId="77777777" w:rsidR="00E82E8B" w:rsidRPr="00772A71" w:rsidRDefault="00E82E8B" w:rsidP="00E82E8B">
      <w:pPr>
        <w:spacing w:beforeLines="40" w:before="96" w:afterLines="40" w:after="96" w:line="360" w:lineRule="exact"/>
        <w:ind w:firstLine="720"/>
        <w:jc w:val="right"/>
        <w:rPr>
          <w:b/>
          <w:bCs/>
          <w:i/>
          <w:color w:val="000000" w:themeColor="text1"/>
          <w:sz w:val="28"/>
          <w:szCs w:val="28"/>
        </w:rPr>
      </w:pPr>
      <w:r w:rsidRPr="00772A71">
        <w:rPr>
          <w:b/>
          <w:bCs/>
          <w:i/>
          <w:color w:val="000000" w:themeColor="text1"/>
          <w:sz w:val="28"/>
          <w:szCs w:val="28"/>
        </w:rPr>
        <w:t>Bảng 35</w:t>
      </w:r>
    </w:p>
    <w:tbl>
      <w:tblPr>
        <w:tblW w:w="9144" w:type="dxa"/>
        <w:tblInd w:w="113" w:type="dxa"/>
        <w:tblLook w:val="04A0" w:firstRow="1" w:lastRow="0" w:firstColumn="1" w:lastColumn="0" w:noHBand="0" w:noVBand="1"/>
      </w:tblPr>
      <w:tblGrid>
        <w:gridCol w:w="880"/>
        <w:gridCol w:w="4077"/>
        <w:gridCol w:w="1605"/>
        <w:gridCol w:w="1258"/>
        <w:gridCol w:w="1324"/>
      </w:tblGrid>
      <w:tr w:rsidR="00772A71" w:rsidRPr="00772A71" w14:paraId="77D6A33F" w14:textId="77777777" w:rsidTr="00E82E8B">
        <w:trPr>
          <w:trHeight w:val="660"/>
          <w:tblHeader/>
        </w:trPr>
        <w:tc>
          <w:tcPr>
            <w:tcW w:w="880" w:type="dxa"/>
            <w:vMerge w:val="restart"/>
            <w:tcBorders>
              <w:top w:val="single" w:sz="4" w:space="0" w:color="auto"/>
              <w:left w:val="single" w:sz="4" w:space="0" w:color="auto"/>
              <w:right w:val="single" w:sz="4" w:space="0" w:color="auto"/>
            </w:tcBorders>
            <w:vAlign w:val="center"/>
          </w:tcPr>
          <w:p w14:paraId="7818ED19" w14:textId="77777777" w:rsidR="00E82E8B" w:rsidRPr="00772A71" w:rsidRDefault="00E82E8B" w:rsidP="00C2283B">
            <w:pPr>
              <w:rPr>
                <w:b/>
                <w:bCs/>
                <w:color w:val="000000" w:themeColor="text1"/>
              </w:rPr>
            </w:pPr>
            <w:r w:rsidRPr="00772A71">
              <w:rPr>
                <w:b/>
                <w:bCs/>
                <w:color w:val="000000" w:themeColor="text1"/>
              </w:rPr>
              <w:t>STT</w:t>
            </w:r>
          </w:p>
        </w:tc>
        <w:tc>
          <w:tcPr>
            <w:tcW w:w="4077" w:type="dxa"/>
            <w:vMerge w:val="restart"/>
            <w:tcBorders>
              <w:top w:val="single" w:sz="4" w:space="0" w:color="auto"/>
              <w:left w:val="single" w:sz="4" w:space="0" w:color="auto"/>
              <w:right w:val="single" w:sz="4" w:space="0" w:color="auto"/>
            </w:tcBorders>
            <w:vAlign w:val="center"/>
          </w:tcPr>
          <w:p w14:paraId="6F4CE2C6" w14:textId="77777777" w:rsidR="00E82E8B" w:rsidRPr="00772A71" w:rsidRDefault="00E82E8B" w:rsidP="00C2283B">
            <w:pPr>
              <w:rPr>
                <w:b/>
                <w:bCs/>
                <w:color w:val="000000" w:themeColor="text1"/>
              </w:rPr>
            </w:pPr>
            <w:r w:rsidRPr="00772A71">
              <w:rPr>
                <w:b/>
                <w:bCs/>
                <w:color w:val="000000" w:themeColor="text1"/>
              </w:rPr>
              <w:t>Nội dung công việc</w:t>
            </w:r>
          </w:p>
        </w:tc>
        <w:tc>
          <w:tcPr>
            <w:tcW w:w="1605" w:type="dxa"/>
            <w:vMerge w:val="restart"/>
            <w:tcBorders>
              <w:top w:val="single" w:sz="4" w:space="0" w:color="auto"/>
              <w:left w:val="single" w:sz="4" w:space="0" w:color="auto"/>
              <w:right w:val="single" w:sz="4" w:space="0" w:color="auto"/>
            </w:tcBorders>
            <w:vAlign w:val="center"/>
          </w:tcPr>
          <w:p w14:paraId="73A4A828" w14:textId="77777777" w:rsidR="00E82E8B" w:rsidRPr="00772A71" w:rsidRDefault="00E82E8B" w:rsidP="00C2283B">
            <w:pPr>
              <w:jc w:val="center"/>
              <w:rPr>
                <w:b/>
                <w:bCs/>
                <w:color w:val="000000" w:themeColor="text1"/>
              </w:rPr>
            </w:pPr>
            <w:r w:rsidRPr="00772A71">
              <w:rPr>
                <w:b/>
                <w:bCs/>
                <w:color w:val="000000" w:themeColor="text1"/>
              </w:rPr>
              <w:t>Định biên</w:t>
            </w:r>
          </w:p>
        </w:tc>
        <w:tc>
          <w:tcPr>
            <w:tcW w:w="2582" w:type="dxa"/>
            <w:gridSpan w:val="2"/>
            <w:tcBorders>
              <w:top w:val="single" w:sz="4" w:space="0" w:color="auto"/>
              <w:left w:val="nil"/>
              <w:bottom w:val="single" w:sz="4" w:space="0" w:color="auto"/>
              <w:right w:val="single" w:sz="4" w:space="0" w:color="auto"/>
            </w:tcBorders>
            <w:vAlign w:val="center"/>
          </w:tcPr>
          <w:p w14:paraId="0ED40BD5" w14:textId="77777777" w:rsidR="00E82E8B" w:rsidRPr="00772A71" w:rsidRDefault="00E82E8B" w:rsidP="00C2283B">
            <w:pPr>
              <w:jc w:val="center"/>
              <w:rPr>
                <w:color w:val="000000" w:themeColor="text1"/>
              </w:rPr>
            </w:pPr>
            <w:r w:rsidRPr="00772A71">
              <w:rPr>
                <w:b/>
                <w:bCs/>
                <w:color w:val="000000" w:themeColor="text1"/>
              </w:rPr>
              <w:t xml:space="preserve">Định mức xây điều chỉnh giá đất theo khu vực, vị trí </w:t>
            </w:r>
            <w:r w:rsidRPr="00772A71">
              <w:rPr>
                <w:i/>
                <w:iCs/>
                <w:color w:val="000000" w:themeColor="text1"/>
              </w:rPr>
              <w:t>(công nhóm/khu vực)</w:t>
            </w:r>
          </w:p>
        </w:tc>
      </w:tr>
      <w:tr w:rsidR="00772A71" w:rsidRPr="00772A71" w14:paraId="26B88780" w14:textId="77777777" w:rsidTr="00E82E8B">
        <w:trPr>
          <w:trHeight w:val="591"/>
          <w:tblHeader/>
        </w:trPr>
        <w:tc>
          <w:tcPr>
            <w:tcW w:w="880" w:type="dxa"/>
            <w:vMerge/>
            <w:tcBorders>
              <w:left w:val="single" w:sz="4" w:space="0" w:color="auto"/>
              <w:bottom w:val="single" w:sz="4" w:space="0" w:color="auto"/>
              <w:right w:val="single" w:sz="4" w:space="0" w:color="auto"/>
            </w:tcBorders>
            <w:vAlign w:val="center"/>
          </w:tcPr>
          <w:p w14:paraId="0041A2EC" w14:textId="77777777" w:rsidR="00E82E8B" w:rsidRPr="00772A71" w:rsidRDefault="00E82E8B" w:rsidP="00C2283B">
            <w:pPr>
              <w:rPr>
                <w:b/>
                <w:bCs/>
                <w:color w:val="000000" w:themeColor="text1"/>
              </w:rPr>
            </w:pPr>
          </w:p>
        </w:tc>
        <w:tc>
          <w:tcPr>
            <w:tcW w:w="4077" w:type="dxa"/>
            <w:vMerge/>
            <w:tcBorders>
              <w:left w:val="single" w:sz="4" w:space="0" w:color="auto"/>
              <w:bottom w:val="single" w:sz="4" w:space="0" w:color="auto"/>
              <w:right w:val="single" w:sz="4" w:space="0" w:color="auto"/>
            </w:tcBorders>
            <w:vAlign w:val="center"/>
          </w:tcPr>
          <w:p w14:paraId="7113F519" w14:textId="77777777" w:rsidR="00E82E8B" w:rsidRPr="00772A71" w:rsidRDefault="00E82E8B" w:rsidP="00C2283B">
            <w:pPr>
              <w:rPr>
                <w:b/>
                <w:bCs/>
                <w:color w:val="000000" w:themeColor="text1"/>
              </w:rPr>
            </w:pPr>
          </w:p>
        </w:tc>
        <w:tc>
          <w:tcPr>
            <w:tcW w:w="1605" w:type="dxa"/>
            <w:vMerge/>
            <w:tcBorders>
              <w:left w:val="single" w:sz="4" w:space="0" w:color="auto"/>
              <w:bottom w:val="single" w:sz="4" w:space="0" w:color="auto"/>
              <w:right w:val="single" w:sz="4" w:space="0" w:color="auto"/>
            </w:tcBorders>
            <w:vAlign w:val="center"/>
          </w:tcPr>
          <w:p w14:paraId="25AEB739" w14:textId="77777777" w:rsidR="00E82E8B" w:rsidRPr="00772A71" w:rsidRDefault="00E82E8B" w:rsidP="00C2283B">
            <w:pPr>
              <w:rPr>
                <w:b/>
                <w:bCs/>
                <w:color w:val="000000" w:themeColor="text1"/>
              </w:rPr>
            </w:pPr>
          </w:p>
        </w:tc>
        <w:tc>
          <w:tcPr>
            <w:tcW w:w="1258" w:type="dxa"/>
            <w:tcBorders>
              <w:top w:val="nil"/>
              <w:left w:val="nil"/>
              <w:bottom w:val="single" w:sz="4" w:space="0" w:color="auto"/>
              <w:right w:val="single" w:sz="4" w:space="0" w:color="auto"/>
            </w:tcBorders>
            <w:vAlign w:val="center"/>
          </w:tcPr>
          <w:p w14:paraId="3AB7C03A" w14:textId="77777777" w:rsidR="00E82E8B" w:rsidRPr="00772A71" w:rsidRDefault="00E82E8B" w:rsidP="00C2283B">
            <w:pPr>
              <w:jc w:val="center"/>
              <w:rPr>
                <w:color w:val="000000" w:themeColor="text1"/>
              </w:rPr>
            </w:pPr>
            <w:r w:rsidRPr="00772A71">
              <w:rPr>
                <w:color w:val="000000" w:themeColor="text1"/>
              </w:rPr>
              <w:t>Nội nghiệp</w:t>
            </w:r>
          </w:p>
        </w:tc>
        <w:tc>
          <w:tcPr>
            <w:tcW w:w="1324" w:type="dxa"/>
            <w:tcBorders>
              <w:top w:val="nil"/>
              <w:left w:val="nil"/>
              <w:bottom w:val="single" w:sz="4" w:space="0" w:color="auto"/>
              <w:right w:val="single" w:sz="4" w:space="0" w:color="auto"/>
            </w:tcBorders>
            <w:vAlign w:val="center"/>
          </w:tcPr>
          <w:p w14:paraId="36564597" w14:textId="77777777" w:rsidR="00E82E8B" w:rsidRPr="00772A71" w:rsidRDefault="00E82E8B" w:rsidP="00C2283B">
            <w:pPr>
              <w:jc w:val="center"/>
              <w:rPr>
                <w:color w:val="000000" w:themeColor="text1"/>
              </w:rPr>
            </w:pPr>
            <w:r w:rsidRPr="00772A71">
              <w:rPr>
                <w:color w:val="000000" w:themeColor="text1"/>
              </w:rPr>
              <w:t>Ngoại nghiệp</w:t>
            </w:r>
          </w:p>
        </w:tc>
      </w:tr>
      <w:tr w:rsidR="00772A71" w:rsidRPr="00772A71" w14:paraId="644943FA" w14:textId="77777777" w:rsidTr="00E82E8B">
        <w:trPr>
          <w:trHeight w:val="675"/>
        </w:trPr>
        <w:tc>
          <w:tcPr>
            <w:tcW w:w="880" w:type="dxa"/>
            <w:tcBorders>
              <w:top w:val="nil"/>
              <w:left w:val="single" w:sz="4" w:space="0" w:color="auto"/>
              <w:bottom w:val="single" w:sz="4" w:space="0" w:color="auto"/>
              <w:right w:val="single" w:sz="4" w:space="0" w:color="auto"/>
            </w:tcBorders>
            <w:vAlign w:val="center"/>
            <w:hideMark/>
          </w:tcPr>
          <w:p w14:paraId="10330495" w14:textId="77777777" w:rsidR="00E82E8B" w:rsidRPr="00772A71" w:rsidRDefault="00E82E8B" w:rsidP="00C2283B">
            <w:pPr>
              <w:jc w:val="center"/>
              <w:rPr>
                <w:b/>
                <w:bCs/>
                <w:color w:val="000000" w:themeColor="text1"/>
              </w:rPr>
            </w:pPr>
            <w:r w:rsidRPr="00772A71">
              <w:rPr>
                <w:b/>
                <w:bCs/>
                <w:color w:val="000000" w:themeColor="text1"/>
              </w:rPr>
              <w:t>1</w:t>
            </w:r>
          </w:p>
        </w:tc>
        <w:tc>
          <w:tcPr>
            <w:tcW w:w="4077" w:type="dxa"/>
            <w:tcBorders>
              <w:top w:val="nil"/>
              <w:left w:val="nil"/>
              <w:bottom w:val="single" w:sz="4" w:space="0" w:color="auto"/>
              <w:right w:val="single" w:sz="4" w:space="0" w:color="auto"/>
            </w:tcBorders>
            <w:vAlign w:val="center"/>
            <w:hideMark/>
          </w:tcPr>
          <w:p w14:paraId="10437BC2" w14:textId="77777777" w:rsidR="00E82E8B" w:rsidRPr="00772A71" w:rsidRDefault="00E82E8B" w:rsidP="00C2283B">
            <w:pPr>
              <w:jc w:val="both"/>
              <w:rPr>
                <w:b/>
                <w:bCs/>
                <w:color w:val="000000" w:themeColor="text1"/>
              </w:rPr>
            </w:pPr>
            <w:r w:rsidRPr="00772A71">
              <w:rPr>
                <w:b/>
                <w:bCs/>
                <w:color w:val="000000" w:themeColor="text1"/>
              </w:rPr>
              <w:t>Chuẩn bị và xác định phạm vi xây dựng hệ số điều chỉnh giá đất</w:t>
            </w:r>
          </w:p>
        </w:tc>
        <w:tc>
          <w:tcPr>
            <w:tcW w:w="1605" w:type="dxa"/>
            <w:tcBorders>
              <w:top w:val="nil"/>
              <w:left w:val="nil"/>
              <w:bottom w:val="single" w:sz="4" w:space="0" w:color="auto"/>
              <w:right w:val="single" w:sz="4" w:space="0" w:color="auto"/>
            </w:tcBorders>
            <w:vAlign w:val="center"/>
            <w:hideMark/>
          </w:tcPr>
          <w:p w14:paraId="07EF7ABA" w14:textId="77777777" w:rsidR="00E82E8B" w:rsidRPr="00772A71" w:rsidRDefault="00E82E8B" w:rsidP="00C2283B">
            <w:pPr>
              <w:jc w:val="center"/>
              <w:rPr>
                <w:b/>
                <w:bCs/>
                <w:color w:val="000000" w:themeColor="text1"/>
              </w:rPr>
            </w:pPr>
            <w:r w:rsidRPr="00772A71">
              <w:rPr>
                <w:b/>
                <w:bCs/>
                <w:color w:val="000000" w:themeColor="text1"/>
              </w:rPr>
              <w:t> </w:t>
            </w:r>
          </w:p>
        </w:tc>
        <w:tc>
          <w:tcPr>
            <w:tcW w:w="1258" w:type="dxa"/>
            <w:tcBorders>
              <w:top w:val="nil"/>
              <w:left w:val="nil"/>
              <w:bottom w:val="single" w:sz="4" w:space="0" w:color="auto"/>
              <w:right w:val="single" w:sz="4" w:space="0" w:color="auto"/>
            </w:tcBorders>
            <w:vAlign w:val="center"/>
            <w:hideMark/>
          </w:tcPr>
          <w:p w14:paraId="0943DC5C" w14:textId="77777777" w:rsidR="00E82E8B" w:rsidRPr="00772A71" w:rsidRDefault="00E82E8B" w:rsidP="00C2283B">
            <w:pPr>
              <w:jc w:val="cente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center"/>
            <w:hideMark/>
          </w:tcPr>
          <w:p w14:paraId="0B695E09" w14:textId="77777777" w:rsidR="00E82E8B" w:rsidRPr="00772A71" w:rsidRDefault="00E82E8B" w:rsidP="00C2283B">
            <w:pPr>
              <w:jc w:val="center"/>
              <w:rPr>
                <w:color w:val="000000" w:themeColor="text1"/>
              </w:rPr>
            </w:pPr>
            <w:r w:rsidRPr="00772A71">
              <w:rPr>
                <w:color w:val="000000" w:themeColor="text1"/>
              </w:rPr>
              <w:t> </w:t>
            </w:r>
          </w:p>
        </w:tc>
      </w:tr>
      <w:tr w:rsidR="00772A71" w:rsidRPr="00772A71" w14:paraId="1613D06D" w14:textId="77777777" w:rsidTr="00E82E8B">
        <w:trPr>
          <w:trHeight w:val="975"/>
        </w:trPr>
        <w:tc>
          <w:tcPr>
            <w:tcW w:w="880" w:type="dxa"/>
            <w:tcBorders>
              <w:top w:val="nil"/>
              <w:left w:val="single" w:sz="4" w:space="0" w:color="auto"/>
              <w:bottom w:val="single" w:sz="4" w:space="0" w:color="auto"/>
              <w:right w:val="single" w:sz="4" w:space="0" w:color="auto"/>
            </w:tcBorders>
            <w:vAlign w:val="center"/>
            <w:hideMark/>
          </w:tcPr>
          <w:p w14:paraId="69C1BD50" w14:textId="77777777" w:rsidR="00E82E8B" w:rsidRPr="00772A71" w:rsidRDefault="00E82E8B" w:rsidP="00C2283B">
            <w:pPr>
              <w:jc w:val="center"/>
              <w:rPr>
                <w:color w:val="000000" w:themeColor="text1"/>
              </w:rPr>
            </w:pPr>
            <w:r w:rsidRPr="00772A71">
              <w:rPr>
                <w:color w:val="000000" w:themeColor="text1"/>
              </w:rPr>
              <w:t>1.1</w:t>
            </w:r>
          </w:p>
        </w:tc>
        <w:tc>
          <w:tcPr>
            <w:tcW w:w="4077" w:type="dxa"/>
            <w:tcBorders>
              <w:top w:val="nil"/>
              <w:left w:val="nil"/>
              <w:bottom w:val="single" w:sz="4" w:space="0" w:color="auto"/>
              <w:right w:val="single" w:sz="4" w:space="0" w:color="auto"/>
            </w:tcBorders>
            <w:vAlign w:val="center"/>
            <w:hideMark/>
          </w:tcPr>
          <w:p w14:paraId="48888AB1" w14:textId="77777777" w:rsidR="00E82E8B" w:rsidRPr="00772A71" w:rsidRDefault="00E82E8B" w:rsidP="00C2283B">
            <w:pPr>
              <w:jc w:val="both"/>
              <w:rPr>
                <w:color w:val="000000" w:themeColor="text1"/>
              </w:rPr>
            </w:pPr>
            <w:r w:rsidRPr="00772A71">
              <w:rPr>
                <w:color w:val="000000" w:themeColor="text1"/>
              </w:rPr>
              <w:t>Rà soát các thông tin chung về khu vực cần xây dựng hệ số điều chỉnh trong bảng giá đất hiện hành</w:t>
            </w:r>
          </w:p>
        </w:tc>
        <w:tc>
          <w:tcPr>
            <w:tcW w:w="1605" w:type="dxa"/>
            <w:tcBorders>
              <w:top w:val="nil"/>
              <w:left w:val="nil"/>
              <w:bottom w:val="single" w:sz="4" w:space="0" w:color="auto"/>
              <w:right w:val="single" w:sz="4" w:space="0" w:color="auto"/>
            </w:tcBorders>
            <w:vAlign w:val="center"/>
            <w:hideMark/>
          </w:tcPr>
          <w:p w14:paraId="393D7FF8" w14:textId="77777777" w:rsidR="00E82E8B" w:rsidRPr="00772A71" w:rsidRDefault="00E82E8B" w:rsidP="00C2283B">
            <w:pPr>
              <w:jc w:val="center"/>
              <w:rPr>
                <w:color w:val="000000" w:themeColor="text1"/>
              </w:rPr>
            </w:pPr>
            <w:r w:rsidRPr="00772A71">
              <w:rPr>
                <w:color w:val="000000" w:themeColor="text1"/>
              </w:rPr>
              <w:t>Nhóm 2 (1KS3+1KS2)</w:t>
            </w:r>
          </w:p>
        </w:tc>
        <w:tc>
          <w:tcPr>
            <w:tcW w:w="1258" w:type="dxa"/>
            <w:tcBorders>
              <w:top w:val="nil"/>
              <w:left w:val="nil"/>
              <w:bottom w:val="single" w:sz="4" w:space="0" w:color="auto"/>
              <w:right w:val="single" w:sz="4" w:space="0" w:color="auto"/>
            </w:tcBorders>
            <w:vAlign w:val="center"/>
            <w:hideMark/>
          </w:tcPr>
          <w:p w14:paraId="07631481" w14:textId="1BB27C5B" w:rsidR="00E82E8B" w:rsidRPr="00772A71" w:rsidRDefault="00E82E8B" w:rsidP="00C2283B">
            <w:pPr>
              <w:jc w:val="center"/>
              <w:rPr>
                <w:color w:val="000000" w:themeColor="text1"/>
              </w:rPr>
            </w:pPr>
            <w:r w:rsidRPr="00772A71">
              <w:rPr>
                <w:color w:val="000000" w:themeColor="text1"/>
              </w:rPr>
              <w:t>1</w:t>
            </w:r>
            <w:r w:rsidR="00A12969" w:rsidRPr="00772A71">
              <w:rPr>
                <w:color w:val="000000" w:themeColor="text1"/>
              </w:rPr>
              <w:t>2</w:t>
            </w:r>
          </w:p>
        </w:tc>
        <w:tc>
          <w:tcPr>
            <w:tcW w:w="1324" w:type="dxa"/>
            <w:tcBorders>
              <w:top w:val="nil"/>
              <w:left w:val="nil"/>
              <w:bottom w:val="single" w:sz="4" w:space="0" w:color="auto"/>
              <w:right w:val="single" w:sz="4" w:space="0" w:color="auto"/>
            </w:tcBorders>
            <w:vAlign w:val="center"/>
            <w:hideMark/>
          </w:tcPr>
          <w:p w14:paraId="7F16504F" w14:textId="77777777" w:rsidR="00E82E8B" w:rsidRPr="00772A71" w:rsidRDefault="00E82E8B" w:rsidP="00C2283B">
            <w:pPr>
              <w:jc w:val="center"/>
              <w:rPr>
                <w:color w:val="000000" w:themeColor="text1"/>
              </w:rPr>
            </w:pPr>
            <w:r w:rsidRPr="00772A71">
              <w:rPr>
                <w:color w:val="000000" w:themeColor="text1"/>
              </w:rPr>
              <w:t> </w:t>
            </w:r>
          </w:p>
        </w:tc>
      </w:tr>
      <w:tr w:rsidR="00772A71" w:rsidRPr="00772A71" w14:paraId="03BEC345" w14:textId="77777777" w:rsidTr="00E82E8B">
        <w:trPr>
          <w:trHeight w:val="690"/>
        </w:trPr>
        <w:tc>
          <w:tcPr>
            <w:tcW w:w="880" w:type="dxa"/>
            <w:tcBorders>
              <w:top w:val="nil"/>
              <w:left w:val="single" w:sz="4" w:space="0" w:color="auto"/>
              <w:bottom w:val="single" w:sz="4" w:space="0" w:color="auto"/>
              <w:right w:val="single" w:sz="4" w:space="0" w:color="auto"/>
            </w:tcBorders>
            <w:vAlign w:val="center"/>
            <w:hideMark/>
          </w:tcPr>
          <w:p w14:paraId="112FA477" w14:textId="77777777" w:rsidR="00E82E8B" w:rsidRPr="00772A71" w:rsidRDefault="00E82E8B" w:rsidP="00C2283B">
            <w:pPr>
              <w:jc w:val="center"/>
              <w:rPr>
                <w:color w:val="000000" w:themeColor="text1"/>
              </w:rPr>
            </w:pPr>
            <w:r w:rsidRPr="00772A71">
              <w:rPr>
                <w:color w:val="000000" w:themeColor="text1"/>
              </w:rPr>
              <w:t>1.2</w:t>
            </w:r>
          </w:p>
        </w:tc>
        <w:tc>
          <w:tcPr>
            <w:tcW w:w="4077" w:type="dxa"/>
            <w:tcBorders>
              <w:top w:val="nil"/>
              <w:left w:val="nil"/>
              <w:bottom w:val="single" w:sz="4" w:space="0" w:color="auto"/>
              <w:right w:val="single" w:sz="4" w:space="0" w:color="auto"/>
            </w:tcBorders>
            <w:vAlign w:val="center"/>
            <w:hideMark/>
          </w:tcPr>
          <w:p w14:paraId="6BC52BEA" w14:textId="77777777" w:rsidR="00E82E8B" w:rsidRPr="00772A71" w:rsidRDefault="00E82E8B" w:rsidP="00C2283B">
            <w:pPr>
              <w:jc w:val="both"/>
              <w:rPr>
                <w:color w:val="000000" w:themeColor="text1"/>
              </w:rPr>
            </w:pPr>
            <w:r w:rsidRPr="00772A71">
              <w:rPr>
                <w:color w:val="000000" w:themeColor="text1"/>
              </w:rPr>
              <w:t>Phân loại khu vực, tuyến đường, vị trí của khu vực cần xây dựng hệ số điều chỉnh</w:t>
            </w:r>
          </w:p>
        </w:tc>
        <w:tc>
          <w:tcPr>
            <w:tcW w:w="1605" w:type="dxa"/>
            <w:tcBorders>
              <w:top w:val="nil"/>
              <w:left w:val="nil"/>
              <w:bottom w:val="single" w:sz="4" w:space="0" w:color="auto"/>
              <w:right w:val="single" w:sz="4" w:space="0" w:color="auto"/>
            </w:tcBorders>
            <w:vAlign w:val="center"/>
            <w:hideMark/>
          </w:tcPr>
          <w:p w14:paraId="0632A32D" w14:textId="77777777" w:rsidR="00E82E8B" w:rsidRPr="00772A71" w:rsidRDefault="00E82E8B" w:rsidP="00C2283B">
            <w:pPr>
              <w:jc w:val="center"/>
              <w:rPr>
                <w:color w:val="000000" w:themeColor="text1"/>
              </w:rPr>
            </w:pPr>
            <w:r w:rsidRPr="00772A71">
              <w:rPr>
                <w:color w:val="000000" w:themeColor="text1"/>
              </w:rPr>
              <w:t>Nhóm 2 (1KS3+1KS2)</w:t>
            </w:r>
          </w:p>
        </w:tc>
        <w:tc>
          <w:tcPr>
            <w:tcW w:w="1258" w:type="dxa"/>
            <w:tcBorders>
              <w:top w:val="nil"/>
              <w:left w:val="nil"/>
              <w:bottom w:val="single" w:sz="4" w:space="0" w:color="auto"/>
              <w:right w:val="single" w:sz="4" w:space="0" w:color="auto"/>
            </w:tcBorders>
            <w:vAlign w:val="center"/>
            <w:hideMark/>
          </w:tcPr>
          <w:p w14:paraId="5FAAAFDD" w14:textId="66650516" w:rsidR="00E82E8B" w:rsidRPr="00772A71" w:rsidRDefault="00E82E8B" w:rsidP="00C2283B">
            <w:pPr>
              <w:jc w:val="center"/>
              <w:rPr>
                <w:color w:val="000000" w:themeColor="text1"/>
              </w:rPr>
            </w:pPr>
            <w:r w:rsidRPr="00772A71">
              <w:rPr>
                <w:color w:val="000000" w:themeColor="text1"/>
              </w:rPr>
              <w:t>1</w:t>
            </w:r>
            <w:r w:rsidR="00A12969" w:rsidRPr="00772A71">
              <w:rPr>
                <w:color w:val="000000" w:themeColor="text1"/>
              </w:rPr>
              <w:t>2</w:t>
            </w:r>
          </w:p>
        </w:tc>
        <w:tc>
          <w:tcPr>
            <w:tcW w:w="1324" w:type="dxa"/>
            <w:tcBorders>
              <w:top w:val="nil"/>
              <w:left w:val="nil"/>
              <w:bottom w:val="single" w:sz="4" w:space="0" w:color="auto"/>
              <w:right w:val="single" w:sz="4" w:space="0" w:color="auto"/>
            </w:tcBorders>
            <w:vAlign w:val="center"/>
            <w:hideMark/>
          </w:tcPr>
          <w:p w14:paraId="3229AC2B" w14:textId="77777777" w:rsidR="00E82E8B" w:rsidRPr="00772A71" w:rsidRDefault="00E82E8B" w:rsidP="00C2283B">
            <w:pPr>
              <w:jc w:val="center"/>
              <w:rPr>
                <w:color w:val="000000" w:themeColor="text1"/>
              </w:rPr>
            </w:pPr>
            <w:r w:rsidRPr="00772A71">
              <w:rPr>
                <w:color w:val="000000" w:themeColor="text1"/>
              </w:rPr>
              <w:t> </w:t>
            </w:r>
          </w:p>
        </w:tc>
      </w:tr>
      <w:tr w:rsidR="00772A71" w:rsidRPr="00772A71" w14:paraId="47485A1F" w14:textId="77777777" w:rsidTr="00E82E8B">
        <w:trPr>
          <w:trHeight w:val="593"/>
        </w:trPr>
        <w:tc>
          <w:tcPr>
            <w:tcW w:w="880" w:type="dxa"/>
            <w:tcBorders>
              <w:top w:val="nil"/>
              <w:left w:val="single" w:sz="4" w:space="0" w:color="auto"/>
              <w:bottom w:val="single" w:sz="4" w:space="0" w:color="auto"/>
              <w:right w:val="single" w:sz="4" w:space="0" w:color="auto"/>
            </w:tcBorders>
            <w:vAlign w:val="center"/>
            <w:hideMark/>
          </w:tcPr>
          <w:p w14:paraId="4855D2C8" w14:textId="77777777" w:rsidR="00E82E8B" w:rsidRPr="00772A71" w:rsidRDefault="00E82E8B" w:rsidP="00C2283B">
            <w:pPr>
              <w:jc w:val="center"/>
              <w:rPr>
                <w:color w:val="000000" w:themeColor="text1"/>
              </w:rPr>
            </w:pPr>
            <w:r w:rsidRPr="00772A71">
              <w:rPr>
                <w:color w:val="000000" w:themeColor="text1"/>
              </w:rPr>
              <w:t>1.2</w:t>
            </w:r>
          </w:p>
        </w:tc>
        <w:tc>
          <w:tcPr>
            <w:tcW w:w="4077" w:type="dxa"/>
            <w:tcBorders>
              <w:top w:val="nil"/>
              <w:left w:val="nil"/>
              <w:bottom w:val="single" w:sz="4" w:space="0" w:color="auto"/>
              <w:right w:val="single" w:sz="4" w:space="0" w:color="auto"/>
            </w:tcBorders>
            <w:vAlign w:val="center"/>
            <w:hideMark/>
          </w:tcPr>
          <w:p w14:paraId="1F841CA6" w14:textId="77777777" w:rsidR="00E82E8B" w:rsidRPr="00772A71" w:rsidRDefault="00E82E8B" w:rsidP="00C2283B">
            <w:pPr>
              <w:jc w:val="both"/>
              <w:rPr>
                <w:color w:val="000000" w:themeColor="text1"/>
              </w:rPr>
            </w:pPr>
            <w:r w:rsidRPr="00772A71">
              <w:rPr>
                <w:color w:val="000000" w:themeColor="text1"/>
              </w:rPr>
              <w:t>Xác định phạm vi xây dựng hệ số điều chỉnh</w:t>
            </w:r>
          </w:p>
        </w:tc>
        <w:tc>
          <w:tcPr>
            <w:tcW w:w="1605" w:type="dxa"/>
            <w:tcBorders>
              <w:top w:val="nil"/>
              <w:left w:val="nil"/>
              <w:bottom w:val="single" w:sz="4" w:space="0" w:color="auto"/>
              <w:right w:val="single" w:sz="4" w:space="0" w:color="auto"/>
            </w:tcBorders>
            <w:vAlign w:val="center"/>
            <w:hideMark/>
          </w:tcPr>
          <w:p w14:paraId="2A4BC58D" w14:textId="77777777" w:rsidR="00E82E8B" w:rsidRPr="00772A71" w:rsidRDefault="00E82E8B" w:rsidP="00C2283B">
            <w:pPr>
              <w:jc w:val="center"/>
              <w:rPr>
                <w:color w:val="000000" w:themeColor="text1"/>
              </w:rPr>
            </w:pPr>
            <w:r w:rsidRPr="00772A71">
              <w:rPr>
                <w:color w:val="000000" w:themeColor="text1"/>
              </w:rPr>
              <w:t>Nhóm 2 (1KS3+1KS2)</w:t>
            </w:r>
          </w:p>
        </w:tc>
        <w:tc>
          <w:tcPr>
            <w:tcW w:w="1258" w:type="dxa"/>
            <w:tcBorders>
              <w:top w:val="nil"/>
              <w:left w:val="nil"/>
              <w:bottom w:val="single" w:sz="4" w:space="0" w:color="auto"/>
              <w:right w:val="single" w:sz="4" w:space="0" w:color="auto"/>
            </w:tcBorders>
            <w:vAlign w:val="center"/>
            <w:hideMark/>
          </w:tcPr>
          <w:p w14:paraId="37E6835F" w14:textId="0AE8F6C9" w:rsidR="00E82E8B" w:rsidRPr="00772A71" w:rsidRDefault="00A12969" w:rsidP="00C2283B">
            <w:pPr>
              <w:jc w:val="center"/>
              <w:rPr>
                <w:color w:val="000000" w:themeColor="text1"/>
              </w:rPr>
            </w:pPr>
            <w:r w:rsidRPr="00772A71">
              <w:rPr>
                <w:color w:val="000000" w:themeColor="text1"/>
              </w:rPr>
              <w:t>4</w:t>
            </w:r>
          </w:p>
        </w:tc>
        <w:tc>
          <w:tcPr>
            <w:tcW w:w="1324" w:type="dxa"/>
            <w:tcBorders>
              <w:top w:val="nil"/>
              <w:left w:val="nil"/>
              <w:bottom w:val="single" w:sz="4" w:space="0" w:color="auto"/>
              <w:right w:val="single" w:sz="4" w:space="0" w:color="auto"/>
            </w:tcBorders>
            <w:vAlign w:val="center"/>
            <w:hideMark/>
          </w:tcPr>
          <w:p w14:paraId="214AA27D" w14:textId="77777777" w:rsidR="00E82E8B" w:rsidRPr="00772A71" w:rsidRDefault="00E82E8B" w:rsidP="00C2283B">
            <w:pPr>
              <w:jc w:val="center"/>
              <w:rPr>
                <w:color w:val="000000" w:themeColor="text1"/>
              </w:rPr>
            </w:pPr>
            <w:r w:rsidRPr="00772A71">
              <w:rPr>
                <w:color w:val="000000" w:themeColor="text1"/>
              </w:rPr>
              <w:t> </w:t>
            </w:r>
          </w:p>
        </w:tc>
      </w:tr>
      <w:tr w:rsidR="00772A71" w:rsidRPr="00772A71" w14:paraId="33AE39F1" w14:textId="77777777" w:rsidTr="00E82E8B">
        <w:trPr>
          <w:trHeight w:val="842"/>
        </w:trPr>
        <w:tc>
          <w:tcPr>
            <w:tcW w:w="880" w:type="dxa"/>
            <w:tcBorders>
              <w:top w:val="nil"/>
              <w:left w:val="single" w:sz="4" w:space="0" w:color="auto"/>
              <w:bottom w:val="single" w:sz="4" w:space="0" w:color="auto"/>
              <w:right w:val="single" w:sz="4" w:space="0" w:color="auto"/>
            </w:tcBorders>
            <w:vAlign w:val="center"/>
            <w:hideMark/>
          </w:tcPr>
          <w:p w14:paraId="3DB62064" w14:textId="77777777" w:rsidR="00E82E8B" w:rsidRPr="00772A71" w:rsidRDefault="00E82E8B" w:rsidP="00C2283B">
            <w:pPr>
              <w:jc w:val="center"/>
              <w:rPr>
                <w:b/>
                <w:bCs/>
                <w:color w:val="000000" w:themeColor="text1"/>
              </w:rPr>
            </w:pPr>
            <w:r w:rsidRPr="00772A71">
              <w:rPr>
                <w:b/>
                <w:bCs/>
                <w:color w:val="000000" w:themeColor="text1"/>
              </w:rPr>
              <w:t>2</w:t>
            </w:r>
          </w:p>
        </w:tc>
        <w:tc>
          <w:tcPr>
            <w:tcW w:w="4077" w:type="dxa"/>
            <w:tcBorders>
              <w:top w:val="nil"/>
              <w:left w:val="nil"/>
              <w:bottom w:val="single" w:sz="4" w:space="0" w:color="auto"/>
              <w:right w:val="single" w:sz="4" w:space="0" w:color="auto"/>
            </w:tcBorders>
            <w:vAlign w:val="center"/>
            <w:hideMark/>
          </w:tcPr>
          <w:p w14:paraId="0F0580F6" w14:textId="77777777" w:rsidR="00E82E8B" w:rsidRPr="00772A71" w:rsidRDefault="00E82E8B" w:rsidP="00C2283B">
            <w:pPr>
              <w:jc w:val="both"/>
              <w:rPr>
                <w:b/>
                <w:bCs/>
                <w:color w:val="000000" w:themeColor="text1"/>
              </w:rPr>
            </w:pPr>
            <w:r w:rsidRPr="00772A71">
              <w:rPr>
                <w:b/>
                <w:bCs/>
                <w:color w:val="000000" w:themeColor="text1"/>
              </w:rPr>
              <w:t>Xác định các yếu tố ảnh hưởng đến giá đất của khu vực cần xây dựng hệ số điều chỉnh</w:t>
            </w:r>
          </w:p>
        </w:tc>
        <w:tc>
          <w:tcPr>
            <w:tcW w:w="1605" w:type="dxa"/>
            <w:tcBorders>
              <w:top w:val="nil"/>
              <w:left w:val="nil"/>
              <w:bottom w:val="single" w:sz="4" w:space="0" w:color="auto"/>
              <w:right w:val="single" w:sz="4" w:space="0" w:color="auto"/>
            </w:tcBorders>
            <w:vAlign w:val="bottom"/>
            <w:hideMark/>
          </w:tcPr>
          <w:p w14:paraId="61310EAB" w14:textId="77777777" w:rsidR="00E82E8B" w:rsidRPr="00772A71" w:rsidRDefault="00E82E8B" w:rsidP="00C2283B">
            <w:pPr>
              <w:rPr>
                <w:color w:val="000000" w:themeColor="text1"/>
              </w:rPr>
            </w:pPr>
            <w:r w:rsidRPr="00772A71">
              <w:rPr>
                <w:color w:val="000000" w:themeColor="text1"/>
              </w:rPr>
              <w:t> </w:t>
            </w:r>
          </w:p>
        </w:tc>
        <w:tc>
          <w:tcPr>
            <w:tcW w:w="1258" w:type="dxa"/>
            <w:tcBorders>
              <w:top w:val="nil"/>
              <w:left w:val="nil"/>
              <w:bottom w:val="single" w:sz="4" w:space="0" w:color="auto"/>
              <w:right w:val="single" w:sz="4" w:space="0" w:color="auto"/>
            </w:tcBorders>
            <w:vAlign w:val="bottom"/>
            <w:hideMark/>
          </w:tcPr>
          <w:p w14:paraId="320CA3E4" w14:textId="77777777" w:rsidR="00E82E8B" w:rsidRPr="00772A71" w:rsidRDefault="00E82E8B" w:rsidP="00C2283B">
            <w:pP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bottom"/>
            <w:hideMark/>
          </w:tcPr>
          <w:p w14:paraId="29F83FA4" w14:textId="77777777" w:rsidR="00E82E8B" w:rsidRPr="00772A71" w:rsidRDefault="00E82E8B" w:rsidP="00C2283B">
            <w:pPr>
              <w:rPr>
                <w:color w:val="000000" w:themeColor="text1"/>
              </w:rPr>
            </w:pPr>
            <w:r w:rsidRPr="00772A71">
              <w:rPr>
                <w:color w:val="000000" w:themeColor="text1"/>
              </w:rPr>
              <w:t> </w:t>
            </w:r>
          </w:p>
        </w:tc>
      </w:tr>
      <w:tr w:rsidR="00772A71" w:rsidRPr="00772A71" w14:paraId="2878844E" w14:textId="77777777" w:rsidTr="00E82E8B">
        <w:trPr>
          <w:trHeight w:val="557"/>
        </w:trPr>
        <w:tc>
          <w:tcPr>
            <w:tcW w:w="880" w:type="dxa"/>
            <w:tcBorders>
              <w:top w:val="nil"/>
              <w:left w:val="single" w:sz="4" w:space="0" w:color="auto"/>
              <w:bottom w:val="single" w:sz="4" w:space="0" w:color="auto"/>
              <w:right w:val="single" w:sz="4" w:space="0" w:color="auto"/>
            </w:tcBorders>
            <w:vAlign w:val="center"/>
            <w:hideMark/>
          </w:tcPr>
          <w:p w14:paraId="3DF19157" w14:textId="77777777" w:rsidR="00E82E8B" w:rsidRPr="00772A71" w:rsidRDefault="00E82E8B" w:rsidP="00C2283B">
            <w:pPr>
              <w:jc w:val="center"/>
              <w:rPr>
                <w:color w:val="000000" w:themeColor="text1"/>
              </w:rPr>
            </w:pPr>
            <w:r w:rsidRPr="00772A71">
              <w:rPr>
                <w:color w:val="000000" w:themeColor="text1"/>
              </w:rPr>
              <w:t>2.1</w:t>
            </w:r>
          </w:p>
        </w:tc>
        <w:tc>
          <w:tcPr>
            <w:tcW w:w="4077" w:type="dxa"/>
            <w:tcBorders>
              <w:top w:val="nil"/>
              <w:left w:val="nil"/>
              <w:bottom w:val="single" w:sz="4" w:space="0" w:color="auto"/>
              <w:right w:val="single" w:sz="4" w:space="0" w:color="auto"/>
            </w:tcBorders>
            <w:vAlign w:val="center"/>
            <w:hideMark/>
          </w:tcPr>
          <w:p w14:paraId="776198AF" w14:textId="77777777" w:rsidR="00E82E8B" w:rsidRPr="00772A71" w:rsidRDefault="00E82E8B" w:rsidP="00C2283B">
            <w:pPr>
              <w:jc w:val="both"/>
              <w:rPr>
                <w:color w:val="000000" w:themeColor="text1"/>
              </w:rPr>
            </w:pPr>
            <w:r w:rsidRPr="00772A71">
              <w:rPr>
                <w:color w:val="000000" w:themeColor="text1"/>
              </w:rPr>
              <w:t>Thu thập thông tin chung tại khu vực cần định giá</w:t>
            </w:r>
          </w:p>
        </w:tc>
        <w:tc>
          <w:tcPr>
            <w:tcW w:w="1605" w:type="dxa"/>
            <w:tcBorders>
              <w:top w:val="nil"/>
              <w:left w:val="nil"/>
              <w:bottom w:val="single" w:sz="4" w:space="0" w:color="auto"/>
              <w:right w:val="single" w:sz="4" w:space="0" w:color="auto"/>
            </w:tcBorders>
            <w:vAlign w:val="center"/>
            <w:hideMark/>
          </w:tcPr>
          <w:p w14:paraId="762B68DB" w14:textId="77777777" w:rsidR="00E82E8B" w:rsidRPr="00772A71" w:rsidRDefault="00E82E8B" w:rsidP="00C2283B">
            <w:pPr>
              <w:jc w:val="center"/>
              <w:rPr>
                <w:color w:val="000000" w:themeColor="text1"/>
              </w:rPr>
            </w:pPr>
            <w:r w:rsidRPr="00772A71">
              <w:rPr>
                <w:color w:val="000000" w:themeColor="text1"/>
              </w:rPr>
              <w:t>Nhóm 2 (1KS3+1KS2)</w:t>
            </w:r>
          </w:p>
        </w:tc>
        <w:tc>
          <w:tcPr>
            <w:tcW w:w="1258" w:type="dxa"/>
            <w:tcBorders>
              <w:top w:val="nil"/>
              <w:left w:val="nil"/>
              <w:bottom w:val="single" w:sz="4" w:space="0" w:color="auto"/>
              <w:right w:val="single" w:sz="4" w:space="0" w:color="auto"/>
            </w:tcBorders>
            <w:vAlign w:val="center"/>
            <w:hideMark/>
          </w:tcPr>
          <w:p w14:paraId="7A62A05A" w14:textId="77777777" w:rsidR="00E82E8B" w:rsidRPr="00772A71" w:rsidRDefault="00E82E8B" w:rsidP="00C2283B">
            <w:pPr>
              <w:jc w:val="cente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center"/>
            <w:hideMark/>
          </w:tcPr>
          <w:p w14:paraId="34AE9435" w14:textId="77777777" w:rsidR="00E82E8B" w:rsidRPr="00772A71" w:rsidRDefault="00E82E8B" w:rsidP="00C2283B">
            <w:pPr>
              <w:jc w:val="center"/>
              <w:rPr>
                <w:color w:val="000000" w:themeColor="text1"/>
              </w:rPr>
            </w:pPr>
            <w:r w:rsidRPr="00772A71">
              <w:rPr>
                <w:color w:val="000000" w:themeColor="text1"/>
              </w:rPr>
              <w:t>12</w:t>
            </w:r>
          </w:p>
        </w:tc>
      </w:tr>
      <w:tr w:rsidR="00772A71" w:rsidRPr="00772A71" w14:paraId="4FA86B59" w14:textId="77777777" w:rsidTr="00E82E8B">
        <w:trPr>
          <w:trHeight w:val="705"/>
        </w:trPr>
        <w:tc>
          <w:tcPr>
            <w:tcW w:w="880" w:type="dxa"/>
            <w:tcBorders>
              <w:top w:val="nil"/>
              <w:left w:val="single" w:sz="4" w:space="0" w:color="auto"/>
              <w:bottom w:val="single" w:sz="4" w:space="0" w:color="auto"/>
              <w:right w:val="single" w:sz="4" w:space="0" w:color="auto"/>
            </w:tcBorders>
            <w:vAlign w:val="center"/>
            <w:hideMark/>
          </w:tcPr>
          <w:p w14:paraId="32787004" w14:textId="77777777" w:rsidR="00E82E8B" w:rsidRPr="00772A71" w:rsidRDefault="00E82E8B" w:rsidP="00C2283B">
            <w:pPr>
              <w:jc w:val="center"/>
              <w:rPr>
                <w:color w:val="000000" w:themeColor="text1"/>
              </w:rPr>
            </w:pPr>
            <w:r w:rsidRPr="00772A71">
              <w:rPr>
                <w:color w:val="000000" w:themeColor="text1"/>
              </w:rPr>
              <w:t>2.2</w:t>
            </w:r>
          </w:p>
        </w:tc>
        <w:tc>
          <w:tcPr>
            <w:tcW w:w="4077" w:type="dxa"/>
            <w:tcBorders>
              <w:top w:val="nil"/>
              <w:left w:val="nil"/>
              <w:bottom w:val="single" w:sz="4" w:space="0" w:color="auto"/>
              <w:right w:val="single" w:sz="4" w:space="0" w:color="auto"/>
            </w:tcBorders>
            <w:vAlign w:val="center"/>
            <w:hideMark/>
          </w:tcPr>
          <w:p w14:paraId="516E0E76" w14:textId="77777777" w:rsidR="00E82E8B" w:rsidRPr="00772A71" w:rsidRDefault="00E82E8B" w:rsidP="00C2283B">
            <w:pPr>
              <w:jc w:val="both"/>
              <w:rPr>
                <w:color w:val="000000" w:themeColor="text1"/>
              </w:rPr>
            </w:pPr>
            <w:r w:rsidRPr="00772A71">
              <w:rPr>
                <w:color w:val="000000" w:themeColor="text1"/>
              </w:rPr>
              <w:t>Rà soát, tổng hợp các thông tin chung tại khu vực cần định giá</w:t>
            </w:r>
          </w:p>
        </w:tc>
        <w:tc>
          <w:tcPr>
            <w:tcW w:w="1605" w:type="dxa"/>
            <w:tcBorders>
              <w:top w:val="nil"/>
              <w:left w:val="nil"/>
              <w:bottom w:val="single" w:sz="4" w:space="0" w:color="auto"/>
              <w:right w:val="single" w:sz="4" w:space="0" w:color="auto"/>
            </w:tcBorders>
            <w:vAlign w:val="center"/>
            <w:hideMark/>
          </w:tcPr>
          <w:p w14:paraId="062DA9E0" w14:textId="77777777" w:rsidR="00E82E8B" w:rsidRPr="00772A71" w:rsidRDefault="00E82E8B" w:rsidP="00C2283B">
            <w:pPr>
              <w:jc w:val="center"/>
              <w:rPr>
                <w:color w:val="000000" w:themeColor="text1"/>
              </w:rPr>
            </w:pPr>
            <w:r w:rsidRPr="00772A71">
              <w:rPr>
                <w:color w:val="000000" w:themeColor="text1"/>
              </w:rPr>
              <w:t>Nhóm 2 (1KS3+1KS2)</w:t>
            </w:r>
          </w:p>
        </w:tc>
        <w:tc>
          <w:tcPr>
            <w:tcW w:w="1258" w:type="dxa"/>
            <w:tcBorders>
              <w:top w:val="nil"/>
              <w:left w:val="nil"/>
              <w:bottom w:val="single" w:sz="4" w:space="0" w:color="auto"/>
              <w:right w:val="single" w:sz="4" w:space="0" w:color="auto"/>
            </w:tcBorders>
            <w:vAlign w:val="center"/>
            <w:hideMark/>
          </w:tcPr>
          <w:p w14:paraId="20DAA429" w14:textId="77777777" w:rsidR="00E82E8B" w:rsidRPr="00772A71" w:rsidRDefault="00E82E8B" w:rsidP="00C2283B">
            <w:pPr>
              <w:jc w:val="cente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center"/>
            <w:hideMark/>
          </w:tcPr>
          <w:p w14:paraId="7ED86BB1" w14:textId="6FEDCC73" w:rsidR="00E82E8B" w:rsidRPr="00772A71" w:rsidRDefault="00E82E8B" w:rsidP="00C2283B">
            <w:pPr>
              <w:jc w:val="center"/>
              <w:rPr>
                <w:color w:val="000000" w:themeColor="text1"/>
              </w:rPr>
            </w:pPr>
            <w:r w:rsidRPr="00772A71">
              <w:rPr>
                <w:color w:val="000000" w:themeColor="text1"/>
              </w:rPr>
              <w:t>1</w:t>
            </w:r>
            <w:r w:rsidR="00A12969" w:rsidRPr="00772A71">
              <w:rPr>
                <w:color w:val="000000" w:themeColor="text1"/>
              </w:rPr>
              <w:t>2</w:t>
            </w:r>
          </w:p>
        </w:tc>
      </w:tr>
      <w:tr w:rsidR="00772A71" w:rsidRPr="00772A71" w14:paraId="167B90E0" w14:textId="77777777" w:rsidTr="00E82E8B">
        <w:trPr>
          <w:trHeight w:val="1665"/>
        </w:trPr>
        <w:tc>
          <w:tcPr>
            <w:tcW w:w="880" w:type="dxa"/>
            <w:tcBorders>
              <w:top w:val="nil"/>
              <w:left w:val="single" w:sz="4" w:space="0" w:color="auto"/>
              <w:bottom w:val="single" w:sz="4" w:space="0" w:color="auto"/>
              <w:right w:val="single" w:sz="4" w:space="0" w:color="auto"/>
            </w:tcBorders>
            <w:vAlign w:val="center"/>
            <w:hideMark/>
          </w:tcPr>
          <w:p w14:paraId="0B2B0D87" w14:textId="77777777" w:rsidR="00E82E8B" w:rsidRPr="00772A71" w:rsidRDefault="00E82E8B" w:rsidP="00C2283B">
            <w:pPr>
              <w:jc w:val="center"/>
              <w:rPr>
                <w:b/>
                <w:bCs/>
                <w:color w:val="000000" w:themeColor="text1"/>
              </w:rPr>
            </w:pPr>
            <w:r w:rsidRPr="00772A71">
              <w:rPr>
                <w:b/>
                <w:bCs/>
                <w:color w:val="000000" w:themeColor="text1"/>
              </w:rPr>
              <w:t>3</w:t>
            </w:r>
          </w:p>
        </w:tc>
        <w:tc>
          <w:tcPr>
            <w:tcW w:w="4077" w:type="dxa"/>
            <w:tcBorders>
              <w:top w:val="nil"/>
              <w:left w:val="nil"/>
              <w:bottom w:val="single" w:sz="4" w:space="0" w:color="auto"/>
              <w:right w:val="single" w:sz="4" w:space="0" w:color="auto"/>
            </w:tcBorders>
            <w:vAlign w:val="center"/>
            <w:hideMark/>
          </w:tcPr>
          <w:p w14:paraId="0DB29F81" w14:textId="77777777" w:rsidR="00E82E8B" w:rsidRPr="00FE0B22" w:rsidRDefault="00E82E8B" w:rsidP="00C2283B">
            <w:pPr>
              <w:jc w:val="both"/>
              <w:rPr>
                <w:rFonts w:ascii="Times New Roman Bold" w:hAnsi="Times New Roman Bold"/>
                <w:b/>
                <w:bCs/>
                <w:color w:val="000000" w:themeColor="text1"/>
                <w:spacing w:val="2"/>
              </w:rPr>
            </w:pPr>
            <w:r w:rsidRPr="00FE0B22">
              <w:rPr>
                <w:rFonts w:ascii="Times New Roman Bold" w:hAnsi="Times New Roman Bold"/>
                <w:b/>
                <w:bCs/>
                <w:color w:val="000000" w:themeColor="text1"/>
                <w:spacing w:val="2"/>
              </w:rPr>
              <w:t>Điều tra, khảo sát, thu thập thông tin giá đất thị trường; yếu tố tự nhiên, kinh tế - xã hội, quản lý và sử dụng đất đai ảnh hưởng đến giá đất tại các khu vực cần xây dựng hệ số điều chỉnh</w:t>
            </w:r>
          </w:p>
        </w:tc>
        <w:tc>
          <w:tcPr>
            <w:tcW w:w="1605" w:type="dxa"/>
            <w:tcBorders>
              <w:top w:val="nil"/>
              <w:left w:val="nil"/>
              <w:bottom w:val="single" w:sz="4" w:space="0" w:color="auto"/>
              <w:right w:val="single" w:sz="4" w:space="0" w:color="auto"/>
            </w:tcBorders>
            <w:vAlign w:val="bottom"/>
            <w:hideMark/>
          </w:tcPr>
          <w:p w14:paraId="189DD8D4" w14:textId="77777777" w:rsidR="00E82E8B" w:rsidRPr="00772A71" w:rsidRDefault="00E82E8B" w:rsidP="00C2283B">
            <w:pPr>
              <w:rPr>
                <w:color w:val="000000" w:themeColor="text1"/>
              </w:rPr>
            </w:pPr>
            <w:r w:rsidRPr="00772A71">
              <w:rPr>
                <w:color w:val="000000" w:themeColor="text1"/>
              </w:rPr>
              <w:t> </w:t>
            </w:r>
          </w:p>
        </w:tc>
        <w:tc>
          <w:tcPr>
            <w:tcW w:w="1258" w:type="dxa"/>
            <w:tcBorders>
              <w:top w:val="nil"/>
              <w:left w:val="nil"/>
              <w:bottom w:val="single" w:sz="4" w:space="0" w:color="auto"/>
              <w:right w:val="single" w:sz="4" w:space="0" w:color="auto"/>
            </w:tcBorders>
            <w:vAlign w:val="bottom"/>
            <w:hideMark/>
          </w:tcPr>
          <w:p w14:paraId="7A9402FF" w14:textId="77777777" w:rsidR="00E82E8B" w:rsidRPr="00772A71" w:rsidRDefault="00E82E8B" w:rsidP="00C2283B">
            <w:pP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bottom"/>
            <w:hideMark/>
          </w:tcPr>
          <w:p w14:paraId="1B43E381" w14:textId="77777777" w:rsidR="00E82E8B" w:rsidRPr="00772A71" w:rsidRDefault="00E82E8B" w:rsidP="00C2283B">
            <w:pPr>
              <w:rPr>
                <w:color w:val="000000" w:themeColor="text1"/>
              </w:rPr>
            </w:pPr>
            <w:r w:rsidRPr="00772A71">
              <w:rPr>
                <w:color w:val="000000" w:themeColor="text1"/>
              </w:rPr>
              <w:t> </w:t>
            </w:r>
          </w:p>
        </w:tc>
      </w:tr>
      <w:tr w:rsidR="00772A71" w:rsidRPr="00772A71" w14:paraId="3283CBE3" w14:textId="77777777" w:rsidTr="00E82E8B">
        <w:trPr>
          <w:trHeight w:val="1260"/>
        </w:trPr>
        <w:tc>
          <w:tcPr>
            <w:tcW w:w="880" w:type="dxa"/>
            <w:tcBorders>
              <w:top w:val="nil"/>
              <w:left w:val="single" w:sz="4" w:space="0" w:color="auto"/>
              <w:bottom w:val="single" w:sz="4" w:space="0" w:color="auto"/>
              <w:right w:val="single" w:sz="4" w:space="0" w:color="auto"/>
            </w:tcBorders>
            <w:vAlign w:val="center"/>
            <w:hideMark/>
          </w:tcPr>
          <w:p w14:paraId="1D71A004" w14:textId="77777777" w:rsidR="00E82E8B" w:rsidRPr="00772A71" w:rsidRDefault="00E82E8B" w:rsidP="00C2283B">
            <w:pPr>
              <w:jc w:val="center"/>
              <w:rPr>
                <w:color w:val="000000" w:themeColor="text1"/>
              </w:rPr>
            </w:pPr>
            <w:r w:rsidRPr="00772A71">
              <w:rPr>
                <w:color w:val="000000" w:themeColor="text1"/>
              </w:rPr>
              <w:lastRenderedPageBreak/>
              <w:t>3.1</w:t>
            </w:r>
          </w:p>
        </w:tc>
        <w:tc>
          <w:tcPr>
            <w:tcW w:w="4077" w:type="dxa"/>
            <w:tcBorders>
              <w:top w:val="nil"/>
              <w:left w:val="nil"/>
              <w:bottom w:val="single" w:sz="4" w:space="0" w:color="auto"/>
              <w:right w:val="single" w:sz="4" w:space="0" w:color="auto"/>
            </w:tcBorders>
            <w:vAlign w:val="center"/>
            <w:hideMark/>
          </w:tcPr>
          <w:p w14:paraId="2B148D99" w14:textId="13B999E9" w:rsidR="00E82E8B" w:rsidRPr="00772A71" w:rsidRDefault="00E82E8B" w:rsidP="00C2283B">
            <w:pPr>
              <w:jc w:val="both"/>
              <w:rPr>
                <w:color w:val="000000" w:themeColor="text1"/>
              </w:rPr>
            </w:pPr>
            <w:r w:rsidRPr="00772A71">
              <w:rPr>
                <w:color w:val="000000" w:themeColor="text1"/>
              </w:rPr>
              <w:t>Điều tra, khảo sát, thu thập thông tin yếu tố tự nhiên, kinh tế - xã hội, quản lý và sử dụng đất</w:t>
            </w:r>
            <w:r w:rsidR="00F135E4">
              <w:rPr>
                <w:color w:val="000000" w:themeColor="text1"/>
              </w:rPr>
              <w:t xml:space="preserve"> đai ảnh hưởng đến giá đất tại </w:t>
            </w:r>
            <w:r w:rsidRPr="00772A71">
              <w:rPr>
                <w:color w:val="000000" w:themeColor="text1"/>
              </w:rPr>
              <w:t>xã, phường</w:t>
            </w:r>
          </w:p>
        </w:tc>
        <w:tc>
          <w:tcPr>
            <w:tcW w:w="1605" w:type="dxa"/>
            <w:tcBorders>
              <w:top w:val="nil"/>
              <w:left w:val="nil"/>
              <w:bottom w:val="single" w:sz="4" w:space="0" w:color="auto"/>
              <w:right w:val="single" w:sz="4" w:space="0" w:color="auto"/>
            </w:tcBorders>
            <w:vAlign w:val="center"/>
            <w:hideMark/>
          </w:tcPr>
          <w:p w14:paraId="4E88FFBF" w14:textId="77777777" w:rsidR="00E82E8B" w:rsidRPr="00772A71" w:rsidRDefault="00E82E8B" w:rsidP="00C2283B">
            <w:pPr>
              <w:jc w:val="center"/>
              <w:rPr>
                <w:color w:val="000000" w:themeColor="text1"/>
              </w:rPr>
            </w:pPr>
            <w:r w:rsidRPr="00772A71">
              <w:rPr>
                <w:color w:val="000000" w:themeColor="text1"/>
              </w:rPr>
              <w:t>Nhóm 2 (1KS3+1KS2)</w:t>
            </w:r>
          </w:p>
        </w:tc>
        <w:tc>
          <w:tcPr>
            <w:tcW w:w="1258" w:type="dxa"/>
            <w:tcBorders>
              <w:top w:val="nil"/>
              <w:left w:val="nil"/>
              <w:bottom w:val="single" w:sz="4" w:space="0" w:color="auto"/>
              <w:right w:val="single" w:sz="4" w:space="0" w:color="auto"/>
            </w:tcBorders>
            <w:vAlign w:val="bottom"/>
            <w:hideMark/>
          </w:tcPr>
          <w:p w14:paraId="78C82211" w14:textId="77777777" w:rsidR="00E82E8B" w:rsidRPr="00772A71" w:rsidRDefault="00E82E8B" w:rsidP="00C2283B">
            <w:pP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center"/>
            <w:hideMark/>
          </w:tcPr>
          <w:p w14:paraId="30CFE4A8" w14:textId="434DF825" w:rsidR="00E82E8B" w:rsidRPr="00772A71" w:rsidRDefault="00A12969" w:rsidP="00C2283B">
            <w:pPr>
              <w:jc w:val="center"/>
              <w:rPr>
                <w:color w:val="000000" w:themeColor="text1"/>
              </w:rPr>
            </w:pPr>
            <w:r w:rsidRPr="00772A71">
              <w:rPr>
                <w:color w:val="000000" w:themeColor="text1"/>
              </w:rPr>
              <w:t>12</w:t>
            </w:r>
          </w:p>
        </w:tc>
      </w:tr>
      <w:tr w:rsidR="00772A71" w:rsidRPr="00772A71" w14:paraId="7E2D7947" w14:textId="77777777" w:rsidTr="00E82E8B">
        <w:trPr>
          <w:trHeight w:val="1605"/>
        </w:trPr>
        <w:tc>
          <w:tcPr>
            <w:tcW w:w="880" w:type="dxa"/>
            <w:tcBorders>
              <w:top w:val="nil"/>
              <w:left w:val="single" w:sz="4" w:space="0" w:color="auto"/>
              <w:bottom w:val="single" w:sz="4" w:space="0" w:color="auto"/>
              <w:right w:val="single" w:sz="4" w:space="0" w:color="auto"/>
            </w:tcBorders>
            <w:vAlign w:val="center"/>
            <w:hideMark/>
          </w:tcPr>
          <w:p w14:paraId="0531888D" w14:textId="77777777" w:rsidR="00E82E8B" w:rsidRPr="00772A71" w:rsidRDefault="00E82E8B" w:rsidP="00C2283B">
            <w:pPr>
              <w:jc w:val="center"/>
              <w:rPr>
                <w:color w:val="000000" w:themeColor="text1"/>
              </w:rPr>
            </w:pPr>
            <w:r w:rsidRPr="00772A71">
              <w:rPr>
                <w:color w:val="000000" w:themeColor="text1"/>
              </w:rPr>
              <w:t>3.2</w:t>
            </w:r>
          </w:p>
        </w:tc>
        <w:tc>
          <w:tcPr>
            <w:tcW w:w="4077" w:type="dxa"/>
            <w:tcBorders>
              <w:top w:val="nil"/>
              <w:left w:val="nil"/>
              <w:bottom w:val="single" w:sz="4" w:space="0" w:color="auto"/>
              <w:right w:val="single" w:sz="4" w:space="0" w:color="auto"/>
            </w:tcBorders>
            <w:vAlign w:val="center"/>
            <w:hideMark/>
          </w:tcPr>
          <w:p w14:paraId="58504ED4" w14:textId="77777777" w:rsidR="00E82E8B" w:rsidRPr="00772A71" w:rsidRDefault="00E82E8B" w:rsidP="00C2283B">
            <w:pPr>
              <w:jc w:val="both"/>
              <w:rPr>
                <w:color w:val="000000" w:themeColor="text1"/>
              </w:rPr>
            </w:pPr>
            <w:r w:rsidRPr="00772A71">
              <w:rPr>
                <w:color w:val="000000" w:themeColor="text1"/>
              </w:rPr>
              <w:t>Điều tra, thu thập dữ liệu giá đất chuyển nhượng trên thị trường từ các nguồn: đấu giá; chuyển nhượng; dữ liệu từ cơ quan thuế; điều tra, khảo sát thông tin từ người sử dụng đất</w:t>
            </w:r>
          </w:p>
        </w:tc>
        <w:tc>
          <w:tcPr>
            <w:tcW w:w="1605" w:type="dxa"/>
            <w:tcBorders>
              <w:top w:val="nil"/>
              <w:left w:val="nil"/>
              <w:bottom w:val="single" w:sz="4" w:space="0" w:color="auto"/>
              <w:right w:val="single" w:sz="4" w:space="0" w:color="auto"/>
            </w:tcBorders>
            <w:vAlign w:val="center"/>
            <w:hideMark/>
          </w:tcPr>
          <w:p w14:paraId="1BED1168" w14:textId="77777777" w:rsidR="00E82E8B" w:rsidRPr="00772A71" w:rsidRDefault="00E82E8B" w:rsidP="00C2283B">
            <w:pPr>
              <w:jc w:val="center"/>
              <w:rPr>
                <w:color w:val="000000" w:themeColor="text1"/>
              </w:rPr>
            </w:pPr>
            <w:r w:rsidRPr="00772A71">
              <w:rPr>
                <w:color w:val="000000" w:themeColor="text1"/>
              </w:rPr>
              <w:t>Nhóm 2 (1KS3+1KS2)</w:t>
            </w:r>
          </w:p>
        </w:tc>
        <w:tc>
          <w:tcPr>
            <w:tcW w:w="1258" w:type="dxa"/>
            <w:tcBorders>
              <w:top w:val="nil"/>
              <w:left w:val="nil"/>
              <w:bottom w:val="single" w:sz="4" w:space="0" w:color="auto"/>
              <w:right w:val="single" w:sz="4" w:space="0" w:color="auto"/>
            </w:tcBorders>
            <w:vAlign w:val="center"/>
            <w:hideMark/>
          </w:tcPr>
          <w:p w14:paraId="70C175F4" w14:textId="77777777" w:rsidR="00E82E8B" w:rsidRPr="00772A71" w:rsidRDefault="00E82E8B" w:rsidP="00C2283B">
            <w:pPr>
              <w:jc w:val="cente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center"/>
            <w:hideMark/>
          </w:tcPr>
          <w:p w14:paraId="48D7142A" w14:textId="77777777" w:rsidR="00E82E8B" w:rsidRPr="00772A71" w:rsidRDefault="00E82E8B" w:rsidP="00C2283B">
            <w:pPr>
              <w:jc w:val="center"/>
              <w:rPr>
                <w:color w:val="000000" w:themeColor="text1"/>
              </w:rPr>
            </w:pPr>
            <w:r w:rsidRPr="00772A71">
              <w:rPr>
                <w:color w:val="000000" w:themeColor="text1"/>
              </w:rPr>
              <w:t>30</w:t>
            </w:r>
          </w:p>
        </w:tc>
      </w:tr>
      <w:tr w:rsidR="00772A71" w:rsidRPr="00772A71" w14:paraId="50676BC9" w14:textId="77777777" w:rsidTr="00E82E8B">
        <w:trPr>
          <w:trHeight w:val="765"/>
        </w:trPr>
        <w:tc>
          <w:tcPr>
            <w:tcW w:w="880" w:type="dxa"/>
            <w:tcBorders>
              <w:top w:val="nil"/>
              <w:left w:val="single" w:sz="4" w:space="0" w:color="auto"/>
              <w:bottom w:val="single" w:sz="4" w:space="0" w:color="auto"/>
              <w:right w:val="single" w:sz="4" w:space="0" w:color="auto"/>
            </w:tcBorders>
            <w:vAlign w:val="center"/>
            <w:hideMark/>
          </w:tcPr>
          <w:p w14:paraId="319299D2" w14:textId="77777777" w:rsidR="00E82E8B" w:rsidRPr="00772A71" w:rsidRDefault="00E82E8B" w:rsidP="00C2283B">
            <w:pPr>
              <w:jc w:val="center"/>
              <w:rPr>
                <w:color w:val="000000" w:themeColor="text1"/>
              </w:rPr>
            </w:pPr>
            <w:r w:rsidRPr="00772A71">
              <w:rPr>
                <w:color w:val="000000" w:themeColor="text1"/>
              </w:rPr>
              <w:t>3.3</w:t>
            </w:r>
          </w:p>
        </w:tc>
        <w:tc>
          <w:tcPr>
            <w:tcW w:w="4077" w:type="dxa"/>
            <w:tcBorders>
              <w:top w:val="nil"/>
              <w:left w:val="nil"/>
              <w:bottom w:val="single" w:sz="4" w:space="0" w:color="auto"/>
              <w:right w:val="single" w:sz="4" w:space="0" w:color="auto"/>
            </w:tcBorders>
            <w:vAlign w:val="center"/>
            <w:hideMark/>
          </w:tcPr>
          <w:p w14:paraId="6023DF09" w14:textId="77777777" w:rsidR="00E82E8B" w:rsidRPr="00772A71" w:rsidRDefault="00E82E8B" w:rsidP="00C2283B">
            <w:pPr>
              <w:jc w:val="both"/>
              <w:rPr>
                <w:color w:val="000000" w:themeColor="text1"/>
              </w:rPr>
            </w:pPr>
            <w:r w:rsidRPr="00772A71">
              <w:rPr>
                <w:color w:val="000000" w:themeColor="text1"/>
              </w:rPr>
              <w:t>Kiểm tra, rà soát và phân loại phiếu điều tra để sàng lọc, loại trừ dữ liệu bất thường</w:t>
            </w:r>
          </w:p>
        </w:tc>
        <w:tc>
          <w:tcPr>
            <w:tcW w:w="1605" w:type="dxa"/>
            <w:tcBorders>
              <w:top w:val="nil"/>
              <w:left w:val="nil"/>
              <w:bottom w:val="single" w:sz="4" w:space="0" w:color="auto"/>
              <w:right w:val="single" w:sz="4" w:space="0" w:color="auto"/>
            </w:tcBorders>
            <w:vAlign w:val="center"/>
            <w:hideMark/>
          </w:tcPr>
          <w:p w14:paraId="5B303CA0" w14:textId="77777777" w:rsidR="00E82E8B" w:rsidRPr="00772A71" w:rsidRDefault="00E82E8B" w:rsidP="00C2283B">
            <w:pPr>
              <w:jc w:val="center"/>
              <w:rPr>
                <w:color w:val="000000" w:themeColor="text1"/>
              </w:rPr>
            </w:pPr>
            <w:r w:rsidRPr="00772A71">
              <w:rPr>
                <w:color w:val="000000" w:themeColor="text1"/>
              </w:rPr>
              <w:t>Nhóm 2 (1KS3+1KS2)</w:t>
            </w:r>
          </w:p>
        </w:tc>
        <w:tc>
          <w:tcPr>
            <w:tcW w:w="1258" w:type="dxa"/>
            <w:tcBorders>
              <w:top w:val="nil"/>
              <w:left w:val="nil"/>
              <w:bottom w:val="single" w:sz="4" w:space="0" w:color="auto"/>
              <w:right w:val="single" w:sz="4" w:space="0" w:color="auto"/>
            </w:tcBorders>
            <w:vAlign w:val="center"/>
            <w:hideMark/>
          </w:tcPr>
          <w:p w14:paraId="6492B697" w14:textId="77777777" w:rsidR="00E82E8B" w:rsidRPr="00772A71" w:rsidRDefault="00E82E8B" w:rsidP="00C2283B">
            <w:pPr>
              <w:jc w:val="cente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center"/>
            <w:hideMark/>
          </w:tcPr>
          <w:p w14:paraId="6B73B158" w14:textId="77777777" w:rsidR="00E82E8B" w:rsidRPr="00772A71" w:rsidRDefault="00E82E8B" w:rsidP="00C2283B">
            <w:pPr>
              <w:jc w:val="center"/>
              <w:rPr>
                <w:color w:val="000000" w:themeColor="text1"/>
              </w:rPr>
            </w:pPr>
            <w:r w:rsidRPr="00772A71">
              <w:rPr>
                <w:color w:val="000000" w:themeColor="text1"/>
              </w:rPr>
              <w:t>20</w:t>
            </w:r>
          </w:p>
        </w:tc>
      </w:tr>
      <w:tr w:rsidR="00772A71" w:rsidRPr="00772A71" w14:paraId="7116209D" w14:textId="77777777" w:rsidTr="00E82E8B">
        <w:trPr>
          <w:trHeight w:val="765"/>
        </w:trPr>
        <w:tc>
          <w:tcPr>
            <w:tcW w:w="880" w:type="dxa"/>
            <w:tcBorders>
              <w:top w:val="nil"/>
              <w:left w:val="single" w:sz="4" w:space="0" w:color="auto"/>
              <w:bottom w:val="single" w:sz="4" w:space="0" w:color="auto"/>
              <w:right w:val="single" w:sz="4" w:space="0" w:color="auto"/>
            </w:tcBorders>
            <w:vAlign w:val="center"/>
            <w:hideMark/>
          </w:tcPr>
          <w:p w14:paraId="2A9EF0BD" w14:textId="77777777" w:rsidR="00E82E8B" w:rsidRPr="00772A71" w:rsidRDefault="00E82E8B" w:rsidP="00C2283B">
            <w:pPr>
              <w:jc w:val="center"/>
              <w:rPr>
                <w:color w:val="000000" w:themeColor="text1"/>
              </w:rPr>
            </w:pPr>
            <w:r w:rsidRPr="00772A71">
              <w:rPr>
                <w:color w:val="000000" w:themeColor="text1"/>
              </w:rPr>
              <w:t>3.4</w:t>
            </w:r>
          </w:p>
        </w:tc>
        <w:tc>
          <w:tcPr>
            <w:tcW w:w="4077" w:type="dxa"/>
            <w:tcBorders>
              <w:top w:val="nil"/>
              <w:left w:val="nil"/>
              <w:bottom w:val="single" w:sz="4" w:space="0" w:color="auto"/>
              <w:right w:val="single" w:sz="4" w:space="0" w:color="auto"/>
            </w:tcBorders>
            <w:vAlign w:val="center"/>
            <w:hideMark/>
          </w:tcPr>
          <w:p w14:paraId="2E8639A9" w14:textId="77777777" w:rsidR="00E82E8B" w:rsidRPr="00772A71" w:rsidRDefault="00E82E8B" w:rsidP="00C2283B">
            <w:pPr>
              <w:jc w:val="both"/>
              <w:rPr>
                <w:color w:val="000000" w:themeColor="text1"/>
              </w:rPr>
            </w:pPr>
            <w:r w:rsidRPr="00772A71">
              <w:rPr>
                <w:color w:val="000000" w:themeColor="text1"/>
              </w:rPr>
              <w:t>Đánh giá, chuẩn hóa dữ liệu đầu vào phục vụ xây dựng hệ số điều chỉnh</w:t>
            </w:r>
          </w:p>
        </w:tc>
        <w:tc>
          <w:tcPr>
            <w:tcW w:w="1605" w:type="dxa"/>
            <w:tcBorders>
              <w:top w:val="nil"/>
              <w:left w:val="nil"/>
              <w:bottom w:val="single" w:sz="4" w:space="0" w:color="auto"/>
              <w:right w:val="single" w:sz="4" w:space="0" w:color="auto"/>
            </w:tcBorders>
            <w:vAlign w:val="center"/>
            <w:hideMark/>
          </w:tcPr>
          <w:p w14:paraId="6E5EC84E" w14:textId="77777777" w:rsidR="00E82E8B" w:rsidRPr="00772A71" w:rsidRDefault="00E82E8B" w:rsidP="00C2283B">
            <w:pPr>
              <w:jc w:val="center"/>
              <w:rPr>
                <w:color w:val="000000" w:themeColor="text1"/>
              </w:rPr>
            </w:pPr>
            <w:r w:rsidRPr="00772A71">
              <w:rPr>
                <w:color w:val="000000" w:themeColor="text1"/>
              </w:rPr>
              <w:t>Nhóm 2 (1KS3+1KS2)</w:t>
            </w:r>
          </w:p>
        </w:tc>
        <w:tc>
          <w:tcPr>
            <w:tcW w:w="1258" w:type="dxa"/>
            <w:tcBorders>
              <w:top w:val="nil"/>
              <w:left w:val="nil"/>
              <w:bottom w:val="single" w:sz="4" w:space="0" w:color="auto"/>
              <w:right w:val="single" w:sz="4" w:space="0" w:color="auto"/>
            </w:tcBorders>
            <w:vAlign w:val="center"/>
            <w:hideMark/>
          </w:tcPr>
          <w:p w14:paraId="45375637" w14:textId="77777777" w:rsidR="00E82E8B" w:rsidRPr="00772A71" w:rsidRDefault="00E82E8B" w:rsidP="00C2283B">
            <w:pPr>
              <w:jc w:val="cente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center"/>
            <w:hideMark/>
          </w:tcPr>
          <w:p w14:paraId="76F35BD0" w14:textId="1A7057B6" w:rsidR="00E82E8B" w:rsidRPr="00772A71" w:rsidRDefault="00E82E8B" w:rsidP="00C2283B">
            <w:pPr>
              <w:jc w:val="center"/>
              <w:rPr>
                <w:color w:val="000000" w:themeColor="text1"/>
              </w:rPr>
            </w:pPr>
            <w:r w:rsidRPr="00772A71">
              <w:rPr>
                <w:color w:val="000000" w:themeColor="text1"/>
              </w:rPr>
              <w:t>1</w:t>
            </w:r>
            <w:r w:rsidR="00A12969" w:rsidRPr="00772A71">
              <w:rPr>
                <w:color w:val="000000" w:themeColor="text1"/>
              </w:rPr>
              <w:t>8</w:t>
            </w:r>
          </w:p>
        </w:tc>
      </w:tr>
      <w:tr w:rsidR="00772A71" w:rsidRPr="00772A71" w14:paraId="4E01BCF1" w14:textId="77777777" w:rsidTr="00E82E8B">
        <w:trPr>
          <w:trHeight w:val="735"/>
        </w:trPr>
        <w:tc>
          <w:tcPr>
            <w:tcW w:w="880" w:type="dxa"/>
            <w:tcBorders>
              <w:top w:val="nil"/>
              <w:left w:val="single" w:sz="4" w:space="0" w:color="auto"/>
              <w:bottom w:val="single" w:sz="4" w:space="0" w:color="auto"/>
              <w:right w:val="single" w:sz="4" w:space="0" w:color="auto"/>
            </w:tcBorders>
            <w:vAlign w:val="center"/>
            <w:hideMark/>
          </w:tcPr>
          <w:p w14:paraId="78EE1028" w14:textId="77777777" w:rsidR="00E82E8B" w:rsidRPr="00772A71" w:rsidRDefault="00E82E8B" w:rsidP="00C2283B">
            <w:pPr>
              <w:jc w:val="center"/>
              <w:rPr>
                <w:b/>
                <w:bCs/>
                <w:color w:val="000000" w:themeColor="text1"/>
              </w:rPr>
            </w:pPr>
            <w:r w:rsidRPr="00772A71">
              <w:rPr>
                <w:b/>
                <w:bCs/>
                <w:color w:val="000000" w:themeColor="text1"/>
              </w:rPr>
              <w:t>4</w:t>
            </w:r>
          </w:p>
        </w:tc>
        <w:tc>
          <w:tcPr>
            <w:tcW w:w="4077" w:type="dxa"/>
            <w:tcBorders>
              <w:top w:val="nil"/>
              <w:left w:val="nil"/>
              <w:bottom w:val="single" w:sz="4" w:space="0" w:color="auto"/>
              <w:right w:val="single" w:sz="4" w:space="0" w:color="auto"/>
            </w:tcBorders>
            <w:vAlign w:val="center"/>
            <w:hideMark/>
          </w:tcPr>
          <w:p w14:paraId="5FEEC8BD" w14:textId="77777777" w:rsidR="00E82E8B" w:rsidRPr="00772A71" w:rsidRDefault="00E82E8B" w:rsidP="00C2283B">
            <w:pPr>
              <w:jc w:val="both"/>
              <w:rPr>
                <w:b/>
                <w:bCs/>
                <w:color w:val="000000" w:themeColor="text1"/>
              </w:rPr>
            </w:pPr>
            <w:r w:rsidRPr="00772A71">
              <w:rPr>
                <w:b/>
                <w:bCs/>
                <w:color w:val="000000" w:themeColor="text1"/>
              </w:rPr>
              <w:t>Xác định giá đất phổ biến của khu vực cần xây dựng hệ số điều chỉnh</w:t>
            </w:r>
          </w:p>
        </w:tc>
        <w:tc>
          <w:tcPr>
            <w:tcW w:w="1605" w:type="dxa"/>
            <w:tcBorders>
              <w:top w:val="nil"/>
              <w:left w:val="nil"/>
              <w:bottom w:val="single" w:sz="4" w:space="0" w:color="auto"/>
              <w:right w:val="single" w:sz="4" w:space="0" w:color="auto"/>
            </w:tcBorders>
            <w:vAlign w:val="bottom"/>
            <w:hideMark/>
          </w:tcPr>
          <w:p w14:paraId="6697DE63" w14:textId="77777777" w:rsidR="00E82E8B" w:rsidRPr="00772A71" w:rsidRDefault="00E82E8B" w:rsidP="00C2283B">
            <w:pPr>
              <w:rPr>
                <w:b/>
                <w:bCs/>
                <w:color w:val="000000" w:themeColor="text1"/>
              </w:rPr>
            </w:pPr>
            <w:r w:rsidRPr="00772A71">
              <w:rPr>
                <w:b/>
                <w:bCs/>
                <w:color w:val="000000" w:themeColor="text1"/>
              </w:rPr>
              <w:t> </w:t>
            </w:r>
          </w:p>
        </w:tc>
        <w:tc>
          <w:tcPr>
            <w:tcW w:w="1258" w:type="dxa"/>
            <w:tcBorders>
              <w:top w:val="nil"/>
              <w:left w:val="nil"/>
              <w:bottom w:val="single" w:sz="4" w:space="0" w:color="auto"/>
              <w:right w:val="single" w:sz="4" w:space="0" w:color="auto"/>
            </w:tcBorders>
            <w:vAlign w:val="bottom"/>
            <w:hideMark/>
          </w:tcPr>
          <w:p w14:paraId="6B3B7319" w14:textId="77777777" w:rsidR="00E82E8B" w:rsidRPr="00772A71" w:rsidRDefault="00E82E8B" w:rsidP="00C2283B">
            <w:pPr>
              <w:rPr>
                <w:b/>
                <w:bCs/>
                <w:color w:val="000000" w:themeColor="text1"/>
              </w:rPr>
            </w:pPr>
            <w:r w:rsidRPr="00772A71">
              <w:rPr>
                <w:b/>
                <w:bCs/>
                <w:color w:val="000000" w:themeColor="text1"/>
              </w:rPr>
              <w:t> </w:t>
            </w:r>
          </w:p>
        </w:tc>
        <w:tc>
          <w:tcPr>
            <w:tcW w:w="1324" w:type="dxa"/>
            <w:tcBorders>
              <w:top w:val="nil"/>
              <w:left w:val="nil"/>
              <w:bottom w:val="single" w:sz="4" w:space="0" w:color="auto"/>
              <w:right w:val="single" w:sz="4" w:space="0" w:color="auto"/>
            </w:tcBorders>
            <w:vAlign w:val="bottom"/>
            <w:hideMark/>
          </w:tcPr>
          <w:p w14:paraId="62BB7EF1" w14:textId="77777777" w:rsidR="00E82E8B" w:rsidRPr="00772A71" w:rsidRDefault="00E82E8B" w:rsidP="00C2283B">
            <w:pPr>
              <w:rPr>
                <w:b/>
                <w:bCs/>
                <w:color w:val="000000" w:themeColor="text1"/>
              </w:rPr>
            </w:pPr>
            <w:r w:rsidRPr="00772A71">
              <w:rPr>
                <w:b/>
                <w:bCs/>
                <w:color w:val="000000" w:themeColor="text1"/>
              </w:rPr>
              <w:t> </w:t>
            </w:r>
          </w:p>
        </w:tc>
      </w:tr>
      <w:tr w:rsidR="00772A71" w:rsidRPr="00772A71" w14:paraId="665A25F4" w14:textId="77777777" w:rsidTr="00E82E8B">
        <w:trPr>
          <w:trHeight w:val="720"/>
        </w:trPr>
        <w:tc>
          <w:tcPr>
            <w:tcW w:w="880" w:type="dxa"/>
            <w:tcBorders>
              <w:top w:val="nil"/>
              <w:left w:val="single" w:sz="4" w:space="0" w:color="auto"/>
              <w:bottom w:val="single" w:sz="4" w:space="0" w:color="auto"/>
              <w:right w:val="single" w:sz="4" w:space="0" w:color="auto"/>
            </w:tcBorders>
            <w:vAlign w:val="center"/>
            <w:hideMark/>
          </w:tcPr>
          <w:p w14:paraId="33BA37C7" w14:textId="77777777" w:rsidR="00E82E8B" w:rsidRPr="00772A71" w:rsidRDefault="00E82E8B" w:rsidP="00C2283B">
            <w:pPr>
              <w:jc w:val="center"/>
              <w:rPr>
                <w:color w:val="000000" w:themeColor="text1"/>
              </w:rPr>
            </w:pPr>
            <w:r w:rsidRPr="00772A71">
              <w:rPr>
                <w:color w:val="000000" w:themeColor="text1"/>
              </w:rPr>
              <w:t>4.1</w:t>
            </w:r>
          </w:p>
        </w:tc>
        <w:tc>
          <w:tcPr>
            <w:tcW w:w="4077" w:type="dxa"/>
            <w:tcBorders>
              <w:top w:val="nil"/>
              <w:left w:val="nil"/>
              <w:bottom w:val="single" w:sz="4" w:space="0" w:color="auto"/>
              <w:right w:val="single" w:sz="4" w:space="0" w:color="auto"/>
            </w:tcBorders>
            <w:vAlign w:val="center"/>
            <w:hideMark/>
          </w:tcPr>
          <w:p w14:paraId="09FA990D" w14:textId="77777777" w:rsidR="00E82E8B" w:rsidRPr="00C5640E" w:rsidRDefault="00E82E8B" w:rsidP="00C2283B">
            <w:pPr>
              <w:jc w:val="both"/>
              <w:rPr>
                <w:color w:val="000000" w:themeColor="text1"/>
                <w:spacing w:val="-2"/>
              </w:rPr>
            </w:pPr>
            <w:r w:rsidRPr="00C5640E">
              <w:rPr>
                <w:color w:val="000000" w:themeColor="text1"/>
                <w:spacing w:val="-2"/>
              </w:rPr>
              <w:t>Phân tích thống kê giá đất thị trường của khu vực cần xây dựng hệ số điều chỉnh</w:t>
            </w:r>
          </w:p>
        </w:tc>
        <w:tc>
          <w:tcPr>
            <w:tcW w:w="1605" w:type="dxa"/>
            <w:tcBorders>
              <w:top w:val="nil"/>
              <w:left w:val="nil"/>
              <w:bottom w:val="single" w:sz="4" w:space="0" w:color="auto"/>
              <w:right w:val="single" w:sz="4" w:space="0" w:color="auto"/>
            </w:tcBorders>
            <w:vAlign w:val="center"/>
            <w:hideMark/>
          </w:tcPr>
          <w:p w14:paraId="6DCE2D56" w14:textId="77777777" w:rsidR="00E82E8B" w:rsidRPr="00772A71" w:rsidRDefault="00E82E8B" w:rsidP="00C2283B">
            <w:pPr>
              <w:jc w:val="center"/>
              <w:rPr>
                <w:color w:val="000000" w:themeColor="text1"/>
              </w:rPr>
            </w:pPr>
            <w:r w:rsidRPr="00772A71">
              <w:rPr>
                <w:color w:val="000000" w:themeColor="text1"/>
              </w:rPr>
              <w:t>1KS3</w:t>
            </w:r>
          </w:p>
        </w:tc>
        <w:tc>
          <w:tcPr>
            <w:tcW w:w="1258" w:type="dxa"/>
            <w:tcBorders>
              <w:top w:val="nil"/>
              <w:left w:val="nil"/>
              <w:bottom w:val="single" w:sz="4" w:space="0" w:color="auto"/>
              <w:right w:val="single" w:sz="4" w:space="0" w:color="auto"/>
            </w:tcBorders>
            <w:vAlign w:val="center"/>
            <w:hideMark/>
          </w:tcPr>
          <w:p w14:paraId="19AE1D21" w14:textId="78F741D1" w:rsidR="00E82E8B" w:rsidRPr="00772A71" w:rsidRDefault="00F14E11" w:rsidP="00C2283B">
            <w:pPr>
              <w:jc w:val="center"/>
              <w:rPr>
                <w:color w:val="000000" w:themeColor="text1"/>
              </w:rPr>
            </w:pPr>
            <w:r w:rsidRPr="00772A71">
              <w:rPr>
                <w:color w:val="000000" w:themeColor="text1"/>
              </w:rPr>
              <w:t>18</w:t>
            </w:r>
          </w:p>
        </w:tc>
        <w:tc>
          <w:tcPr>
            <w:tcW w:w="1324" w:type="dxa"/>
            <w:tcBorders>
              <w:top w:val="nil"/>
              <w:left w:val="nil"/>
              <w:bottom w:val="single" w:sz="4" w:space="0" w:color="auto"/>
              <w:right w:val="single" w:sz="4" w:space="0" w:color="auto"/>
            </w:tcBorders>
            <w:vAlign w:val="bottom"/>
            <w:hideMark/>
          </w:tcPr>
          <w:p w14:paraId="47A02938" w14:textId="77777777" w:rsidR="00E82E8B" w:rsidRPr="00772A71" w:rsidRDefault="00E82E8B" w:rsidP="00C2283B">
            <w:pPr>
              <w:rPr>
                <w:color w:val="000000" w:themeColor="text1"/>
              </w:rPr>
            </w:pPr>
            <w:r w:rsidRPr="00772A71">
              <w:rPr>
                <w:color w:val="000000" w:themeColor="text1"/>
              </w:rPr>
              <w:t> </w:t>
            </w:r>
          </w:p>
        </w:tc>
      </w:tr>
      <w:tr w:rsidR="00772A71" w:rsidRPr="00772A71" w14:paraId="6CA16D8C" w14:textId="77777777" w:rsidTr="00E82E8B">
        <w:trPr>
          <w:trHeight w:val="705"/>
        </w:trPr>
        <w:tc>
          <w:tcPr>
            <w:tcW w:w="880" w:type="dxa"/>
            <w:tcBorders>
              <w:top w:val="nil"/>
              <w:left w:val="single" w:sz="4" w:space="0" w:color="auto"/>
              <w:bottom w:val="single" w:sz="4" w:space="0" w:color="auto"/>
              <w:right w:val="single" w:sz="4" w:space="0" w:color="auto"/>
            </w:tcBorders>
            <w:vAlign w:val="center"/>
            <w:hideMark/>
          </w:tcPr>
          <w:p w14:paraId="2B6EEEF6" w14:textId="77777777" w:rsidR="00E82E8B" w:rsidRPr="00772A71" w:rsidRDefault="00E82E8B" w:rsidP="00C2283B">
            <w:pPr>
              <w:jc w:val="center"/>
              <w:rPr>
                <w:color w:val="000000" w:themeColor="text1"/>
              </w:rPr>
            </w:pPr>
            <w:r w:rsidRPr="00772A71">
              <w:rPr>
                <w:color w:val="000000" w:themeColor="text1"/>
              </w:rPr>
              <w:t>4.2</w:t>
            </w:r>
          </w:p>
        </w:tc>
        <w:tc>
          <w:tcPr>
            <w:tcW w:w="4077" w:type="dxa"/>
            <w:tcBorders>
              <w:top w:val="nil"/>
              <w:left w:val="nil"/>
              <w:bottom w:val="single" w:sz="4" w:space="0" w:color="auto"/>
              <w:right w:val="single" w:sz="4" w:space="0" w:color="auto"/>
            </w:tcBorders>
            <w:vAlign w:val="center"/>
            <w:hideMark/>
          </w:tcPr>
          <w:p w14:paraId="59D22DBB" w14:textId="77777777" w:rsidR="00E82E8B" w:rsidRPr="00772A71" w:rsidRDefault="00E82E8B" w:rsidP="00C2283B">
            <w:pPr>
              <w:jc w:val="both"/>
              <w:rPr>
                <w:color w:val="000000" w:themeColor="text1"/>
              </w:rPr>
            </w:pPr>
            <w:r w:rsidRPr="00772A71">
              <w:rPr>
                <w:color w:val="000000" w:themeColor="text1"/>
              </w:rPr>
              <w:t>Xác định giá trung bình, trung vị của mỗi khu vực, vị trí</w:t>
            </w:r>
          </w:p>
        </w:tc>
        <w:tc>
          <w:tcPr>
            <w:tcW w:w="1605" w:type="dxa"/>
            <w:tcBorders>
              <w:top w:val="nil"/>
              <w:left w:val="nil"/>
              <w:bottom w:val="single" w:sz="4" w:space="0" w:color="auto"/>
              <w:right w:val="single" w:sz="4" w:space="0" w:color="auto"/>
            </w:tcBorders>
            <w:vAlign w:val="center"/>
            <w:hideMark/>
          </w:tcPr>
          <w:p w14:paraId="6F313B05" w14:textId="77777777" w:rsidR="00E82E8B" w:rsidRPr="00772A71" w:rsidRDefault="00E82E8B" w:rsidP="00C2283B">
            <w:pPr>
              <w:jc w:val="center"/>
              <w:rPr>
                <w:color w:val="000000" w:themeColor="text1"/>
              </w:rPr>
            </w:pPr>
            <w:r w:rsidRPr="00772A71">
              <w:rPr>
                <w:color w:val="000000" w:themeColor="text1"/>
              </w:rPr>
              <w:t>1KS3</w:t>
            </w:r>
          </w:p>
        </w:tc>
        <w:tc>
          <w:tcPr>
            <w:tcW w:w="1258" w:type="dxa"/>
            <w:tcBorders>
              <w:top w:val="nil"/>
              <w:left w:val="nil"/>
              <w:bottom w:val="single" w:sz="4" w:space="0" w:color="auto"/>
              <w:right w:val="single" w:sz="4" w:space="0" w:color="auto"/>
            </w:tcBorders>
            <w:vAlign w:val="center"/>
            <w:hideMark/>
          </w:tcPr>
          <w:p w14:paraId="4EB211B9" w14:textId="130C1003" w:rsidR="00E82E8B" w:rsidRPr="00772A71" w:rsidRDefault="00E82E8B" w:rsidP="00C2283B">
            <w:pPr>
              <w:jc w:val="center"/>
              <w:rPr>
                <w:color w:val="000000" w:themeColor="text1"/>
              </w:rPr>
            </w:pPr>
            <w:r w:rsidRPr="00772A71">
              <w:rPr>
                <w:color w:val="000000" w:themeColor="text1"/>
              </w:rPr>
              <w:t>1</w:t>
            </w:r>
            <w:r w:rsidR="00F14E11" w:rsidRPr="00772A71">
              <w:rPr>
                <w:color w:val="000000" w:themeColor="text1"/>
              </w:rPr>
              <w:t>8</w:t>
            </w:r>
          </w:p>
        </w:tc>
        <w:tc>
          <w:tcPr>
            <w:tcW w:w="1324" w:type="dxa"/>
            <w:tcBorders>
              <w:top w:val="nil"/>
              <w:left w:val="nil"/>
              <w:bottom w:val="single" w:sz="4" w:space="0" w:color="auto"/>
              <w:right w:val="single" w:sz="4" w:space="0" w:color="auto"/>
            </w:tcBorders>
            <w:vAlign w:val="bottom"/>
            <w:hideMark/>
          </w:tcPr>
          <w:p w14:paraId="205EB70F" w14:textId="77777777" w:rsidR="00E82E8B" w:rsidRPr="00772A71" w:rsidRDefault="00E82E8B" w:rsidP="00C2283B">
            <w:pPr>
              <w:rPr>
                <w:color w:val="000000" w:themeColor="text1"/>
              </w:rPr>
            </w:pPr>
            <w:r w:rsidRPr="00772A71">
              <w:rPr>
                <w:color w:val="000000" w:themeColor="text1"/>
              </w:rPr>
              <w:t> </w:t>
            </w:r>
          </w:p>
        </w:tc>
      </w:tr>
      <w:tr w:rsidR="00772A71" w:rsidRPr="00772A71" w14:paraId="08416B24" w14:textId="77777777" w:rsidTr="00E82E8B">
        <w:trPr>
          <w:trHeight w:val="615"/>
        </w:trPr>
        <w:tc>
          <w:tcPr>
            <w:tcW w:w="880" w:type="dxa"/>
            <w:tcBorders>
              <w:top w:val="nil"/>
              <w:left w:val="single" w:sz="4" w:space="0" w:color="auto"/>
              <w:bottom w:val="single" w:sz="4" w:space="0" w:color="auto"/>
              <w:right w:val="single" w:sz="4" w:space="0" w:color="auto"/>
            </w:tcBorders>
            <w:vAlign w:val="center"/>
            <w:hideMark/>
          </w:tcPr>
          <w:p w14:paraId="07F48F6B" w14:textId="77777777" w:rsidR="00E82E8B" w:rsidRPr="00772A71" w:rsidRDefault="00E82E8B" w:rsidP="00C2283B">
            <w:pPr>
              <w:jc w:val="center"/>
              <w:rPr>
                <w:color w:val="000000" w:themeColor="text1"/>
              </w:rPr>
            </w:pPr>
            <w:r w:rsidRPr="00772A71">
              <w:rPr>
                <w:color w:val="000000" w:themeColor="text1"/>
              </w:rPr>
              <w:t>4.3</w:t>
            </w:r>
          </w:p>
        </w:tc>
        <w:tc>
          <w:tcPr>
            <w:tcW w:w="4077" w:type="dxa"/>
            <w:tcBorders>
              <w:top w:val="nil"/>
              <w:left w:val="nil"/>
              <w:bottom w:val="single" w:sz="4" w:space="0" w:color="auto"/>
              <w:right w:val="single" w:sz="4" w:space="0" w:color="auto"/>
            </w:tcBorders>
            <w:vAlign w:val="center"/>
            <w:hideMark/>
          </w:tcPr>
          <w:p w14:paraId="4C2EC394" w14:textId="77777777" w:rsidR="00E82E8B" w:rsidRPr="00772A71" w:rsidRDefault="00E82E8B" w:rsidP="00C2283B">
            <w:pPr>
              <w:jc w:val="both"/>
              <w:rPr>
                <w:color w:val="000000" w:themeColor="text1"/>
              </w:rPr>
            </w:pPr>
            <w:r w:rsidRPr="00772A71">
              <w:rPr>
                <w:color w:val="000000" w:themeColor="text1"/>
              </w:rPr>
              <w:t>Đánh giá mức độ biến động của giá đất đối với mỗi khu vực, vị trí</w:t>
            </w:r>
          </w:p>
        </w:tc>
        <w:tc>
          <w:tcPr>
            <w:tcW w:w="1605" w:type="dxa"/>
            <w:tcBorders>
              <w:top w:val="nil"/>
              <w:left w:val="nil"/>
              <w:bottom w:val="single" w:sz="4" w:space="0" w:color="auto"/>
              <w:right w:val="single" w:sz="4" w:space="0" w:color="auto"/>
            </w:tcBorders>
            <w:vAlign w:val="center"/>
            <w:hideMark/>
          </w:tcPr>
          <w:p w14:paraId="3911D816" w14:textId="77777777" w:rsidR="00E82E8B" w:rsidRPr="00772A71" w:rsidRDefault="00E82E8B" w:rsidP="00C2283B">
            <w:pPr>
              <w:jc w:val="center"/>
              <w:rPr>
                <w:color w:val="000000" w:themeColor="text1"/>
              </w:rPr>
            </w:pPr>
            <w:r w:rsidRPr="00772A71">
              <w:rPr>
                <w:color w:val="000000" w:themeColor="text1"/>
              </w:rPr>
              <w:t>1KS3</w:t>
            </w:r>
          </w:p>
        </w:tc>
        <w:tc>
          <w:tcPr>
            <w:tcW w:w="1258" w:type="dxa"/>
            <w:tcBorders>
              <w:top w:val="nil"/>
              <w:left w:val="nil"/>
              <w:bottom w:val="single" w:sz="4" w:space="0" w:color="auto"/>
              <w:right w:val="single" w:sz="4" w:space="0" w:color="auto"/>
            </w:tcBorders>
            <w:vAlign w:val="center"/>
            <w:hideMark/>
          </w:tcPr>
          <w:p w14:paraId="7C9B9D3A" w14:textId="323163AE" w:rsidR="00E82E8B" w:rsidRPr="00772A71" w:rsidRDefault="00F14E11" w:rsidP="00C2283B">
            <w:pPr>
              <w:jc w:val="center"/>
              <w:rPr>
                <w:color w:val="000000" w:themeColor="text1"/>
              </w:rPr>
            </w:pPr>
            <w:r w:rsidRPr="00772A71">
              <w:rPr>
                <w:color w:val="000000" w:themeColor="text1"/>
              </w:rPr>
              <w:t>9</w:t>
            </w:r>
          </w:p>
        </w:tc>
        <w:tc>
          <w:tcPr>
            <w:tcW w:w="1324" w:type="dxa"/>
            <w:tcBorders>
              <w:top w:val="nil"/>
              <w:left w:val="nil"/>
              <w:bottom w:val="single" w:sz="4" w:space="0" w:color="auto"/>
              <w:right w:val="single" w:sz="4" w:space="0" w:color="auto"/>
            </w:tcBorders>
            <w:vAlign w:val="bottom"/>
            <w:hideMark/>
          </w:tcPr>
          <w:p w14:paraId="78EBC715" w14:textId="77777777" w:rsidR="00E82E8B" w:rsidRPr="00772A71" w:rsidRDefault="00E82E8B" w:rsidP="00C2283B">
            <w:pPr>
              <w:rPr>
                <w:color w:val="000000" w:themeColor="text1"/>
              </w:rPr>
            </w:pPr>
            <w:r w:rsidRPr="00772A71">
              <w:rPr>
                <w:color w:val="000000" w:themeColor="text1"/>
              </w:rPr>
              <w:t> </w:t>
            </w:r>
          </w:p>
        </w:tc>
      </w:tr>
      <w:tr w:rsidR="00772A71" w:rsidRPr="00772A71" w14:paraId="3ECA5437" w14:textId="77777777" w:rsidTr="00E82E8B">
        <w:trPr>
          <w:trHeight w:val="705"/>
        </w:trPr>
        <w:tc>
          <w:tcPr>
            <w:tcW w:w="880" w:type="dxa"/>
            <w:tcBorders>
              <w:top w:val="nil"/>
              <w:left w:val="single" w:sz="4" w:space="0" w:color="auto"/>
              <w:bottom w:val="single" w:sz="4" w:space="0" w:color="auto"/>
              <w:right w:val="single" w:sz="4" w:space="0" w:color="auto"/>
            </w:tcBorders>
            <w:vAlign w:val="center"/>
            <w:hideMark/>
          </w:tcPr>
          <w:p w14:paraId="50B7F6F4" w14:textId="77777777" w:rsidR="00E82E8B" w:rsidRPr="00772A71" w:rsidRDefault="00E82E8B" w:rsidP="00C2283B">
            <w:pPr>
              <w:jc w:val="center"/>
              <w:rPr>
                <w:b/>
                <w:bCs/>
                <w:color w:val="000000" w:themeColor="text1"/>
              </w:rPr>
            </w:pPr>
            <w:r w:rsidRPr="00772A71">
              <w:rPr>
                <w:b/>
                <w:bCs/>
                <w:color w:val="000000" w:themeColor="text1"/>
              </w:rPr>
              <w:t>5</w:t>
            </w:r>
          </w:p>
        </w:tc>
        <w:tc>
          <w:tcPr>
            <w:tcW w:w="4077" w:type="dxa"/>
            <w:tcBorders>
              <w:top w:val="nil"/>
              <w:left w:val="nil"/>
              <w:bottom w:val="single" w:sz="4" w:space="0" w:color="auto"/>
              <w:right w:val="single" w:sz="4" w:space="0" w:color="auto"/>
            </w:tcBorders>
            <w:vAlign w:val="center"/>
            <w:hideMark/>
          </w:tcPr>
          <w:p w14:paraId="3C89D54B" w14:textId="77777777" w:rsidR="00E82E8B" w:rsidRPr="00772A71" w:rsidRDefault="00E82E8B" w:rsidP="00C2283B">
            <w:pPr>
              <w:jc w:val="both"/>
              <w:rPr>
                <w:b/>
                <w:bCs/>
                <w:color w:val="000000" w:themeColor="text1"/>
              </w:rPr>
            </w:pPr>
            <w:r w:rsidRPr="00772A71">
              <w:rPr>
                <w:b/>
                <w:bCs/>
                <w:color w:val="000000" w:themeColor="text1"/>
              </w:rPr>
              <w:t>Xây dựng phương án hệ số điều chỉnh giá đất theo khu vực, vị trí</w:t>
            </w:r>
          </w:p>
        </w:tc>
        <w:tc>
          <w:tcPr>
            <w:tcW w:w="1605" w:type="dxa"/>
            <w:tcBorders>
              <w:top w:val="nil"/>
              <w:left w:val="nil"/>
              <w:bottom w:val="single" w:sz="4" w:space="0" w:color="auto"/>
              <w:right w:val="single" w:sz="4" w:space="0" w:color="auto"/>
            </w:tcBorders>
            <w:vAlign w:val="bottom"/>
            <w:hideMark/>
          </w:tcPr>
          <w:p w14:paraId="0EC8723E" w14:textId="77777777" w:rsidR="00E82E8B" w:rsidRPr="00772A71" w:rsidRDefault="00E82E8B" w:rsidP="00C2283B">
            <w:pPr>
              <w:rPr>
                <w:color w:val="000000" w:themeColor="text1"/>
              </w:rPr>
            </w:pPr>
            <w:r w:rsidRPr="00772A71">
              <w:rPr>
                <w:color w:val="000000" w:themeColor="text1"/>
              </w:rPr>
              <w:t> </w:t>
            </w:r>
          </w:p>
        </w:tc>
        <w:tc>
          <w:tcPr>
            <w:tcW w:w="1258" w:type="dxa"/>
            <w:tcBorders>
              <w:top w:val="nil"/>
              <w:left w:val="nil"/>
              <w:bottom w:val="single" w:sz="4" w:space="0" w:color="auto"/>
              <w:right w:val="single" w:sz="4" w:space="0" w:color="auto"/>
            </w:tcBorders>
            <w:vAlign w:val="bottom"/>
            <w:hideMark/>
          </w:tcPr>
          <w:p w14:paraId="3AD37FC1" w14:textId="77777777" w:rsidR="00E82E8B" w:rsidRPr="00772A71" w:rsidRDefault="00E82E8B" w:rsidP="00C2283B">
            <w:pPr>
              <w:rPr>
                <w:color w:val="000000" w:themeColor="text1"/>
              </w:rPr>
            </w:pPr>
            <w:r w:rsidRPr="00772A71">
              <w:rPr>
                <w:color w:val="000000" w:themeColor="text1"/>
              </w:rPr>
              <w:t> </w:t>
            </w:r>
          </w:p>
        </w:tc>
        <w:tc>
          <w:tcPr>
            <w:tcW w:w="1324" w:type="dxa"/>
            <w:tcBorders>
              <w:top w:val="nil"/>
              <w:left w:val="nil"/>
              <w:bottom w:val="single" w:sz="4" w:space="0" w:color="auto"/>
              <w:right w:val="single" w:sz="4" w:space="0" w:color="auto"/>
            </w:tcBorders>
            <w:vAlign w:val="bottom"/>
            <w:hideMark/>
          </w:tcPr>
          <w:p w14:paraId="5ED8D0AD" w14:textId="77777777" w:rsidR="00E82E8B" w:rsidRPr="00772A71" w:rsidRDefault="00E82E8B" w:rsidP="00C2283B">
            <w:pPr>
              <w:rPr>
                <w:color w:val="000000" w:themeColor="text1"/>
              </w:rPr>
            </w:pPr>
            <w:r w:rsidRPr="00772A71">
              <w:rPr>
                <w:color w:val="000000" w:themeColor="text1"/>
              </w:rPr>
              <w:t> </w:t>
            </w:r>
          </w:p>
        </w:tc>
      </w:tr>
      <w:tr w:rsidR="00772A71" w:rsidRPr="00772A71" w14:paraId="0E0E243B" w14:textId="77777777" w:rsidTr="00E82E8B">
        <w:trPr>
          <w:trHeight w:val="615"/>
        </w:trPr>
        <w:tc>
          <w:tcPr>
            <w:tcW w:w="880" w:type="dxa"/>
            <w:tcBorders>
              <w:top w:val="nil"/>
              <w:left w:val="single" w:sz="4" w:space="0" w:color="auto"/>
              <w:bottom w:val="single" w:sz="4" w:space="0" w:color="auto"/>
              <w:right w:val="single" w:sz="4" w:space="0" w:color="auto"/>
            </w:tcBorders>
            <w:vAlign w:val="center"/>
            <w:hideMark/>
          </w:tcPr>
          <w:p w14:paraId="730D93E0" w14:textId="77777777" w:rsidR="00E82E8B" w:rsidRPr="00772A71" w:rsidRDefault="00E82E8B" w:rsidP="00C2283B">
            <w:pPr>
              <w:jc w:val="center"/>
              <w:rPr>
                <w:color w:val="000000" w:themeColor="text1"/>
              </w:rPr>
            </w:pPr>
            <w:r w:rsidRPr="00772A71">
              <w:rPr>
                <w:color w:val="000000" w:themeColor="text1"/>
              </w:rPr>
              <w:t>5.1</w:t>
            </w:r>
          </w:p>
        </w:tc>
        <w:tc>
          <w:tcPr>
            <w:tcW w:w="4077" w:type="dxa"/>
            <w:tcBorders>
              <w:top w:val="nil"/>
              <w:left w:val="nil"/>
              <w:bottom w:val="single" w:sz="4" w:space="0" w:color="auto"/>
              <w:right w:val="single" w:sz="4" w:space="0" w:color="auto"/>
            </w:tcBorders>
            <w:vAlign w:val="center"/>
            <w:hideMark/>
          </w:tcPr>
          <w:p w14:paraId="6AEEE6AB" w14:textId="77777777" w:rsidR="00E82E8B" w:rsidRPr="00772A71" w:rsidRDefault="00E82E8B" w:rsidP="00C2283B">
            <w:pPr>
              <w:jc w:val="both"/>
              <w:rPr>
                <w:color w:val="000000" w:themeColor="text1"/>
              </w:rPr>
            </w:pPr>
            <w:r w:rsidRPr="00772A71">
              <w:rPr>
                <w:color w:val="000000" w:themeColor="text1"/>
              </w:rPr>
              <w:t>So sánh giá thị trường với bảng giá đất</w:t>
            </w:r>
          </w:p>
        </w:tc>
        <w:tc>
          <w:tcPr>
            <w:tcW w:w="1605" w:type="dxa"/>
            <w:tcBorders>
              <w:top w:val="nil"/>
              <w:left w:val="nil"/>
              <w:bottom w:val="single" w:sz="4" w:space="0" w:color="auto"/>
              <w:right w:val="single" w:sz="4" w:space="0" w:color="auto"/>
            </w:tcBorders>
            <w:vAlign w:val="center"/>
            <w:hideMark/>
          </w:tcPr>
          <w:p w14:paraId="6A141658" w14:textId="77777777" w:rsidR="00E82E8B" w:rsidRPr="00772A71" w:rsidRDefault="00E82E8B" w:rsidP="00C2283B">
            <w:pPr>
              <w:jc w:val="center"/>
              <w:rPr>
                <w:color w:val="000000" w:themeColor="text1"/>
              </w:rPr>
            </w:pPr>
            <w:r w:rsidRPr="00772A71">
              <w:rPr>
                <w:color w:val="000000" w:themeColor="text1"/>
              </w:rPr>
              <w:t>Nhóm 2 (1KS4+1KS3)</w:t>
            </w:r>
          </w:p>
        </w:tc>
        <w:tc>
          <w:tcPr>
            <w:tcW w:w="1258" w:type="dxa"/>
            <w:tcBorders>
              <w:top w:val="nil"/>
              <w:left w:val="nil"/>
              <w:bottom w:val="single" w:sz="4" w:space="0" w:color="auto"/>
              <w:right w:val="single" w:sz="4" w:space="0" w:color="auto"/>
            </w:tcBorders>
            <w:vAlign w:val="center"/>
            <w:hideMark/>
          </w:tcPr>
          <w:p w14:paraId="1FAA2149" w14:textId="7A7E010E" w:rsidR="00E82E8B" w:rsidRPr="00772A71" w:rsidRDefault="00E82E8B" w:rsidP="00C2283B">
            <w:pPr>
              <w:jc w:val="center"/>
              <w:rPr>
                <w:color w:val="000000" w:themeColor="text1"/>
              </w:rPr>
            </w:pPr>
            <w:r w:rsidRPr="00772A71">
              <w:rPr>
                <w:color w:val="000000" w:themeColor="text1"/>
              </w:rPr>
              <w:t>1</w:t>
            </w:r>
            <w:r w:rsidR="00F14E11" w:rsidRPr="00772A71">
              <w:rPr>
                <w:color w:val="000000" w:themeColor="text1"/>
              </w:rPr>
              <w:t>8</w:t>
            </w:r>
          </w:p>
        </w:tc>
        <w:tc>
          <w:tcPr>
            <w:tcW w:w="1324" w:type="dxa"/>
            <w:tcBorders>
              <w:top w:val="nil"/>
              <w:left w:val="nil"/>
              <w:bottom w:val="single" w:sz="4" w:space="0" w:color="auto"/>
              <w:right w:val="single" w:sz="4" w:space="0" w:color="auto"/>
            </w:tcBorders>
            <w:vAlign w:val="bottom"/>
            <w:hideMark/>
          </w:tcPr>
          <w:p w14:paraId="5CCBB5E6" w14:textId="77777777" w:rsidR="00E82E8B" w:rsidRPr="00772A71" w:rsidRDefault="00E82E8B" w:rsidP="00C2283B">
            <w:pPr>
              <w:rPr>
                <w:color w:val="000000" w:themeColor="text1"/>
              </w:rPr>
            </w:pPr>
            <w:r w:rsidRPr="00772A71">
              <w:rPr>
                <w:color w:val="000000" w:themeColor="text1"/>
              </w:rPr>
              <w:t> </w:t>
            </w:r>
          </w:p>
        </w:tc>
      </w:tr>
      <w:tr w:rsidR="00772A71" w:rsidRPr="00772A71" w14:paraId="4E755CA7" w14:textId="77777777" w:rsidTr="00E82E8B">
        <w:trPr>
          <w:trHeight w:val="615"/>
        </w:trPr>
        <w:tc>
          <w:tcPr>
            <w:tcW w:w="880" w:type="dxa"/>
            <w:tcBorders>
              <w:top w:val="nil"/>
              <w:left w:val="single" w:sz="4" w:space="0" w:color="auto"/>
              <w:bottom w:val="single" w:sz="4" w:space="0" w:color="auto"/>
              <w:right w:val="single" w:sz="4" w:space="0" w:color="auto"/>
            </w:tcBorders>
            <w:vAlign w:val="center"/>
            <w:hideMark/>
          </w:tcPr>
          <w:p w14:paraId="4F909F95" w14:textId="77777777" w:rsidR="00E82E8B" w:rsidRPr="00772A71" w:rsidRDefault="00E82E8B" w:rsidP="00C2283B">
            <w:pPr>
              <w:jc w:val="center"/>
              <w:rPr>
                <w:color w:val="000000" w:themeColor="text1"/>
              </w:rPr>
            </w:pPr>
            <w:r w:rsidRPr="00772A71">
              <w:rPr>
                <w:color w:val="000000" w:themeColor="text1"/>
              </w:rPr>
              <w:t>5.2</w:t>
            </w:r>
          </w:p>
        </w:tc>
        <w:tc>
          <w:tcPr>
            <w:tcW w:w="4077" w:type="dxa"/>
            <w:tcBorders>
              <w:top w:val="nil"/>
              <w:left w:val="nil"/>
              <w:bottom w:val="single" w:sz="4" w:space="0" w:color="auto"/>
              <w:right w:val="single" w:sz="4" w:space="0" w:color="auto"/>
            </w:tcBorders>
            <w:vAlign w:val="center"/>
            <w:hideMark/>
          </w:tcPr>
          <w:p w14:paraId="7A470126" w14:textId="77777777" w:rsidR="00E82E8B" w:rsidRPr="00772A71" w:rsidRDefault="00E82E8B" w:rsidP="00C2283B">
            <w:pPr>
              <w:jc w:val="both"/>
              <w:rPr>
                <w:color w:val="000000" w:themeColor="text1"/>
              </w:rPr>
            </w:pPr>
            <w:r w:rsidRPr="00772A71">
              <w:rPr>
                <w:color w:val="000000" w:themeColor="text1"/>
              </w:rPr>
              <w:t>Tính toán hệ số điều chỉnh</w:t>
            </w:r>
          </w:p>
        </w:tc>
        <w:tc>
          <w:tcPr>
            <w:tcW w:w="1605" w:type="dxa"/>
            <w:tcBorders>
              <w:top w:val="nil"/>
              <w:left w:val="nil"/>
              <w:bottom w:val="single" w:sz="4" w:space="0" w:color="auto"/>
              <w:right w:val="single" w:sz="4" w:space="0" w:color="auto"/>
            </w:tcBorders>
            <w:vAlign w:val="center"/>
            <w:hideMark/>
          </w:tcPr>
          <w:p w14:paraId="11040FD6" w14:textId="77777777" w:rsidR="00E82E8B" w:rsidRPr="00772A71" w:rsidRDefault="00E82E8B" w:rsidP="00C2283B">
            <w:pPr>
              <w:jc w:val="center"/>
              <w:rPr>
                <w:color w:val="000000" w:themeColor="text1"/>
              </w:rPr>
            </w:pPr>
            <w:r w:rsidRPr="00772A71">
              <w:rPr>
                <w:color w:val="000000" w:themeColor="text1"/>
              </w:rPr>
              <w:t>Nhóm 2 (1KS4+1KS3)</w:t>
            </w:r>
          </w:p>
        </w:tc>
        <w:tc>
          <w:tcPr>
            <w:tcW w:w="1258" w:type="dxa"/>
            <w:tcBorders>
              <w:top w:val="nil"/>
              <w:left w:val="nil"/>
              <w:bottom w:val="single" w:sz="4" w:space="0" w:color="auto"/>
              <w:right w:val="single" w:sz="4" w:space="0" w:color="auto"/>
            </w:tcBorders>
            <w:vAlign w:val="center"/>
            <w:hideMark/>
          </w:tcPr>
          <w:p w14:paraId="63E03020" w14:textId="2106DA6C" w:rsidR="00E82E8B" w:rsidRPr="00772A71" w:rsidRDefault="00E82E8B" w:rsidP="00C2283B">
            <w:pPr>
              <w:jc w:val="center"/>
              <w:rPr>
                <w:color w:val="000000" w:themeColor="text1"/>
              </w:rPr>
            </w:pPr>
            <w:r w:rsidRPr="00772A71">
              <w:rPr>
                <w:color w:val="000000" w:themeColor="text1"/>
              </w:rPr>
              <w:t>1</w:t>
            </w:r>
            <w:r w:rsidR="00F14E11" w:rsidRPr="00772A71">
              <w:rPr>
                <w:color w:val="000000" w:themeColor="text1"/>
              </w:rPr>
              <w:t>8</w:t>
            </w:r>
          </w:p>
        </w:tc>
        <w:tc>
          <w:tcPr>
            <w:tcW w:w="1324" w:type="dxa"/>
            <w:tcBorders>
              <w:top w:val="nil"/>
              <w:left w:val="nil"/>
              <w:bottom w:val="single" w:sz="4" w:space="0" w:color="auto"/>
              <w:right w:val="single" w:sz="4" w:space="0" w:color="auto"/>
            </w:tcBorders>
            <w:vAlign w:val="bottom"/>
            <w:hideMark/>
          </w:tcPr>
          <w:p w14:paraId="2AA31BFC" w14:textId="77777777" w:rsidR="00E82E8B" w:rsidRPr="00772A71" w:rsidRDefault="00E82E8B" w:rsidP="00C2283B">
            <w:pPr>
              <w:rPr>
                <w:color w:val="000000" w:themeColor="text1"/>
              </w:rPr>
            </w:pPr>
            <w:r w:rsidRPr="00772A71">
              <w:rPr>
                <w:color w:val="000000" w:themeColor="text1"/>
              </w:rPr>
              <w:t> </w:t>
            </w:r>
          </w:p>
        </w:tc>
      </w:tr>
      <w:tr w:rsidR="00772A71" w:rsidRPr="00772A71" w14:paraId="56514143" w14:textId="77777777" w:rsidTr="00E82E8B">
        <w:trPr>
          <w:trHeight w:val="615"/>
        </w:trPr>
        <w:tc>
          <w:tcPr>
            <w:tcW w:w="880" w:type="dxa"/>
            <w:tcBorders>
              <w:top w:val="nil"/>
              <w:left w:val="single" w:sz="4" w:space="0" w:color="auto"/>
              <w:bottom w:val="single" w:sz="4" w:space="0" w:color="auto"/>
              <w:right w:val="single" w:sz="4" w:space="0" w:color="auto"/>
            </w:tcBorders>
            <w:vAlign w:val="center"/>
            <w:hideMark/>
          </w:tcPr>
          <w:p w14:paraId="07703ECD" w14:textId="77777777" w:rsidR="00E82E8B" w:rsidRPr="00772A71" w:rsidRDefault="00E82E8B" w:rsidP="00C2283B">
            <w:pPr>
              <w:jc w:val="center"/>
              <w:rPr>
                <w:color w:val="000000" w:themeColor="text1"/>
              </w:rPr>
            </w:pPr>
            <w:r w:rsidRPr="00772A71">
              <w:rPr>
                <w:color w:val="000000" w:themeColor="text1"/>
              </w:rPr>
              <w:t>5.3</w:t>
            </w:r>
          </w:p>
        </w:tc>
        <w:tc>
          <w:tcPr>
            <w:tcW w:w="4077" w:type="dxa"/>
            <w:tcBorders>
              <w:top w:val="nil"/>
              <w:left w:val="nil"/>
              <w:bottom w:val="single" w:sz="4" w:space="0" w:color="auto"/>
              <w:right w:val="single" w:sz="4" w:space="0" w:color="auto"/>
            </w:tcBorders>
            <w:vAlign w:val="center"/>
            <w:hideMark/>
          </w:tcPr>
          <w:p w14:paraId="7825E090" w14:textId="77777777" w:rsidR="00E82E8B" w:rsidRPr="00772A71" w:rsidRDefault="00E82E8B" w:rsidP="00C2283B">
            <w:pPr>
              <w:jc w:val="both"/>
              <w:rPr>
                <w:color w:val="000000" w:themeColor="text1"/>
              </w:rPr>
            </w:pPr>
            <w:r w:rsidRPr="00772A71">
              <w:rPr>
                <w:color w:val="000000" w:themeColor="text1"/>
              </w:rPr>
              <w:t>Phân nhóm hệ số theo khu vực, vị trí</w:t>
            </w:r>
          </w:p>
        </w:tc>
        <w:tc>
          <w:tcPr>
            <w:tcW w:w="1605" w:type="dxa"/>
            <w:tcBorders>
              <w:top w:val="nil"/>
              <w:left w:val="nil"/>
              <w:bottom w:val="single" w:sz="4" w:space="0" w:color="auto"/>
              <w:right w:val="single" w:sz="4" w:space="0" w:color="auto"/>
            </w:tcBorders>
            <w:vAlign w:val="center"/>
            <w:hideMark/>
          </w:tcPr>
          <w:p w14:paraId="6024E6F3" w14:textId="77777777" w:rsidR="00E82E8B" w:rsidRPr="00772A71" w:rsidRDefault="00E82E8B" w:rsidP="00C2283B">
            <w:pPr>
              <w:jc w:val="center"/>
              <w:rPr>
                <w:color w:val="000000" w:themeColor="text1"/>
              </w:rPr>
            </w:pPr>
            <w:r w:rsidRPr="00772A71">
              <w:rPr>
                <w:color w:val="000000" w:themeColor="text1"/>
              </w:rPr>
              <w:t>Nhóm 2 (1KS4+1KS3)</w:t>
            </w:r>
          </w:p>
        </w:tc>
        <w:tc>
          <w:tcPr>
            <w:tcW w:w="1258" w:type="dxa"/>
            <w:tcBorders>
              <w:top w:val="nil"/>
              <w:left w:val="nil"/>
              <w:bottom w:val="single" w:sz="4" w:space="0" w:color="auto"/>
              <w:right w:val="single" w:sz="4" w:space="0" w:color="auto"/>
            </w:tcBorders>
            <w:vAlign w:val="center"/>
            <w:hideMark/>
          </w:tcPr>
          <w:p w14:paraId="02BCF530" w14:textId="1EF61A55" w:rsidR="00E82E8B" w:rsidRPr="00772A71" w:rsidRDefault="00F14E11" w:rsidP="00C2283B">
            <w:pPr>
              <w:jc w:val="center"/>
              <w:rPr>
                <w:color w:val="000000" w:themeColor="text1"/>
              </w:rPr>
            </w:pPr>
            <w:r w:rsidRPr="00772A71">
              <w:rPr>
                <w:color w:val="000000" w:themeColor="text1"/>
              </w:rPr>
              <w:t>1</w:t>
            </w:r>
            <w:r w:rsidR="00E82E8B" w:rsidRPr="00772A71">
              <w:rPr>
                <w:color w:val="000000" w:themeColor="text1"/>
              </w:rPr>
              <w:t>8</w:t>
            </w:r>
          </w:p>
        </w:tc>
        <w:tc>
          <w:tcPr>
            <w:tcW w:w="1324" w:type="dxa"/>
            <w:tcBorders>
              <w:top w:val="nil"/>
              <w:left w:val="nil"/>
              <w:bottom w:val="single" w:sz="4" w:space="0" w:color="auto"/>
              <w:right w:val="single" w:sz="4" w:space="0" w:color="auto"/>
            </w:tcBorders>
            <w:vAlign w:val="bottom"/>
            <w:hideMark/>
          </w:tcPr>
          <w:p w14:paraId="2616DE0C" w14:textId="77777777" w:rsidR="00E82E8B" w:rsidRPr="00772A71" w:rsidRDefault="00E82E8B" w:rsidP="00C2283B">
            <w:pPr>
              <w:rPr>
                <w:color w:val="000000" w:themeColor="text1"/>
              </w:rPr>
            </w:pPr>
            <w:r w:rsidRPr="00772A71">
              <w:rPr>
                <w:color w:val="000000" w:themeColor="text1"/>
              </w:rPr>
              <w:t> </w:t>
            </w:r>
          </w:p>
        </w:tc>
      </w:tr>
      <w:tr w:rsidR="00772A71" w:rsidRPr="00772A71" w14:paraId="02F88EF5" w14:textId="77777777" w:rsidTr="00E82E8B">
        <w:trPr>
          <w:trHeight w:val="743"/>
        </w:trPr>
        <w:tc>
          <w:tcPr>
            <w:tcW w:w="880" w:type="dxa"/>
            <w:tcBorders>
              <w:top w:val="nil"/>
              <w:left w:val="single" w:sz="4" w:space="0" w:color="auto"/>
              <w:bottom w:val="single" w:sz="4" w:space="0" w:color="auto"/>
              <w:right w:val="single" w:sz="4" w:space="0" w:color="auto"/>
            </w:tcBorders>
            <w:vAlign w:val="center"/>
            <w:hideMark/>
          </w:tcPr>
          <w:p w14:paraId="06417C16" w14:textId="77777777" w:rsidR="00E82E8B" w:rsidRPr="00772A71" w:rsidRDefault="00E82E8B" w:rsidP="00C2283B">
            <w:pPr>
              <w:jc w:val="center"/>
              <w:rPr>
                <w:color w:val="000000" w:themeColor="text1"/>
              </w:rPr>
            </w:pPr>
            <w:r w:rsidRPr="00772A71">
              <w:rPr>
                <w:color w:val="000000" w:themeColor="text1"/>
              </w:rPr>
              <w:t>5.4</w:t>
            </w:r>
          </w:p>
        </w:tc>
        <w:tc>
          <w:tcPr>
            <w:tcW w:w="4077" w:type="dxa"/>
            <w:tcBorders>
              <w:top w:val="nil"/>
              <w:left w:val="nil"/>
              <w:bottom w:val="single" w:sz="4" w:space="0" w:color="auto"/>
              <w:right w:val="single" w:sz="4" w:space="0" w:color="auto"/>
            </w:tcBorders>
            <w:vAlign w:val="center"/>
            <w:hideMark/>
          </w:tcPr>
          <w:p w14:paraId="19421C2E" w14:textId="77777777" w:rsidR="00E82E8B" w:rsidRPr="00772A71" w:rsidRDefault="00E82E8B" w:rsidP="00C2283B">
            <w:pPr>
              <w:jc w:val="both"/>
              <w:rPr>
                <w:color w:val="000000" w:themeColor="text1"/>
              </w:rPr>
            </w:pPr>
            <w:r w:rsidRPr="00772A71">
              <w:rPr>
                <w:color w:val="000000" w:themeColor="text1"/>
              </w:rPr>
              <w:t>Xây dựng báo cáo phương án hệ số điều chỉnh giá đất theo khu vực, vị trí</w:t>
            </w:r>
          </w:p>
        </w:tc>
        <w:tc>
          <w:tcPr>
            <w:tcW w:w="1605" w:type="dxa"/>
            <w:tcBorders>
              <w:top w:val="nil"/>
              <w:left w:val="nil"/>
              <w:bottom w:val="single" w:sz="4" w:space="0" w:color="auto"/>
              <w:right w:val="single" w:sz="4" w:space="0" w:color="auto"/>
            </w:tcBorders>
            <w:vAlign w:val="center"/>
            <w:hideMark/>
          </w:tcPr>
          <w:p w14:paraId="183FCF6E" w14:textId="77777777" w:rsidR="00E82E8B" w:rsidRPr="00772A71" w:rsidRDefault="00E82E8B" w:rsidP="00C2283B">
            <w:pPr>
              <w:jc w:val="center"/>
              <w:rPr>
                <w:color w:val="000000" w:themeColor="text1"/>
              </w:rPr>
            </w:pPr>
            <w:r w:rsidRPr="00772A71">
              <w:rPr>
                <w:color w:val="000000" w:themeColor="text1"/>
              </w:rPr>
              <w:t>Nhóm 2 (1KS4+1KS3)</w:t>
            </w:r>
          </w:p>
        </w:tc>
        <w:tc>
          <w:tcPr>
            <w:tcW w:w="1258" w:type="dxa"/>
            <w:tcBorders>
              <w:top w:val="nil"/>
              <w:left w:val="nil"/>
              <w:bottom w:val="single" w:sz="4" w:space="0" w:color="auto"/>
              <w:right w:val="single" w:sz="4" w:space="0" w:color="auto"/>
            </w:tcBorders>
            <w:vAlign w:val="center"/>
            <w:hideMark/>
          </w:tcPr>
          <w:p w14:paraId="630563B5" w14:textId="77777777" w:rsidR="00E82E8B" w:rsidRPr="00772A71" w:rsidRDefault="00E82E8B" w:rsidP="00C2283B">
            <w:pPr>
              <w:jc w:val="center"/>
              <w:rPr>
                <w:color w:val="000000" w:themeColor="text1"/>
              </w:rPr>
            </w:pPr>
            <w:r w:rsidRPr="00772A71">
              <w:rPr>
                <w:color w:val="000000" w:themeColor="text1"/>
              </w:rPr>
              <w:t>8</w:t>
            </w:r>
          </w:p>
        </w:tc>
        <w:tc>
          <w:tcPr>
            <w:tcW w:w="1324" w:type="dxa"/>
            <w:tcBorders>
              <w:top w:val="nil"/>
              <w:left w:val="nil"/>
              <w:bottom w:val="single" w:sz="4" w:space="0" w:color="auto"/>
              <w:right w:val="single" w:sz="4" w:space="0" w:color="auto"/>
            </w:tcBorders>
            <w:vAlign w:val="bottom"/>
            <w:hideMark/>
          </w:tcPr>
          <w:p w14:paraId="60CF1229" w14:textId="77777777" w:rsidR="00E82E8B" w:rsidRPr="00772A71" w:rsidRDefault="00E82E8B" w:rsidP="00C2283B">
            <w:pPr>
              <w:rPr>
                <w:color w:val="000000" w:themeColor="text1"/>
              </w:rPr>
            </w:pPr>
            <w:r w:rsidRPr="00772A71">
              <w:rPr>
                <w:color w:val="000000" w:themeColor="text1"/>
              </w:rPr>
              <w:t> </w:t>
            </w:r>
          </w:p>
        </w:tc>
      </w:tr>
      <w:tr w:rsidR="00772A71" w:rsidRPr="00772A71" w14:paraId="1B1B9DAD" w14:textId="77777777" w:rsidTr="00E82E8B">
        <w:trPr>
          <w:trHeight w:val="720"/>
        </w:trPr>
        <w:tc>
          <w:tcPr>
            <w:tcW w:w="880" w:type="dxa"/>
            <w:tcBorders>
              <w:top w:val="nil"/>
              <w:left w:val="single" w:sz="4" w:space="0" w:color="auto"/>
              <w:bottom w:val="single" w:sz="4" w:space="0" w:color="auto"/>
              <w:right w:val="single" w:sz="4" w:space="0" w:color="auto"/>
            </w:tcBorders>
            <w:vAlign w:val="center"/>
            <w:hideMark/>
          </w:tcPr>
          <w:p w14:paraId="1490FB3D" w14:textId="77777777" w:rsidR="00E82E8B" w:rsidRPr="00772A71" w:rsidRDefault="00E82E8B" w:rsidP="00C2283B">
            <w:pPr>
              <w:jc w:val="center"/>
              <w:rPr>
                <w:b/>
                <w:bCs/>
                <w:color w:val="000000" w:themeColor="text1"/>
              </w:rPr>
            </w:pPr>
            <w:r w:rsidRPr="00772A71">
              <w:rPr>
                <w:b/>
                <w:bCs/>
                <w:color w:val="000000" w:themeColor="text1"/>
              </w:rPr>
              <w:t>6</w:t>
            </w:r>
          </w:p>
        </w:tc>
        <w:tc>
          <w:tcPr>
            <w:tcW w:w="4077" w:type="dxa"/>
            <w:tcBorders>
              <w:top w:val="nil"/>
              <w:left w:val="nil"/>
              <w:bottom w:val="single" w:sz="4" w:space="0" w:color="auto"/>
              <w:right w:val="single" w:sz="4" w:space="0" w:color="auto"/>
            </w:tcBorders>
            <w:vAlign w:val="center"/>
            <w:hideMark/>
          </w:tcPr>
          <w:p w14:paraId="1903096A" w14:textId="77777777" w:rsidR="00E82E8B" w:rsidRPr="00772A71" w:rsidRDefault="00E82E8B" w:rsidP="00C2283B">
            <w:pPr>
              <w:jc w:val="both"/>
              <w:rPr>
                <w:b/>
                <w:bCs/>
                <w:color w:val="000000" w:themeColor="text1"/>
              </w:rPr>
            </w:pPr>
            <w:r w:rsidRPr="00772A71">
              <w:rPr>
                <w:b/>
                <w:bCs/>
                <w:color w:val="000000" w:themeColor="text1"/>
              </w:rPr>
              <w:t>Phân tích tác động và hoàn thiện phương án</w:t>
            </w:r>
          </w:p>
        </w:tc>
        <w:tc>
          <w:tcPr>
            <w:tcW w:w="1605" w:type="dxa"/>
            <w:tcBorders>
              <w:top w:val="nil"/>
              <w:left w:val="nil"/>
              <w:bottom w:val="single" w:sz="4" w:space="0" w:color="auto"/>
              <w:right w:val="single" w:sz="4" w:space="0" w:color="auto"/>
            </w:tcBorders>
            <w:vAlign w:val="bottom"/>
            <w:hideMark/>
          </w:tcPr>
          <w:p w14:paraId="248CDF1B" w14:textId="77777777" w:rsidR="00E82E8B" w:rsidRPr="00772A71" w:rsidRDefault="00E82E8B" w:rsidP="00C2283B">
            <w:pPr>
              <w:rPr>
                <w:b/>
                <w:bCs/>
                <w:color w:val="000000" w:themeColor="text1"/>
              </w:rPr>
            </w:pPr>
            <w:r w:rsidRPr="00772A71">
              <w:rPr>
                <w:b/>
                <w:bCs/>
                <w:color w:val="000000" w:themeColor="text1"/>
              </w:rPr>
              <w:t> </w:t>
            </w:r>
          </w:p>
        </w:tc>
        <w:tc>
          <w:tcPr>
            <w:tcW w:w="1258" w:type="dxa"/>
            <w:tcBorders>
              <w:top w:val="nil"/>
              <w:left w:val="nil"/>
              <w:bottom w:val="single" w:sz="4" w:space="0" w:color="auto"/>
              <w:right w:val="single" w:sz="4" w:space="0" w:color="auto"/>
            </w:tcBorders>
            <w:vAlign w:val="bottom"/>
            <w:hideMark/>
          </w:tcPr>
          <w:p w14:paraId="4B57E01B" w14:textId="77777777" w:rsidR="00E82E8B" w:rsidRPr="00772A71" w:rsidRDefault="00E82E8B" w:rsidP="00C2283B">
            <w:pPr>
              <w:rPr>
                <w:b/>
                <w:bCs/>
                <w:color w:val="000000" w:themeColor="text1"/>
              </w:rPr>
            </w:pPr>
            <w:r w:rsidRPr="00772A71">
              <w:rPr>
                <w:b/>
                <w:bCs/>
                <w:color w:val="000000" w:themeColor="text1"/>
              </w:rPr>
              <w:t> </w:t>
            </w:r>
          </w:p>
        </w:tc>
        <w:tc>
          <w:tcPr>
            <w:tcW w:w="1324" w:type="dxa"/>
            <w:tcBorders>
              <w:top w:val="nil"/>
              <w:left w:val="nil"/>
              <w:bottom w:val="single" w:sz="4" w:space="0" w:color="auto"/>
              <w:right w:val="single" w:sz="4" w:space="0" w:color="auto"/>
            </w:tcBorders>
            <w:vAlign w:val="bottom"/>
            <w:hideMark/>
          </w:tcPr>
          <w:p w14:paraId="053D48B9" w14:textId="77777777" w:rsidR="00E82E8B" w:rsidRPr="00772A71" w:rsidRDefault="00E82E8B" w:rsidP="00C2283B">
            <w:pPr>
              <w:rPr>
                <w:b/>
                <w:bCs/>
                <w:color w:val="000000" w:themeColor="text1"/>
              </w:rPr>
            </w:pPr>
            <w:r w:rsidRPr="00772A71">
              <w:rPr>
                <w:b/>
                <w:bCs/>
                <w:color w:val="000000" w:themeColor="text1"/>
              </w:rPr>
              <w:t> </w:t>
            </w:r>
          </w:p>
        </w:tc>
      </w:tr>
      <w:tr w:rsidR="00772A71" w:rsidRPr="00772A71" w14:paraId="1EF7CFDF" w14:textId="77777777" w:rsidTr="00E82E8B">
        <w:trPr>
          <w:trHeight w:val="720"/>
        </w:trPr>
        <w:tc>
          <w:tcPr>
            <w:tcW w:w="880" w:type="dxa"/>
            <w:tcBorders>
              <w:top w:val="nil"/>
              <w:left w:val="single" w:sz="4" w:space="0" w:color="auto"/>
              <w:bottom w:val="single" w:sz="4" w:space="0" w:color="auto"/>
              <w:right w:val="single" w:sz="4" w:space="0" w:color="auto"/>
            </w:tcBorders>
            <w:vAlign w:val="center"/>
            <w:hideMark/>
          </w:tcPr>
          <w:p w14:paraId="0D7CBFBB" w14:textId="77777777" w:rsidR="00E82E8B" w:rsidRPr="00772A71" w:rsidRDefault="00E82E8B" w:rsidP="00C2283B">
            <w:pPr>
              <w:jc w:val="center"/>
              <w:rPr>
                <w:color w:val="000000" w:themeColor="text1"/>
              </w:rPr>
            </w:pPr>
            <w:r w:rsidRPr="00772A71">
              <w:rPr>
                <w:color w:val="000000" w:themeColor="text1"/>
              </w:rPr>
              <w:t>6.1</w:t>
            </w:r>
          </w:p>
        </w:tc>
        <w:tc>
          <w:tcPr>
            <w:tcW w:w="4077" w:type="dxa"/>
            <w:tcBorders>
              <w:top w:val="nil"/>
              <w:left w:val="nil"/>
              <w:bottom w:val="single" w:sz="4" w:space="0" w:color="auto"/>
              <w:right w:val="single" w:sz="4" w:space="0" w:color="auto"/>
            </w:tcBorders>
            <w:vAlign w:val="center"/>
            <w:hideMark/>
          </w:tcPr>
          <w:p w14:paraId="05D42029" w14:textId="77777777" w:rsidR="00E82E8B" w:rsidRPr="00772A71" w:rsidRDefault="00E82E8B" w:rsidP="00C2283B">
            <w:pPr>
              <w:jc w:val="both"/>
              <w:rPr>
                <w:color w:val="000000" w:themeColor="text1"/>
              </w:rPr>
            </w:pPr>
            <w:r w:rsidRPr="00772A71">
              <w:rPr>
                <w:color w:val="000000" w:themeColor="text1"/>
              </w:rPr>
              <w:t>Đánh giá tác động ngân sách và tác động xã hội</w:t>
            </w:r>
          </w:p>
        </w:tc>
        <w:tc>
          <w:tcPr>
            <w:tcW w:w="1605" w:type="dxa"/>
            <w:tcBorders>
              <w:top w:val="nil"/>
              <w:left w:val="nil"/>
              <w:bottom w:val="single" w:sz="4" w:space="0" w:color="auto"/>
              <w:right w:val="single" w:sz="4" w:space="0" w:color="auto"/>
            </w:tcBorders>
            <w:vAlign w:val="center"/>
            <w:hideMark/>
          </w:tcPr>
          <w:p w14:paraId="35E2735A" w14:textId="77777777" w:rsidR="00E82E8B" w:rsidRPr="00772A71" w:rsidRDefault="00E82E8B" w:rsidP="00C2283B">
            <w:pPr>
              <w:jc w:val="center"/>
              <w:rPr>
                <w:color w:val="000000" w:themeColor="text1"/>
              </w:rPr>
            </w:pPr>
            <w:r w:rsidRPr="00772A71">
              <w:rPr>
                <w:color w:val="000000" w:themeColor="text1"/>
              </w:rPr>
              <w:t>Nhóm 2 (1KS3+1KS5)</w:t>
            </w:r>
          </w:p>
        </w:tc>
        <w:tc>
          <w:tcPr>
            <w:tcW w:w="1258" w:type="dxa"/>
            <w:tcBorders>
              <w:top w:val="nil"/>
              <w:left w:val="nil"/>
              <w:bottom w:val="single" w:sz="4" w:space="0" w:color="auto"/>
              <w:right w:val="single" w:sz="4" w:space="0" w:color="auto"/>
            </w:tcBorders>
            <w:vAlign w:val="center"/>
            <w:hideMark/>
          </w:tcPr>
          <w:p w14:paraId="4B700ED9" w14:textId="4287525D" w:rsidR="00E82E8B" w:rsidRPr="00772A71" w:rsidRDefault="00F14E11" w:rsidP="00C2283B">
            <w:pPr>
              <w:jc w:val="center"/>
              <w:rPr>
                <w:color w:val="000000" w:themeColor="text1"/>
              </w:rPr>
            </w:pPr>
            <w:r w:rsidRPr="00772A71">
              <w:rPr>
                <w:color w:val="000000" w:themeColor="text1"/>
              </w:rPr>
              <w:t>10</w:t>
            </w:r>
          </w:p>
        </w:tc>
        <w:tc>
          <w:tcPr>
            <w:tcW w:w="1324" w:type="dxa"/>
            <w:tcBorders>
              <w:top w:val="nil"/>
              <w:left w:val="nil"/>
              <w:bottom w:val="single" w:sz="4" w:space="0" w:color="auto"/>
              <w:right w:val="single" w:sz="4" w:space="0" w:color="auto"/>
            </w:tcBorders>
            <w:vAlign w:val="bottom"/>
            <w:hideMark/>
          </w:tcPr>
          <w:p w14:paraId="24F67BCB" w14:textId="77777777" w:rsidR="00E82E8B" w:rsidRPr="00772A71" w:rsidRDefault="00E82E8B" w:rsidP="00C2283B">
            <w:pPr>
              <w:rPr>
                <w:color w:val="000000" w:themeColor="text1"/>
              </w:rPr>
            </w:pPr>
            <w:r w:rsidRPr="00772A71">
              <w:rPr>
                <w:color w:val="000000" w:themeColor="text1"/>
              </w:rPr>
              <w:t> </w:t>
            </w:r>
          </w:p>
        </w:tc>
      </w:tr>
      <w:tr w:rsidR="00772A71" w:rsidRPr="00772A71" w14:paraId="2CFCDF15" w14:textId="77777777" w:rsidTr="00E82E8B">
        <w:trPr>
          <w:trHeight w:val="660"/>
        </w:trPr>
        <w:tc>
          <w:tcPr>
            <w:tcW w:w="880" w:type="dxa"/>
            <w:tcBorders>
              <w:top w:val="nil"/>
              <w:left w:val="single" w:sz="4" w:space="0" w:color="auto"/>
              <w:bottom w:val="single" w:sz="4" w:space="0" w:color="auto"/>
              <w:right w:val="single" w:sz="4" w:space="0" w:color="auto"/>
            </w:tcBorders>
            <w:vAlign w:val="center"/>
            <w:hideMark/>
          </w:tcPr>
          <w:p w14:paraId="23EE6F89" w14:textId="77777777" w:rsidR="00E82E8B" w:rsidRPr="00772A71" w:rsidRDefault="00E82E8B" w:rsidP="00C2283B">
            <w:pPr>
              <w:jc w:val="center"/>
              <w:rPr>
                <w:color w:val="000000" w:themeColor="text1"/>
              </w:rPr>
            </w:pPr>
            <w:r w:rsidRPr="00772A71">
              <w:rPr>
                <w:color w:val="000000" w:themeColor="text1"/>
              </w:rPr>
              <w:lastRenderedPageBreak/>
              <w:t>6.2</w:t>
            </w:r>
          </w:p>
        </w:tc>
        <w:tc>
          <w:tcPr>
            <w:tcW w:w="4077" w:type="dxa"/>
            <w:tcBorders>
              <w:top w:val="nil"/>
              <w:left w:val="nil"/>
              <w:bottom w:val="single" w:sz="4" w:space="0" w:color="auto"/>
              <w:right w:val="single" w:sz="4" w:space="0" w:color="auto"/>
            </w:tcBorders>
            <w:vAlign w:val="center"/>
            <w:hideMark/>
          </w:tcPr>
          <w:p w14:paraId="0D39A63A" w14:textId="418BBAB5" w:rsidR="00E82E8B" w:rsidRPr="00772A71" w:rsidRDefault="00E82E8B" w:rsidP="00C2283B">
            <w:pPr>
              <w:jc w:val="both"/>
              <w:rPr>
                <w:color w:val="000000" w:themeColor="text1"/>
              </w:rPr>
            </w:pPr>
            <w:r w:rsidRPr="00772A71">
              <w:rPr>
                <w:color w:val="000000" w:themeColor="text1"/>
              </w:rPr>
              <w:t>Hoàn thiện phương án kỹ thuật</w:t>
            </w:r>
          </w:p>
        </w:tc>
        <w:tc>
          <w:tcPr>
            <w:tcW w:w="1605" w:type="dxa"/>
            <w:tcBorders>
              <w:top w:val="nil"/>
              <w:left w:val="nil"/>
              <w:bottom w:val="single" w:sz="4" w:space="0" w:color="auto"/>
              <w:right w:val="single" w:sz="4" w:space="0" w:color="auto"/>
            </w:tcBorders>
            <w:vAlign w:val="center"/>
            <w:hideMark/>
          </w:tcPr>
          <w:p w14:paraId="77AAAF2C" w14:textId="77777777" w:rsidR="00E82E8B" w:rsidRPr="00772A71" w:rsidRDefault="00E82E8B" w:rsidP="00C2283B">
            <w:pPr>
              <w:jc w:val="center"/>
              <w:rPr>
                <w:color w:val="000000" w:themeColor="text1"/>
              </w:rPr>
            </w:pPr>
            <w:r w:rsidRPr="00772A71">
              <w:rPr>
                <w:color w:val="000000" w:themeColor="text1"/>
              </w:rPr>
              <w:t>Nhóm 2 (1KS3+1KS5)</w:t>
            </w:r>
          </w:p>
        </w:tc>
        <w:tc>
          <w:tcPr>
            <w:tcW w:w="1258" w:type="dxa"/>
            <w:tcBorders>
              <w:top w:val="nil"/>
              <w:left w:val="nil"/>
              <w:bottom w:val="single" w:sz="4" w:space="0" w:color="auto"/>
              <w:right w:val="single" w:sz="4" w:space="0" w:color="auto"/>
            </w:tcBorders>
            <w:vAlign w:val="center"/>
            <w:hideMark/>
          </w:tcPr>
          <w:p w14:paraId="6A0F1C59" w14:textId="3E0C637B" w:rsidR="00E82E8B" w:rsidRPr="00772A71" w:rsidRDefault="00F14E11" w:rsidP="00C2283B">
            <w:pPr>
              <w:jc w:val="center"/>
              <w:rPr>
                <w:color w:val="000000" w:themeColor="text1"/>
              </w:rPr>
            </w:pPr>
            <w:r w:rsidRPr="00772A71">
              <w:rPr>
                <w:color w:val="000000" w:themeColor="text1"/>
              </w:rPr>
              <w:t>5</w:t>
            </w:r>
          </w:p>
        </w:tc>
        <w:tc>
          <w:tcPr>
            <w:tcW w:w="1324" w:type="dxa"/>
            <w:tcBorders>
              <w:top w:val="nil"/>
              <w:left w:val="nil"/>
              <w:bottom w:val="single" w:sz="4" w:space="0" w:color="auto"/>
              <w:right w:val="single" w:sz="4" w:space="0" w:color="auto"/>
            </w:tcBorders>
            <w:vAlign w:val="bottom"/>
            <w:hideMark/>
          </w:tcPr>
          <w:p w14:paraId="60BF7BCA" w14:textId="77777777" w:rsidR="00E82E8B" w:rsidRPr="00772A71" w:rsidRDefault="00E82E8B" w:rsidP="00C2283B">
            <w:pPr>
              <w:rPr>
                <w:color w:val="000000" w:themeColor="text1"/>
              </w:rPr>
            </w:pPr>
            <w:r w:rsidRPr="00772A71">
              <w:rPr>
                <w:color w:val="000000" w:themeColor="text1"/>
              </w:rPr>
              <w:t> </w:t>
            </w:r>
          </w:p>
        </w:tc>
      </w:tr>
      <w:tr w:rsidR="00772A71" w:rsidRPr="00772A71" w14:paraId="3B83FEF9" w14:textId="77777777" w:rsidTr="00E82E8B">
        <w:trPr>
          <w:trHeight w:val="675"/>
        </w:trPr>
        <w:tc>
          <w:tcPr>
            <w:tcW w:w="880" w:type="dxa"/>
            <w:tcBorders>
              <w:top w:val="nil"/>
              <w:left w:val="single" w:sz="4" w:space="0" w:color="auto"/>
              <w:bottom w:val="single" w:sz="4" w:space="0" w:color="auto"/>
              <w:right w:val="single" w:sz="4" w:space="0" w:color="auto"/>
            </w:tcBorders>
            <w:vAlign w:val="center"/>
            <w:hideMark/>
          </w:tcPr>
          <w:p w14:paraId="7C06F547" w14:textId="77777777" w:rsidR="00E82E8B" w:rsidRPr="00772A71" w:rsidRDefault="00E82E8B" w:rsidP="00C2283B">
            <w:pPr>
              <w:jc w:val="center"/>
              <w:rPr>
                <w:b/>
                <w:bCs/>
                <w:color w:val="000000" w:themeColor="text1"/>
              </w:rPr>
            </w:pPr>
            <w:r w:rsidRPr="00772A71">
              <w:rPr>
                <w:b/>
                <w:bCs/>
                <w:color w:val="000000" w:themeColor="text1"/>
              </w:rPr>
              <w:t>7</w:t>
            </w:r>
          </w:p>
        </w:tc>
        <w:tc>
          <w:tcPr>
            <w:tcW w:w="4077" w:type="dxa"/>
            <w:tcBorders>
              <w:top w:val="nil"/>
              <w:left w:val="nil"/>
              <w:bottom w:val="single" w:sz="4" w:space="0" w:color="auto"/>
              <w:right w:val="single" w:sz="4" w:space="0" w:color="auto"/>
            </w:tcBorders>
            <w:vAlign w:val="center"/>
            <w:hideMark/>
          </w:tcPr>
          <w:p w14:paraId="31FC9E07" w14:textId="77777777" w:rsidR="00E82E8B" w:rsidRPr="00772A71" w:rsidRDefault="00E82E8B" w:rsidP="00C2283B">
            <w:pPr>
              <w:jc w:val="both"/>
              <w:rPr>
                <w:b/>
                <w:bCs/>
                <w:color w:val="000000" w:themeColor="text1"/>
              </w:rPr>
            </w:pPr>
            <w:r w:rsidRPr="00772A71">
              <w:rPr>
                <w:b/>
                <w:bCs/>
                <w:color w:val="000000" w:themeColor="text1"/>
              </w:rPr>
              <w:t>Trình thẩm định và hoàn thiện dự thảo hệ số điều chỉnh giá đất</w:t>
            </w:r>
          </w:p>
        </w:tc>
        <w:tc>
          <w:tcPr>
            <w:tcW w:w="1605" w:type="dxa"/>
            <w:tcBorders>
              <w:top w:val="nil"/>
              <w:left w:val="nil"/>
              <w:bottom w:val="single" w:sz="4" w:space="0" w:color="auto"/>
              <w:right w:val="single" w:sz="4" w:space="0" w:color="auto"/>
            </w:tcBorders>
            <w:vAlign w:val="center"/>
            <w:hideMark/>
          </w:tcPr>
          <w:p w14:paraId="4347487C" w14:textId="77777777" w:rsidR="00E82E8B" w:rsidRPr="00772A71" w:rsidRDefault="00E82E8B" w:rsidP="00C2283B">
            <w:pPr>
              <w:jc w:val="center"/>
              <w:rPr>
                <w:b/>
                <w:bCs/>
                <w:color w:val="000000" w:themeColor="text1"/>
              </w:rPr>
            </w:pPr>
            <w:r w:rsidRPr="00772A71">
              <w:rPr>
                <w:b/>
                <w:bCs/>
                <w:color w:val="000000" w:themeColor="text1"/>
              </w:rPr>
              <w:t> </w:t>
            </w:r>
          </w:p>
        </w:tc>
        <w:tc>
          <w:tcPr>
            <w:tcW w:w="1258" w:type="dxa"/>
            <w:tcBorders>
              <w:top w:val="nil"/>
              <w:left w:val="nil"/>
              <w:bottom w:val="single" w:sz="4" w:space="0" w:color="auto"/>
              <w:right w:val="single" w:sz="4" w:space="0" w:color="auto"/>
            </w:tcBorders>
            <w:vAlign w:val="center"/>
            <w:hideMark/>
          </w:tcPr>
          <w:p w14:paraId="20B4A400" w14:textId="77777777" w:rsidR="00E82E8B" w:rsidRPr="00772A71" w:rsidRDefault="00E82E8B" w:rsidP="00C2283B">
            <w:pPr>
              <w:jc w:val="center"/>
              <w:rPr>
                <w:b/>
                <w:bCs/>
                <w:color w:val="000000" w:themeColor="text1"/>
              </w:rPr>
            </w:pPr>
            <w:r w:rsidRPr="00772A71">
              <w:rPr>
                <w:b/>
                <w:bCs/>
                <w:color w:val="000000" w:themeColor="text1"/>
              </w:rPr>
              <w:t> </w:t>
            </w:r>
          </w:p>
        </w:tc>
        <w:tc>
          <w:tcPr>
            <w:tcW w:w="1324" w:type="dxa"/>
            <w:tcBorders>
              <w:top w:val="nil"/>
              <w:left w:val="nil"/>
              <w:bottom w:val="single" w:sz="4" w:space="0" w:color="auto"/>
              <w:right w:val="single" w:sz="4" w:space="0" w:color="auto"/>
            </w:tcBorders>
            <w:vAlign w:val="bottom"/>
            <w:hideMark/>
          </w:tcPr>
          <w:p w14:paraId="4D045D81" w14:textId="77777777" w:rsidR="00E82E8B" w:rsidRPr="00772A71" w:rsidRDefault="00E82E8B" w:rsidP="00C2283B">
            <w:pPr>
              <w:rPr>
                <w:b/>
                <w:bCs/>
                <w:color w:val="000000" w:themeColor="text1"/>
              </w:rPr>
            </w:pPr>
            <w:r w:rsidRPr="00772A71">
              <w:rPr>
                <w:b/>
                <w:bCs/>
                <w:color w:val="000000" w:themeColor="text1"/>
              </w:rPr>
              <w:t> </w:t>
            </w:r>
          </w:p>
        </w:tc>
      </w:tr>
      <w:tr w:rsidR="00772A71" w:rsidRPr="00772A71" w14:paraId="785947CE" w14:textId="77777777" w:rsidTr="00E82E8B">
        <w:trPr>
          <w:trHeight w:val="690"/>
        </w:trPr>
        <w:tc>
          <w:tcPr>
            <w:tcW w:w="880" w:type="dxa"/>
            <w:tcBorders>
              <w:top w:val="nil"/>
              <w:left w:val="single" w:sz="4" w:space="0" w:color="auto"/>
              <w:bottom w:val="single" w:sz="4" w:space="0" w:color="auto"/>
              <w:right w:val="single" w:sz="4" w:space="0" w:color="auto"/>
            </w:tcBorders>
            <w:vAlign w:val="center"/>
            <w:hideMark/>
          </w:tcPr>
          <w:p w14:paraId="51D95984" w14:textId="77777777" w:rsidR="00E82E8B" w:rsidRPr="00772A71" w:rsidRDefault="00E82E8B" w:rsidP="00C2283B">
            <w:pPr>
              <w:jc w:val="center"/>
              <w:rPr>
                <w:color w:val="000000" w:themeColor="text1"/>
              </w:rPr>
            </w:pPr>
            <w:r w:rsidRPr="00772A71">
              <w:rPr>
                <w:color w:val="000000" w:themeColor="text1"/>
              </w:rPr>
              <w:t>7.1</w:t>
            </w:r>
          </w:p>
        </w:tc>
        <w:tc>
          <w:tcPr>
            <w:tcW w:w="4077" w:type="dxa"/>
            <w:tcBorders>
              <w:top w:val="nil"/>
              <w:left w:val="nil"/>
              <w:bottom w:val="single" w:sz="4" w:space="0" w:color="auto"/>
              <w:right w:val="single" w:sz="4" w:space="0" w:color="auto"/>
            </w:tcBorders>
            <w:vAlign w:val="center"/>
            <w:hideMark/>
          </w:tcPr>
          <w:p w14:paraId="1A4C0C99" w14:textId="77777777" w:rsidR="00E82E8B" w:rsidRPr="00772A71" w:rsidRDefault="00E82E8B" w:rsidP="00C2283B">
            <w:pPr>
              <w:jc w:val="both"/>
              <w:rPr>
                <w:color w:val="000000" w:themeColor="text1"/>
              </w:rPr>
            </w:pPr>
            <w:r w:rsidRPr="00772A71">
              <w:rPr>
                <w:color w:val="000000" w:themeColor="text1"/>
              </w:rPr>
              <w:t>Tổng hợp ý kiến của các ban, ngành liên quan về hệ số điều chỉnh</w:t>
            </w:r>
          </w:p>
        </w:tc>
        <w:tc>
          <w:tcPr>
            <w:tcW w:w="1605" w:type="dxa"/>
            <w:tcBorders>
              <w:top w:val="nil"/>
              <w:left w:val="nil"/>
              <w:bottom w:val="single" w:sz="4" w:space="0" w:color="auto"/>
              <w:right w:val="single" w:sz="4" w:space="0" w:color="auto"/>
            </w:tcBorders>
            <w:vAlign w:val="center"/>
            <w:hideMark/>
          </w:tcPr>
          <w:p w14:paraId="728C15C8" w14:textId="77777777" w:rsidR="00E82E8B" w:rsidRPr="00772A71" w:rsidRDefault="00E82E8B" w:rsidP="00C2283B">
            <w:pPr>
              <w:jc w:val="center"/>
              <w:rPr>
                <w:color w:val="000000" w:themeColor="text1"/>
              </w:rPr>
            </w:pPr>
            <w:r w:rsidRPr="00772A71">
              <w:rPr>
                <w:color w:val="000000" w:themeColor="text1"/>
              </w:rPr>
              <w:t>Nhóm 2 (1KS3+1KS5)</w:t>
            </w:r>
          </w:p>
        </w:tc>
        <w:tc>
          <w:tcPr>
            <w:tcW w:w="1258" w:type="dxa"/>
            <w:tcBorders>
              <w:top w:val="nil"/>
              <w:left w:val="nil"/>
              <w:bottom w:val="single" w:sz="4" w:space="0" w:color="auto"/>
              <w:right w:val="single" w:sz="4" w:space="0" w:color="auto"/>
            </w:tcBorders>
            <w:vAlign w:val="center"/>
            <w:hideMark/>
          </w:tcPr>
          <w:p w14:paraId="032C8F73" w14:textId="531BB391" w:rsidR="00E82E8B" w:rsidRPr="00772A71" w:rsidRDefault="00F14E11" w:rsidP="00C2283B">
            <w:pPr>
              <w:jc w:val="center"/>
              <w:rPr>
                <w:color w:val="000000" w:themeColor="text1"/>
              </w:rPr>
            </w:pPr>
            <w:r w:rsidRPr="00772A71">
              <w:rPr>
                <w:color w:val="000000" w:themeColor="text1"/>
              </w:rPr>
              <w:t>5</w:t>
            </w:r>
          </w:p>
        </w:tc>
        <w:tc>
          <w:tcPr>
            <w:tcW w:w="1324" w:type="dxa"/>
            <w:tcBorders>
              <w:top w:val="nil"/>
              <w:left w:val="nil"/>
              <w:bottom w:val="single" w:sz="4" w:space="0" w:color="auto"/>
              <w:right w:val="single" w:sz="4" w:space="0" w:color="auto"/>
            </w:tcBorders>
            <w:vAlign w:val="bottom"/>
            <w:hideMark/>
          </w:tcPr>
          <w:p w14:paraId="5F87D092" w14:textId="77777777" w:rsidR="00E82E8B" w:rsidRPr="00772A71" w:rsidRDefault="00E82E8B" w:rsidP="00C2283B">
            <w:pPr>
              <w:rPr>
                <w:color w:val="000000" w:themeColor="text1"/>
              </w:rPr>
            </w:pPr>
            <w:r w:rsidRPr="00772A71">
              <w:rPr>
                <w:color w:val="000000" w:themeColor="text1"/>
              </w:rPr>
              <w:t> </w:t>
            </w:r>
          </w:p>
        </w:tc>
      </w:tr>
      <w:tr w:rsidR="00772A71" w:rsidRPr="00772A71" w14:paraId="48997E09" w14:textId="77777777" w:rsidTr="00E82E8B">
        <w:trPr>
          <w:trHeight w:val="690"/>
        </w:trPr>
        <w:tc>
          <w:tcPr>
            <w:tcW w:w="880" w:type="dxa"/>
            <w:tcBorders>
              <w:top w:val="nil"/>
              <w:left w:val="single" w:sz="4" w:space="0" w:color="auto"/>
              <w:bottom w:val="single" w:sz="4" w:space="0" w:color="auto"/>
              <w:right w:val="single" w:sz="4" w:space="0" w:color="auto"/>
            </w:tcBorders>
            <w:vAlign w:val="center"/>
            <w:hideMark/>
          </w:tcPr>
          <w:p w14:paraId="1424A7B8" w14:textId="77777777" w:rsidR="00E82E8B" w:rsidRPr="00772A71" w:rsidRDefault="00E82E8B" w:rsidP="00C2283B">
            <w:pPr>
              <w:jc w:val="center"/>
              <w:rPr>
                <w:color w:val="000000" w:themeColor="text1"/>
              </w:rPr>
            </w:pPr>
            <w:r w:rsidRPr="00772A71">
              <w:rPr>
                <w:color w:val="000000" w:themeColor="text1"/>
              </w:rPr>
              <w:t>7.2</w:t>
            </w:r>
          </w:p>
        </w:tc>
        <w:tc>
          <w:tcPr>
            <w:tcW w:w="4077" w:type="dxa"/>
            <w:tcBorders>
              <w:top w:val="nil"/>
              <w:left w:val="nil"/>
              <w:bottom w:val="single" w:sz="4" w:space="0" w:color="auto"/>
              <w:right w:val="single" w:sz="4" w:space="0" w:color="auto"/>
            </w:tcBorders>
            <w:vAlign w:val="center"/>
            <w:hideMark/>
          </w:tcPr>
          <w:p w14:paraId="5D42F750" w14:textId="77777777" w:rsidR="00E82E8B" w:rsidRPr="00772A71" w:rsidRDefault="00E82E8B" w:rsidP="00C2283B">
            <w:pPr>
              <w:jc w:val="both"/>
              <w:rPr>
                <w:color w:val="000000" w:themeColor="text1"/>
              </w:rPr>
            </w:pPr>
            <w:r w:rsidRPr="00772A71">
              <w:rPr>
                <w:color w:val="000000" w:themeColor="text1"/>
              </w:rPr>
              <w:t>Báo cáo các nội dung giải trình, chỉnh sửa</w:t>
            </w:r>
          </w:p>
        </w:tc>
        <w:tc>
          <w:tcPr>
            <w:tcW w:w="1605" w:type="dxa"/>
            <w:tcBorders>
              <w:top w:val="nil"/>
              <w:left w:val="nil"/>
              <w:bottom w:val="single" w:sz="4" w:space="0" w:color="auto"/>
              <w:right w:val="single" w:sz="4" w:space="0" w:color="auto"/>
            </w:tcBorders>
            <w:vAlign w:val="center"/>
            <w:hideMark/>
          </w:tcPr>
          <w:p w14:paraId="6D169E1D" w14:textId="77777777" w:rsidR="00E82E8B" w:rsidRPr="00772A71" w:rsidRDefault="00E82E8B" w:rsidP="00C2283B">
            <w:pPr>
              <w:jc w:val="center"/>
              <w:rPr>
                <w:color w:val="000000" w:themeColor="text1"/>
              </w:rPr>
            </w:pPr>
            <w:r w:rsidRPr="00772A71">
              <w:rPr>
                <w:color w:val="000000" w:themeColor="text1"/>
              </w:rPr>
              <w:t>Nhóm 2 (1KS3+1KS5)</w:t>
            </w:r>
          </w:p>
        </w:tc>
        <w:tc>
          <w:tcPr>
            <w:tcW w:w="1258" w:type="dxa"/>
            <w:tcBorders>
              <w:top w:val="nil"/>
              <w:left w:val="nil"/>
              <w:bottom w:val="single" w:sz="4" w:space="0" w:color="auto"/>
              <w:right w:val="single" w:sz="4" w:space="0" w:color="auto"/>
            </w:tcBorders>
            <w:vAlign w:val="center"/>
            <w:hideMark/>
          </w:tcPr>
          <w:p w14:paraId="17BCA783" w14:textId="5C4C4911" w:rsidR="00E82E8B" w:rsidRPr="00772A71" w:rsidRDefault="00F14E11" w:rsidP="00C2283B">
            <w:pPr>
              <w:jc w:val="center"/>
              <w:rPr>
                <w:color w:val="000000" w:themeColor="text1"/>
              </w:rPr>
            </w:pPr>
            <w:r w:rsidRPr="00772A71">
              <w:rPr>
                <w:color w:val="000000" w:themeColor="text1"/>
              </w:rPr>
              <w:t>5</w:t>
            </w:r>
          </w:p>
        </w:tc>
        <w:tc>
          <w:tcPr>
            <w:tcW w:w="1324" w:type="dxa"/>
            <w:tcBorders>
              <w:top w:val="nil"/>
              <w:left w:val="nil"/>
              <w:bottom w:val="single" w:sz="4" w:space="0" w:color="auto"/>
              <w:right w:val="single" w:sz="4" w:space="0" w:color="auto"/>
            </w:tcBorders>
            <w:vAlign w:val="bottom"/>
            <w:hideMark/>
          </w:tcPr>
          <w:p w14:paraId="3B731280" w14:textId="77777777" w:rsidR="00E82E8B" w:rsidRPr="00772A71" w:rsidRDefault="00E82E8B" w:rsidP="00C2283B">
            <w:pPr>
              <w:rPr>
                <w:color w:val="000000" w:themeColor="text1"/>
              </w:rPr>
            </w:pPr>
            <w:r w:rsidRPr="00772A71">
              <w:rPr>
                <w:color w:val="000000" w:themeColor="text1"/>
              </w:rPr>
              <w:t> </w:t>
            </w:r>
          </w:p>
        </w:tc>
      </w:tr>
      <w:tr w:rsidR="00772A71" w:rsidRPr="00772A71" w14:paraId="19F498E3" w14:textId="77777777" w:rsidTr="00E82E8B">
        <w:trPr>
          <w:trHeight w:val="690"/>
        </w:trPr>
        <w:tc>
          <w:tcPr>
            <w:tcW w:w="880" w:type="dxa"/>
            <w:tcBorders>
              <w:top w:val="nil"/>
              <w:left w:val="single" w:sz="4" w:space="0" w:color="auto"/>
              <w:bottom w:val="single" w:sz="4" w:space="0" w:color="auto"/>
              <w:right w:val="single" w:sz="4" w:space="0" w:color="auto"/>
            </w:tcBorders>
            <w:vAlign w:val="center"/>
            <w:hideMark/>
          </w:tcPr>
          <w:p w14:paraId="4384E853" w14:textId="77777777" w:rsidR="00E82E8B" w:rsidRPr="00772A71" w:rsidRDefault="00E82E8B" w:rsidP="00C2283B">
            <w:pPr>
              <w:jc w:val="center"/>
              <w:rPr>
                <w:color w:val="000000" w:themeColor="text1"/>
              </w:rPr>
            </w:pPr>
            <w:r w:rsidRPr="00772A71">
              <w:rPr>
                <w:color w:val="000000" w:themeColor="text1"/>
              </w:rPr>
              <w:t>7.3</w:t>
            </w:r>
          </w:p>
        </w:tc>
        <w:tc>
          <w:tcPr>
            <w:tcW w:w="4077" w:type="dxa"/>
            <w:tcBorders>
              <w:top w:val="nil"/>
              <w:left w:val="nil"/>
              <w:bottom w:val="single" w:sz="4" w:space="0" w:color="auto"/>
              <w:right w:val="single" w:sz="4" w:space="0" w:color="auto"/>
            </w:tcBorders>
            <w:vAlign w:val="center"/>
            <w:hideMark/>
          </w:tcPr>
          <w:p w14:paraId="5CD195D0" w14:textId="77777777" w:rsidR="00E82E8B" w:rsidRPr="00772A71" w:rsidRDefault="00E82E8B" w:rsidP="00C2283B">
            <w:pPr>
              <w:jc w:val="both"/>
              <w:rPr>
                <w:color w:val="000000" w:themeColor="text1"/>
              </w:rPr>
            </w:pPr>
            <w:r w:rsidRPr="00772A71">
              <w:rPr>
                <w:color w:val="000000" w:themeColor="text1"/>
              </w:rPr>
              <w:t>Hoàn thiện dự thảo và trình ban hành</w:t>
            </w:r>
          </w:p>
        </w:tc>
        <w:tc>
          <w:tcPr>
            <w:tcW w:w="1605" w:type="dxa"/>
            <w:tcBorders>
              <w:top w:val="nil"/>
              <w:left w:val="nil"/>
              <w:bottom w:val="single" w:sz="4" w:space="0" w:color="auto"/>
              <w:right w:val="single" w:sz="4" w:space="0" w:color="auto"/>
            </w:tcBorders>
            <w:vAlign w:val="center"/>
            <w:hideMark/>
          </w:tcPr>
          <w:p w14:paraId="6F6D2859" w14:textId="77777777" w:rsidR="00E82E8B" w:rsidRPr="00772A71" w:rsidRDefault="00E82E8B" w:rsidP="00C2283B">
            <w:pPr>
              <w:jc w:val="center"/>
              <w:rPr>
                <w:color w:val="000000" w:themeColor="text1"/>
              </w:rPr>
            </w:pPr>
            <w:r w:rsidRPr="00772A71">
              <w:rPr>
                <w:color w:val="000000" w:themeColor="text1"/>
              </w:rPr>
              <w:t>Nhóm 2 (1KS3+1KS5)</w:t>
            </w:r>
          </w:p>
        </w:tc>
        <w:tc>
          <w:tcPr>
            <w:tcW w:w="1258" w:type="dxa"/>
            <w:tcBorders>
              <w:top w:val="nil"/>
              <w:left w:val="nil"/>
              <w:bottom w:val="single" w:sz="4" w:space="0" w:color="auto"/>
              <w:right w:val="single" w:sz="4" w:space="0" w:color="auto"/>
            </w:tcBorders>
            <w:vAlign w:val="center"/>
            <w:hideMark/>
          </w:tcPr>
          <w:p w14:paraId="49B1CBBA" w14:textId="77777777" w:rsidR="00E82E8B" w:rsidRPr="00772A71" w:rsidRDefault="00E82E8B" w:rsidP="00C2283B">
            <w:pPr>
              <w:jc w:val="center"/>
              <w:rPr>
                <w:color w:val="000000" w:themeColor="text1"/>
              </w:rPr>
            </w:pPr>
            <w:r w:rsidRPr="00772A71">
              <w:rPr>
                <w:color w:val="000000" w:themeColor="text1"/>
              </w:rPr>
              <w:t>5</w:t>
            </w:r>
          </w:p>
        </w:tc>
        <w:tc>
          <w:tcPr>
            <w:tcW w:w="1324" w:type="dxa"/>
            <w:tcBorders>
              <w:top w:val="nil"/>
              <w:left w:val="nil"/>
              <w:bottom w:val="single" w:sz="4" w:space="0" w:color="auto"/>
              <w:right w:val="single" w:sz="4" w:space="0" w:color="auto"/>
            </w:tcBorders>
            <w:vAlign w:val="bottom"/>
            <w:hideMark/>
          </w:tcPr>
          <w:p w14:paraId="44E17FE7" w14:textId="77777777" w:rsidR="00E82E8B" w:rsidRPr="00772A71" w:rsidRDefault="00E82E8B" w:rsidP="00C2283B">
            <w:pPr>
              <w:rPr>
                <w:color w:val="000000" w:themeColor="text1"/>
              </w:rPr>
            </w:pPr>
            <w:r w:rsidRPr="00772A71">
              <w:rPr>
                <w:color w:val="000000" w:themeColor="text1"/>
              </w:rPr>
              <w:t> </w:t>
            </w:r>
          </w:p>
        </w:tc>
      </w:tr>
    </w:tbl>
    <w:p w14:paraId="5799F961" w14:textId="77777777" w:rsidR="00E82E8B" w:rsidRPr="00772A71" w:rsidRDefault="00E82E8B" w:rsidP="004A7E7C">
      <w:pPr>
        <w:spacing w:beforeLines="40" w:before="96" w:afterLines="40" w:after="96"/>
        <w:ind w:firstLine="567"/>
        <w:jc w:val="both"/>
        <w:rPr>
          <w:color w:val="000000" w:themeColor="text1"/>
          <w:sz w:val="28"/>
          <w:szCs w:val="28"/>
        </w:rPr>
      </w:pPr>
      <w:bookmarkStart w:id="25" w:name="_Hlk202874365"/>
      <w:r w:rsidRPr="00772A71">
        <w:rPr>
          <w:b/>
          <w:bCs/>
          <w:i/>
          <w:iCs/>
          <w:color w:val="000000" w:themeColor="text1"/>
          <w:sz w:val="28"/>
          <w:szCs w:val="28"/>
        </w:rPr>
        <w:t>Ghi chú:</w:t>
      </w:r>
    </w:p>
    <w:p w14:paraId="4900F1ED" w14:textId="5DB7D6CA" w:rsidR="00E82E8B" w:rsidRPr="00772A71" w:rsidRDefault="00E82E8B" w:rsidP="004A7E7C">
      <w:pPr>
        <w:spacing w:beforeLines="40" w:before="96" w:afterLines="40" w:after="96"/>
        <w:ind w:firstLine="567"/>
        <w:jc w:val="both"/>
        <w:rPr>
          <w:color w:val="000000" w:themeColor="text1"/>
          <w:sz w:val="28"/>
          <w:szCs w:val="28"/>
        </w:rPr>
      </w:pPr>
      <w:r w:rsidRPr="00772A71">
        <w:rPr>
          <w:color w:val="000000" w:themeColor="text1"/>
          <w:sz w:val="28"/>
          <w:szCs w:val="28"/>
        </w:rPr>
        <w:t xml:space="preserve">1. Định mức tại Bảng 35 tính cho khu </w:t>
      </w:r>
      <w:bookmarkStart w:id="26" w:name="_Hlk172301582"/>
      <w:r w:rsidRPr="00772A71">
        <w:rPr>
          <w:color w:val="000000" w:themeColor="text1"/>
          <w:sz w:val="28"/>
          <w:szCs w:val="28"/>
        </w:rPr>
        <w:t>vực xác định hệ số điều chỉnh giá đất với điều kiện chuẩn có quy mô diện tích 05 ha đối với đất phi nông nghiệp; 10 ha đối với đất nông nghiệp. Bao gồm 03 loại đất đối với Phi nông nghiệp; 02 loại đất đối với nông nghiệp. Số lượng vị trí/khu vực cần khảo sát mẫu: 05 vị trí hoặc 15 phiếu khảo sát thông tin giá đất thị trường thành công. Khu vực nằm trên địa bàn 01 đơn vị hành chính cấp xã</w:t>
      </w:r>
      <w:bookmarkEnd w:id="26"/>
      <w:r w:rsidRPr="00772A71">
        <w:rPr>
          <w:color w:val="000000" w:themeColor="text1"/>
          <w:sz w:val="28"/>
          <w:szCs w:val="28"/>
        </w:rPr>
        <w:t>. Khi tính mức cho khu vực định giá đất cụ thể thì thực hiện như sau:</w:t>
      </w:r>
    </w:p>
    <w:p w14:paraId="444DFC52" w14:textId="77777777" w:rsidR="00E82E8B" w:rsidRPr="00772A71" w:rsidRDefault="00E82E8B" w:rsidP="004A7E7C">
      <w:pPr>
        <w:spacing w:beforeLines="40" w:before="96" w:afterLines="40" w:after="96"/>
        <w:ind w:firstLine="567"/>
        <w:jc w:val="both"/>
        <w:rPr>
          <w:color w:val="000000" w:themeColor="text1"/>
          <w:sz w:val="28"/>
          <w:szCs w:val="28"/>
        </w:rPr>
      </w:pPr>
      <w:r w:rsidRPr="00772A71">
        <w:rPr>
          <w:color w:val="000000" w:themeColor="text1"/>
          <w:sz w:val="28"/>
          <w:szCs w:val="28"/>
        </w:rPr>
        <w:t>a) Khi số vị trí đất trong khu vực định giá đất có sự thay đổi (lớn hoặc nhỏ hơn 03 loại đất đối với đất ở hoặc đất phi nông nghiệp không phải là đất ở; lớn hoặc nhỏ hơn 02 loại đất đất đối với đất nông nghiệp) thì điều chỉnh thêm hệ số theo quy mô diện tích và khu vực quy định tại Bảng 04 đối với các mục 2, 3, 4, 5 của Bảng 35;</w:t>
      </w:r>
    </w:p>
    <w:p w14:paraId="7ED5ACDA" w14:textId="77777777" w:rsidR="00E82E8B" w:rsidRPr="00772A71" w:rsidRDefault="00E82E8B" w:rsidP="004A7E7C">
      <w:pPr>
        <w:spacing w:beforeLines="40" w:before="96" w:afterLines="40" w:after="96"/>
        <w:ind w:firstLine="567"/>
        <w:jc w:val="both"/>
        <w:rPr>
          <w:color w:val="000000" w:themeColor="text1"/>
          <w:sz w:val="28"/>
          <w:szCs w:val="28"/>
        </w:rPr>
      </w:pPr>
      <w:r w:rsidRPr="00772A71">
        <w:rPr>
          <w:color w:val="000000" w:themeColor="text1"/>
          <w:sz w:val="28"/>
          <w:szCs w:val="28"/>
        </w:rPr>
        <w:t>b) Đối với các mục 2, 3, 4, 5 của Bảng 35: căn cứ vào hệ số theo quy mô diện tích và khu vực quy định tại Bảng 04 để điều chỉnh.</w:t>
      </w:r>
    </w:p>
    <w:p w14:paraId="665529F1" w14:textId="77777777" w:rsidR="00E82E8B" w:rsidRPr="00772A71" w:rsidRDefault="00E82E8B" w:rsidP="004A7E7C">
      <w:pPr>
        <w:spacing w:beforeLines="40" w:before="96" w:afterLines="40" w:after="96"/>
        <w:ind w:firstLine="567"/>
        <w:jc w:val="both"/>
        <w:rPr>
          <w:color w:val="000000" w:themeColor="text1"/>
          <w:sz w:val="28"/>
          <w:szCs w:val="28"/>
        </w:rPr>
      </w:pPr>
      <w:r w:rsidRPr="00772A71">
        <w:rPr>
          <w:color w:val="000000" w:themeColor="text1"/>
          <w:sz w:val="28"/>
          <w:szCs w:val="28"/>
        </w:rPr>
        <w:t>2. Trường hợp khu vực định giá đất có nhiều loại đất thì tính mức riêng theo diện tích của từng loại đất đối với các mục 2, 3, 4, 5 của Bảng 35; các mục còn lại của Bảng 35 nhân với hệ số K=1,3.</w:t>
      </w:r>
    </w:p>
    <w:p w14:paraId="6C370167" w14:textId="77777777" w:rsidR="00E82E8B" w:rsidRPr="00772A71" w:rsidRDefault="00E82E8B" w:rsidP="004A7E7C">
      <w:pPr>
        <w:spacing w:beforeLines="40" w:before="96" w:afterLines="40" w:after="96"/>
        <w:ind w:firstLine="567"/>
        <w:jc w:val="both"/>
        <w:rPr>
          <w:color w:val="000000" w:themeColor="text1"/>
          <w:sz w:val="28"/>
          <w:szCs w:val="28"/>
        </w:rPr>
      </w:pPr>
      <w:r w:rsidRPr="00772A71">
        <w:rPr>
          <w:color w:val="000000" w:themeColor="text1"/>
          <w:sz w:val="28"/>
          <w:szCs w:val="28"/>
        </w:rPr>
        <w:t>3. Trường hợp khu vực định giá đất chạy theo tuyến qua nhiều xã, phường (định giá đất để tính bồi thường đối với các dự án giao thông, thủy lợi, đường điện…) thì điều chỉnh đối với mục 2 của Bảng 35; đối với khu vực định giá đất chạy qua 02 xã, phường, thì nhân với hệ số K=1,3; đối với khu vực định giá đất chạy qua trên 02 xã phường, thì được bổ sung hệ số 0,02 cho mỗi 01 xã, phường, tăng thêm.</w:t>
      </w:r>
    </w:p>
    <w:p w14:paraId="153DBA1E" w14:textId="51A3584E" w:rsidR="00E82E8B" w:rsidRPr="00772A71" w:rsidRDefault="00E82E8B" w:rsidP="004A7E7C">
      <w:pPr>
        <w:spacing w:before="60" w:after="60"/>
        <w:ind w:firstLine="567"/>
        <w:jc w:val="both"/>
        <w:rPr>
          <w:color w:val="000000" w:themeColor="text1"/>
          <w:sz w:val="28"/>
          <w:szCs w:val="28"/>
        </w:rPr>
      </w:pPr>
      <w:r w:rsidRPr="00772A71">
        <w:rPr>
          <w:color w:val="000000" w:themeColor="text1"/>
          <w:sz w:val="28"/>
          <w:szCs w:val="28"/>
        </w:rPr>
        <w:lastRenderedPageBreak/>
        <w:t>4. Về cơ cấu để điều chỉnh mức sử dụng dụng cụ lao động, mức tiêu hao vật liệu, mức tiêu hao năng lượng và mức sử dụng máy móc, thiết bị được tính theo Bảng 36.</w:t>
      </w:r>
    </w:p>
    <w:p w14:paraId="7C19C160" w14:textId="77777777" w:rsidR="00E82E8B" w:rsidRPr="00772A71" w:rsidRDefault="00E82E8B" w:rsidP="00E82E8B">
      <w:pPr>
        <w:spacing w:beforeLines="40" w:before="96" w:afterLines="40" w:after="96" w:line="360" w:lineRule="exact"/>
        <w:ind w:firstLine="567"/>
        <w:jc w:val="right"/>
        <w:rPr>
          <w:b/>
          <w:i/>
          <w:color w:val="000000" w:themeColor="text1"/>
          <w:sz w:val="28"/>
          <w:szCs w:val="28"/>
        </w:rPr>
      </w:pPr>
      <w:r w:rsidRPr="00772A71">
        <w:rPr>
          <w:b/>
          <w:i/>
          <w:color w:val="000000" w:themeColor="text1"/>
          <w:sz w:val="28"/>
          <w:szCs w:val="28"/>
        </w:rPr>
        <w:t>Bảng 36</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4570"/>
        <w:gridCol w:w="2217"/>
        <w:gridCol w:w="1752"/>
      </w:tblGrid>
      <w:tr w:rsidR="00772A71" w:rsidRPr="00772A71" w14:paraId="5ECB852C" w14:textId="7A6F3A1D" w:rsidTr="00F14E11">
        <w:trPr>
          <w:trHeight w:val="485"/>
          <w:tblHeader/>
          <w:jc w:val="center"/>
        </w:trPr>
        <w:tc>
          <w:tcPr>
            <w:tcW w:w="670" w:type="dxa"/>
            <w:vMerge w:val="restart"/>
            <w:vAlign w:val="center"/>
            <w:hideMark/>
          </w:tcPr>
          <w:p w14:paraId="031C6DB9" w14:textId="77777777" w:rsidR="00F14E11" w:rsidRPr="00772A71" w:rsidRDefault="00F14E11" w:rsidP="00C2283B">
            <w:pPr>
              <w:jc w:val="center"/>
              <w:rPr>
                <w:b/>
                <w:bCs/>
                <w:color w:val="000000" w:themeColor="text1"/>
              </w:rPr>
            </w:pPr>
            <w:r w:rsidRPr="00772A71">
              <w:rPr>
                <w:b/>
                <w:bCs/>
                <w:color w:val="000000" w:themeColor="text1"/>
              </w:rPr>
              <w:t>STT</w:t>
            </w:r>
          </w:p>
        </w:tc>
        <w:tc>
          <w:tcPr>
            <w:tcW w:w="4570" w:type="dxa"/>
            <w:vMerge w:val="restart"/>
            <w:vAlign w:val="center"/>
            <w:hideMark/>
          </w:tcPr>
          <w:p w14:paraId="74AA10C5" w14:textId="77777777" w:rsidR="00F14E11" w:rsidRPr="00772A71" w:rsidRDefault="00F14E11" w:rsidP="00C2283B">
            <w:pPr>
              <w:jc w:val="center"/>
              <w:rPr>
                <w:b/>
                <w:bCs/>
                <w:color w:val="000000" w:themeColor="text1"/>
              </w:rPr>
            </w:pPr>
            <w:r w:rsidRPr="00772A71">
              <w:rPr>
                <w:b/>
                <w:bCs/>
                <w:color w:val="000000" w:themeColor="text1"/>
              </w:rPr>
              <w:t>Nội dung công việc</w:t>
            </w:r>
          </w:p>
        </w:tc>
        <w:tc>
          <w:tcPr>
            <w:tcW w:w="3969" w:type="dxa"/>
            <w:gridSpan w:val="2"/>
            <w:vAlign w:val="center"/>
            <w:hideMark/>
          </w:tcPr>
          <w:p w14:paraId="3B52491C" w14:textId="77777777" w:rsidR="00F14E11" w:rsidRPr="00772A71" w:rsidRDefault="00F14E11" w:rsidP="00C2283B">
            <w:pPr>
              <w:jc w:val="center"/>
              <w:rPr>
                <w:b/>
                <w:bCs/>
                <w:color w:val="000000" w:themeColor="text1"/>
              </w:rPr>
            </w:pPr>
            <w:r w:rsidRPr="00772A71">
              <w:rPr>
                <w:b/>
                <w:bCs/>
                <w:color w:val="000000" w:themeColor="text1"/>
              </w:rPr>
              <w:t>Cơ cấu (%)</w:t>
            </w:r>
          </w:p>
        </w:tc>
      </w:tr>
      <w:tr w:rsidR="00772A71" w:rsidRPr="00772A71" w14:paraId="7948001F" w14:textId="77777777" w:rsidTr="00F14E11">
        <w:trPr>
          <w:trHeight w:val="518"/>
          <w:tblHeader/>
          <w:jc w:val="center"/>
        </w:trPr>
        <w:tc>
          <w:tcPr>
            <w:tcW w:w="670" w:type="dxa"/>
            <w:vMerge/>
            <w:vAlign w:val="center"/>
            <w:hideMark/>
          </w:tcPr>
          <w:p w14:paraId="17470923" w14:textId="77777777" w:rsidR="00F14E11" w:rsidRPr="00772A71" w:rsidRDefault="00F14E11" w:rsidP="00C2283B">
            <w:pPr>
              <w:rPr>
                <w:b/>
                <w:bCs/>
                <w:color w:val="000000" w:themeColor="text1"/>
              </w:rPr>
            </w:pPr>
          </w:p>
        </w:tc>
        <w:tc>
          <w:tcPr>
            <w:tcW w:w="4570" w:type="dxa"/>
            <w:vMerge/>
            <w:vAlign w:val="center"/>
            <w:hideMark/>
          </w:tcPr>
          <w:p w14:paraId="1B3645CE" w14:textId="77777777" w:rsidR="00F14E11" w:rsidRPr="00772A71" w:rsidRDefault="00F14E11" w:rsidP="00C2283B">
            <w:pPr>
              <w:rPr>
                <w:b/>
                <w:bCs/>
                <w:color w:val="000000" w:themeColor="text1"/>
              </w:rPr>
            </w:pPr>
          </w:p>
        </w:tc>
        <w:tc>
          <w:tcPr>
            <w:tcW w:w="2217" w:type="dxa"/>
            <w:vAlign w:val="center"/>
            <w:hideMark/>
          </w:tcPr>
          <w:p w14:paraId="0C20AB42" w14:textId="77777777" w:rsidR="00F14E11" w:rsidRPr="00772A71" w:rsidRDefault="00F14E11" w:rsidP="00C2283B">
            <w:pPr>
              <w:jc w:val="center"/>
              <w:rPr>
                <w:b/>
                <w:bCs/>
                <w:color w:val="000000" w:themeColor="text1"/>
              </w:rPr>
            </w:pPr>
            <w:r w:rsidRPr="00772A71">
              <w:rPr>
                <w:b/>
                <w:bCs/>
                <w:color w:val="000000" w:themeColor="text1"/>
              </w:rPr>
              <w:t>Nội nghiệp</w:t>
            </w:r>
          </w:p>
        </w:tc>
        <w:tc>
          <w:tcPr>
            <w:tcW w:w="1752" w:type="dxa"/>
            <w:vAlign w:val="center"/>
            <w:hideMark/>
          </w:tcPr>
          <w:p w14:paraId="5C56B806" w14:textId="77777777" w:rsidR="00F14E11" w:rsidRPr="00772A71" w:rsidRDefault="00F14E11" w:rsidP="00C2283B">
            <w:pPr>
              <w:jc w:val="center"/>
              <w:rPr>
                <w:b/>
                <w:bCs/>
                <w:color w:val="000000" w:themeColor="text1"/>
              </w:rPr>
            </w:pPr>
            <w:r w:rsidRPr="00772A71">
              <w:rPr>
                <w:b/>
                <w:bCs/>
                <w:color w:val="000000" w:themeColor="text1"/>
              </w:rPr>
              <w:t>Ngoại nghiệp</w:t>
            </w:r>
          </w:p>
        </w:tc>
      </w:tr>
      <w:tr w:rsidR="00772A71" w:rsidRPr="00772A71" w14:paraId="785993D6" w14:textId="77777777" w:rsidTr="00F14E11">
        <w:trPr>
          <w:trHeight w:val="599"/>
          <w:jc w:val="center"/>
        </w:trPr>
        <w:tc>
          <w:tcPr>
            <w:tcW w:w="670" w:type="dxa"/>
            <w:vAlign w:val="center"/>
            <w:hideMark/>
          </w:tcPr>
          <w:p w14:paraId="5A399A26" w14:textId="77777777" w:rsidR="00F14E11" w:rsidRPr="00772A71" w:rsidRDefault="00F14E11" w:rsidP="00F14E11">
            <w:pPr>
              <w:jc w:val="center"/>
              <w:rPr>
                <w:color w:val="000000" w:themeColor="text1"/>
              </w:rPr>
            </w:pPr>
            <w:r w:rsidRPr="00772A71">
              <w:rPr>
                <w:color w:val="000000" w:themeColor="text1"/>
              </w:rPr>
              <w:t>1</w:t>
            </w:r>
          </w:p>
        </w:tc>
        <w:tc>
          <w:tcPr>
            <w:tcW w:w="4570" w:type="dxa"/>
            <w:vAlign w:val="center"/>
            <w:hideMark/>
          </w:tcPr>
          <w:p w14:paraId="6EDB8B6E" w14:textId="77777777" w:rsidR="00F14E11" w:rsidRPr="00772A71" w:rsidRDefault="00F14E11" w:rsidP="00F14E11">
            <w:pPr>
              <w:jc w:val="both"/>
              <w:rPr>
                <w:color w:val="000000" w:themeColor="text1"/>
              </w:rPr>
            </w:pPr>
            <w:r w:rsidRPr="00772A71">
              <w:rPr>
                <w:color w:val="000000" w:themeColor="text1"/>
              </w:rPr>
              <w:t>Chuẩn bị và xác định phạm vi xây dựng hệ số điều chỉnh giá đất</w:t>
            </w:r>
          </w:p>
        </w:tc>
        <w:tc>
          <w:tcPr>
            <w:tcW w:w="2217" w:type="dxa"/>
            <w:vAlign w:val="center"/>
            <w:hideMark/>
          </w:tcPr>
          <w:p w14:paraId="7780DCD0" w14:textId="1D6BF8EC" w:rsidR="00F14E11" w:rsidRPr="00772A71" w:rsidRDefault="00F14E11" w:rsidP="00F14E11">
            <w:pPr>
              <w:jc w:val="center"/>
              <w:rPr>
                <w:color w:val="000000" w:themeColor="text1"/>
              </w:rPr>
            </w:pPr>
            <w:r w:rsidRPr="00772A71">
              <w:rPr>
                <w:color w:val="000000" w:themeColor="text1"/>
              </w:rPr>
              <w:t>13,32</w:t>
            </w:r>
          </w:p>
        </w:tc>
        <w:tc>
          <w:tcPr>
            <w:tcW w:w="1752" w:type="dxa"/>
            <w:vAlign w:val="center"/>
            <w:hideMark/>
          </w:tcPr>
          <w:p w14:paraId="25A42075" w14:textId="78AF0E9A" w:rsidR="00F14E11" w:rsidRPr="00772A71" w:rsidRDefault="00F14E11" w:rsidP="00F14E11">
            <w:pPr>
              <w:jc w:val="center"/>
              <w:rPr>
                <w:color w:val="000000" w:themeColor="text1"/>
              </w:rPr>
            </w:pPr>
            <w:r w:rsidRPr="00772A71">
              <w:rPr>
                <w:color w:val="000000" w:themeColor="text1"/>
              </w:rPr>
              <w:t>0,00</w:t>
            </w:r>
          </w:p>
        </w:tc>
      </w:tr>
      <w:tr w:rsidR="00772A71" w:rsidRPr="00772A71" w14:paraId="3598D7D2" w14:textId="77777777" w:rsidTr="00F14E11">
        <w:trPr>
          <w:trHeight w:val="528"/>
          <w:jc w:val="center"/>
        </w:trPr>
        <w:tc>
          <w:tcPr>
            <w:tcW w:w="670" w:type="dxa"/>
            <w:vAlign w:val="center"/>
            <w:hideMark/>
          </w:tcPr>
          <w:p w14:paraId="1F8978B9" w14:textId="77777777" w:rsidR="00F14E11" w:rsidRPr="00772A71" w:rsidRDefault="00F14E11" w:rsidP="00F14E11">
            <w:pPr>
              <w:jc w:val="center"/>
              <w:rPr>
                <w:color w:val="000000" w:themeColor="text1"/>
              </w:rPr>
            </w:pPr>
            <w:r w:rsidRPr="00772A71">
              <w:rPr>
                <w:color w:val="000000" w:themeColor="text1"/>
              </w:rPr>
              <w:t>2</w:t>
            </w:r>
          </w:p>
        </w:tc>
        <w:tc>
          <w:tcPr>
            <w:tcW w:w="4570" w:type="dxa"/>
            <w:vAlign w:val="center"/>
            <w:hideMark/>
          </w:tcPr>
          <w:p w14:paraId="77E90DF9" w14:textId="77777777" w:rsidR="00F14E11" w:rsidRPr="00772A71" w:rsidRDefault="00F14E11" w:rsidP="00F14E11">
            <w:pPr>
              <w:jc w:val="both"/>
              <w:rPr>
                <w:color w:val="000000" w:themeColor="text1"/>
              </w:rPr>
            </w:pPr>
            <w:r w:rsidRPr="00772A71">
              <w:rPr>
                <w:color w:val="000000" w:themeColor="text1"/>
              </w:rPr>
              <w:t>Xác định các yếu tố ảnh hưởng đến giá đất của khu vực cần xây dựng hệ số điều chỉnh</w:t>
            </w:r>
          </w:p>
        </w:tc>
        <w:tc>
          <w:tcPr>
            <w:tcW w:w="2217" w:type="dxa"/>
            <w:vAlign w:val="center"/>
            <w:hideMark/>
          </w:tcPr>
          <w:p w14:paraId="42C9EF36" w14:textId="4107FB7C" w:rsidR="00F14E11" w:rsidRPr="00772A71" w:rsidRDefault="00F14E11" w:rsidP="00F14E11">
            <w:pPr>
              <w:jc w:val="center"/>
              <w:rPr>
                <w:color w:val="000000" w:themeColor="text1"/>
              </w:rPr>
            </w:pPr>
            <w:r w:rsidRPr="00772A71">
              <w:rPr>
                <w:color w:val="000000" w:themeColor="text1"/>
              </w:rPr>
              <w:t>0,00</w:t>
            </w:r>
          </w:p>
        </w:tc>
        <w:tc>
          <w:tcPr>
            <w:tcW w:w="1752" w:type="dxa"/>
            <w:vAlign w:val="center"/>
            <w:hideMark/>
          </w:tcPr>
          <w:p w14:paraId="57EAB7DE" w14:textId="55AC7FBA" w:rsidR="00F14E11" w:rsidRPr="00772A71" w:rsidRDefault="00F14E11" w:rsidP="00F14E11">
            <w:pPr>
              <w:jc w:val="center"/>
              <w:rPr>
                <w:color w:val="000000" w:themeColor="text1"/>
              </w:rPr>
            </w:pPr>
            <w:r w:rsidRPr="00772A71">
              <w:rPr>
                <w:color w:val="000000" w:themeColor="text1"/>
              </w:rPr>
              <w:t>23,08</w:t>
            </w:r>
          </w:p>
        </w:tc>
      </w:tr>
      <w:tr w:rsidR="00772A71" w:rsidRPr="00772A71" w14:paraId="532E84CB" w14:textId="77777777" w:rsidTr="00F14E11">
        <w:trPr>
          <w:trHeight w:val="278"/>
          <w:jc w:val="center"/>
        </w:trPr>
        <w:tc>
          <w:tcPr>
            <w:tcW w:w="670" w:type="dxa"/>
            <w:vAlign w:val="center"/>
            <w:hideMark/>
          </w:tcPr>
          <w:p w14:paraId="439C6F3A" w14:textId="77777777" w:rsidR="00F14E11" w:rsidRPr="00772A71" w:rsidRDefault="00F14E11" w:rsidP="00F14E11">
            <w:pPr>
              <w:jc w:val="center"/>
              <w:rPr>
                <w:color w:val="000000" w:themeColor="text1"/>
              </w:rPr>
            </w:pPr>
            <w:r w:rsidRPr="00772A71">
              <w:rPr>
                <w:color w:val="000000" w:themeColor="text1"/>
              </w:rPr>
              <w:t>3</w:t>
            </w:r>
          </w:p>
        </w:tc>
        <w:tc>
          <w:tcPr>
            <w:tcW w:w="4570" w:type="dxa"/>
            <w:vAlign w:val="center"/>
            <w:hideMark/>
          </w:tcPr>
          <w:p w14:paraId="6363D90A" w14:textId="77777777" w:rsidR="00F14E11" w:rsidRPr="00772A71" w:rsidRDefault="00F14E11" w:rsidP="00F14E11">
            <w:pPr>
              <w:jc w:val="both"/>
              <w:rPr>
                <w:color w:val="000000" w:themeColor="text1"/>
              </w:rPr>
            </w:pPr>
            <w:r w:rsidRPr="00772A71">
              <w:rPr>
                <w:color w:val="000000" w:themeColor="text1"/>
              </w:rPr>
              <w:t>Điều tra, khảo sát, thu thập thông tin giá đất thị trường; yếu tố tự nhiên, kinh tế - xã hội, quản lý và sử dụng đất đai ảnh hưởng đến giá đất tại các khu vực cần xây dựng hệ số điều chỉnh</w:t>
            </w:r>
          </w:p>
        </w:tc>
        <w:tc>
          <w:tcPr>
            <w:tcW w:w="2217" w:type="dxa"/>
            <w:vAlign w:val="center"/>
            <w:hideMark/>
          </w:tcPr>
          <w:p w14:paraId="088A2DBA" w14:textId="63E6B5EF" w:rsidR="00F14E11" w:rsidRPr="00772A71" w:rsidRDefault="00F14E11" w:rsidP="00F14E11">
            <w:pPr>
              <w:jc w:val="center"/>
              <w:rPr>
                <w:color w:val="000000" w:themeColor="text1"/>
              </w:rPr>
            </w:pPr>
            <w:r w:rsidRPr="00772A71">
              <w:rPr>
                <w:color w:val="000000" w:themeColor="text1"/>
              </w:rPr>
              <w:t>0,00</w:t>
            </w:r>
          </w:p>
        </w:tc>
        <w:tc>
          <w:tcPr>
            <w:tcW w:w="1752" w:type="dxa"/>
            <w:vAlign w:val="center"/>
            <w:hideMark/>
          </w:tcPr>
          <w:p w14:paraId="3808EAEC" w14:textId="083BF7BD" w:rsidR="00F14E11" w:rsidRPr="00772A71" w:rsidRDefault="00F14E11" w:rsidP="00F14E11">
            <w:pPr>
              <w:jc w:val="center"/>
              <w:rPr>
                <w:color w:val="000000" w:themeColor="text1"/>
              </w:rPr>
            </w:pPr>
            <w:r w:rsidRPr="00772A71">
              <w:rPr>
                <w:color w:val="000000" w:themeColor="text1"/>
              </w:rPr>
              <w:t>76,92</w:t>
            </w:r>
          </w:p>
        </w:tc>
      </w:tr>
      <w:tr w:rsidR="00772A71" w:rsidRPr="00772A71" w14:paraId="3F7948AB" w14:textId="77777777" w:rsidTr="00F14E11">
        <w:trPr>
          <w:trHeight w:val="537"/>
          <w:jc w:val="center"/>
        </w:trPr>
        <w:tc>
          <w:tcPr>
            <w:tcW w:w="670" w:type="dxa"/>
            <w:vAlign w:val="center"/>
            <w:hideMark/>
          </w:tcPr>
          <w:p w14:paraId="3AA939F6" w14:textId="77777777" w:rsidR="00F14E11" w:rsidRPr="00772A71" w:rsidRDefault="00F14E11" w:rsidP="00F14E11">
            <w:pPr>
              <w:jc w:val="center"/>
              <w:rPr>
                <w:color w:val="000000" w:themeColor="text1"/>
              </w:rPr>
            </w:pPr>
            <w:r w:rsidRPr="00772A71">
              <w:rPr>
                <w:color w:val="000000" w:themeColor="text1"/>
              </w:rPr>
              <w:t>4</w:t>
            </w:r>
          </w:p>
        </w:tc>
        <w:tc>
          <w:tcPr>
            <w:tcW w:w="4570" w:type="dxa"/>
            <w:vAlign w:val="center"/>
            <w:hideMark/>
          </w:tcPr>
          <w:p w14:paraId="09216085" w14:textId="77777777" w:rsidR="00F14E11" w:rsidRPr="00772A71" w:rsidRDefault="00F14E11" w:rsidP="00F14E11">
            <w:pPr>
              <w:jc w:val="both"/>
              <w:rPr>
                <w:color w:val="000000" w:themeColor="text1"/>
              </w:rPr>
            </w:pPr>
            <w:r w:rsidRPr="00772A71">
              <w:rPr>
                <w:color w:val="000000" w:themeColor="text1"/>
              </w:rPr>
              <w:t>Xác định giá đất phổ biến của khu vực cần xây dựng hệ số điều chỉnh</w:t>
            </w:r>
          </w:p>
        </w:tc>
        <w:tc>
          <w:tcPr>
            <w:tcW w:w="2217" w:type="dxa"/>
            <w:vAlign w:val="center"/>
            <w:hideMark/>
          </w:tcPr>
          <w:p w14:paraId="60809319" w14:textId="149AF568" w:rsidR="00F14E11" w:rsidRPr="00772A71" w:rsidRDefault="00F14E11" w:rsidP="00F14E11">
            <w:pPr>
              <w:jc w:val="center"/>
              <w:rPr>
                <w:color w:val="000000" w:themeColor="text1"/>
              </w:rPr>
            </w:pPr>
            <w:r w:rsidRPr="00772A71">
              <w:rPr>
                <w:color w:val="000000" w:themeColor="text1"/>
              </w:rPr>
              <w:t>26,72</w:t>
            </w:r>
          </w:p>
        </w:tc>
        <w:tc>
          <w:tcPr>
            <w:tcW w:w="1752" w:type="dxa"/>
            <w:vAlign w:val="center"/>
            <w:hideMark/>
          </w:tcPr>
          <w:p w14:paraId="3F981C8B" w14:textId="0A78ECB7" w:rsidR="00F14E11" w:rsidRPr="00772A71" w:rsidRDefault="00F14E11" w:rsidP="00F14E11">
            <w:pPr>
              <w:jc w:val="center"/>
              <w:rPr>
                <w:color w:val="000000" w:themeColor="text1"/>
              </w:rPr>
            </w:pPr>
            <w:r w:rsidRPr="00772A71">
              <w:rPr>
                <w:color w:val="000000" w:themeColor="text1"/>
              </w:rPr>
              <w:t>0,00</w:t>
            </w:r>
          </w:p>
        </w:tc>
      </w:tr>
      <w:tr w:rsidR="00772A71" w:rsidRPr="00772A71" w14:paraId="60A716FA" w14:textId="77777777" w:rsidTr="00F14E11">
        <w:trPr>
          <w:trHeight w:val="577"/>
          <w:jc w:val="center"/>
        </w:trPr>
        <w:tc>
          <w:tcPr>
            <w:tcW w:w="670" w:type="dxa"/>
            <w:vAlign w:val="center"/>
            <w:hideMark/>
          </w:tcPr>
          <w:p w14:paraId="2AE59154" w14:textId="77777777" w:rsidR="00F14E11" w:rsidRPr="00772A71" w:rsidRDefault="00F14E11" w:rsidP="00F14E11">
            <w:pPr>
              <w:jc w:val="center"/>
              <w:rPr>
                <w:color w:val="000000" w:themeColor="text1"/>
              </w:rPr>
            </w:pPr>
            <w:r w:rsidRPr="00772A71">
              <w:rPr>
                <w:color w:val="000000" w:themeColor="text1"/>
              </w:rPr>
              <w:t>5</w:t>
            </w:r>
          </w:p>
        </w:tc>
        <w:tc>
          <w:tcPr>
            <w:tcW w:w="4570" w:type="dxa"/>
            <w:vAlign w:val="center"/>
            <w:hideMark/>
          </w:tcPr>
          <w:p w14:paraId="440508C0" w14:textId="77777777" w:rsidR="00F14E11" w:rsidRPr="00772A71" w:rsidRDefault="00F14E11" w:rsidP="00F14E11">
            <w:pPr>
              <w:jc w:val="both"/>
              <w:rPr>
                <w:color w:val="000000" w:themeColor="text1"/>
              </w:rPr>
            </w:pPr>
            <w:r w:rsidRPr="00772A71">
              <w:rPr>
                <w:color w:val="000000" w:themeColor="text1"/>
              </w:rPr>
              <w:t>Xây dựng phương án hệ số điều chỉnh giá đất theo khu vực, vị trí</w:t>
            </w:r>
          </w:p>
        </w:tc>
        <w:tc>
          <w:tcPr>
            <w:tcW w:w="2217" w:type="dxa"/>
            <w:vAlign w:val="center"/>
            <w:hideMark/>
          </w:tcPr>
          <w:p w14:paraId="102D814C" w14:textId="02694236" w:rsidR="00F14E11" w:rsidRPr="00772A71" w:rsidRDefault="00F14E11" w:rsidP="00F14E11">
            <w:pPr>
              <w:jc w:val="center"/>
              <w:rPr>
                <w:color w:val="000000" w:themeColor="text1"/>
              </w:rPr>
            </w:pPr>
            <w:r w:rsidRPr="00772A71">
              <w:rPr>
                <w:color w:val="000000" w:themeColor="text1"/>
              </w:rPr>
              <w:t>40,41</w:t>
            </w:r>
          </w:p>
        </w:tc>
        <w:tc>
          <w:tcPr>
            <w:tcW w:w="1752" w:type="dxa"/>
            <w:vAlign w:val="center"/>
            <w:hideMark/>
          </w:tcPr>
          <w:p w14:paraId="3CC60864" w14:textId="6104F10C" w:rsidR="00F14E11" w:rsidRPr="00772A71" w:rsidRDefault="00F14E11" w:rsidP="00F14E11">
            <w:pPr>
              <w:jc w:val="center"/>
              <w:rPr>
                <w:color w:val="000000" w:themeColor="text1"/>
              </w:rPr>
            </w:pPr>
            <w:r w:rsidRPr="00772A71">
              <w:rPr>
                <w:color w:val="000000" w:themeColor="text1"/>
              </w:rPr>
              <w:t>0,00</w:t>
            </w:r>
          </w:p>
        </w:tc>
      </w:tr>
      <w:tr w:rsidR="00772A71" w:rsidRPr="00772A71" w14:paraId="5577BAFA" w14:textId="77777777" w:rsidTr="00F14E11">
        <w:trPr>
          <w:trHeight w:val="503"/>
          <w:jc w:val="center"/>
        </w:trPr>
        <w:tc>
          <w:tcPr>
            <w:tcW w:w="670" w:type="dxa"/>
            <w:vAlign w:val="center"/>
            <w:hideMark/>
          </w:tcPr>
          <w:p w14:paraId="05296BBC" w14:textId="77777777" w:rsidR="00F14E11" w:rsidRPr="00772A71" w:rsidRDefault="00F14E11" w:rsidP="00F14E11">
            <w:pPr>
              <w:jc w:val="center"/>
              <w:rPr>
                <w:color w:val="000000" w:themeColor="text1"/>
              </w:rPr>
            </w:pPr>
            <w:r w:rsidRPr="00772A71">
              <w:rPr>
                <w:color w:val="000000" w:themeColor="text1"/>
              </w:rPr>
              <w:t>6</w:t>
            </w:r>
          </w:p>
        </w:tc>
        <w:tc>
          <w:tcPr>
            <w:tcW w:w="4570" w:type="dxa"/>
            <w:vAlign w:val="center"/>
            <w:hideMark/>
          </w:tcPr>
          <w:p w14:paraId="2116C8E4" w14:textId="77777777" w:rsidR="00F14E11" w:rsidRPr="00772A71" w:rsidRDefault="00F14E11" w:rsidP="00F14E11">
            <w:pPr>
              <w:jc w:val="both"/>
              <w:rPr>
                <w:color w:val="000000" w:themeColor="text1"/>
              </w:rPr>
            </w:pPr>
            <w:r w:rsidRPr="00772A71">
              <w:rPr>
                <w:color w:val="000000" w:themeColor="text1"/>
              </w:rPr>
              <w:t>Phân tích tác động và hoàn thiện phương án</w:t>
            </w:r>
          </w:p>
        </w:tc>
        <w:tc>
          <w:tcPr>
            <w:tcW w:w="2217" w:type="dxa"/>
            <w:vAlign w:val="center"/>
            <w:hideMark/>
          </w:tcPr>
          <w:p w14:paraId="02259226" w14:textId="3DD05D96" w:rsidR="00F14E11" w:rsidRPr="00772A71" w:rsidRDefault="00F14E11" w:rsidP="00F14E11">
            <w:pPr>
              <w:jc w:val="center"/>
              <w:rPr>
                <w:color w:val="000000" w:themeColor="text1"/>
              </w:rPr>
            </w:pPr>
            <w:r w:rsidRPr="00772A71">
              <w:rPr>
                <w:color w:val="000000" w:themeColor="text1"/>
              </w:rPr>
              <w:t>9,78</w:t>
            </w:r>
          </w:p>
        </w:tc>
        <w:tc>
          <w:tcPr>
            <w:tcW w:w="1752" w:type="dxa"/>
            <w:vAlign w:val="center"/>
            <w:hideMark/>
          </w:tcPr>
          <w:p w14:paraId="76645B92" w14:textId="777222FC" w:rsidR="00F14E11" w:rsidRPr="00772A71" w:rsidRDefault="00F14E11" w:rsidP="00F14E11">
            <w:pPr>
              <w:jc w:val="center"/>
              <w:rPr>
                <w:color w:val="000000" w:themeColor="text1"/>
              </w:rPr>
            </w:pPr>
            <w:r w:rsidRPr="00772A71">
              <w:rPr>
                <w:color w:val="000000" w:themeColor="text1"/>
              </w:rPr>
              <w:t>0,00</w:t>
            </w:r>
          </w:p>
        </w:tc>
      </w:tr>
      <w:tr w:rsidR="00772A71" w:rsidRPr="00772A71" w14:paraId="5E60B19F" w14:textId="77777777" w:rsidTr="00F14E11">
        <w:trPr>
          <w:trHeight w:val="639"/>
          <w:jc w:val="center"/>
        </w:trPr>
        <w:tc>
          <w:tcPr>
            <w:tcW w:w="670" w:type="dxa"/>
            <w:vAlign w:val="center"/>
          </w:tcPr>
          <w:p w14:paraId="6D4CF1DE" w14:textId="77777777" w:rsidR="00F14E11" w:rsidRPr="00772A71" w:rsidRDefault="00F14E11" w:rsidP="00F14E11">
            <w:pPr>
              <w:jc w:val="center"/>
              <w:rPr>
                <w:color w:val="000000" w:themeColor="text1"/>
              </w:rPr>
            </w:pPr>
            <w:r w:rsidRPr="00772A71">
              <w:rPr>
                <w:color w:val="000000" w:themeColor="text1"/>
              </w:rPr>
              <w:t>7</w:t>
            </w:r>
          </w:p>
        </w:tc>
        <w:tc>
          <w:tcPr>
            <w:tcW w:w="4570" w:type="dxa"/>
            <w:vAlign w:val="center"/>
          </w:tcPr>
          <w:p w14:paraId="3BE7C4D0" w14:textId="77777777" w:rsidR="00F14E11" w:rsidRPr="00772A71" w:rsidRDefault="00F14E11" w:rsidP="00F14E11">
            <w:pPr>
              <w:jc w:val="both"/>
              <w:rPr>
                <w:color w:val="000000" w:themeColor="text1"/>
              </w:rPr>
            </w:pPr>
            <w:r w:rsidRPr="00772A71">
              <w:rPr>
                <w:color w:val="000000" w:themeColor="text1"/>
              </w:rPr>
              <w:t>Trình thẩm định và hoàn thiện dự thảo hệ số điều chỉnh giá đất</w:t>
            </w:r>
          </w:p>
        </w:tc>
        <w:tc>
          <w:tcPr>
            <w:tcW w:w="2217" w:type="dxa"/>
            <w:vAlign w:val="center"/>
          </w:tcPr>
          <w:p w14:paraId="45764072" w14:textId="6EBEE671" w:rsidR="00F14E11" w:rsidRPr="00772A71" w:rsidRDefault="00F14E11" w:rsidP="00F14E11">
            <w:pPr>
              <w:jc w:val="center"/>
              <w:rPr>
                <w:color w:val="000000" w:themeColor="text1"/>
              </w:rPr>
            </w:pPr>
            <w:r w:rsidRPr="00772A71">
              <w:rPr>
                <w:color w:val="000000" w:themeColor="text1"/>
              </w:rPr>
              <w:t>9,78</w:t>
            </w:r>
          </w:p>
        </w:tc>
        <w:tc>
          <w:tcPr>
            <w:tcW w:w="1752" w:type="dxa"/>
            <w:vAlign w:val="center"/>
          </w:tcPr>
          <w:p w14:paraId="649329EE" w14:textId="64C7B0DB" w:rsidR="00F14E11" w:rsidRPr="00772A71" w:rsidRDefault="00F14E11" w:rsidP="00F14E11">
            <w:pPr>
              <w:jc w:val="center"/>
              <w:rPr>
                <w:color w:val="000000" w:themeColor="text1"/>
              </w:rPr>
            </w:pPr>
            <w:r w:rsidRPr="00772A71">
              <w:rPr>
                <w:color w:val="000000" w:themeColor="text1"/>
              </w:rPr>
              <w:t>0,00</w:t>
            </w:r>
          </w:p>
        </w:tc>
      </w:tr>
      <w:tr w:rsidR="00772A71" w:rsidRPr="00772A71" w14:paraId="0F5609FC" w14:textId="77777777" w:rsidTr="00F14E11">
        <w:trPr>
          <w:trHeight w:val="485"/>
          <w:jc w:val="center"/>
        </w:trPr>
        <w:tc>
          <w:tcPr>
            <w:tcW w:w="670" w:type="dxa"/>
            <w:noWrap/>
            <w:vAlign w:val="center"/>
            <w:hideMark/>
          </w:tcPr>
          <w:p w14:paraId="3E8B0E4F" w14:textId="77777777" w:rsidR="00F14E11" w:rsidRPr="00772A71" w:rsidRDefault="00F14E11" w:rsidP="00C2283B">
            <w:pPr>
              <w:rPr>
                <w:b/>
                <w:bCs/>
                <w:color w:val="000000" w:themeColor="text1"/>
              </w:rPr>
            </w:pPr>
          </w:p>
        </w:tc>
        <w:tc>
          <w:tcPr>
            <w:tcW w:w="4570" w:type="dxa"/>
            <w:noWrap/>
            <w:vAlign w:val="center"/>
            <w:hideMark/>
          </w:tcPr>
          <w:p w14:paraId="77B0B59A" w14:textId="77777777" w:rsidR="00F14E11" w:rsidRPr="00772A71" w:rsidRDefault="00F14E11" w:rsidP="00C2283B">
            <w:pPr>
              <w:jc w:val="both"/>
              <w:rPr>
                <w:b/>
                <w:bCs/>
                <w:color w:val="000000" w:themeColor="text1"/>
              </w:rPr>
            </w:pPr>
            <w:r w:rsidRPr="00772A71">
              <w:rPr>
                <w:b/>
                <w:bCs/>
                <w:color w:val="000000" w:themeColor="text1"/>
              </w:rPr>
              <w:t>Tổng</w:t>
            </w:r>
          </w:p>
        </w:tc>
        <w:tc>
          <w:tcPr>
            <w:tcW w:w="2217" w:type="dxa"/>
            <w:noWrap/>
            <w:vAlign w:val="center"/>
            <w:hideMark/>
          </w:tcPr>
          <w:p w14:paraId="5133CB08" w14:textId="77777777" w:rsidR="00F14E11" w:rsidRPr="00772A71" w:rsidRDefault="00F14E11" w:rsidP="00C2283B">
            <w:pPr>
              <w:jc w:val="center"/>
              <w:rPr>
                <w:b/>
                <w:bCs/>
                <w:color w:val="000000" w:themeColor="text1"/>
              </w:rPr>
            </w:pPr>
            <w:r w:rsidRPr="00772A71">
              <w:rPr>
                <w:b/>
                <w:bCs/>
                <w:color w:val="000000" w:themeColor="text1"/>
              </w:rPr>
              <w:t>100,00</w:t>
            </w:r>
          </w:p>
        </w:tc>
        <w:tc>
          <w:tcPr>
            <w:tcW w:w="1752" w:type="dxa"/>
            <w:noWrap/>
            <w:vAlign w:val="center"/>
            <w:hideMark/>
          </w:tcPr>
          <w:p w14:paraId="4B00D5EF" w14:textId="77777777" w:rsidR="00F14E11" w:rsidRPr="00772A71" w:rsidRDefault="00F14E11" w:rsidP="00C2283B">
            <w:pPr>
              <w:jc w:val="center"/>
              <w:rPr>
                <w:b/>
                <w:bCs/>
                <w:color w:val="000000" w:themeColor="text1"/>
              </w:rPr>
            </w:pPr>
            <w:r w:rsidRPr="00772A71">
              <w:rPr>
                <w:b/>
                <w:bCs/>
                <w:color w:val="000000" w:themeColor="text1"/>
              </w:rPr>
              <w:t>100,00</w:t>
            </w:r>
          </w:p>
        </w:tc>
      </w:tr>
      <w:bookmarkEnd w:id="25"/>
    </w:tbl>
    <w:p w14:paraId="70784C9A" w14:textId="77777777" w:rsidR="00893566" w:rsidRDefault="00893566" w:rsidP="00893566">
      <w:pPr>
        <w:spacing w:beforeLines="40" w:before="96" w:afterLines="40" w:after="96" w:line="360" w:lineRule="exact"/>
        <w:ind w:firstLine="567"/>
        <w:rPr>
          <w:b/>
          <w:bCs/>
          <w:iCs/>
          <w:color w:val="000000" w:themeColor="text1"/>
          <w:sz w:val="28"/>
          <w:szCs w:val="28"/>
        </w:rPr>
      </w:pPr>
    </w:p>
    <w:p w14:paraId="72C9C8AF" w14:textId="027F80AE" w:rsidR="00E82E8B" w:rsidRDefault="00E82E8B" w:rsidP="00893566">
      <w:pPr>
        <w:spacing w:beforeLines="40" w:before="96" w:afterLines="40" w:after="96" w:line="360" w:lineRule="exact"/>
        <w:ind w:firstLine="567"/>
        <w:rPr>
          <w:b/>
          <w:iCs/>
          <w:color w:val="000000" w:themeColor="text1"/>
          <w:sz w:val="28"/>
          <w:szCs w:val="28"/>
        </w:rPr>
      </w:pPr>
      <w:r w:rsidRPr="00772A71">
        <w:rPr>
          <w:b/>
          <w:bCs/>
          <w:iCs/>
          <w:color w:val="000000" w:themeColor="text1"/>
          <w:sz w:val="28"/>
          <w:szCs w:val="28"/>
        </w:rPr>
        <w:t xml:space="preserve">2. </w:t>
      </w:r>
      <w:r w:rsidRPr="00772A71">
        <w:rPr>
          <w:b/>
          <w:iCs/>
          <w:color w:val="000000" w:themeColor="text1"/>
          <w:sz w:val="28"/>
          <w:szCs w:val="28"/>
        </w:rPr>
        <w:t>Định mức dụng cụ lao động</w:t>
      </w:r>
    </w:p>
    <w:p w14:paraId="4224CDFF" w14:textId="77777777" w:rsidR="00E82E8B" w:rsidRPr="00772A71" w:rsidRDefault="00E82E8B" w:rsidP="00E82E8B">
      <w:pPr>
        <w:spacing w:beforeLines="40" w:before="96" w:afterLines="40" w:after="96" w:line="360" w:lineRule="exact"/>
        <w:ind w:firstLine="709"/>
        <w:jc w:val="right"/>
        <w:rPr>
          <w:b/>
          <w:i/>
          <w:color w:val="000000" w:themeColor="text1"/>
          <w:sz w:val="28"/>
          <w:szCs w:val="28"/>
        </w:rPr>
      </w:pPr>
      <w:r w:rsidRPr="00772A71">
        <w:rPr>
          <w:b/>
          <w:bCs/>
          <w:i/>
          <w:color w:val="000000" w:themeColor="text1"/>
          <w:sz w:val="28"/>
          <w:szCs w:val="28"/>
        </w:rPr>
        <w:t>Bảng 37</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2983"/>
        <w:gridCol w:w="1170"/>
        <w:gridCol w:w="1134"/>
        <w:gridCol w:w="1523"/>
        <w:gridCol w:w="1701"/>
      </w:tblGrid>
      <w:tr w:rsidR="00772A71" w:rsidRPr="00772A71" w14:paraId="4B5BA044" w14:textId="77777777" w:rsidTr="00C5640E">
        <w:trPr>
          <w:tblHeader/>
          <w:jc w:val="center"/>
        </w:trPr>
        <w:tc>
          <w:tcPr>
            <w:tcW w:w="698" w:type="dxa"/>
            <w:vMerge w:val="restart"/>
            <w:vAlign w:val="center"/>
          </w:tcPr>
          <w:p w14:paraId="6FB53B86" w14:textId="21CA4E67" w:rsidR="00F14E11" w:rsidRPr="00772A71" w:rsidRDefault="00F14E11" w:rsidP="00F14E11">
            <w:pPr>
              <w:jc w:val="center"/>
              <w:rPr>
                <w:b/>
                <w:bCs/>
                <w:color w:val="000000" w:themeColor="text1"/>
              </w:rPr>
            </w:pPr>
            <w:r w:rsidRPr="00772A71">
              <w:rPr>
                <w:b/>
                <w:bCs/>
                <w:color w:val="000000" w:themeColor="text1"/>
              </w:rPr>
              <w:t>STT</w:t>
            </w:r>
          </w:p>
        </w:tc>
        <w:tc>
          <w:tcPr>
            <w:tcW w:w="2983" w:type="dxa"/>
            <w:vMerge w:val="restart"/>
            <w:vAlign w:val="center"/>
          </w:tcPr>
          <w:p w14:paraId="16B9713A" w14:textId="692E8CBF" w:rsidR="00F14E11" w:rsidRPr="00772A71" w:rsidRDefault="00F14E11" w:rsidP="00F14E11">
            <w:pPr>
              <w:jc w:val="center"/>
              <w:rPr>
                <w:b/>
                <w:bCs/>
                <w:color w:val="000000" w:themeColor="text1"/>
              </w:rPr>
            </w:pPr>
            <w:r w:rsidRPr="00772A71">
              <w:rPr>
                <w:b/>
                <w:bCs/>
                <w:color w:val="000000" w:themeColor="text1"/>
              </w:rPr>
              <w:t>Danh mục dụng cụ</w:t>
            </w:r>
          </w:p>
        </w:tc>
        <w:tc>
          <w:tcPr>
            <w:tcW w:w="1170" w:type="dxa"/>
            <w:vMerge w:val="restart"/>
            <w:vAlign w:val="center"/>
          </w:tcPr>
          <w:p w14:paraId="63398720" w14:textId="670ACF8A" w:rsidR="00F14E11" w:rsidRPr="00772A71" w:rsidRDefault="00F14E11" w:rsidP="00F14E11">
            <w:pPr>
              <w:jc w:val="center"/>
              <w:rPr>
                <w:b/>
                <w:bCs/>
                <w:color w:val="000000" w:themeColor="text1"/>
              </w:rPr>
            </w:pPr>
            <w:r w:rsidRPr="00772A71">
              <w:rPr>
                <w:b/>
                <w:bCs/>
                <w:color w:val="000000" w:themeColor="text1"/>
              </w:rPr>
              <w:t>Đơn vị tính</w:t>
            </w:r>
          </w:p>
        </w:tc>
        <w:tc>
          <w:tcPr>
            <w:tcW w:w="1134" w:type="dxa"/>
            <w:vMerge w:val="restart"/>
            <w:vAlign w:val="center"/>
          </w:tcPr>
          <w:p w14:paraId="3101B449" w14:textId="0D5126B4" w:rsidR="00F14E11" w:rsidRPr="00772A71" w:rsidRDefault="00F14E11" w:rsidP="00F14E11">
            <w:pPr>
              <w:jc w:val="center"/>
              <w:rPr>
                <w:b/>
                <w:bCs/>
                <w:color w:val="000000" w:themeColor="text1"/>
              </w:rPr>
            </w:pPr>
            <w:r w:rsidRPr="00772A71">
              <w:rPr>
                <w:b/>
                <w:bCs/>
                <w:color w:val="000000" w:themeColor="text1"/>
              </w:rPr>
              <w:t xml:space="preserve">Thời hạn </w:t>
            </w:r>
            <w:r w:rsidRPr="00772A71">
              <w:rPr>
                <w:b/>
                <w:i/>
                <w:iCs/>
                <w:color w:val="000000" w:themeColor="text1"/>
              </w:rPr>
              <w:t>(tháng)</w:t>
            </w:r>
          </w:p>
        </w:tc>
        <w:tc>
          <w:tcPr>
            <w:tcW w:w="3224" w:type="dxa"/>
            <w:gridSpan w:val="2"/>
            <w:vAlign w:val="center"/>
          </w:tcPr>
          <w:p w14:paraId="54657FFB" w14:textId="7C3AC774" w:rsidR="00F14E11" w:rsidRPr="00772A71" w:rsidRDefault="00F14E11" w:rsidP="00F14E11">
            <w:pPr>
              <w:jc w:val="center"/>
              <w:rPr>
                <w:b/>
                <w:bCs/>
                <w:color w:val="000000" w:themeColor="text1"/>
              </w:rPr>
            </w:pPr>
            <w:r w:rsidRPr="00772A71">
              <w:rPr>
                <w:b/>
                <w:bCs/>
                <w:color w:val="000000" w:themeColor="text1"/>
              </w:rPr>
              <w:t>Định mức</w:t>
            </w:r>
          </w:p>
          <w:p w14:paraId="03400DBC" w14:textId="2AD9AFD2" w:rsidR="00F14E11" w:rsidRPr="00772A71" w:rsidRDefault="00F14E11" w:rsidP="00F14E11">
            <w:pPr>
              <w:jc w:val="center"/>
              <w:rPr>
                <w:i/>
                <w:iCs/>
                <w:color w:val="000000" w:themeColor="text1"/>
              </w:rPr>
            </w:pPr>
            <w:r w:rsidRPr="00772A71">
              <w:rPr>
                <w:i/>
                <w:iCs/>
                <w:color w:val="000000" w:themeColor="text1"/>
              </w:rPr>
              <w:t>(Ca/khu vực)</w:t>
            </w:r>
          </w:p>
        </w:tc>
      </w:tr>
      <w:tr w:rsidR="00772A71" w:rsidRPr="00772A71" w14:paraId="5B394E5E" w14:textId="77777777" w:rsidTr="00C5640E">
        <w:trPr>
          <w:tblHeader/>
          <w:jc w:val="center"/>
        </w:trPr>
        <w:tc>
          <w:tcPr>
            <w:tcW w:w="698" w:type="dxa"/>
            <w:vMerge/>
            <w:vAlign w:val="center"/>
          </w:tcPr>
          <w:p w14:paraId="26452CCA" w14:textId="77777777" w:rsidR="00F14E11" w:rsidRPr="00772A71" w:rsidRDefault="00F14E11" w:rsidP="00F14E11">
            <w:pPr>
              <w:rPr>
                <w:b/>
                <w:bCs/>
                <w:color w:val="000000" w:themeColor="text1"/>
              </w:rPr>
            </w:pPr>
          </w:p>
        </w:tc>
        <w:tc>
          <w:tcPr>
            <w:tcW w:w="2983" w:type="dxa"/>
            <w:vMerge/>
            <w:vAlign w:val="center"/>
          </w:tcPr>
          <w:p w14:paraId="46D40FC3" w14:textId="77777777" w:rsidR="00F14E11" w:rsidRPr="00772A71" w:rsidRDefault="00F14E11" w:rsidP="00F14E11">
            <w:pPr>
              <w:rPr>
                <w:b/>
                <w:bCs/>
                <w:color w:val="000000" w:themeColor="text1"/>
              </w:rPr>
            </w:pPr>
          </w:p>
        </w:tc>
        <w:tc>
          <w:tcPr>
            <w:tcW w:w="1170" w:type="dxa"/>
            <w:vMerge/>
            <w:vAlign w:val="center"/>
          </w:tcPr>
          <w:p w14:paraId="506D762B" w14:textId="77777777" w:rsidR="00F14E11" w:rsidRPr="00772A71" w:rsidRDefault="00F14E11" w:rsidP="00F14E11">
            <w:pPr>
              <w:rPr>
                <w:b/>
                <w:bCs/>
                <w:color w:val="000000" w:themeColor="text1"/>
              </w:rPr>
            </w:pPr>
          </w:p>
        </w:tc>
        <w:tc>
          <w:tcPr>
            <w:tcW w:w="1134" w:type="dxa"/>
            <w:vMerge/>
            <w:vAlign w:val="center"/>
          </w:tcPr>
          <w:p w14:paraId="125B30A8" w14:textId="77777777" w:rsidR="00F14E11" w:rsidRPr="00772A71" w:rsidRDefault="00F14E11" w:rsidP="00F14E11">
            <w:pPr>
              <w:rPr>
                <w:b/>
                <w:bCs/>
                <w:color w:val="000000" w:themeColor="text1"/>
              </w:rPr>
            </w:pPr>
          </w:p>
        </w:tc>
        <w:tc>
          <w:tcPr>
            <w:tcW w:w="1523" w:type="dxa"/>
            <w:vAlign w:val="center"/>
          </w:tcPr>
          <w:p w14:paraId="4F665920" w14:textId="7F90AA4F" w:rsidR="00F14E11" w:rsidRPr="00772A71" w:rsidRDefault="00F14E11" w:rsidP="00F14E11">
            <w:pPr>
              <w:jc w:val="center"/>
              <w:rPr>
                <w:b/>
                <w:bCs/>
                <w:color w:val="000000" w:themeColor="text1"/>
              </w:rPr>
            </w:pPr>
            <w:r w:rsidRPr="00772A71">
              <w:rPr>
                <w:b/>
                <w:bCs/>
                <w:color w:val="000000" w:themeColor="text1"/>
              </w:rPr>
              <w:t>Nội nghiệp</w:t>
            </w:r>
          </w:p>
        </w:tc>
        <w:tc>
          <w:tcPr>
            <w:tcW w:w="1701" w:type="dxa"/>
            <w:vAlign w:val="center"/>
          </w:tcPr>
          <w:p w14:paraId="2475EE07" w14:textId="6BE2A364" w:rsidR="00F14E11" w:rsidRPr="00772A71" w:rsidRDefault="00F14E11" w:rsidP="00F14E11">
            <w:pPr>
              <w:jc w:val="center"/>
              <w:rPr>
                <w:b/>
                <w:bCs/>
                <w:color w:val="000000" w:themeColor="text1"/>
              </w:rPr>
            </w:pPr>
            <w:r w:rsidRPr="00772A71">
              <w:rPr>
                <w:b/>
                <w:bCs/>
                <w:color w:val="000000" w:themeColor="text1"/>
              </w:rPr>
              <w:t>Ngoại nghiệp</w:t>
            </w:r>
          </w:p>
        </w:tc>
      </w:tr>
      <w:tr w:rsidR="00772A71" w:rsidRPr="00772A71" w14:paraId="2E11E82D" w14:textId="5298DFD0" w:rsidTr="00C5640E">
        <w:trPr>
          <w:jc w:val="center"/>
        </w:trPr>
        <w:tc>
          <w:tcPr>
            <w:tcW w:w="698" w:type="dxa"/>
            <w:vAlign w:val="center"/>
            <w:hideMark/>
          </w:tcPr>
          <w:p w14:paraId="570448E7" w14:textId="346FFB9A" w:rsidR="00F14E11" w:rsidRPr="00772A71" w:rsidRDefault="00F14E11" w:rsidP="00F14E11">
            <w:pPr>
              <w:jc w:val="center"/>
              <w:rPr>
                <w:color w:val="000000" w:themeColor="text1"/>
              </w:rPr>
            </w:pPr>
            <w:r w:rsidRPr="00772A71">
              <w:rPr>
                <w:color w:val="000000" w:themeColor="text1"/>
              </w:rPr>
              <w:t>1</w:t>
            </w:r>
          </w:p>
        </w:tc>
        <w:tc>
          <w:tcPr>
            <w:tcW w:w="2983" w:type="dxa"/>
            <w:vAlign w:val="center"/>
            <w:hideMark/>
          </w:tcPr>
          <w:p w14:paraId="5A6DB45C" w14:textId="6939A158" w:rsidR="00F14E11" w:rsidRPr="00772A71" w:rsidRDefault="00F14E11" w:rsidP="00F14E11">
            <w:pPr>
              <w:rPr>
                <w:color w:val="000000" w:themeColor="text1"/>
              </w:rPr>
            </w:pPr>
            <w:r w:rsidRPr="00772A71">
              <w:rPr>
                <w:color w:val="000000" w:themeColor="text1"/>
              </w:rPr>
              <w:t>Bàn làm việc</w:t>
            </w:r>
          </w:p>
        </w:tc>
        <w:tc>
          <w:tcPr>
            <w:tcW w:w="1170" w:type="dxa"/>
            <w:vAlign w:val="center"/>
            <w:hideMark/>
          </w:tcPr>
          <w:p w14:paraId="3DAD2396" w14:textId="05B9D503"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363AF621" w14:textId="54A408A3" w:rsidR="00F14E11" w:rsidRPr="00772A71" w:rsidRDefault="00F14E11" w:rsidP="00F14E11">
            <w:pPr>
              <w:jc w:val="center"/>
              <w:rPr>
                <w:color w:val="000000" w:themeColor="text1"/>
              </w:rPr>
            </w:pPr>
            <w:r w:rsidRPr="00772A71">
              <w:rPr>
                <w:color w:val="000000" w:themeColor="text1"/>
              </w:rPr>
              <w:t>120</w:t>
            </w:r>
          </w:p>
        </w:tc>
        <w:tc>
          <w:tcPr>
            <w:tcW w:w="1523" w:type="dxa"/>
            <w:vAlign w:val="center"/>
          </w:tcPr>
          <w:p w14:paraId="7CEF62D0" w14:textId="4B967DD4" w:rsidR="00F14E11" w:rsidRPr="00772A71" w:rsidRDefault="00F14E11" w:rsidP="00F14E11">
            <w:pPr>
              <w:jc w:val="center"/>
              <w:rPr>
                <w:color w:val="000000" w:themeColor="text1"/>
              </w:rPr>
            </w:pPr>
            <w:r w:rsidRPr="00772A71">
              <w:rPr>
                <w:color w:val="000000" w:themeColor="text1"/>
              </w:rPr>
              <w:t>258</w:t>
            </w:r>
          </w:p>
        </w:tc>
        <w:tc>
          <w:tcPr>
            <w:tcW w:w="1701" w:type="dxa"/>
            <w:vAlign w:val="center"/>
          </w:tcPr>
          <w:p w14:paraId="4DCF0DA5" w14:textId="77777777" w:rsidR="00F14E11" w:rsidRPr="00772A71" w:rsidRDefault="00F14E11" w:rsidP="00F14E11">
            <w:pPr>
              <w:jc w:val="center"/>
              <w:rPr>
                <w:color w:val="000000" w:themeColor="text1"/>
              </w:rPr>
            </w:pPr>
          </w:p>
        </w:tc>
      </w:tr>
      <w:tr w:rsidR="00772A71" w:rsidRPr="00772A71" w14:paraId="3637304A" w14:textId="1B4B600A" w:rsidTr="00C5640E">
        <w:trPr>
          <w:jc w:val="center"/>
        </w:trPr>
        <w:tc>
          <w:tcPr>
            <w:tcW w:w="698" w:type="dxa"/>
            <w:vAlign w:val="center"/>
            <w:hideMark/>
          </w:tcPr>
          <w:p w14:paraId="0004C7D7" w14:textId="1EFE8C3B" w:rsidR="00F14E11" w:rsidRPr="00772A71" w:rsidRDefault="00F14E11" w:rsidP="00F14E11">
            <w:pPr>
              <w:jc w:val="center"/>
              <w:rPr>
                <w:color w:val="000000" w:themeColor="text1"/>
              </w:rPr>
            </w:pPr>
            <w:r w:rsidRPr="00772A71">
              <w:rPr>
                <w:color w:val="000000" w:themeColor="text1"/>
              </w:rPr>
              <w:t>2</w:t>
            </w:r>
          </w:p>
        </w:tc>
        <w:tc>
          <w:tcPr>
            <w:tcW w:w="2983" w:type="dxa"/>
            <w:vAlign w:val="center"/>
            <w:hideMark/>
          </w:tcPr>
          <w:p w14:paraId="52732D24" w14:textId="5B5ACE74" w:rsidR="00F14E11" w:rsidRPr="00772A71" w:rsidRDefault="00F14E11" w:rsidP="00F14E11">
            <w:pPr>
              <w:rPr>
                <w:color w:val="000000" w:themeColor="text1"/>
              </w:rPr>
            </w:pPr>
            <w:r w:rsidRPr="00772A71">
              <w:rPr>
                <w:color w:val="000000" w:themeColor="text1"/>
              </w:rPr>
              <w:t>Ghế văn phòng</w:t>
            </w:r>
          </w:p>
        </w:tc>
        <w:tc>
          <w:tcPr>
            <w:tcW w:w="1170" w:type="dxa"/>
            <w:vAlign w:val="center"/>
            <w:hideMark/>
          </w:tcPr>
          <w:p w14:paraId="27979419" w14:textId="7F4C109E"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7D19587F" w14:textId="6882EF42" w:rsidR="00F14E11" w:rsidRPr="00772A71" w:rsidRDefault="00F14E11" w:rsidP="00F14E11">
            <w:pPr>
              <w:jc w:val="center"/>
              <w:rPr>
                <w:color w:val="000000" w:themeColor="text1"/>
              </w:rPr>
            </w:pPr>
            <w:r w:rsidRPr="00772A71">
              <w:rPr>
                <w:color w:val="000000" w:themeColor="text1"/>
              </w:rPr>
              <w:t>120</w:t>
            </w:r>
          </w:p>
        </w:tc>
        <w:tc>
          <w:tcPr>
            <w:tcW w:w="1523" w:type="dxa"/>
            <w:vAlign w:val="center"/>
          </w:tcPr>
          <w:p w14:paraId="78C08F23" w14:textId="6765F9D7" w:rsidR="00F14E11" w:rsidRPr="00772A71" w:rsidRDefault="00F14E11" w:rsidP="00F14E11">
            <w:pPr>
              <w:jc w:val="center"/>
              <w:rPr>
                <w:color w:val="000000" w:themeColor="text1"/>
              </w:rPr>
            </w:pPr>
            <w:r w:rsidRPr="00772A71">
              <w:rPr>
                <w:color w:val="000000" w:themeColor="text1"/>
              </w:rPr>
              <w:t>258</w:t>
            </w:r>
          </w:p>
        </w:tc>
        <w:tc>
          <w:tcPr>
            <w:tcW w:w="1701" w:type="dxa"/>
            <w:vAlign w:val="center"/>
          </w:tcPr>
          <w:p w14:paraId="35B02518" w14:textId="77777777" w:rsidR="00F14E11" w:rsidRPr="00772A71" w:rsidRDefault="00F14E11" w:rsidP="00F14E11">
            <w:pPr>
              <w:jc w:val="center"/>
              <w:rPr>
                <w:color w:val="000000" w:themeColor="text1"/>
              </w:rPr>
            </w:pPr>
          </w:p>
        </w:tc>
      </w:tr>
      <w:tr w:rsidR="00772A71" w:rsidRPr="00772A71" w14:paraId="723245CD" w14:textId="418BCBCE" w:rsidTr="00C5640E">
        <w:trPr>
          <w:jc w:val="center"/>
        </w:trPr>
        <w:tc>
          <w:tcPr>
            <w:tcW w:w="698" w:type="dxa"/>
            <w:vAlign w:val="center"/>
            <w:hideMark/>
          </w:tcPr>
          <w:p w14:paraId="7E44496A" w14:textId="6AC43FA9" w:rsidR="00F14E11" w:rsidRPr="00772A71" w:rsidRDefault="00F14E11" w:rsidP="00F14E11">
            <w:pPr>
              <w:jc w:val="center"/>
              <w:rPr>
                <w:color w:val="000000" w:themeColor="text1"/>
              </w:rPr>
            </w:pPr>
            <w:r w:rsidRPr="00772A71">
              <w:rPr>
                <w:color w:val="000000" w:themeColor="text1"/>
              </w:rPr>
              <w:t>3</w:t>
            </w:r>
          </w:p>
        </w:tc>
        <w:tc>
          <w:tcPr>
            <w:tcW w:w="2983" w:type="dxa"/>
            <w:vAlign w:val="center"/>
            <w:hideMark/>
          </w:tcPr>
          <w:p w14:paraId="1CC1731A" w14:textId="5D81F9C7" w:rsidR="00F14E11" w:rsidRPr="00772A71" w:rsidRDefault="00F14E11" w:rsidP="00F14E11">
            <w:pPr>
              <w:rPr>
                <w:color w:val="000000" w:themeColor="text1"/>
              </w:rPr>
            </w:pPr>
            <w:r w:rsidRPr="00772A71">
              <w:rPr>
                <w:color w:val="000000" w:themeColor="text1"/>
              </w:rPr>
              <w:t>Tủ để tài liệu</w:t>
            </w:r>
          </w:p>
        </w:tc>
        <w:tc>
          <w:tcPr>
            <w:tcW w:w="1170" w:type="dxa"/>
            <w:vAlign w:val="center"/>
            <w:hideMark/>
          </w:tcPr>
          <w:p w14:paraId="44696F35" w14:textId="75FD740C"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1BDC1807" w14:textId="77777777" w:rsidR="00F14E11" w:rsidRPr="00772A71" w:rsidRDefault="00F14E11" w:rsidP="00F14E11">
            <w:pPr>
              <w:jc w:val="center"/>
              <w:rPr>
                <w:color w:val="000000" w:themeColor="text1"/>
              </w:rPr>
            </w:pPr>
            <w:r w:rsidRPr="00772A71">
              <w:rPr>
                <w:color w:val="000000" w:themeColor="text1"/>
              </w:rPr>
              <w:t>96</w:t>
            </w:r>
          </w:p>
        </w:tc>
        <w:tc>
          <w:tcPr>
            <w:tcW w:w="1523" w:type="dxa"/>
            <w:vAlign w:val="center"/>
          </w:tcPr>
          <w:p w14:paraId="5082ADA3" w14:textId="4E2EA66A" w:rsidR="00F14E11" w:rsidRPr="00772A71" w:rsidRDefault="00F14E11" w:rsidP="00F14E11">
            <w:pPr>
              <w:jc w:val="center"/>
              <w:rPr>
                <w:color w:val="000000" w:themeColor="text1"/>
              </w:rPr>
            </w:pPr>
            <w:r w:rsidRPr="00772A71">
              <w:rPr>
                <w:color w:val="000000" w:themeColor="text1"/>
              </w:rPr>
              <w:t>64</w:t>
            </w:r>
          </w:p>
        </w:tc>
        <w:tc>
          <w:tcPr>
            <w:tcW w:w="1701" w:type="dxa"/>
            <w:vAlign w:val="center"/>
          </w:tcPr>
          <w:p w14:paraId="2B167F9E" w14:textId="77777777" w:rsidR="00F14E11" w:rsidRPr="00772A71" w:rsidRDefault="00F14E11" w:rsidP="00F14E11">
            <w:pPr>
              <w:jc w:val="center"/>
              <w:rPr>
                <w:color w:val="000000" w:themeColor="text1"/>
              </w:rPr>
            </w:pPr>
          </w:p>
        </w:tc>
      </w:tr>
      <w:tr w:rsidR="00772A71" w:rsidRPr="00772A71" w14:paraId="4AAE0015" w14:textId="192AABD0" w:rsidTr="00C5640E">
        <w:trPr>
          <w:jc w:val="center"/>
        </w:trPr>
        <w:tc>
          <w:tcPr>
            <w:tcW w:w="698" w:type="dxa"/>
            <w:vAlign w:val="center"/>
            <w:hideMark/>
          </w:tcPr>
          <w:p w14:paraId="0DACAC15" w14:textId="7A9951DE" w:rsidR="00F14E11" w:rsidRPr="00772A71" w:rsidRDefault="00F14E11" w:rsidP="00F14E11">
            <w:pPr>
              <w:jc w:val="center"/>
              <w:rPr>
                <w:color w:val="000000" w:themeColor="text1"/>
              </w:rPr>
            </w:pPr>
            <w:r w:rsidRPr="00772A71">
              <w:rPr>
                <w:color w:val="000000" w:themeColor="text1"/>
              </w:rPr>
              <w:t>4</w:t>
            </w:r>
          </w:p>
        </w:tc>
        <w:tc>
          <w:tcPr>
            <w:tcW w:w="2983" w:type="dxa"/>
            <w:vAlign w:val="center"/>
            <w:hideMark/>
          </w:tcPr>
          <w:p w14:paraId="3452569B" w14:textId="3A53349A" w:rsidR="00F14E11" w:rsidRPr="00772A71" w:rsidRDefault="00F14E11" w:rsidP="00F14E11">
            <w:pPr>
              <w:rPr>
                <w:color w:val="000000" w:themeColor="text1"/>
              </w:rPr>
            </w:pPr>
            <w:r w:rsidRPr="00772A71">
              <w:rPr>
                <w:color w:val="000000" w:themeColor="text1"/>
              </w:rPr>
              <w:t>Kéo cắt giấy</w:t>
            </w:r>
          </w:p>
        </w:tc>
        <w:tc>
          <w:tcPr>
            <w:tcW w:w="1170" w:type="dxa"/>
            <w:vAlign w:val="center"/>
            <w:hideMark/>
          </w:tcPr>
          <w:p w14:paraId="55D13BE5" w14:textId="70AAF344"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56F393E3" w14:textId="77777777" w:rsidR="00F14E11" w:rsidRPr="00772A71" w:rsidRDefault="00F14E11" w:rsidP="00F14E11">
            <w:pPr>
              <w:jc w:val="center"/>
              <w:rPr>
                <w:color w:val="000000" w:themeColor="text1"/>
              </w:rPr>
            </w:pPr>
            <w:r w:rsidRPr="00772A71">
              <w:rPr>
                <w:color w:val="000000" w:themeColor="text1"/>
              </w:rPr>
              <w:t>24</w:t>
            </w:r>
          </w:p>
        </w:tc>
        <w:tc>
          <w:tcPr>
            <w:tcW w:w="1523" w:type="dxa"/>
            <w:vAlign w:val="center"/>
          </w:tcPr>
          <w:p w14:paraId="437F2A5F" w14:textId="6EB30D44" w:rsidR="00F14E11" w:rsidRPr="00772A71" w:rsidRDefault="00F14E11" w:rsidP="00F14E11">
            <w:pPr>
              <w:jc w:val="center"/>
              <w:rPr>
                <w:color w:val="000000" w:themeColor="text1"/>
              </w:rPr>
            </w:pPr>
            <w:r w:rsidRPr="00772A71">
              <w:rPr>
                <w:color w:val="000000" w:themeColor="text1"/>
              </w:rPr>
              <w:t>81</w:t>
            </w:r>
          </w:p>
        </w:tc>
        <w:tc>
          <w:tcPr>
            <w:tcW w:w="1701" w:type="dxa"/>
            <w:vAlign w:val="center"/>
          </w:tcPr>
          <w:p w14:paraId="150E151E" w14:textId="77777777" w:rsidR="00F14E11" w:rsidRPr="00772A71" w:rsidRDefault="00F14E11" w:rsidP="00F14E11">
            <w:pPr>
              <w:jc w:val="center"/>
              <w:rPr>
                <w:color w:val="000000" w:themeColor="text1"/>
              </w:rPr>
            </w:pPr>
          </w:p>
        </w:tc>
      </w:tr>
      <w:tr w:rsidR="00772A71" w:rsidRPr="00772A71" w14:paraId="53BB242A" w14:textId="584CEF79" w:rsidTr="00C5640E">
        <w:trPr>
          <w:jc w:val="center"/>
        </w:trPr>
        <w:tc>
          <w:tcPr>
            <w:tcW w:w="698" w:type="dxa"/>
            <w:vAlign w:val="center"/>
            <w:hideMark/>
          </w:tcPr>
          <w:p w14:paraId="1046065D" w14:textId="50910407" w:rsidR="00F14E11" w:rsidRPr="00772A71" w:rsidRDefault="00F14E11" w:rsidP="00F14E11">
            <w:pPr>
              <w:jc w:val="center"/>
              <w:rPr>
                <w:color w:val="000000" w:themeColor="text1"/>
              </w:rPr>
            </w:pPr>
            <w:r w:rsidRPr="00772A71">
              <w:rPr>
                <w:color w:val="000000" w:themeColor="text1"/>
              </w:rPr>
              <w:t>5</w:t>
            </w:r>
          </w:p>
        </w:tc>
        <w:tc>
          <w:tcPr>
            <w:tcW w:w="2983" w:type="dxa"/>
            <w:vAlign w:val="center"/>
            <w:hideMark/>
          </w:tcPr>
          <w:p w14:paraId="696EE45E" w14:textId="4E8F0297" w:rsidR="00F14E11" w:rsidRPr="00772A71" w:rsidRDefault="00F14E11" w:rsidP="00F14E11">
            <w:pPr>
              <w:rPr>
                <w:color w:val="000000" w:themeColor="text1"/>
              </w:rPr>
            </w:pPr>
            <w:r w:rsidRPr="00772A71">
              <w:rPr>
                <w:color w:val="000000" w:themeColor="text1"/>
              </w:rPr>
              <w:t>Bàn dập ghim</w:t>
            </w:r>
          </w:p>
        </w:tc>
        <w:tc>
          <w:tcPr>
            <w:tcW w:w="1170" w:type="dxa"/>
            <w:vAlign w:val="center"/>
            <w:hideMark/>
          </w:tcPr>
          <w:p w14:paraId="5E3BC808" w14:textId="5AD202D2"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3675CB99" w14:textId="77777777" w:rsidR="00F14E11" w:rsidRPr="00772A71" w:rsidRDefault="00F14E11" w:rsidP="00F14E11">
            <w:pPr>
              <w:jc w:val="center"/>
              <w:rPr>
                <w:color w:val="000000" w:themeColor="text1"/>
              </w:rPr>
            </w:pPr>
            <w:r w:rsidRPr="00772A71">
              <w:rPr>
                <w:color w:val="000000" w:themeColor="text1"/>
              </w:rPr>
              <w:t>18</w:t>
            </w:r>
          </w:p>
        </w:tc>
        <w:tc>
          <w:tcPr>
            <w:tcW w:w="1523" w:type="dxa"/>
            <w:vAlign w:val="center"/>
          </w:tcPr>
          <w:p w14:paraId="2E23BC7C" w14:textId="6610E4F5" w:rsidR="00F14E11" w:rsidRPr="00772A71" w:rsidRDefault="00F14E11" w:rsidP="00F14E11">
            <w:pPr>
              <w:jc w:val="center"/>
              <w:rPr>
                <w:color w:val="000000" w:themeColor="text1"/>
              </w:rPr>
            </w:pPr>
            <w:r w:rsidRPr="00772A71">
              <w:rPr>
                <w:color w:val="000000" w:themeColor="text1"/>
              </w:rPr>
              <w:t>81</w:t>
            </w:r>
          </w:p>
        </w:tc>
        <w:tc>
          <w:tcPr>
            <w:tcW w:w="1701" w:type="dxa"/>
            <w:vAlign w:val="center"/>
          </w:tcPr>
          <w:p w14:paraId="1A8BCB0D" w14:textId="77777777" w:rsidR="00F14E11" w:rsidRPr="00772A71" w:rsidRDefault="00F14E11" w:rsidP="00F14E11">
            <w:pPr>
              <w:jc w:val="center"/>
              <w:rPr>
                <w:color w:val="000000" w:themeColor="text1"/>
              </w:rPr>
            </w:pPr>
          </w:p>
        </w:tc>
      </w:tr>
      <w:tr w:rsidR="00772A71" w:rsidRPr="00772A71" w14:paraId="780EEEA8" w14:textId="7FF9803E" w:rsidTr="00C5640E">
        <w:trPr>
          <w:jc w:val="center"/>
        </w:trPr>
        <w:tc>
          <w:tcPr>
            <w:tcW w:w="698" w:type="dxa"/>
            <w:vAlign w:val="center"/>
            <w:hideMark/>
          </w:tcPr>
          <w:p w14:paraId="4D6737E6" w14:textId="7CA9F9AB" w:rsidR="00F14E11" w:rsidRPr="00772A71" w:rsidRDefault="00F14E11" w:rsidP="00F14E11">
            <w:pPr>
              <w:jc w:val="center"/>
              <w:rPr>
                <w:color w:val="000000" w:themeColor="text1"/>
              </w:rPr>
            </w:pPr>
            <w:r w:rsidRPr="00772A71">
              <w:rPr>
                <w:color w:val="000000" w:themeColor="text1"/>
              </w:rPr>
              <w:t>6</w:t>
            </w:r>
          </w:p>
        </w:tc>
        <w:tc>
          <w:tcPr>
            <w:tcW w:w="2983" w:type="dxa"/>
            <w:vAlign w:val="center"/>
            <w:hideMark/>
          </w:tcPr>
          <w:p w14:paraId="0BD847D4" w14:textId="57F750A9" w:rsidR="00F14E11" w:rsidRPr="00772A71" w:rsidRDefault="00F14E11" w:rsidP="00F14E11">
            <w:pPr>
              <w:rPr>
                <w:color w:val="000000" w:themeColor="text1"/>
              </w:rPr>
            </w:pPr>
            <w:r w:rsidRPr="00772A71">
              <w:rPr>
                <w:color w:val="000000" w:themeColor="text1"/>
              </w:rPr>
              <w:t>Quần áo bảo hộ lao động</w:t>
            </w:r>
          </w:p>
        </w:tc>
        <w:tc>
          <w:tcPr>
            <w:tcW w:w="1170" w:type="dxa"/>
            <w:vAlign w:val="center"/>
            <w:hideMark/>
          </w:tcPr>
          <w:p w14:paraId="03483842" w14:textId="6719BB22" w:rsidR="00F14E11" w:rsidRPr="00772A71" w:rsidRDefault="00F14E11" w:rsidP="00F14E11">
            <w:pPr>
              <w:jc w:val="center"/>
              <w:rPr>
                <w:color w:val="000000" w:themeColor="text1"/>
              </w:rPr>
            </w:pPr>
            <w:r w:rsidRPr="00772A71">
              <w:rPr>
                <w:color w:val="000000" w:themeColor="text1"/>
              </w:rPr>
              <w:t>Bộ</w:t>
            </w:r>
          </w:p>
        </w:tc>
        <w:tc>
          <w:tcPr>
            <w:tcW w:w="1134" w:type="dxa"/>
            <w:vAlign w:val="center"/>
            <w:hideMark/>
          </w:tcPr>
          <w:p w14:paraId="04A2DDD9" w14:textId="77777777" w:rsidR="00F14E11" w:rsidRPr="00772A71" w:rsidRDefault="00F14E11" w:rsidP="00F14E11">
            <w:pPr>
              <w:jc w:val="center"/>
              <w:rPr>
                <w:color w:val="000000" w:themeColor="text1"/>
              </w:rPr>
            </w:pPr>
            <w:r w:rsidRPr="00772A71">
              <w:rPr>
                <w:color w:val="000000" w:themeColor="text1"/>
              </w:rPr>
              <w:t>6</w:t>
            </w:r>
          </w:p>
        </w:tc>
        <w:tc>
          <w:tcPr>
            <w:tcW w:w="1523" w:type="dxa"/>
            <w:vAlign w:val="center"/>
          </w:tcPr>
          <w:p w14:paraId="7C16BE2F" w14:textId="77777777" w:rsidR="00F14E11" w:rsidRPr="00772A71" w:rsidRDefault="00F14E11" w:rsidP="00F14E11">
            <w:pPr>
              <w:jc w:val="center"/>
              <w:rPr>
                <w:color w:val="000000" w:themeColor="text1"/>
              </w:rPr>
            </w:pPr>
          </w:p>
        </w:tc>
        <w:tc>
          <w:tcPr>
            <w:tcW w:w="1701" w:type="dxa"/>
            <w:vAlign w:val="center"/>
          </w:tcPr>
          <w:p w14:paraId="21B9D884" w14:textId="312C8391" w:rsidR="00F14E11" w:rsidRPr="00772A71" w:rsidRDefault="00F14E11" w:rsidP="00F14E11">
            <w:pPr>
              <w:jc w:val="center"/>
              <w:rPr>
                <w:color w:val="000000" w:themeColor="text1"/>
              </w:rPr>
            </w:pPr>
            <w:r w:rsidRPr="00772A71">
              <w:rPr>
                <w:color w:val="000000" w:themeColor="text1"/>
              </w:rPr>
              <w:t>110</w:t>
            </w:r>
          </w:p>
        </w:tc>
      </w:tr>
      <w:tr w:rsidR="00772A71" w:rsidRPr="00772A71" w14:paraId="19958F0A" w14:textId="71B3FB85" w:rsidTr="00C5640E">
        <w:trPr>
          <w:jc w:val="center"/>
        </w:trPr>
        <w:tc>
          <w:tcPr>
            <w:tcW w:w="698" w:type="dxa"/>
            <w:vAlign w:val="center"/>
            <w:hideMark/>
          </w:tcPr>
          <w:p w14:paraId="6FE69927" w14:textId="7CA5F886" w:rsidR="00F14E11" w:rsidRPr="00772A71" w:rsidRDefault="00F14E11" w:rsidP="00F14E11">
            <w:pPr>
              <w:jc w:val="center"/>
              <w:rPr>
                <w:color w:val="000000" w:themeColor="text1"/>
              </w:rPr>
            </w:pPr>
            <w:r w:rsidRPr="00772A71">
              <w:rPr>
                <w:color w:val="000000" w:themeColor="text1"/>
              </w:rPr>
              <w:t>7</w:t>
            </w:r>
          </w:p>
        </w:tc>
        <w:tc>
          <w:tcPr>
            <w:tcW w:w="2983" w:type="dxa"/>
            <w:vAlign w:val="center"/>
            <w:hideMark/>
          </w:tcPr>
          <w:p w14:paraId="7C8E67F9" w14:textId="4A70AFDB" w:rsidR="00F14E11" w:rsidRPr="00772A71" w:rsidRDefault="00F14E11" w:rsidP="00F14E11">
            <w:pPr>
              <w:rPr>
                <w:color w:val="000000" w:themeColor="text1"/>
              </w:rPr>
            </w:pPr>
            <w:r w:rsidRPr="00772A71">
              <w:rPr>
                <w:color w:val="000000" w:themeColor="text1"/>
              </w:rPr>
              <w:t>Giày bảo hộ</w:t>
            </w:r>
          </w:p>
        </w:tc>
        <w:tc>
          <w:tcPr>
            <w:tcW w:w="1170" w:type="dxa"/>
            <w:vAlign w:val="center"/>
            <w:hideMark/>
          </w:tcPr>
          <w:p w14:paraId="7E37B091" w14:textId="13183758" w:rsidR="00F14E11" w:rsidRPr="00772A71" w:rsidRDefault="00F14E11" w:rsidP="00F14E11">
            <w:pPr>
              <w:jc w:val="center"/>
              <w:rPr>
                <w:color w:val="000000" w:themeColor="text1"/>
              </w:rPr>
            </w:pPr>
            <w:r w:rsidRPr="00772A71">
              <w:rPr>
                <w:color w:val="000000" w:themeColor="text1"/>
              </w:rPr>
              <w:t>Đôi</w:t>
            </w:r>
          </w:p>
        </w:tc>
        <w:tc>
          <w:tcPr>
            <w:tcW w:w="1134" w:type="dxa"/>
            <w:vAlign w:val="center"/>
            <w:hideMark/>
          </w:tcPr>
          <w:p w14:paraId="397DA748" w14:textId="77777777" w:rsidR="00F14E11" w:rsidRPr="00772A71" w:rsidRDefault="00F14E11" w:rsidP="00F14E11">
            <w:pPr>
              <w:jc w:val="center"/>
              <w:rPr>
                <w:color w:val="000000" w:themeColor="text1"/>
              </w:rPr>
            </w:pPr>
            <w:r w:rsidRPr="00772A71">
              <w:rPr>
                <w:color w:val="000000" w:themeColor="text1"/>
              </w:rPr>
              <w:t>6</w:t>
            </w:r>
          </w:p>
        </w:tc>
        <w:tc>
          <w:tcPr>
            <w:tcW w:w="1523" w:type="dxa"/>
            <w:vAlign w:val="center"/>
          </w:tcPr>
          <w:p w14:paraId="637AA593" w14:textId="77777777" w:rsidR="00F14E11" w:rsidRPr="00772A71" w:rsidRDefault="00F14E11" w:rsidP="00F14E11">
            <w:pPr>
              <w:jc w:val="center"/>
              <w:rPr>
                <w:color w:val="000000" w:themeColor="text1"/>
              </w:rPr>
            </w:pPr>
          </w:p>
        </w:tc>
        <w:tc>
          <w:tcPr>
            <w:tcW w:w="1701" w:type="dxa"/>
            <w:vAlign w:val="center"/>
          </w:tcPr>
          <w:p w14:paraId="20C506AB" w14:textId="13C00F1F" w:rsidR="00F14E11" w:rsidRPr="00772A71" w:rsidRDefault="00F14E11" w:rsidP="00F14E11">
            <w:pPr>
              <w:jc w:val="center"/>
              <w:rPr>
                <w:color w:val="000000" w:themeColor="text1"/>
              </w:rPr>
            </w:pPr>
            <w:r w:rsidRPr="00772A71">
              <w:rPr>
                <w:color w:val="000000" w:themeColor="text1"/>
              </w:rPr>
              <w:t>110</w:t>
            </w:r>
          </w:p>
        </w:tc>
      </w:tr>
      <w:tr w:rsidR="00772A71" w:rsidRPr="00772A71" w14:paraId="4A0D1FD1" w14:textId="419D9095" w:rsidTr="00C5640E">
        <w:trPr>
          <w:jc w:val="center"/>
        </w:trPr>
        <w:tc>
          <w:tcPr>
            <w:tcW w:w="698" w:type="dxa"/>
            <w:vAlign w:val="center"/>
            <w:hideMark/>
          </w:tcPr>
          <w:p w14:paraId="199D2D9B" w14:textId="76854370" w:rsidR="00F14E11" w:rsidRPr="00772A71" w:rsidRDefault="00F14E11" w:rsidP="00F14E11">
            <w:pPr>
              <w:jc w:val="center"/>
              <w:rPr>
                <w:color w:val="000000" w:themeColor="text1"/>
              </w:rPr>
            </w:pPr>
            <w:r w:rsidRPr="00772A71">
              <w:rPr>
                <w:color w:val="000000" w:themeColor="text1"/>
              </w:rPr>
              <w:t>8</w:t>
            </w:r>
          </w:p>
        </w:tc>
        <w:tc>
          <w:tcPr>
            <w:tcW w:w="2983" w:type="dxa"/>
            <w:vAlign w:val="center"/>
            <w:hideMark/>
          </w:tcPr>
          <w:p w14:paraId="3DEB44E9" w14:textId="50308F55" w:rsidR="00F14E11" w:rsidRPr="00772A71" w:rsidRDefault="00F14E11" w:rsidP="00F14E11">
            <w:pPr>
              <w:rPr>
                <w:color w:val="000000" w:themeColor="text1"/>
              </w:rPr>
            </w:pPr>
            <w:r w:rsidRPr="00772A71">
              <w:rPr>
                <w:color w:val="000000" w:themeColor="text1"/>
              </w:rPr>
              <w:t>Tất</w:t>
            </w:r>
          </w:p>
        </w:tc>
        <w:tc>
          <w:tcPr>
            <w:tcW w:w="1170" w:type="dxa"/>
            <w:vAlign w:val="center"/>
            <w:hideMark/>
          </w:tcPr>
          <w:p w14:paraId="05BF81EE" w14:textId="353F9148" w:rsidR="00F14E11" w:rsidRPr="00772A71" w:rsidRDefault="00F14E11" w:rsidP="00F14E11">
            <w:pPr>
              <w:jc w:val="center"/>
              <w:rPr>
                <w:color w:val="000000" w:themeColor="text1"/>
              </w:rPr>
            </w:pPr>
            <w:r w:rsidRPr="00772A71">
              <w:rPr>
                <w:color w:val="000000" w:themeColor="text1"/>
              </w:rPr>
              <w:t>Đôi</w:t>
            </w:r>
          </w:p>
        </w:tc>
        <w:tc>
          <w:tcPr>
            <w:tcW w:w="1134" w:type="dxa"/>
            <w:vAlign w:val="center"/>
            <w:hideMark/>
          </w:tcPr>
          <w:p w14:paraId="1EE82E6D" w14:textId="77777777" w:rsidR="00F14E11" w:rsidRPr="00772A71" w:rsidRDefault="00F14E11" w:rsidP="00F14E11">
            <w:pPr>
              <w:jc w:val="center"/>
              <w:rPr>
                <w:color w:val="000000" w:themeColor="text1"/>
              </w:rPr>
            </w:pPr>
            <w:r w:rsidRPr="00772A71">
              <w:rPr>
                <w:color w:val="000000" w:themeColor="text1"/>
              </w:rPr>
              <w:t>24</w:t>
            </w:r>
          </w:p>
        </w:tc>
        <w:tc>
          <w:tcPr>
            <w:tcW w:w="1523" w:type="dxa"/>
            <w:vAlign w:val="center"/>
          </w:tcPr>
          <w:p w14:paraId="6B940906" w14:textId="77777777" w:rsidR="00F14E11" w:rsidRPr="00772A71" w:rsidRDefault="00F14E11" w:rsidP="00F14E11">
            <w:pPr>
              <w:jc w:val="center"/>
              <w:rPr>
                <w:color w:val="000000" w:themeColor="text1"/>
              </w:rPr>
            </w:pPr>
          </w:p>
        </w:tc>
        <w:tc>
          <w:tcPr>
            <w:tcW w:w="1701" w:type="dxa"/>
            <w:vAlign w:val="center"/>
          </w:tcPr>
          <w:p w14:paraId="54C08263" w14:textId="4A10C9A4" w:rsidR="00F14E11" w:rsidRPr="00772A71" w:rsidRDefault="00F14E11" w:rsidP="00F14E11">
            <w:pPr>
              <w:jc w:val="center"/>
              <w:rPr>
                <w:color w:val="000000" w:themeColor="text1"/>
              </w:rPr>
            </w:pPr>
            <w:r w:rsidRPr="00772A71">
              <w:rPr>
                <w:color w:val="000000" w:themeColor="text1"/>
              </w:rPr>
              <w:t>110</w:t>
            </w:r>
          </w:p>
        </w:tc>
      </w:tr>
      <w:tr w:rsidR="00772A71" w:rsidRPr="00772A71" w14:paraId="7F8D6F5D" w14:textId="7856FD22" w:rsidTr="00C5640E">
        <w:trPr>
          <w:jc w:val="center"/>
        </w:trPr>
        <w:tc>
          <w:tcPr>
            <w:tcW w:w="698" w:type="dxa"/>
            <w:vAlign w:val="center"/>
            <w:hideMark/>
          </w:tcPr>
          <w:p w14:paraId="748A6FE3" w14:textId="43A70445" w:rsidR="00F14E11" w:rsidRPr="00772A71" w:rsidRDefault="00F14E11" w:rsidP="00F14E11">
            <w:pPr>
              <w:jc w:val="center"/>
              <w:rPr>
                <w:color w:val="000000" w:themeColor="text1"/>
              </w:rPr>
            </w:pPr>
            <w:r w:rsidRPr="00772A71">
              <w:rPr>
                <w:color w:val="000000" w:themeColor="text1"/>
              </w:rPr>
              <w:t>9</w:t>
            </w:r>
          </w:p>
        </w:tc>
        <w:tc>
          <w:tcPr>
            <w:tcW w:w="2983" w:type="dxa"/>
            <w:vAlign w:val="center"/>
            <w:hideMark/>
          </w:tcPr>
          <w:p w14:paraId="7DF344EE" w14:textId="4C22A655" w:rsidR="00F14E11" w:rsidRPr="00772A71" w:rsidRDefault="00F14E11" w:rsidP="00F14E11">
            <w:pPr>
              <w:rPr>
                <w:color w:val="000000" w:themeColor="text1"/>
              </w:rPr>
            </w:pPr>
            <w:r w:rsidRPr="00772A71">
              <w:rPr>
                <w:color w:val="000000" w:themeColor="text1"/>
              </w:rPr>
              <w:t>Cặp đựng tài liệu</w:t>
            </w:r>
          </w:p>
        </w:tc>
        <w:tc>
          <w:tcPr>
            <w:tcW w:w="1170" w:type="dxa"/>
            <w:vAlign w:val="center"/>
            <w:hideMark/>
          </w:tcPr>
          <w:p w14:paraId="78A86D32" w14:textId="6052FF6B"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7072186A" w14:textId="77777777" w:rsidR="00F14E11" w:rsidRPr="00772A71" w:rsidRDefault="00F14E11" w:rsidP="00F14E11">
            <w:pPr>
              <w:jc w:val="center"/>
              <w:rPr>
                <w:color w:val="000000" w:themeColor="text1"/>
              </w:rPr>
            </w:pPr>
            <w:r w:rsidRPr="00772A71">
              <w:rPr>
                <w:color w:val="000000" w:themeColor="text1"/>
              </w:rPr>
              <w:t>12</w:t>
            </w:r>
          </w:p>
        </w:tc>
        <w:tc>
          <w:tcPr>
            <w:tcW w:w="1523" w:type="dxa"/>
            <w:vAlign w:val="center"/>
          </w:tcPr>
          <w:p w14:paraId="7374D6AA" w14:textId="77777777" w:rsidR="00F14E11" w:rsidRPr="00772A71" w:rsidRDefault="00F14E11" w:rsidP="00F14E11">
            <w:pPr>
              <w:jc w:val="center"/>
              <w:rPr>
                <w:color w:val="000000" w:themeColor="text1"/>
              </w:rPr>
            </w:pPr>
          </w:p>
        </w:tc>
        <w:tc>
          <w:tcPr>
            <w:tcW w:w="1701" w:type="dxa"/>
            <w:vAlign w:val="center"/>
          </w:tcPr>
          <w:p w14:paraId="3C39F424" w14:textId="011466F5" w:rsidR="00F14E11" w:rsidRPr="00772A71" w:rsidRDefault="00F14E11" w:rsidP="00F14E11">
            <w:pPr>
              <w:jc w:val="center"/>
              <w:rPr>
                <w:color w:val="000000" w:themeColor="text1"/>
              </w:rPr>
            </w:pPr>
            <w:r w:rsidRPr="00772A71">
              <w:rPr>
                <w:color w:val="000000" w:themeColor="text1"/>
              </w:rPr>
              <w:t>110</w:t>
            </w:r>
          </w:p>
        </w:tc>
      </w:tr>
      <w:tr w:rsidR="00772A71" w:rsidRPr="00772A71" w14:paraId="5AD2DD95" w14:textId="1657ED69" w:rsidTr="00C5640E">
        <w:trPr>
          <w:jc w:val="center"/>
        </w:trPr>
        <w:tc>
          <w:tcPr>
            <w:tcW w:w="698" w:type="dxa"/>
            <w:vAlign w:val="center"/>
            <w:hideMark/>
          </w:tcPr>
          <w:p w14:paraId="6FF62CBB" w14:textId="7563398C" w:rsidR="00F14E11" w:rsidRPr="00772A71" w:rsidRDefault="00F14E11" w:rsidP="00F14E11">
            <w:pPr>
              <w:jc w:val="center"/>
              <w:rPr>
                <w:color w:val="000000" w:themeColor="text1"/>
              </w:rPr>
            </w:pPr>
            <w:r w:rsidRPr="00772A71">
              <w:rPr>
                <w:color w:val="000000" w:themeColor="text1"/>
              </w:rPr>
              <w:t>10</w:t>
            </w:r>
          </w:p>
        </w:tc>
        <w:tc>
          <w:tcPr>
            <w:tcW w:w="2983" w:type="dxa"/>
            <w:vAlign w:val="center"/>
            <w:hideMark/>
          </w:tcPr>
          <w:p w14:paraId="521EFC24" w14:textId="73C5F1A5" w:rsidR="00F14E11" w:rsidRPr="00772A71" w:rsidRDefault="00F14E11" w:rsidP="00F14E11">
            <w:pPr>
              <w:rPr>
                <w:color w:val="000000" w:themeColor="text1"/>
              </w:rPr>
            </w:pPr>
            <w:r w:rsidRPr="00772A71">
              <w:rPr>
                <w:color w:val="000000" w:themeColor="text1"/>
              </w:rPr>
              <w:t>Mũ cứng</w:t>
            </w:r>
          </w:p>
        </w:tc>
        <w:tc>
          <w:tcPr>
            <w:tcW w:w="1170" w:type="dxa"/>
            <w:vAlign w:val="center"/>
            <w:hideMark/>
          </w:tcPr>
          <w:p w14:paraId="09BBD4D0" w14:textId="6BC6CD6D"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05DFD9FA" w14:textId="77777777" w:rsidR="00F14E11" w:rsidRPr="00772A71" w:rsidRDefault="00F14E11" w:rsidP="00F14E11">
            <w:pPr>
              <w:jc w:val="center"/>
              <w:rPr>
                <w:color w:val="000000" w:themeColor="text1"/>
              </w:rPr>
            </w:pPr>
            <w:r w:rsidRPr="00772A71">
              <w:rPr>
                <w:color w:val="000000" w:themeColor="text1"/>
              </w:rPr>
              <w:t>12</w:t>
            </w:r>
          </w:p>
        </w:tc>
        <w:tc>
          <w:tcPr>
            <w:tcW w:w="1523" w:type="dxa"/>
            <w:vAlign w:val="center"/>
          </w:tcPr>
          <w:p w14:paraId="3CC27965" w14:textId="77777777" w:rsidR="00F14E11" w:rsidRPr="00772A71" w:rsidRDefault="00F14E11" w:rsidP="00F14E11">
            <w:pPr>
              <w:jc w:val="center"/>
              <w:rPr>
                <w:color w:val="000000" w:themeColor="text1"/>
              </w:rPr>
            </w:pPr>
          </w:p>
        </w:tc>
        <w:tc>
          <w:tcPr>
            <w:tcW w:w="1701" w:type="dxa"/>
            <w:vAlign w:val="center"/>
          </w:tcPr>
          <w:p w14:paraId="463B90F0" w14:textId="06BE7855" w:rsidR="00F14E11" w:rsidRPr="00772A71" w:rsidRDefault="00F14E11" w:rsidP="00F14E11">
            <w:pPr>
              <w:jc w:val="center"/>
              <w:rPr>
                <w:color w:val="000000" w:themeColor="text1"/>
              </w:rPr>
            </w:pPr>
            <w:r w:rsidRPr="00772A71">
              <w:rPr>
                <w:color w:val="000000" w:themeColor="text1"/>
              </w:rPr>
              <w:t>110</w:t>
            </w:r>
          </w:p>
        </w:tc>
      </w:tr>
      <w:tr w:rsidR="00772A71" w:rsidRPr="00772A71" w14:paraId="678A27A0" w14:textId="76341F13" w:rsidTr="00C5640E">
        <w:trPr>
          <w:jc w:val="center"/>
        </w:trPr>
        <w:tc>
          <w:tcPr>
            <w:tcW w:w="698" w:type="dxa"/>
            <w:vAlign w:val="center"/>
            <w:hideMark/>
          </w:tcPr>
          <w:p w14:paraId="668B8188" w14:textId="672505EE" w:rsidR="00F14E11" w:rsidRPr="00772A71" w:rsidRDefault="00F14E11" w:rsidP="00F14E11">
            <w:pPr>
              <w:jc w:val="center"/>
              <w:rPr>
                <w:color w:val="000000" w:themeColor="text1"/>
              </w:rPr>
            </w:pPr>
            <w:r w:rsidRPr="00772A71">
              <w:rPr>
                <w:color w:val="000000" w:themeColor="text1"/>
              </w:rPr>
              <w:t>11</w:t>
            </w:r>
          </w:p>
        </w:tc>
        <w:tc>
          <w:tcPr>
            <w:tcW w:w="2983" w:type="dxa"/>
            <w:vAlign w:val="center"/>
            <w:hideMark/>
          </w:tcPr>
          <w:p w14:paraId="10F52789" w14:textId="401CE294" w:rsidR="00F14E11" w:rsidRPr="00772A71" w:rsidRDefault="00F14E11" w:rsidP="00F14E11">
            <w:pPr>
              <w:rPr>
                <w:color w:val="000000" w:themeColor="text1"/>
              </w:rPr>
            </w:pPr>
            <w:r w:rsidRPr="00772A71">
              <w:rPr>
                <w:color w:val="000000" w:themeColor="text1"/>
              </w:rPr>
              <w:t>USB (4 GB)</w:t>
            </w:r>
          </w:p>
        </w:tc>
        <w:tc>
          <w:tcPr>
            <w:tcW w:w="1170" w:type="dxa"/>
            <w:vAlign w:val="center"/>
            <w:hideMark/>
          </w:tcPr>
          <w:p w14:paraId="27FA602E" w14:textId="250FB52C"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4B487B09" w14:textId="77777777" w:rsidR="00F14E11" w:rsidRPr="00772A71" w:rsidRDefault="00F14E11" w:rsidP="00F14E11">
            <w:pPr>
              <w:jc w:val="center"/>
              <w:rPr>
                <w:color w:val="000000" w:themeColor="text1"/>
              </w:rPr>
            </w:pPr>
            <w:r w:rsidRPr="00772A71">
              <w:rPr>
                <w:color w:val="000000" w:themeColor="text1"/>
              </w:rPr>
              <w:t>60</w:t>
            </w:r>
          </w:p>
        </w:tc>
        <w:tc>
          <w:tcPr>
            <w:tcW w:w="1523" w:type="dxa"/>
            <w:vAlign w:val="center"/>
          </w:tcPr>
          <w:p w14:paraId="2832FD2E" w14:textId="541B189D" w:rsidR="00F14E11" w:rsidRPr="00772A71" w:rsidRDefault="00F14E11" w:rsidP="00F14E11">
            <w:pPr>
              <w:jc w:val="center"/>
              <w:rPr>
                <w:color w:val="000000" w:themeColor="text1"/>
              </w:rPr>
            </w:pPr>
            <w:r w:rsidRPr="00772A71">
              <w:rPr>
                <w:color w:val="000000" w:themeColor="text1"/>
              </w:rPr>
              <w:t>81</w:t>
            </w:r>
          </w:p>
        </w:tc>
        <w:tc>
          <w:tcPr>
            <w:tcW w:w="1701" w:type="dxa"/>
            <w:vAlign w:val="center"/>
          </w:tcPr>
          <w:p w14:paraId="48991E94" w14:textId="77777777" w:rsidR="00F14E11" w:rsidRPr="00772A71" w:rsidRDefault="00F14E11" w:rsidP="00F14E11">
            <w:pPr>
              <w:jc w:val="center"/>
              <w:rPr>
                <w:color w:val="000000" w:themeColor="text1"/>
              </w:rPr>
            </w:pPr>
          </w:p>
        </w:tc>
      </w:tr>
      <w:tr w:rsidR="00772A71" w:rsidRPr="00772A71" w14:paraId="58AB5472" w14:textId="3536E537" w:rsidTr="00C5640E">
        <w:trPr>
          <w:jc w:val="center"/>
        </w:trPr>
        <w:tc>
          <w:tcPr>
            <w:tcW w:w="698" w:type="dxa"/>
            <w:vAlign w:val="center"/>
            <w:hideMark/>
          </w:tcPr>
          <w:p w14:paraId="3A1F1E96" w14:textId="7007B925" w:rsidR="00F14E11" w:rsidRPr="00772A71" w:rsidRDefault="00F14E11" w:rsidP="00F14E11">
            <w:pPr>
              <w:jc w:val="center"/>
              <w:rPr>
                <w:color w:val="000000" w:themeColor="text1"/>
              </w:rPr>
            </w:pPr>
            <w:r w:rsidRPr="00772A71">
              <w:rPr>
                <w:color w:val="000000" w:themeColor="text1"/>
              </w:rPr>
              <w:t>12</w:t>
            </w:r>
          </w:p>
        </w:tc>
        <w:tc>
          <w:tcPr>
            <w:tcW w:w="2983" w:type="dxa"/>
            <w:vAlign w:val="center"/>
            <w:hideMark/>
          </w:tcPr>
          <w:p w14:paraId="56E524D3" w14:textId="5ECDD248" w:rsidR="00F14E11" w:rsidRPr="00772A71" w:rsidRDefault="00F14E11" w:rsidP="00F14E11">
            <w:pPr>
              <w:rPr>
                <w:color w:val="000000" w:themeColor="text1"/>
              </w:rPr>
            </w:pPr>
            <w:r w:rsidRPr="00772A71">
              <w:rPr>
                <w:color w:val="000000" w:themeColor="text1"/>
              </w:rPr>
              <w:t>Lưu điện</w:t>
            </w:r>
          </w:p>
        </w:tc>
        <w:tc>
          <w:tcPr>
            <w:tcW w:w="1170" w:type="dxa"/>
            <w:vAlign w:val="center"/>
            <w:hideMark/>
          </w:tcPr>
          <w:p w14:paraId="2FC2A5AB" w14:textId="0E8316A6"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595A63FE" w14:textId="77777777" w:rsidR="00F14E11" w:rsidRPr="00772A71" w:rsidRDefault="00F14E11" w:rsidP="00F14E11">
            <w:pPr>
              <w:jc w:val="center"/>
              <w:rPr>
                <w:color w:val="000000" w:themeColor="text1"/>
              </w:rPr>
            </w:pPr>
            <w:r w:rsidRPr="00772A71">
              <w:rPr>
                <w:color w:val="000000" w:themeColor="text1"/>
              </w:rPr>
              <w:t>6</w:t>
            </w:r>
          </w:p>
        </w:tc>
        <w:tc>
          <w:tcPr>
            <w:tcW w:w="1523" w:type="dxa"/>
            <w:vAlign w:val="center"/>
          </w:tcPr>
          <w:p w14:paraId="527CB5A2" w14:textId="2E8C2C2B" w:rsidR="00F14E11" w:rsidRPr="00772A71" w:rsidRDefault="00F14E11" w:rsidP="00F14E11">
            <w:pPr>
              <w:jc w:val="center"/>
              <w:rPr>
                <w:color w:val="000000" w:themeColor="text1"/>
              </w:rPr>
            </w:pPr>
            <w:r w:rsidRPr="00772A71">
              <w:rPr>
                <w:color w:val="000000" w:themeColor="text1"/>
              </w:rPr>
              <w:t>258</w:t>
            </w:r>
          </w:p>
        </w:tc>
        <w:tc>
          <w:tcPr>
            <w:tcW w:w="1701" w:type="dxa"/>
            <w:vAlign w:val="center"/>
          </w:tcPr>
          <w:p w14:paraId="16043378" w14:textId="77777777" w:rsidR="00F14E11" w:rsidRPr="00772A71" w:rsidRDefault="00F14E11" w:rsidP="00F14E11">
            <w:pPr>
              <w:jc w:val="center"/>
              <w:rPr>
                <w:color w:val="000000" w:themeColor="text1"/>
              </w:rPr>
            </w:pPr>
          </w:p>
        </w:tc>
      </w:tr>
      <w:tr w:rsidR="00772A71" w:rsidRPr="00772A71" w14:paraId="3D6CD41B" w14:textId="3A3736D2" w:rsidTr="00C5640E">
        <w:trPr>
          <w:jc w:val="center"/>
        </w:trPr>
        <w:tc>
          <w:tcPr>
            <w:tcW w:w="698" w:type="dxa"/>
            <w:vAlign w:val="center"/>
            <w:hideMark/>
          </w:tcPr>
          <w:p w14:paraId="3FD38BFB" w14:textId="07401A12" w:rsidR="00F14E11" w:rsidRPr="00772A71" w:rsidRDefault="00F14E11" w:rsidP="00F14E11">
            <w:pPr>
              <w:jc w:val="center"/>
              <w:rPr>
                <w:color w:val="000000" w:themeColor="text1"/>
              </w:rPr>
            </w:pPr>
            <w:r w:rsidRPr="00772A71">
              <w:rPr>
                <w:color w:val="000000" w:themeColor="text1"/>
              </w:rPr>
              <w:t>13</w:t>
            </w:r>
          </w:p>
        </w:tc>
        <w:tc>
          <w:tcPr>
            <w:tcW w:w="2983" w:type="dxa"/>
            <w:vAlign w:val="center"/>
            <w:hideMark/>
          </w:tcPr>
          <w:p w14:paraId="31ADEB9C" w14:textId="2327A4F0" w:rsidR="00F14E11" w:rsidRPr="00772A71" w:rsidRDefault="00F14E11" w:rsidP="00F14E11">
            <w:pPr>
              <w:rPr>
                <w:color w:val="000000" w:themeColor="text1"/>
              </w:rPr>
            </w:pPr>
            <w:r w:rsidRPr="00772A71">
              <w:rPr>
                <w:color w:val="000000" w:themeColor="text1"/>
              </w:rPr>
              <w:t>Quần áo mưa</w:t>
            </w:r>
          </w:p>
        </w:tc>
        <w:tc>
          <w:tcPr>
            <w:tcW w:w="1170" w:type="dxa"/>
            <w:vAlign w:val="center"/>
            <w:hideMark/>
          </w:tcPr>
          <w:p w14:paraId="783487D3" w14:textId="24C17551" w:rsidR="00F14E11" w:rsidRPr="00772A71" w:rsidRDefault="00F14E11" w:rsidP="00F14E11">
            <w:pPr>
              <w:jc w:val="center"/>
              <w:rPr>
                <w:color w:val="000000" w:themeColor="text1"/>
              </w:rPr>
            </w:pPr>
            <w:r w:rsidRPr="00772A71">
              <w:rPr>
                <w:color w:val="000000" w:themeColor="text1"/>
              </w:rPr>
              <w:t>Bộ</w:t>
            </w:r>
          </w:p>
        </w:tc>
        <w:tc>
          <w:tcPr>
            <w:tcW w:w="1134" w:type="dxa"/>
            <w:vAlign w:val="center"/>
            <w:hideMark/>
          </w:tcPr>
          <w:p w14:paraId="124BA6C9" w14:textId="77777777" w:rsidR="00F14E11" w:rsidRPr="00772A71" w:rsidRDefault="00F14E11" w:rsidP="00F14E11">
            <w:pPr>
              <w:jc w:val="center"/>
              <w:rPr>
                <w:color w:val="000000" w:themeColor="text1"/>
              </w:rPr>
            </w:pPr>
            <w:r w:rsidRPr="00772A71">
              <w:rPr>
                <w:color w:val="000000" w:themeColor="text1"/>
              </w:rPr>
              <w:t>6</w:t>
            </w:r>
          </w:p>
        </w:tc>
        <w:tc>
          <w:tcPr>
            <w:tcW w:w="1523" w:type="dxa"/>
            <w:vAlign w:val="center"/>
          </w:tcPr>
          <w:p w14:paraId="5C95A1F6" w14:textId="77777777" w:rsidR="00F14E11" w:rsidRPr="00772A71" w:rsidRDefault="00F14E11" w:rsidP="00F14E11">
            <w:pPr>
              <w:jc w:val="center"/>
              <w:rPr>
                <w:color w:val="000000" w:themeColor="text1"/>
              </w:rPr>
            </w:pPr>
          </w:p>
        </w:tc>
        <w:tc>
          <w:tcPr>
            <w:tcW w:w="1701" w:type="dxa"/>
            <w:vAlign w:val="center"/>
          </w:tcPr>
          <w:p w14:paraId="733EE0EA" w14:textId="528749C8" w:rsidR="00F14E11" w:rsidRPr="00772A71" w:rsidRDefault="00F14E11" w:rsidP="00F14E11">
            <w:pPr>
              <w:jc w:val="center"/>
              <w:rPr>
                <w:color w:val="000000" w:themeColor="text1"/>
              </w:rPr>
            </w:pPr>
            <w:r w:rsidRPr="00772A71">
              <w:rPr>
                <w:color w:val="000000" w:themeColor="text1"/>
              </w:rPr>
              <w:t>18</w:t>
            </w:r>
          </w:p>
        </w:tc>
      </w:tr>
      <w:tr w:rsidR="00772A71" w:rsidRPr="00772A71" w14:paraId="0DBF35AF" w14:textId="4E476DEA" w:rsidTr="00C5640E">
        <w:trPr>
          <w:jc w:val="center"/>
        </w:trPr>
        <w:tc>
          <w:tcPr>
            <w:tcW w:w="698" w:type="dxa"/>
            <w:vAlign w:val="center"/>
            <w:hideMark/>
          </w:tcPr>
          <w:p w14:paraId="1311EE85" w14:textId="721830D6" w:rsidR="00F14E11" w:rsidRPr="00772A71" w:rsidRDefault="00F14E11" w:rsidP="00F14E11">
            <w:pPr>
              <w:jc w:val="center"/>
              <w:rPr>
                <w:color w:val="000000" w:themeColor="text1"/>
              </w:rPr>
            </w:pPr>
            <w:r w:rsidRPr="00772A71">
              <w:rPr>
                <w:color w:val="000000" w:themeColor="text1"/>
              </w:rPr>
              <w:t>14</w:t>
            </w:r>
          </w:p>
        </w:tc>
        <w:tc>
          <w:tcPr>
            <w:tcW w:w="2983" w:type="dxa"/>
            <w:vAlign w:val="center"/>
            <w:hideMark/>
          </w:tcPr>
          <w:p w14:paraId="31F82E92" w14:textId="6B0B3817" w:rsidR="00F14E11" w:rsidRPr="00772A71" w:rsidRDefault="00F14E11" w:rsidP="00F14E11">
            <w:pPr>
              <w:rPr>
                <w:color w:val="000000" w:themeColor="text1"/>
              </w:rPr>
            </w:pPr>
            <w:r w:rsidRPr="00772A71">
              <w:rPr>
                <w:color w:val="000000" w:themeColor="text1"/>
              </w:rPr>
              <w:t>Bình đựng nước uống</w:t>
            </w:r>
          </w:p>
        </w:tc>
        <w:tc>
          <w:tcPr>
            <w:tcW w:w="1170" w:type="dxa"/>
            <w:vAlign w:val="center"/>
            <w:hideMark/>
          </w:tcPr>
          <w:p w14:paraId="191F711B" w14:textId="217AB9D6"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6642D905" w14:textId="77777777" w:rsidR="00F14E11" w:rsidRPr="00772A71" w:rsidRDefault="00F14E11" w:rsidP="00F14E11">
            <w:pPr>
              <w:jc w:val="center"/>
              <w:rPr>
                <w:color w:val="000000" w:themeColor="text1"/>
              </w:rPr>
            </w:pPr>
            <w:r w:rsidRPr="00772A71">
              <w:rPr>
                <w:color w:val="000000" w:themeColor="text1"/>
              </w:rPr>
              <w:t>24</w:t>
            </w:r>
          </w:p>
        </w:tc>
        <w:tc>
          <w:tcPr>
            <w:tcW w:w="1523" w:type="dxa"/>
            <w:vAlign w:val="center"/>
          </w:tcPr>
          <w:p w14:paraId="26C8F9DE" w14:textId="77777777" w:rsidR="00F14E11" w:rsidRPr="00772A71" w:rsidRDefault="00F14E11" w:rsidP="00F14E11">
            <w:pPr>
              <w:jc w:val="center"/>
              <w:rPr>
                <w:color w:val="000000" w:themeColor="text1"/>
              </w:rPr>
            </w:pPr>
          </w:p>
        </w:tc>
        <w:tc>
          <w:tcPr>
            <w:tcW w:w="1701" w:type="dxa"/>
            <w:vAlign w:val="center"/>
          </w:tcPr>
          <w:p w14:paraId="25507C0E" w14:textId="2B266788" w:rsidR="00F14E11" w:rsidRPr="00772A71" w:rsidRDefault="00F14E11" w:rsidP="00F14E11">
            <w:pPr>
              <w:jc w:val="center"/>
              <w:rPr>
                <w:color w:val="000000" w:themeColor="text1"/>
              </w:rPr>
            </w:pPr>
            <w:r w:rsidRPr="00772A71">
              <w:rPr>
                <w:color w:val="000000" w:themeColor="text1"/>
              </w:rPr>
              <w:t>110</w:t>
            </w:r>
          </w:p>
        </w:tc>
      </w:tr>
      <w:tr w:rsidR="00772A71" w:rsidRPr="00772A71" w14:paraId="7709E3B2" w14:textId="1BB3FAF5" w:rsidTr="00C5640E">
        <w:trPr>
          <w:jc w:val="center"/>
        </w:trPr>
        <w:tc>
          <w:tcPr>
            <w:tcW w:w="698" w:type="dxa"/>
            <w:vAlign w:val="center"/>
            <w:hideMark/>
          </w:tcPr>
          <w:p w14:paraId="7B7B2FEB" w14:textId="7B5A16B3" w:rsidR="00F14E11" w:rsidRPr="00772A71" w:rsidRDefault="00F14E11" w:rsidP="00F14E11">
            <w:pPr>
              <w:jc w:val="center"/>
              <w:rPr>
                <w:color w:val="000000" w:themeColor="text1"/>
              </w:rPr>
            </w:pPr>
            <w:r w:rsidRPr="00772A71">
              <w:rPr>
                <w:color w:val="000000" w:themeColor="text1"/>
              </w:rPr>
              <w:lastRenderedPageBreak/>
              <w:t>15</w:t>
            </w:r>
          </w:p>
        </w:tc>
        <w:tc>
          <w:tcPr>
            <w:tcW w:w="2983" w:type="dxa"/>
            <w:vAlign w:val="center"/>
            <w:hideMark/>
          </w:tcPr>
          <w:p w14:paraId="3FEA5729" w14:textId="24F5D77E" w:rsidR="00F14E11" w:rsidRPr="00772A71" w:rsidRDefault="00F14E11" w:rsidP="00F14E11">
            <w:pPr>
              <w:rPr>
                <w:color w:val="000000" w:themeColor="text1"/>
              </w:rPr>
            </w:pPr>
            <w:r w:rsidRPr="00772A71">
              <w:rPr>
                <w:color w:val="000000" w:themeColor="text1"/>
              </w:rPr>
              <w:t>Ba lô</w:t>
            </w:r>
          </w:p>
        </w:tc>
        <w:tc>
          <w:tcPr>
            <w:tcW w:w="1170" w:type="dxa"/>
            <w:vAlign w:val="center"/>
            <w:hideMark/>
          </w:tcPr>
          <w:p w14:paraId="1C1EA56D" w14:textId="0D58878F"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5EBCFECB" w14:textId="77777777" w:rsidR="00F14E11" w:rsidRPr="00772A71" w:rsidRDefault="00F14E11" w:rsidP="00F14E11">
            <w:pPr>
              <w:jc w:val="center"/>
              <w:rPr>
                <w:color w:val="000000" w:themeColor="text1"/>
              </w:rPr>
            </w:pPr>
            <w:r w:rsidRPr="00772A71">
              <w:rPr>
                <w:color w:val="000000" w:themeColor="text1"/>
              </w:rPr>
              <w:t>24</w:t>
            </w:r>
          </w:p>
        </w:tc>
        <w:tc>
          <w:tcPr>
            <w:tcW w:w="1523" w:type="dxa"/>
            <w:vAlign w:val="center"/>
          </w:tcPr>
          <w:p w14:paraId="69042CFC" w14:textId="77777777" w:rsidR="00F14E11" w:rsidRPr="00772A71" w:rsidRDefault="00F14E11" w:rsidP="00F14E11">
            <w:pPr>
              <w:jc w:val="center"/>
              <w:rPr>
                <w:color w:val="000000" w:themeColor="text1"/>
              </w:rPr>
            </w:pPr>
          </w:p>
        </w:tc>
        <w:tc>
          <w:tcPr>
            <w:tcW w:w="1701" w:type="dxa"/>
            <w:vAlign w:val="center"/>
          </w:tcPr>
          <w:p w14:paraId="62AF429F" w14:textId="7B5E9921" w:rsidR="00F14E11" w:rsidRPr="00772A71" w:rsidRDefault="00F14E11" w:rsidP="00F14E11">
            <w:pPr>
              <w:jc w:val="center"/>
              <w:rPr>
                <w:color w:val="000000" w:themeColor="text1"/>
              </w:rPr>
            </w:pPr>
            <w:r w:rsidRPr="00772A71">
              <w:rPr>
                <w:color w:val="000000" w:themeColor="text1"/>
              </w:rPr>
              <w:t>110</w:t>
            </w:r>
          </w:p>
        </w:tc>
      </w:tr>
      <w:tr w:rsidR="00772A71" w:rsidRPr="00772A71" w14:paraId="15C2D412" w14:textId="789BC1BF" w:rsidTr="00C5640E">
        <w:trPr>
          <w:jc w:val="center"/>
        </w:trPr>
        <w:tc>
          <w:tcPr>
            <w:tcW w:w="698" w:type="dxa"/>
            <w:vAlign w:val="center"/>
            <w:hideMark/>
          </w:tcPr>
          <w:p w14:paraId="51712DD5" w14:textId="18F1B96D" w:rsidR="00F14E11" w:rsidRPr="00772A71" w:rsidRDefault="00F14E11" w:rsidP="00F14E11">
            <w:pPr>
              <w:jc w:val="center"/>
              <w:rPr>
                <w:color w:val="000000" w:themeColor="text1"/>
              </w:rPr>
            </w:pPr>
            <w:r w:rsidRPr="00772A71">
              <w:rPr>
                <w:color w:val="000000" w:themeColor="text1"/>
              </w:rPr>
              <w:t>16</w:t>
            </w:r>
          </w:p>
        </w:tc>
        <w:tc>
          <w:tcPr>
            <w:tcW w:w="2983" w:type="dxa"/>
            <w:vAlign w:val="center"/>
            <w:hideMark/>
          </w:tcPr>
          <w:p w14:paraId="7DF81C1E" w14:textId="57B88068" w:rsidR="00F14E11" w:rsidRPr="00772A71" w:rsidRDefault="00F14E11" w:rsidP="00F14E11">
            <w:pPr>
              <w:rPr>
                <w:color w:val="000000" w:themeColor="text1"/>
              </w:rPr>
            </w:pPr>
            <w:r w:rsidRPr="00772A71">
              <w:rPr>
                <w:color w:val="000000" w:themeColor="text1"/>
              </w:rPr>
              <w:t>Thước nhựa 40 cm</w:t>
            </w:r>
          </w:p>
        </w:tc>
        <w:tc>
          <w:tcPr>
            <w:tcW w:w="1170" w:type="dxa"/>
            <w:vAlign w:val="center"/>
            <w:hideMark/>
          </w:tcPr>
          <w:p w14:paraId="325B9FA3" w14:textId="16BE6176"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00080A0F" w14:textId="77777777" w:rsidR="00F14E11" w:rsidRPr="00772A71" w:rsidRDefault="00F14E11" w:rsidP="00F14E11">
            <w:pPr>
              <w:jc w:val="center"/>
              <w:rPr>
                <w:color w:val="000000" w:themeColor="text1"/>
              </w:rPr>
            </w:pPr>
            <w:r w:rsidRPr="00772A71">
              <w:rPr>
                <w:color w:val="000000" w:themeColor="text1"/>
              </w:rPr>
              <w:t>9</w:t>
            </w:r>
          </w:p>
        </w:tc>
        <w:tc>
          <w:tcPr>
            <w:tcW w:w="1523" w:type="dxa"/>
            <w:vAlign w:val="center"/>
          </w:tcPr>
          <w:p w14:paraId="5E04EBD3" w14:textId="77258730" w:rsidR="00F14E11" w:rsidRPr="00772A71" w:rsidRDefault="00F14E11" w:rsidP="00F14E11">
            <w:pPr>
              <w:jc w:val="center"/>
              <w:rPr>
                <w:color w:val="000000" w:themeColor="text1"/>
              </w:rPr>
            </w:pPr>
            <w:r w:rsidRPr="00772A71">
              <w:rPr>
                <w:color w:val="000000" w:themeColor="text1"/>
              </w:rPr>
              <w:t>161</w:t>
            </w:r>
          </w:p>
        </w:tc>
        <w:tc>
          <w:tcPr>
            <w:tcW w:w="1701" w:type="dxa"/>
            <w:vAlign w:val="center"/>
          </w:tcPr>
          <w:p w14:paraId="0A64C37C" w14:textId="77777777" w:rsidR="00F14E11" w:rsidRPr="00772A71" w:rsidRDefault="00F14E11" w:rsidP="00F14E11">
            <w:pPr>
              <w:jc w:val="center"/>
              <w:rPr>
                <w:color w:val="000000" w:themeColor="text1"/>
              </w:rPr>
            </w:pPr>
          </w:p>
        </w:tc>
      </w:tr>
      <w:tr w:rsidR="00772A71" w:rsidRPr="00772A71" w14:paraId="5D1A744B" w14:textId="56AC32B4" w:rsidTr="00C5640E">
        <w:trPr>
          <w:jc w:val="center"/>
        </w:trPr>
        <w:tc>
          <w:tcPr>
            <w:tcW w:w="698" w:type="dxa"/>
            <w:vAlign w:val="center"/>
            <w:hideMark/>
          </w:tcPr>
          <w:p w14:paraId="6E4E6884" w14:textId="46887351" w:rsidR="00F14E11" w:rsidRPr="00772A71" w:rsidRDefault="00F14E11" w:rsidP="00F14E11">
            <w:pPr>
              <w:jc w:val="center"/>
              <w:rPr>
                <w:color w:val="000000" w:themeColor="text1"/>
              </w:rPr>
            </w:pPr>
            <w:r w:rsidRPr="00772A71">
              <w:rPr>
                <w:color w:val="000000" w:themeColor="text1"/>
              </w:rPr>
              <w:t>17</w:t>
            </w:r>
          </w:p>
        </w:tc>
        <w:tc>
          <w:tcPr>
            <w:tcW w:w="2983" w:type="dxa"/>
            <w:vAlign w:val="center"/>
            <w:hideMark/>
          </w:tcPr>
          <w:p w14:paraId="510C6FB6" w14:textId="14AB0BE7" w:rsidR="00F14E11" w:rsidRPr="00772A71" w:rsidRDefault="00F14E11" w:rsidP="00F14E11">
            <w:pPr>
              <w:rPr>
                <w:color w:val="000000" w:themeColor="text1"/>
              </w:rPr>
            </w:pPr>
            <w:r w:rsidRPr="00772A71">
              <w:rPr>
                <w:color w:val="000000" w:themeColor="text1"/>
              </w:rPr>
              <w:t>Gọt bút chì</w:t>
            </w:r>
          </w:p>
        </w:tc>
        <w:tc>
          <w:tcPr>
            <w:tcW w:w="1170" w:type="dxa"/>
            <w:vAlign w:val="center"/>
            <w:hideMark/>
          </w:tcPr>
          <w:p w14:paraId="65267859" w14:textId="428FA491"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0FE3E95E" w14:textId="77777777" w:rsidR="00F14E11" w:rsidRPr="00772A71" w:rsidRDefault="00F14E11" w:rsidP="00F14E11">
            <w:pPr>
              <w:jc w:val="center"/>
              <w:rPr>
                <w:color w:val="000000" w:themeColor="text1"/>
              </w:rPr>
            </w:pPr>
            <w:r w:rsidRPr="00772A71">
              <w:rPr>
                <w:color w:val="000000" w:themeColor="text1"/>
              </w:rPr>
              <w:t>30</w:t>
            </w:r>
          </w:p>
        </w:tc>
        <w:tc>
          <w:tcPr>
            <w:tcW w:w="1523" w:type="dxa"/>
            <w:vAlign w:val="center"/>
          </w:tcPr>
          <w:p w14:paraId="5C954CE4" w14:textId="75C0348B" w:rsidR="00F14E11" w:rsidRPr="00772A71" w:rsidRDefault="00F14E11" w:rsidP="00F14E11">
            <w:pPr>
              <w:jc w:val="center"/>
              <w:rPr>
                <w:color w:val="000000" w:themeColor="text1"/>
              </w:rPr>
            </w:pPr>
            <w:r w:rsidRPr="00772A71">
              <w:rPr>
                <w:color w:val="000000" w:themeColor="text1"/>
              </w:rPr>
              <w:t>81</w:t>
            </w:r>
          </w:p>
        </w:tc>
        <w:tc>
          <w:tcPr>
            <w:tcW w:w="1701" w:type="dxa"/>
            <w:vAlign w:val="center"/>
          </w:tcPr>
          <w:p w14:paraId="2722083F" w14:textId="69ACBF4A" w:rsidR="00F14E11" w:rsidRPr="00772A71" w:rsidRDefault="00F14E11" w:rsidP="00F14E11">
            <w:pPr>
              <w:jc w:val="center"/>
              <w:rPr>
                <w:color w:val="000000" w:themeColor="text1"/>
              </w:rPr>
            </w:pPr>
            <w:r w:rsidRPr="00772A71">
              <w:rPr>
                <w:color w:val="000000" w:themeColor="text1"/>
              </w:rPr>
              <w:t>18</w:t>
            </w:r>
          </w:p>
        </w:tc>
      </w:tr>
      <w:tr w:rsidR="00772A71" w:rsidRPr="00772A71" w14:paraId="4E89114A" w14:textId="5FA31F18" w:rsidTr="00C5640E">
        <w:trPr>
          <w:jc w:val="center"/>
        </w:trPr>
        <w:tc>
          <w:tcPr>
            <w:tcW w:w="698" w:type="dxa"/>
            <w:vAlign w:val="center"/>
            <w:hideMark/>
          </w:tcPr>
          <w:p w14:paraId="5AEC5143" w14:textId="39667139" w:rsidR="00F14E11" w:rsidRPr="00772A71" w:rsidRDefault="00F14E11" w:rsidP="00F14E11">
            <w:pPr>
              <w:jc w:val="center"/>
              <w:rPr>
                <w:color w:val="000000" w:themeColor="text1"/>
              </w:rPr>
            </w:pPr>
            <w:r w:rsidRPr="00772A71">
              <w:rPr>
                <w:color w:val="000000" w:themeColor="text1"/>
              </w:rPr>
              <w:t>18</w:t>
            </w:r>
          </w:p>
        </w:tc>
        <w:tc>
          <w:tcPr>
            <w:tcW w:w="2983" w:type="dxa"/>
            <w:vAlign w:val="center"/>
            <w:hideMark/>
          </w:tcPr>
          <w:p w14:paraId="36F66662" w14:textId="211F1F0C" w:rsidR="00F14E11" w:rsidRPr="00772A71" w:rsidRDefault="00F14E11" w:rsidP="00F14E11">
            <w:pPr>
              <w:rPr>
                <w:color w:val="000000" w:themeColor="text1"/>
              </w:rPr>
            </w:pPr>
            <w:r w:rsidRPr="00772A71">
              <w:rPr>
                <w:color w:val="000000" w:themeColor="text1"/>
              </w:rPr>
              <w:t>Đèn neon 0,04 kW</w:t>
            </w:r>
          </w:p>
        </w:tc>
        <w:tc>
          <w:tcPr>
            <w:tcW w:w="1170" w:type="dxa"/>
            <w:vAlign w:val="center"/>
            <w:hideMark/>
          </w:tcPr>
          <w:p w14:paraId="25C29EC9" w14:textId="4583CA9B" w:rsidR="00F14E11" w:rsidRPr="00772A71" w:rsidRDefault="00F14E11" w:rsidP="00F14E11">
            <w:pPr>
              <w:jc w:val="center"/>
              <w:rPr>
                <w:color w:val="000000" w:themeColor="text1"/>
              </w:rPr>
            </w:pPr>
            <w:r w:rsidRPr="00772A71">
              <w:rPr>
                <w:color w:val="000000" w:themeColor="text1"/>
              </w:rPr>
              <w:t>Bộ</w:t>
            </w:r>
          </w:p>
        </w:tc>
        <w:tc>
          <w:tcPr>
            <w:tcW w:w="1134" w:type="dxa"/>
            <w:vAlign w:val="center"/>
            <w:hideMark/>
          </w:tcPr>
          <w:p w14:paraId="36524F0D" w14:textId="77777777" w:rsidR="00F14E11" w:rsidRPr="00772A71" w:rsidRDefault="00F14E11" w:rsidP="00F14E11">
            <w:pPr>
              <w:jc w:val="center"/>
              <w:rPr>
                <w:color w:val="000000" w:themeColor="text1"/>
              </w:rPr>
            </w:pPr>
            <w:r w:rsidRPr="00772A71">
              <w:rPr>
                <w:color w:val="000000" w:themeColor="text1"/>
              </w:rPr>
              <w:t>36</w:t>
            </w:r>
          </w:p>
        </w:tc>
        <w:tc>
          <w:tcPr>
            <w:tcW w:w="1523" w:type="dxa"/>
            <w:vAlign w:val="center"/>
          </w:tcPr>
          <w:p w14:paraId="1832633D" w14:textId="23337165" w:rsidR="00F14E11" w:rsidRPr="00772A71" w:rsidRDefault="00F14E11" w:rsidP="00F14E11">
            <w:pPr>
              <w:jc w:val="center"/>
              <w:rPr>
                <w:color w:val="000000" w:themeColor="text1"/>
              </w:rPr>
            </w:pPr>
            <w:r w:rsidRPr="00772A71">
              <w:rPr>
                <w:color w:val="000000" w:themeColor="text1"/>
              </w:rPr>
              <w:t>258</w:t>
            </w:r>
          </w:p>
        </w:tc>
        <w:tc>
          <w:tcPr>
            <w:tcW w:w="1701" w:type="dxa"/>
            <w:vAlign w:val="center"/>
          </w:tcPr>
          <w:p w14:paraId="0FECBD21" w14:textId="77777777" w:rsidR="00F14E11" w:rsidRPr="00772A71" w:rsidRDefault="00F14E11" w:rsidP="00F14E11">
            <w:pPr>
              <w:jc w:val="center"/>
              <w:rPr>
                <w:color w:val="000000" w:themeColor="text1"/>
              </w:rPr>
            </w:pPr>
          </w:p>
        </w:tc>
      </w:tr>
      <w:tr w:rsidR="00772A71" w:rsidRPr="00772A71" w14:paraId="649CED88" w14:textId="08205390" w:rsidTr="00C5640E">
        <w:trPr>
          <w:jc w:val="center"/>
        </w:trPr>
        <w:tc>
          <w:tcPr>
            <w:tcW w:w="698" w:type="dxa"/>
            <w:vAlign w:val="center"/>
            <w:hideMark/>
          </w:tcPr>
          <w:p w14:paraId="7B691507" w14:textId="376E85EF" w:rsidR="00F14E11" w:rsidRPr="00772A71" w:rsidRDefault="00F14E11" w:rsidP="00F14E11">
            <w:pPr>
              <w:jc w:val="center"/>
              <w:rPr>
                <w:color w:val="000000" w:themeColor="text1"/>
              </w:rPr>
            </w:pPr>
            <w:r w:rsidRPr="00772A71">
              <w:rPr>
                <w:color w:val="000000" w:themeColor="text1"/>
              </w:rPr>
              <w:t>19</w:t>
            </w:r>
          </w:p>
        </w:tc>
        <w:tc>
          <w:tcPr>
            <w:tcW w:w="2983" w:type="dxa"/>
            <w:vAlign w:val="center"/>
            <w:hideMark/>
          </w:tcPr>
          <w:p w14:paraId="0958A2E2" w14:textId="0D7AA0C5" w:rsidR="00F14E11" w:rsidRPr="00772A71" w:rsidRDefault="00F14E11" w:rsidP="00F14E11">
            <w:pPr>
              <w:rPr>
                <w:color w:val="000000" w:themeColor="text1"/>
              </w:rPr>
            </w:pPr>
            <w:r w:rsidRPr="00772A71">
              <w:rPr>
                <w:color w:val="000000" w:themeColor="text1"/>
              </w:rPr>
              <w:t>Máy tính Casio</w:t>
            </w:r>
          </w:p>
        </w:tc>
        <w:tc>
          <w:tcPr>
            <w:tcW w:w="1170" w:type="dxa"/>
            <w:vAlign w:val="center"/>
            <w:hideMark/>
          </w:tcPr>
          <w:p w14:paraId="286D7CF6" w14:textId="67FDEA45"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0B5FC070" w14:textId="77777777" w:rsidR="00F14E11" w:rsidRPr="00772A71" w:rsidRDefault="00F14E11" w:rsidP="00F14E11">
            <w:pPr>
              <w:jc w:val="center"/>
              <w:rPr>
                <w:color w:val="000000" w:themeColor="text1"/>
              </w:rPr>
            </w:pPr>
            <w:r w:rsidRPr="00772A71">
              <w:rPr>
                <w:color w:val="000000" w:themeColor="text1"/>
              </w:rPr>
              <w:t>36</w:t>
            </w:r>
          </w:p>
        </w:tc>
        <w:tc>
          <w:tcPr>
            <w:tcW w:w="1523" w:type="dxa"/>
            <w:vAlign w:val="center"/>
          </w:tcPr>
          <w:p w14:paraId="4176BFF0" w14:textId="0791FEAB" w:rsidR="00F14E11" w:rsidRPr="00772A71" w:rsidRDefault="00F14E11" w:rsidP="00F14E11">
            <w:pPr>
              <w:jc w:val="center"/>
              <w:rPr>
                <w:color w:val="000000" w:themeColor="text1"/>
              </w:rPr>
            </w:pPr>
            <w:r w:rsidRPr="00772A71">
              <w:rPr>
                <w:color w:val="000000" w:themeColor="text1"/>
              </w:rPr>
              <w:t>161</w:t>
            </w:r>
          </w:p>
        </w:tc>
        <w:tc>
          <w:tcPr>
            <w:tcW w:w="1701" w:type="dxa"/>
            <w:vAlign w:val="center"/>
          </w:tcPr>
          <w:p w14:paraId="5B32741B" w14:textId="77777777" w:rsidR="00F14E11" w:rsidRPr="00772A71" w:rsidRDefault="00F14E11" w:rsidP="00F14E11">
            <w:pPr>
              <w:jc w:val="center"/>
              <w:rPr>
                <w:color w:val="000000" w:themeColor="text1"/>
              </w:rPr>
            </w:pPr>
          </w:p>
        </w:tc>
      </w:tr>
      <w:tr w:rsidR="00772A71" w:rsidRPr="00772A71" w14:paraId="7495ECB1" w14:textId="399D23E0" w:rsidTr="00C5640E">
        <w:trPr>
          <w:jc w:val="center"/>
        </w:trPr>
        <w:tc>
          <w:tcPr>
            <w:tcW w:w="698" w:type="dxa"/>
            <w:vAlign w:val="center"/>
            <w:hideMark/>
          </w:tcPr>
          <w:p w14:paraId="735162C7" w14:textId="3CB59BFC" w:rsidR="00F14E11" w:rsidRPr="00772A71" w:rsidRDefault="00F14E11" w:rsidP="00F14E11">
            <w:pPr>
              <w:jc w:val="center"/>
              <w:rPr>
                <w:color w:val="000000" w:themeColor="text1"/>
              </w:rPr>
            </w:pPr>
            <w:r w:rsidRPr="00772A71">
              <w:rPr>
                <w:color w:val="000000" w:themeColor="text1"/>
              </w:rPr>
              <w:t>20</w:t>
            </w:r>
          </w:p>
        </w:tc>
        <w:tc>
          <w:tcPr>
            <w:tcW w:w="2983" w:type="dxa"/>
            <w:vAlign w:val="center"/>
            <w:hideMark/>
          </w:tcPr>
          <w:p w14:paraId="14476D79" w14:textId="6392FAF8" w:rsidR="00F14E11" w:rsidRPr="00772A71" w:rsidRDefault="00F14E11" w:rsidP="00F14E11">
            <w:pPr>
              <w:rPr>
                <w:color w:val="000000" w:themeColor="text1"/>
              </w:rPr>
            </w:pPr>
            <w:r w:rsidRPr="00772A71">
              <w:rPr>
                <w:color w:val="000000" w:themeColor="text1"/>
              </w:rPr>
              <w:t>Máy hút bụi 1,5 kW</w:t>
            </w:r>
          </w:p>
        </w:tc>
        <w:tc>
          <w:tcPr>
            <w:tcW w:w="1170" w:type="dxa"/>
            <w:vAlign w:val="center"/>
            <w:hideMark/>
          </w:tcPr>
          <w:p w14:paraId="133F7421" w14:textId="178FAC4C" w:rsidR="00F14E11" w:rsidRPr="00772A71" w:rsidRDefault="00F14E11" w:rsidP="00F14E11">
            <w:pPr>
              <w:jc w:val="center"/>
              <w:rPr>
                <w:color w:val="000000" w:themeColor="text1"/>
              </w:rPr>
            </w:pPr>
            <w:r w:rsidRPr="00772A71">
              <w:rPr>
                <w:color w:val="000000" w:themeColor="text1"/>
              </w:rPr>
              <w:t>Cái</w:t>
            </w:r>
          </w:p>
        </w:tc>
        <w:tc>
          <w:tcPr>
            <w:tcW w:w="1134" w:type="dxa"/>
            <w:vAlign w:val="center"/>
            <w:hideMark/>
          </w:tcPr>
          <w:p w14:paraId="0456E02C" w14:textId="1F12C2A1" w:rsidR="00F14E11" w:rsidRPr="00772A71" w:rsidRDefault="00F14E11" w:rsidP="00F14E11">
            <w:pPr>
              <w:jc w:val="center"/>
              <w:rPr>
                <w:color w:val="000000" w:themeColor="text1"/>
              </w:rPr>
            </w:pPr>
            <w:r w:rsidRPr="00772A71">
              <w:rPr>
                <w:color w:val="000000" w:themeColor="text1"/>
              </w:rPr>
              <w:t> 60</w:t>
            </w:r>
          </w:p>
        </w:tc>
        <w:tc>
          <w:tcPr>
            <w:tcW w:w="1523" w:type="dxa"/>
            <w:vAlign w:val="center"/>
          </w:tcPr>
          <w:p w14:paraId="4AAD5DA2" w14:textId="06E3AAD6" w:rsidR="00F14E11" w:rsidRPr="00772A71" w:rsidRDefault="00F14E11" w:rsidP="00F14E11">
            <w:pPr>
              <w:jc w:val="center"/>
              <w:rPr>
                <w:rFonts w:ascii="Courier New" w:hAnsi="Courier New" w:cs="Courier New"/>
                <w:color w:val="000000" w:themeColor="text1"/>
              </w:rPr>
            </w:pPr>
            <w:r w:rsidRPr="00772A71">
              <w:rPr>
                <w:color w:val="000000" w:themeColor="text1"/>
              </w:rPr>
              <w:t>161</w:t>
            </w:r>
          </w:p>
        </w:tc>
        <w:tc>
          <w:tcPr>
            <w:tcW w:w="1701" w:type="dxa"/>
            <w:vAlign w:val="center"/>
          </w:tcPr>
          <w:p w14:paraId="5C7609B6" w14:textId="77777777" w:rsidR="00F14E11" w:rsidRPr="00772A71" w:rsidRDefault="00F14E11" w:rsidP="00F14E11">
            <w:pPr>
              <w:jc w:val="center"/>
              <w:rPr>
                <w:rFonts w:ascii="Courier New" w:hAnsi="Courier New" w:cs="Courier New"/>
                <w:color w:val="000000" w:themeColor="text1"/>
              </w:rPr>
            </w:pPr>
          </w:p>
        </w:tc>
      </w:tr>
      <w:tr w:rsidR="00772A71" w:rsidRPr="00772A71" w14:paraId="3737EA56" w14:textId="77777777" w:rsidTr="00C5640E">
        <w:trPr>
          <w:jc w:val="center"/>
        </w:trPr>
        <w:tc>
          <w:tcPr>
            <w:tcW w:w="698" w:type="dxa"/>
            <w:vAlign w:val="center"/>
          </w:tcPr>
          <w:p w14:paraId="0C256B72" w14:textId="18B2F448" w:rsidR="00F14E11" w:rsidRPr="00772A71" w:rsidRDefault="00F14E11" w:rsidP="00F14E11">
            <w:pPr>
              <w:jc w:val="center"/>
              <w:rPr>
                <w:color w:val="000000" w:themeColor="text1"/>
              </w:rPr>
            </w:pPr>
            <w:r w:rsidRPr="00772A71">
              <w:rPr>
                <w:color w:val="000000" w:themeColor="text1"/>
              </w:rPr>
              <w:t>21</w:t>
            </w:r>
          </w:p>
        </w:tc>
        <w:tc>
          <w:tcPr>
            <w:tcW w:w="2983" w:type="dxa"/>
            <w:vAlign w:val="center"/>
          </w:tcPr>
          <w:p w14:paraId="1297A87E" w14:textId="24522F1F" w:rsidR="00F14E11" w:rsidRPr="00772A71" w:rsidRDefault="00F14E11" w:rsidP="00F14E11">
            <w:pPr>
              <w:rPr>
                <w:color w:val="000000" w:themeColor="text1"/>
              </w:rPr>
            </w:pPr>
            <w:r w:rsidRPr="00772A71">
              <w:rPr>
                <w:color w:val="000000" w:themeColor="text1"/>
              </w:rPr>
              <w:t>Máy hút ẩm 2 kW</w:t>
            </w:r>
          </w:p>
        </w:tc>
        <w:tc>
          <w:tcPr>
            <w:tcW w:w="1170" w:type="dxa"/>
            <w:vAlign w:val="center"/>
          </w:tcPr>
          <w:p w14:paraId="5F27A677" w14:textId="7DD1AC68" w:rsidR="00F14E11" w:rsidRPr="00772A71" w:rsidRDefault="00F14E11" w:rsidP="00F14E11">
            <w:pPr>
              <w:jc w:val="center"/>
              <w:rPr>
                <w:color w:val="000000" w:themeColor="text1"/>
              </w:rPr>
            </w:pPr>
            <w:r w:rsidRPr="00772A71">
              <w:rPr>
                <w:color w:val="000000" w:themeColor="text1"/>
              </w:rPr>
              <w:t>Cái</w:t>
            </w:r>
          </w:p>
        </w:tc>
        <w:tc>
          <w:tcPr>
            <w:tcW w:w="1134" w:type="dxa"/>
            <w:vAlign w:val="center"/>
          </w:tcPr>
          <w:p w14:paraId="0F2A0205" w14:textId="6E87CF7E" w:rsidR="00F14E11" w:rsidRPr="00772A71" w:rsidRDefault="00F14E11" w:rsidP="00F14E11">
            <w:pPr>
              <w:jc w:val="center"/>
              <w:rPr>
                <w:color w:val="000000" w:themeColor="text1"/>
              </w:rPr>
            </w:pPr>
            <w:r w:rsidRPr="00772A71">
              <w:rPr>
                <w:color w:val="000000" w:themeColor="text1"/>
              </w:rPr>
              <w:t>60</w:t>
            </w:r>
          </w:p>
        </w:tc>
        <w:tc>
          <w:tcPr>
            <w:tcW w:w="1523" w:type="dxa"/>
            <w:vAlign w:val="center"/>
          </w:tcPr>
          <w:p w14:paraId="599C24AD" w14:textId="671D7682" w:rsidR="00F14E11" w:rsidRPr="00772A71" w:rsidRDefault="00F14E11" w:rsidP="00F14E11">
            <w:pPr>
              <w:jc w:val="center"/>
              <w:rPr>
                <w:rFonts w:ascii="Courier New" w:hAnsi="Courier New" w:cs="Courier New"/>
                <w:color w:val="000000" w:themeColor="text1"/>
              </w:rPr>
            </w:pPr>
            <w:r w:rsidRPr="00772A71">
              <w:rPr>
                <w:color w:val="000000" w:themeColor="text1"/>
              </w:rPr>
              <w:t>258</w:t>
            </w:r>
          </w:p>
        </w:tc>
        <w:tc>
          <w:tcPr>
            <w:tcW w:w="1701" w:type="dxa"/>
            <w:vAlign w:val="center"/>
          </w:tcPr>
          <w:p w14:paraId="5637D6CA" w14:textId="77777777" w:rsidR="00F14E11" w:rsidRPr="00772A71" w:rsidRDefault="00F14E11" w:rsidP="00F14E11">
            <w:pPr>
              <w:jc w:val="center"/>
              <w:rPr>
                <w:rFonts w:ascii="Courier New" w:hAnsi="Courier New" w:cs="Courier New"/>
                <w:color w:val="000000" w:themeColor="text1"/>
              </w:rPr>
            </w:pPr>
          </w:p>
        </w:tc>
      </w:tr>
      <w:tr w:rsidR="00772A71" w:rsidRPr="00772A71" w14:paraId="2EC6B10F" w14:textId="77777777" w:rsidTr="00C5640E">
        <w:trPr>
          <w:jc w:val="center"/>
        </w:trPr>
        <w:tc>
          <w:tcPr>
            <w:tcW w:w="698" w:type="dxa"/>
            <w:vAlign w:val="center"/>
          </w:tcPr>
          <w:p w14:paraId="2F4D6FD4" w14:textId="7FE67E3E" w:rsidR="00F14E11" w:rsidRPr="00772A71" w:rsidRDefault="00F14E11" w:rsidP="00F14E11">
            <w:pPr>
              <w:jc w:val="center"/>
              <w:rPr>
                <w:color w:val="000000" w:themeColor="text1"/>
              </w:rPr>
            </w:pPr>
            <w:r w:rsidRPr="00772A71">
              <w:rPr>
                <w:color w:val="000000" w:themeColor="text1"/>
              </w:rPr>
              <w:t>22</w:t>
            </w:r>
          </w:p>
        </w:tc>
        <w:tc>
          <w:tcPr>
            <w:tcW w:w="2983" w:type="dxa"/>
            <w:vAlign w:val="center"/>
          </w:tcPr>
          <w:p w14:paraId="48C7EB43" w14:textId="48860363" w:rsidR="00F14E11" w:rsidRPr="00772A71" w:rsidRDefault="00F14E11" w:rsidP="00F14E11">
            <w:pPr>
              <w:rPr>
                <w:color w:val="000000" w:themeColor="text1"/>
              </w:rPr>
            </w:pPr>
            <w:r w:rsidRPr="00772A71">
              <w:rPr>
                <w:color w:val="000000" w:themeColor="text1"/>
              </w:rPr>
              <w:t>Quạt trần 0,1 kW</w:t>
            </w:r>
          </w:p>
        </w:tc>
        <w:tc>
          <w:tcPr>
            <w:tcW w:w="1170" w:type="dxa"/>
            <w:vAlign w:val="center"/>
          </w:tcPr>
          <w:p w14:paraId="38993B9D" w14:textId="6FD018F3" w:rsidR="00F14E11" w:rsidRPr="00772A71" w:rsidRDefault="00F14E11" w:rsidP="00F14E11">
            <w:pPr>
              <w:jc w:val="center"/>
              <w:rPr>
                <w:color w:val="000000" w:themeColor="text1"/>
              </w:rPr>
            </w:pPr>
            <w:r w:rsidRPr="00772A71">
              <w:rPr>
                <w:color w:val="000000" w:themeColor="text1"/>
              </w:rPr>
              <w:t>Cái</w:t>
            </w:r>
          </w:p>
        </w:tc>
        <w:tc>
          <w:tcPr>
            <w:tcW w:w="1134" w:type="dxa"/>
            <w:vAlign w:val="center"/>
          </w:tcPr>
          <w:p w14:paraId="6990BA71" w14:textId="2AB099E3" w:rsidR="00F14E11" w:rsidRPr="00772A71" w:rsidRDefault="00F14E11" w:rsidP="00F14E11">
            <w:pPr>
              <w:jc w:val="center"/>
              <w:rPr>
                <w:color w:val="000000" w:themeColor="text1"/>
              </w:rPr>
            </w:pPr>
            <w:r w:rsidRPr="00772A71">
              <w:rPr>
                <w:color w:val="000000" w:themeColor="text1"/>
              </w:rPr>
              <w:t>60</w:t>
            </w:r>
          </w:p>
        </w:tc>
        <w:tc>
          <w:tcPr>
            <w:tcW w:w="1523" w:type="dxa"/>
            <w:vAlign w:val="center"/>
          </w:tcPr>
          <w:p w14:paraId="704D7B08" w14:textId="70583DDA" w:rsidR="00F14E11" w:rsidRPr="00772A71" w:rsidRDefault="00F14E11" w:rsidP="00F14E11">
            <w:pPr>
              <w:jc w:val="center"/>
              <w:rPr>
                <w:rFonts w:ascii="Courier New" w:hAnsi="Courier New" w:cs="Courier New"/>
                <w:color w:val="000000" w:themeColor="text1"/>
              </w:rPr>
            </w:pPr>
            <w:r w:rsidRPr="00772A71">
              <w:rPr>
                <w:color w:val="000000" w:themeColor="text1"/>
              </w:rPr>
              <w:t>258</w:t>
            </w:r>
          </w:p>
        </w:tc>
        <w:tc>
          <w:tcPr>
            <w:tcW w:w="1701" w:type="dxa"/>
            <w:vAlign w:val="center"/>
          </w:tcPr>
          <w:p w14:paraId="6775D704" w14:textId="77777777" w:rsidR="00F14E11" w:rsidRPr="00772A71" w:rsidRDefault="00F14E11" w:rsidP="00F14E11">
            <w:pPr>
              <w:jc w:val="center"/>
              <w:rPr>
                <w:rFonts w:ascii="Courier New" w:hAnsi="Courier New" w:cs="Courier New"/>
                <w:color w:val="000000" w:themeColor="text1"/>
              </w:rPr>
            </w:pPr>
          </w:p>
        </w:tc>
      </w:tr>
    </w:tbl>
    <w:p w14:paraId="36A63D8F" w14:textId="77777777" w:rsidR="00E82E8B" w:rsidRPr="00772A71" w:rsidRDefault="00E82E8B" w:rsidP="00893566">
      <w:pPr>
        <w:spacing w:before="60" w:after="60"/>
        <w:ind w:firstLine="567"/>
        <w:rPr>
          <w:color w:val="000000" w:themeColor="text1"/>
          <w:sz w:val="28"/>
          <w:szCs w:val="28"/>
        </w:rPr>
      </w:pPr>
      <w:bookmarkStart w:id="27" w:name="_Hlk202874434"/>
      <w:r w:rsidRPr="00772A71">
        <w:rPr>
          <w:b/>
          <w:bCs/>
          <w:i/>
          <w:iCs/>
          <w:color w:val="000000" w:themeColor="text1"/>
          <w:sz w:val="28"/>
          <w:szCs w:val="28"/>
        </w:rPr>
        <w:t>Ghi chú:</w:t>
      </w:r>
    </w:p>
    <w:p w14:paraId="229474B0" w14:textId="77777777" w:rsidR="00E82E8B" w:rsidRPr="00772A71" w:rsidRDefault="00E82E8B" w:rsidP="00893566">
      <w:pPr>
        <w:spacing w:before="60" w:after="60"/>
        <w:ind w:firstLine="567"/>
        <w:jc w:val="both"/>
        <w:rPr>
          <w:color w:val="000000" w:themeColor="text1"/>
          <w:sz w:val="28"/>
          <w:szCs w:val="28"/>
        </w:rPr>
      </w:pPr>
      <w:r w:rsidRPr="00772A71">
        <w:rPr>
          <w:color w:val="000000" w:themeColor="text1"/>
          <w:sz w:val="28"/>
          <w:szCs w:val="28"/>
        </w:rPr>
        <w:t>Định mức tại Bảng 37 tính cho khu vực định giá đất trung bình, khi tính mức cho khu vực định giá đất cụ thể thì điều chỉnh tương tự phần định mức lao động xác định giá đất cụ thể tại các bước theo cơ cấu tại định mức lao động tại Bảng 36.</w:t>
      </w:r>
    </w:p>
    <w:p w14:paraId="3AD65B0F" w14:textId="3FBE6D4C" w:rsidR="00015542" w:rsidRPr="00772A71" w:rsidRDefault="00E82E8B" w:rsidP="00893566">
      <w:pPr>
        <w:spacing w:beforeLines="40" w:before="96" w:afterLines="40" w:after="96" w:line="360" w:lineRule="exact"/>
        <w:ind w:firstLine="567"/>
        <w:jc w:val="both"/>
        <w:rPr>
          <w:iCs/>
          <w:color w:val="000000" w:themeColor="text1"/>
          <w:sz w:val="28"/>
          <w:szCs w:val="28"/>
        </w:rPr>
      </w:pPr>
      <w:bookmarkStart w:id="28" w:name="_Hlk202874470"/>
      <w:bookmarkEnd w:id="27"/>
      <w:r w:rsidRPr="00772A71">
        <w:rPr>
          <w:b/>
          <w:iCs/>
          <w:color w:val="000000" w:themeColor="text1"/>
          <w:sz w:val="28"/>
          <w:szCs w:val="28"/>
        </w:rPr>
        <w:t>3. Định mức tiêu hao vật liệu</w:t>
      </w:r>
      <w:r w:rsidRPr="00772A71">
        <w:rPr>
          <w:iCs/>
          <w:color w:val="000000" w:themeColor="text1"/>
          <w:sz w:val="28"/>
          <w:szCs w:val="28"/>
        </w:rPr>
        <w:t xml:space="preserve"> </w:t>
      </w:r>
    </w:p>
    <w:p w14:paraId="12A9BFCB" w14:textId="77777777" w:rsidR="00E82E8B" w:rsidRPr="00772A71" w:rsidRDefault="00E82E8B" w:rsidP="00E82E8B">
      <w:pPr>
        <w:spacing w:beforeLines="40" w:before="96" w:afterLines="40" w:after="96" w:line="360" w:lineRule="exact"/>
        <w:ind w:firstLine="567"/>
        <w:jc w:val="right"/>
        <w:rPr>
          <w:b/>
          <w:i/>
          <w:color w:val="000000" w:themeColor="text1"/>
          <w:sz w:val="28"/>
          <w:szCs w:val="28"/>
        </w:rPr>
      </w:pPr>
      <w:r w:rsidRPr="00772A71">
        <w:rPr>
          <w:b/>
          <w:i/>
          <w:color w:val="000000" w:themeColor="text1"/>
          <w:sz w:val="28"/>
          <w:szCs w:val="28"/>
        </w:rPr>
        <w:t>Bảng 38</w:t>
      </w:r>
    </w:p>
    <w:tbl>
      <w:tblPr>
        <w:tblW w:w="9067" w:type="dxa"/>
        <w:tblInd w:w="113" w:type="dxa"/>
        <w:tblLook w:val="04A0" w:firstRow="1" w:lastRow="0" w:firstColumn="1" w:lastColumn="0" w:noHBand="0" w:noVBand="1"/>
      </w:tblPr>
      <w:tblGrid>
        <w:gridCol w:w="960"/>
        <w:gridCol w:w="2891"/>
        <w:gridCol w:w="1371"/>
        <w:gridCol w:w="2003"/>
        <w:gridCol w:w="1842"/>
      </w:tblGrid>
      <w:tr w:rsidR="00772A71" w:rsidRPr="00772A71" w14:paraId="7D1AE3F9" w14:textId="77777777" w:rsidTr="00C5640E">
        <w:trPr>
          <w:tblHeader/>
        </w:trPr>
        <w:tc>
          <w:tcPr>
            <w:tcW w:w="960" w:type="dxa"/>
            <w:vMerge w:val="restart"/>
            <w:tcBorders>
              <w:top w:val="single" w:sz="4" w:space="0" w:color="auto"/>
              <w:left w:val="single" w:sz="4" w:space="0" w:color="auto"/>
              <w:bottom w:val="single" w:sz="4" w:space="0" w:color="000000"/>
              <w:right w:val="single" w:sz="4" w:space="0" w:color="auto"/>
            </w:tcBorders>
            <w:vAlign w:val="center"/>
            <w:hideMark/>
          </w:tcPr>
          <w:p w14:paraId="152F8A18" w14:textId="77777777" w:rsidR="00E82E8B" w:rsidRPr="00772A71" w:rsidRDefault="00E82E8B" w:rsidP="00C5640E">
            <w:pPr>
              <w:spacing w:before="40" w:after="40"/>
              <w:jc w:val="center"/>
              <w:rPr>
                <w:b/>
                <w:bCs/>
                <w:color w:val="000000" w:themeColor="text1"/>
                <w:sz w:val="26"/>
                <w:szCs w:val="26"/>
              </w:rPr>
            </w:pPr>
            <w:r w:rsidRPr="00772A71">
              <w:rPr>
                <w:b/>
                <w:bCs/>
                <w:color w:val="000000" w:themeColor="text1"/>
                <w:sz w:val="26"/>
                <w:szCs w:val="26"/>
              </w:rPr>
              <w:t>STT</w:t>
            </w:r>
          </w:p>
        </w:tc>
        <w:tc>
          <w:tcPr>
            <w:tcW w:w="2891" w:type="dxa"/>
            <w:vMerge w:val="restart"/>
            <w:tcBorders>
              <w:top w:val="single" w:sz="4" w:space="0" w:color="auto"/>
              <w:left w:val="single" w:sz="4" w:space="0" w:color="auto"/>
              <w:bottom w:val="single" w:sz="4" w:space="0" w:color="000000"/>
              <w:right w:val="single" w:sz="4" w:space="0" w:color="auto"/>
            </w:tcBorders>
            <w:vAlign w:val="center"/>
            <w:hideMark/>
          </w:tcPr>
          <w:p w14:paraId="5BD168CC" w14:textId="77777777" w:rsidR="00E82E8B" w:rsidRPr="00772A71" w:rsidRDefault="00E82E8B" w:rsidP="00C5640E">
            <w:pPr>
              <w:spacing w:before="40" w:after="40"/>
              <w:jc w:val="center"/>
              <w:rPr>
                <w:b/>
                <w:bCs/>
                <w:color w:val="000000" w:themeColor="text1"/>
                <w:sz w:val="26"/>
                <w:szCs w:val="26"/>
              </w:rPr>
            </w:pPr>
            <w:r w:rsidRPr="00772A71">
              <w:rPr>
                <w:b/>
                <w:bCs/>
                <w:color w:val="000000" w:themeColor="text1"/>
                <w:sz w:val="26"/>
                <w:szCs w:val="26"/>
              </w:rPr>
              <w:t>Danh mục vật liệu</w:t>
            </w:r>
          </w:p>
        </w:tc>
        <w:tc>
          <w:tcPr>
            <w:tcW w:w="1371" w:type="dxa"/>
            <w:vMerge w:val="restart"/>
            <w:tcBorders>
              <w:top w:val="single" w:sz="4" w:space="0" w:color="auto"/>
              <w:left w:val="single" w:sz="4" w:space="0" w:color="auto"/>
              <w:bottom w:val="single" w:sz="4" w:space="0" w:color="000000"/>
              <w:right w:val="single" w:sz="4" w:space="0" w:color="auto"/>
            </w:tcBorders>
            <w:vAlign w:val="center"/>
            <w:hideMark/>
          </w:tcPr>
          <w:p w14:paraId="0BAE4F27" w14:textId="77777777" w:rsidR="00E82E8B" w:rsidRPr="00772A71" w:rsidRDefault="00E82E8B" w:rsidP="00C5640E">
            <w:pPr>
              <w:spacing w:before="40" w:after="40"/>
              <w:jc w:val="center"/>
              <w:rPr>
                <w:b/>
                <w:bCs/>
                <w:color w:val="000000" w:themeColor="text1"/>
                <w:sz w:val="26"/>
                <w:szCs w:val="26"/>
              </w:rPr>
            </w:pPr>
            <w:r w:rsidRPr="00772A71">
              <w:rPr>
                <w:b/>
                <w:bCs/>
                <w:color w:val="000000" w:themeColor="text1"/>
                <w:sz w:val="26"/>
                <w:szCs w:val="26"/>
              </w:rPr>
              <w:t>ĐVT</w:t>
            </w:r>
          </w:p>
        </w:tc>
        <w:tc>
          <w:tcPr>
            <w:tcW w:w="3845" w:type="dxa"/>
            <w:gridSpan w:val="2"/>
            <w:tcBorders>
              <w:top w:val="single" w:sz="4" w:space="0" w:color="auto"/>
              <w:left w:val="nil"/>
              <w:bottom w:val="single" w:sz="4" w:space="0" w:color="auto"/>
              <w:right w:val="single" w:sz="4" w:space="0" w:color="000000"/>
            </w:tcBorders>
            <w:hideMark/>
          </w:tcPr>
          <w:p w14:paraId="391F3401" w14:textId="77777777" w:rsidR="00E82E8B" w:rsidRPr="00772A71" w:rsidRDefault="00E82E8B" w:rsidP="00C5640E">
            <w:pPr>
              <w:spacing w:before="40" w:after="40"/>
              <w:jc w:val="center"/>
              <w:rPr>
                <w:b/>
                <w:bCs/>
                <w:color w:val="000000" w:themeColor="text1"/>
                <w:sz w:val="26"/>
                <w:szCs w:val="26"/>
              </w:rPr>
            </w:pPr>
            <w:r w:rsidRPr="00772A71">
              <w:rPr>
                <w:b/>
                <w:bCs/>
                <w:color w:val="000000" w:themeColor="text1"/>
                <w:sz w:val="26"/>
                <w:szCs w:val="26"/>
              </w:rPr>
              <w:t>Định mức</w:t>
            </w:r>
            <w:r w:rsidRPr="00772A71">
              <w:rPr>
                <w:b/>
                <w:bCs/>
                <w:color w:val="000000" w:themeColor="text1"/>
                <w:sz w:val="26"/>
                <w:szCs w:val="26"/>
              </w:rPr>
              <w:br/>
            </w:r>
            <w:r w:rsidRPr="00772A71">
              <w:rPr>
                <w:i/>
                <w:iCs/>
                <w:color w:val="000000" w:themeColor="text1"/>
              </w:rPr>
              <w:t xml:space="preserve">(tính cho </w:t>
            </w:r>
            <w:r w:rsidRPr="00772A71">
              <w:rPr>
                <w:bCs/>
                <w:i/>
                <w:color w:val="000000" w:themeColor="text1"/>
              </w:rPr>
              <w:t>khu vực định giá</w:t>
            </w:r>
            <w:r w:rsidRPr="00772A71">
              <w:rPr>
                <w:i/>
                <w:iCs/>
                <w:color w:val="000000" w:themeColor="text1"/>
              </w:rPr>
              <w:t>)</w:t>
            </w:r>
          </w:p>
        </w:tc>
      </w:tr>
      <w:tr w:rsidR="00772A71" w:rsidRPr="00772A71" w14:paraId="5144283B" w14:textId="77777777" w:rsidTr="00C5640E">
        <w:trPr>
          <w:tblHead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0BA8D0F4" w14:textId="77777777" w:rsidR="00E82E8B" w:rsidRPr="00772A71" w:rsidRDefault="00E82E8B" w:rsidP="00C5640E">
            <w:pPr>
              <w:spacing w:before="40" w:after="40"/>
              <w:rPr>
                <w:b/>
                <w:bCs/>
                <w:color w:val="000000" w:themeColor="text1"/>
                <w:sz w:val="26"/>
                <w:szCs w:val="26"/>
              </w:rPr>
            </w:pPr>
          </w:p>
        </w:tc>
        <w:tc>
          <w:tcPr>
            <w:tcW w:w="2891" w:type="dxa"/>
            <w:vMerge/>
            <w:tcBorders>
              <w:top w:val="single" w:sz="4" w:space="0" w:color="auto"/>
              <w:left w:val="single" w:sz="4" w:space="0" w:color="auto"/>
              <w:bottom w:val="single" w:sz="4" w:space="0" w:color="000000"/>
              <w:right w:val="single" w:sz="4" w:space="0" w:color="auto"/>
            </w:tcBorders>
            <w:vAlign w:val="center"/>
            <w:hideMark/>
          </w:tcPr>
          <w:p w14:paraId="6664E01A" w14:textId="77777777" w:rsidR="00E82E8B" w:rsidRPr="00772A71" w:rsidRDefault="00E82E8B" w:rsidP="00C5640E">
            <w:pPr>
              <w:spacing w:before="40" w:after="40"/>
              <w:rPr>
                <w:b/>
                <w:bCs/>
                <w:color w:val="000000" w:themeColor="text1"/>
                <w:sz w:val="26"/>
                <w:szCs w:val="26"/>
              </w:rPr>
            </w:pPr>
          </w:p>
        </w:tc>
        <w:tc>
          <w:tcPr>
            <w:tcW w:w="1371" w:type="dxa"/>
            <w:vMerge/>
            <w:tcBorders>
              <w:top w:val="single" w:sz="4" w:space="0" w:color="auto"/>
              <w:left w:val="single" w:sz="4" w:space="0" w:color="auto"/>
              <w:bottom w:val="single" w:sz="4" w:space="0" w:color="000000"/>
              <w:right w:val="single" w:sz="4" w:space="0" w:color="auto"/>
            </w:tcBorders>
            <w:vAlign w:val="center"/>
            <w:hideMark/>
          </w:tcPr>
          <w:p w14:paraId="46F63FE1" w14:textId="77777777" w:rsidR="00E82E8B" w:rsidRPr="00772A71" w:rsidRDefault="00E82E8B" w:rsidP="00C5640E">
            <w:pPr>
              <w:spacing w:before="40" w:after="40"/>
              <w:rPr>
                <w:b/>
                <w:bCs/>
                <w:color w:val="000000" w:themeColor="text1"/>
                <w:sz w:val="26"/>
                <w:szCs w:val="26"/>
              </w:rPr>
            </w:pPr>
          </w:p>
        </w:tc>
        <w:tc>
          <w:tcPr>
            <w:tcW w:w="2003" w:type="dxa"/>
            <w:tcBorders>
              <w:top w:val="nil"/>
              <w:left w:val="nil"/>
              <w:bottom w:val="nil"/>
              <w:right w:val="single" w:sz="4" w:space="0" w:color="auto"/>
            </w:tcBorders>
            <w:vAlign w:val="center"/>
            <w:hideMark/>
          </w:tcPr>
          <w:p w14:paraId="6FFD6CEF" w14:textId="77777777" w:rsidR="00E82E8B" w:rsidRPr="00772A71" w:rsidRDefault="00E82E8B" w:rsidP="00C5640E">
            <w:pPr>
              <w:spacing w:before="40" w:after="40"/>
              <w:jc w:val="center"/>
              <w:rPr>
                <w:b/>
                <w:bCs/>
                <w:color w:val="000000" w:themeColor="text1"/>
                <w:sz w:val="26"/>
                <w:szCs w:val="26"/>
              </w:rPr>
            </w:pPr>
            <w:r w:rsidRPr="00772A71">
              <w:rPr>
                <w:b/>
                <w:bCs/>
                <w:color w:val="000000" w:themeColor="text1"/>
                <w:sz w:val="26"/>
                <w:szCs w:val="26"/>
              </w:rPr>
              <w:t>Nội nghiệp</w:t>
            </w:r>
          </w:p>
        </w:tc>
        <w:tc>
          <w:tcPr>
            <w:tcW w:w="1842" w:type="dxa"/>
            <w:tcBorders>
              <w:top w:val="nil"/>
              <w:left w:val="nil"/>
              <w:bottom w:val="nil"/>
              <w:right w:val="single" w:sz="4" w:space="0" w:color="auto"/>
            </w:tcBorders>
            <w:vAlign w:val="center"/>
            <w:hideMark/>
          </w:tcPr>
          <w:p w14:paraId="6848F0A0" w14:textId="77777777" w:rsidR="00E82E8B" w:rsidRPr="00772A71" w:rsidRDefault="00E82E8B" w:rsidP="00C5640E">
            <w:pPr>
              <w:spacing w:before="40" w:after="40"/>
              <w:jc w:val="center"/>
              <w:rPr>
                <w:b/>
                <w:bCs/>
                <w:color w:val="000000" w:themeColor="text1"/>
                <w:sz w:val="26"/>
                <w:szCs w:val="26"/>
              </w:rPr>
            </w:pPr>
            <w:r w:rsidRPr="00772A71">
              <w:rPr>
                <w:b/>
                <w:bCs/>
                <w:color w:val="000000" w:themeColor="text1"/>
                <w:sz w:val="26"/>
                <w:szCs w:val="26"/>
              </w:rPr>
              <w:t>Ngoại nghiệp</w:t>
            </w:r>
          </w:p>
        </w:tc>
      </w:tr>
      <w:tr w:rsidR="00772A71" w:rsidRPr="00772A71" w14:paraId="753E661F" w14:textId="77777777" w:rsidTr="00C5640E">
        <w:tc>
          <w:tcPr>
            <w:tcW w:w="960" w:type="dxa"/>
            <w:tcBorders>
              <w:top w:val="nil"/>
              <w:left w:val="single" w:sz="4" w:space="0" w:color="auto"/>
              <w:bottom w:val="single" w:sz="4" w:space="0" w:color="auto"/>
              <w:right w:val="nil"/>
            </w:tcBorders>
            <w:vAlign w:val="center"/>
            <w:hideMark/>
          </w:tcPr>
          <w:p w14:paraId="3EC82DCF"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1</w:t>
            </w:r>
          </w:p>
        </w:tc>
        <w:tc>
          <w:tcPr>
            <w:tcW w:w="2891" w:type="dxa"/>
            <w:tcBorders>
              <w:top w:val="nil"/>
              <w:left w:val="single" w:sz="4" w:space="0" w:color="auto"/>
              <w:bottom w:val="single" w:sz="4" w:space="0" w:color="auto"/>
              <w:right w:val="single" w:sz="4" w:space="0" w:color="auto"/>
            </w:tcBorders>
            <w:vAlign w:val="center"/>
            <w:hideMark/>
          </w:tcPr>
          <w:p w14:paraId="209237E4" w14:textId="77777777" w:rsidR="00737FFC" w:rsidRPr="00772A71" w:rsidRDefault="00737FFC" w:rsidP="00C5640E">
            <w:pPr>
              <w:spacing w:before="40" w:after="40"/>
              <w:jc w:val="both"/>
              <w:rPr>
                <w:color w:val="000000" w:themeColor="text1"/>
                <w:sz w:val="26"/>
                <w:szCs w:val="26"/>
              </w:rPr>
            </w:pPr>
            <w:r w:rsidRPr="00772A71">
              <w:rPr>
                <w:color w:val="000000" w:themeColor="text1"/>
                <w:sz w:val="26"/>
                <w:szCs w:val="26"/>
              </w:rPr>
              <w:t>Giấy A4</w:t>
            </w:r>
          </w:p>
        </w:tc>
        <w:tc>
          <w:tcPr>
            <w:tcW w:w="1371" w:type="dxa"/>
            <w:tcBorders>
              <w:top w:val="nil"/>
              <w:left w:val="nil"/>
              <w:bottom w:val="single" w:sz="4" w:space="0" w:color="auto"/>
              <w:right w:val="single" w:sz="4" w:space="0" w:color="auto"/>
            </w:tcBorders>
            <w:vAlign w:val="center"/>
            <w:hideMark/>
          </w:tcPr>
          <w:p w14:paraId="2476E991"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Gram</w:t>
            </w:r>
          </w:p>
        </w:tc>
        <w:tc>
          <w:tcPr>
            <w:tcW w:w="2003" w:type="dxa"/>
            <w:tcBorders>
              <w:top w:val="single" w:sz="4" w:space="0" w:color="auto"/>
              <w:left w:val="single" w:sz="4" w:space="0" w:color="auto"/>
              <w:bottom w:val="single" w:sz="4" w:space="0" w:color="auto"/>
              <w:right w:val="single" w:sz="4" w:space="0" w:color="auto"/>
            </w:tcBorders>
            <w:vAlign w:val="center"/>
            <w:hideMark/>
          </w:tcPr>
          <w:p w14:paraId="00EB1AF3" w14:textId="1BEE2B52" w:rsidR="00737FFC" w:rsidRPr="00772A71" w:rsidRDefault="00737FFC" w:rsidP="00C5640E">
            <w:pPr>
              <w:spacing w:before="40" w:after="40"/>
              <w:jc w:val="center"/>
              <w:rPr>
                <w:color w:val="000000" w:themeColor="text1"/>
                <w:sz w:val="26"/>
                <w:szCs w:val="26"/>
              </w:rPr>
            </w:pPr>
            <w:r w:rsidRPr="00772A71">
              <w:rPr>
                <w:color w:val="000000" w:themeColor="text1"/>
              </w:rPr>
              <w:t>5,00</w:t>
            </w:r>
          </w:p>
        </w:tc>
        <w:tc>
          <w:tcPr>
            <w:tcW w:w="1842" w:type="dxa"/>
            <w:tcBorders>
              <w:top w:val="single" w:sz="4" w:space="0" w:color="auto"/>
              <w:left w:val="nil"/>
              <w:bottom w:val="single" w:sz="4" w:space="0" w:color="auto"/>
              <w:right w:val="single" w:sz="4" w:space="0" w:color="auto"/>
            </w:tcBorders>
            <w:vAlign w:val="center"/>
            <w:hideMark/>
          </w:tcPr>
          <w:p w14:paraId="56758364" w14:textId="05883F90" w:rsidR="00737FFC" w:rsidRPr="00772A71" w:rsidRDefault="00737FFC" w:rsidP="00C5640E">
            <w:pPr>
              <w:spacing w:before="40" w:after="40"/>
              <w:jc w:val="center"/>
              <w:rPr>
                <w:color w:val="000000" w:themeColor="text1"/>
                <w:sz w:val="26"/>
                <w:szCs w:val="26"/>
              </w:rPr>
            </w:pPr>
            <w:r w:rsidRPr="00772A71">
              <w:rPr>
                <w:color w:val="000000" w:themeColor="text1"/>
              </w:rPr>
              <w:t>3,00</w:t>
            </w:r>
          </w:p>
        </w:tc>
      </w:tr>
      <w:tr w:rsidR="00772A71" w:rsidRPr="00772A71" w14:paraId="7062372E" w14:textId="77777777" w:rsidTr="00C5640E">
        <w:tc>
          <w:tcPr>
            <w:tcW w:w="960" w:type="dxa"/>
            <w:tcBorders>
              <w:top w:val="nil"/>
              <w:left w:val="single" w:sz="4" w:space="0" w:color="auto"/>
              <w:bottom w:val="single" w:sz="4" w:space="0" w:color="auto"/>
              <w:right w:val="nil"/>
            </w:tcBorders>
            <w:vAlign w:val="center"/>
            <w:hideMark/>
          </w:tcPr>
          <w:p w14:paraId="75E0B3E9"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2</w:t>
            </w:r>
          </w:p>
        </w:tc>
        <w:tc>
          <w:tcPr>
            <w:tcW w:w="2891" w:type="dxa"/>
            <w:tcBorders>
              <w:top w:val="nil"/>
              <w:left w:val="single" w:sz="4" w:space="0" w:color="auto"/>
              <w:bottom w:val="single" w:sz="4" w:space="0" w:color="auto"/>
              <w:right w:val="single" w:sz="4" w:space="0" w:color="auto"/>
            </w:tcBorders>
            <w:vAlign w:val="center"/>
            <w:hideMark/>
          </w:tcPr>
          <w:p w14:paraId="4862ED33"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Hồ dán khô</w:t>
            </w:r>
          </w:p>
        </w:tc>
        <w:tc>
          <w:tcPr>
            <w:tcW w:w="1371" w:type="dxa"/>
            <w:tcBorders>
              <w:top w:val="nil"/>
              <w:left w:val="nil"/>
              <w:bottom w:val="single" w:sz="4" w:space="0" w:color="auto"/>
              <w:right w:val="single" w:sz="4" w:space="0" w:color="auto"/>
            </w:tcBorders>
            <w:vAlign w:val="center"/>
            <w:hideMark/>
          </w:tcPr>
          <w:p w14:paraId="1632AB9A"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Hộp</w:t>
            </w:r>
          </w:p>
        </w:tc>
        <w:tc>
          <w:tcPr>
            <w:tcW w:w="2003" w:type="dxa"/>
            <w:tcBorders>
              <w:top w:val="nil"/>
              <w:left w:val="single" w:sz="4" w:space="0" w:color="auto"/>
              <w:bottom w:val="single" w:sz="4" w:space="0" w:color="auto"/>
              <w:right w:val="single" w:sz="4" w:space="0" w:color="auto"/>
            </w:tcBorders>
            <w:vAlign w:val="center"/>
            <w:hideMark/>
          </w:tcPr>
          <w:p w14:paraId="30EDDFE7" w14:textId="7D3AD254" w:rsidR="00737FFC" w:rsidRPr="00772A71" w:rsidRDefault="00737FFC" w:rsidP="00C5640E">
            <w:pPr>
              <w:spacing w:before="40" w:after="40"/>
              <w:jc w:val="center"/>
              <w:rPr>
                <w:color w:val="000000" w:themeColor="text1"/>
                <w:sz w:val="26"/>
                <w:szCs w:val="26"/>
              </w:rPr>
            </w:pPr>
            <w:r w:rsidRPr="00772A71">
              <w:rPr>
                <w:color w:val="000000" w:themeColor="text1"/>
              </w:rPr>
              <w:t>6,00</w:t>
            </w:r>
          </w:p>
        </w:tc>
        <w:tc>
          <w:tcPr>
            <w:tcW w:w="1842" w:type="dxa"/>
            <w:tcBorders>
              <w:top w:val="nil"/>
              <w:left w:val="nil"/>
              <w:bottom w:val="single" w:sz="4" w:space="0" w:color="auto"/>
              <w:right w:val="single" w:sz="4" w:space="0" w:color="auto"/>
            </w:tcBorders>
            <w:vAlign w:val="center"/>
            <w:hideMark/>
          </w:tcPr>
          <w:p w14:paraId="30B37A29" w14:textId="77777777" w:rsidR="00737FFC" w:rsidRPr="00772A71" w:rsidRDefault="00737FFC" w:rsidP="00C5640E">
            <w:pPr>
              <w:spacing w:before="40" w:after="40"/>
              <w:jc w:val="center"/>
              <w:rPr>
                <w:rFonts w:ascii="Courier New" w:hAnsi="Courier New" w:cs="Courier New"/>
                <w:color w:val="000000" w:themeColor="text1"/>
                <w:sz w:val="26"/>
                <w:szCs w:val="26"/>
              </w:rPr>
            </w:pPr>
          </w:p>
        </w:tc>
      </w:tr>
      <w:tr w:rsidR="00772A71" w:rsidRPr="00772A71" w14:paraId="1B1F89BD" w14:textId="77777777" w:rsidTr="00C5640E">
        <w:tc>
          <w:tcPr>
            <w:tcW w:w="960" w:type="dxa"/>
            <w:tcBorders>
              <w:top w:val="nil"/>
              <w:left w:val="single" w:sz="4" w:space="0" w:color="auto"/>
              <w:bottom w:val="single" w:sz="4" w:space="0" w:color="auto"/>
              <w:right w:val="nil"/>
            </w:tcBorders>
            <w:vAlign w:val="center"/>
            <w:hideMark/>
          </w:tcPr>
          <w:p w14:paraId="02EBDA13"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3</w:t>
            </w:r>
          </w:p>
        </w:tc>
        <w:tc>
          <w:tcPr>
            <w:tcW w:w="2891" w:type="dxa"/>
            <w:tcBorders>
              <w:top w:val="nil"/>
              <w:left w:val="single" w:sz="4" w:space="0" w:color="auto"/>
              <w:bottom w:val="single" w:sz="4" w:space="0" w:color="auto"/>
              <w:right w:val="single" w:sz="4" w:space="0" w:color="auto"/>
            </w:tcBorders>
            <w:vAlign w:val="center"/>
            <w:hideMark/>
          </w:tcPr>
          <w:p w14:paraId="2D19AFD8" w14:textId="77777777" w:rsidR="00737FFC" w:rsidRPr="00772A71" w:rsidRDefault="00737FFC" w:rsidP="00C5640E">
            <w:pPr>
              <w:spacing w:before="40" w:after="40"/>
              <w:jc w:val="both"/>
              <w:rPr>
                <w:color w:val="000000" w:themeColor="text1"/>
                <w:sz w:val="26"/>
                <w:szCs w:val="26"/>
              </w:rPr>
            </w:pPr>
            <w:r w:rsidRPr="00772A71">
              <w:rPr>
                <w:color w:val="000000" w:themeColor="text1"/>
                <w:sz w:val="26"/>
                <w:szCs w:val="26"/>
              </w:rPr>
              <w:t>Mực photocopy</w:t>
            </w:r>
          </w:p>
        </w:tc>
        <w:tc>
          <w:tcPr>
            <w:tcW w:w="1371" w:type="dxa"/>
            <w:tcBorders>
              <w:top w:val="nil"/>
              <w:left w:val="nil"/>
              <w:bottom w:val="single" w:sz="4" w:space="0" w:color="auto"/>
              <w:right w:val="single" w:sz="4" w:space="0" w:color="auto"/>
            </w:tcBorders>
            <w:vAlign w:val="center"/>
            <w:hideMark/>
          </w:tcPr>
          <w:p w14:paraId="4D7BBA00"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Hộp</w:t>
            </w:r>
          </w:p>
        </w:tc>
        <w:tc>
          <w:tcPr>
            <w:tcW w:w="2003" w:type="dxa"/>
            <w:tcBorders>
              <w:top w:val="nil"/>
              <w:left w:val="single" w:sz="4" w:space="0" w:color="auto"/>
              <w:bottom w:val="single" w:sz="4" w:space="0" w:color="auto"/>
              <w:right w:val="single" w:sz="4" w:space="0" w:color="auto"/>
            </w:tcBorders>
            <w:vAlign w:val="center"/>
            <w:hideMark/>
          </w:tcPr>
          <w:p w14:paraId="1E9B7C40" w14:textId="2A812C2A" w:rsidR="00737FFC" w:rsidRPr="00772A71" w:rsidRDefault="00737FFC" w:rsidP="00C5640E">
            <w:pPr>
              <w:spacing w:before="40" w:after="40"/>
              <w:jc w:val="center"/>
              <w:rPr>
                <w:color w:val="000000" w:themeColor="text1"/>
                <w:sz w:val="26"/>
                <w:szCs w:val="26"/>
              </w:rPr>
            </w:pPr>
            <w:r w:rsidRPr="00772A71">
              <w:rPr>
                <w:color w:val="000000" w:themeColor="text1"/>
              </w:rPr>
              <w:t>3,00</w:t>
            </w:r>
          </w:p>
        </w:tc>
        <w:tc>
          <w:tcPr>
            <w:tcW w:w="1842" w:type="dxa"/>
            <w:tcBorders>
              <w:top w:val="nil"/>
              <w:left w:val="nil"/>
              <w:bottom w:val="single" w:sz="4" w:space="0" w:color="auto"/>
              <w:right w:val="single" w:sz="4" w:space="0" w:color="auto"/>
            </w:tcBorders>
            <w:vAlign w:val="center"/>
            <w:hideMark/>
          </w:tcPr>
          <w:p w14:paraId="4DFA6C74" w14:textId="77777777" w:rsidR="00737FFC" w:rsidRPr="00772A71" w:rsidRDefault="00737FFC" w:rsidP="00C5640E">
            <w:pPr>
              <w:spacing w:before="40" w:after="40"/>
              <w:rPr>
                <w:rFonts w:ascii="Courier New" w:hAnsi="Courier New" w:cs="Courier New"/>
                <w:color w:val="000000" w:themeColor="text1"/>
                <w:sz w:val="26"/>
                <w:szCs w:val="26"/>
              </w:rPr>
            </w:pPr>
          </w:p>
        </w:tc>
      </w:tr>
      <w:tr w:rsidR="00772A71" w:rsidRPr="00772A71" w14:paraId="2EFE945D" w14:textId="77777777" w:rsidTr="00C5640E">
        <w:tc>
          <w:tcPr>
            <w:tcW w:w="960" w:type="dxa"/>
            <w:tcBorders>
              <w:top w:val="nil"/>
              <w:left w:val="single" w:sz="4" w:space="0" w:color="auto"/>
              <w:bottom w:val="single" w:sz="4" w:space="0" w:color="auto"/>
              <w:right w:val="nil"/>
            </w:tcBorders>
            <w:vAlign w:val="center"/>
            <w:hideMark/>
          </w:tcPr>
          <w:p w14:paraId="23F3EB35"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4</w:t>
            </w:r>
          </w:p>
        </w:tc>
        <w:tc>
          <w:tcPr>
            <w:tcW w:w="2891" w:type="dxa"/>
            <w:tcBorders>
              <w:top w:val="nil"/>
              <w:left w:val="single" w:sz="4" w:space="0" w:color="auto"/>
              <w:bottom w:val="single" w:sz="4" w:space="0" w:color="auto"/>
              <w:right w:val="single" w:sz="4" w:space="0" w:color="auto"/>
            </w:tcBorders>
            <w:vAlign w:val="center"/>
            <w:hideMark/>
          </w:tcPr>
          <w:p w14:paraId="5F931809"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Sổ ghi chép</w:t>
            </w:r>
          </w:p>
        </w:tc>
        <w:tc>
          <w:tcPr>
            <w:tcW w:w="1371" w:type="dxa"/>
            <w:tcBorders>
              <w:top w:val="nil"/>
              <w:left w:val="nil"/>
              <w:bottom w:val="single" w:sz="4" w:space="0" w:color="auto"/>
              <w:right w:val="single" w:sz="4" w:space="0" w:color="auto"/>
            </w:tcBorders>
            <w:vAlign w:val="center"/>
            <w:hideMark/>
          </w:tcPr>
          <w:p w14:paraId="290DEB8F"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Cuốn</w:t>
            </w:r>
          </w:p>
        </w:tc>
        <w:tc>
          <w:tcPr>
            <w:tcW w:w="2003" w:type="dxa"/>
            <w:tcBorders>
              <w:top w:val="nil"/>
              <w:left w:val="single" w:sz="4" w:space="0" w:color="auto"/>
              <w:bottom w:val="single" w:sz="4" w:space="0" w:color="auto"/>
              <w:right w:val="single" w:sz="4" w:space="0" w:color="auto"/>
            </w:tcBorders>
            <w:vAlign w:val="center"/>
            <w:hideMark/>
          </w:tcPr>
          <w:p w14:paraId="1612A212" w14:textId="59A6EB09" w:rsidR="00737FFC" w:rsidRPr="00772A71" w:rsidRDefault="00737FFC" w:rsidP="00C5640E">
            <w:pPr>
              <w:spacing w:before="40" w:after="40"/>
              <w:jc w:val="center"/>
              <w:rPr>
                <w:color w:val="000000" w:themeColor="text1"/>
                <w:sz w:val="26"/>
                <w:szCs w:val="26"/>
              </w:rPr>
            </w:pPr>
            <w:r w:rsidRPr="00772A71">
              <w:rPr>
                <w:color w:val="000000" w:themeColor="text1"/>
              </w:rPr>
              <w:t>8,00</w:t>
            </w:r>
          </w:p>
        </w:tc>
        <w:tc>
          <w:tcPr>
            <w:tcW w:w="1842" w:type="dxa"/>
            <w:tcBorders>
              <w:top w:val="nil"/>
              <w:left w:val="nil"/>
              <w:bottom w:val="single" w:sz="4" w:space="0" w:color="auto"/>
              <w:right w:val="single" w:sz="4" w:space="0" w:color="auto"/>
            </w:tcBorders>
            <w:vAlign w:val="center"/>
            <w:hideMark/>
          </w:tcPr>
          <w:p w14:paraId="63E04D33" w14:textId="038EFD5A" w:rsidR="00737FFC" w:rsidRPr="00772A71" w:rsidRDefault="00737FFC" w:rsidP="00C5640E">
            <w:pPr>
              <w:spacing w:before="40" w:after="40"/>
              <w:jc w:val="center"/>
              <w:rPr>
                <w:color w:val="000000" w:themeColor="text1"/>
                <w:sz w:val="26"/>
                <w:szCs w:val="26"/>
              </w:rPr>
            </w:pPr>
            <w:r w:rsidRPr="00772A71">
              <w:rPr>
                <w:color w:val="000000" w:themeColor="text1"/>
              </w:rPr>
              <w:t>33,00</w:t>
            </w:r>
          </w:p>
        </w:tc>
      </w:tr>
      <w:tr w:rsidR="00772A71" w:rsidRPr="00772A71" w14:paraId="7FDD8C32" w14:textId="77777777" w:rsidTr="00C5640E">
        <w:tc>
          <w:tcPr>
            <w:tcW w:w="960" w:type="dxa"/>
            <w:tcBorders>
              <w:top w:val="nil"/>
              <w:left w:val="single" w:sz="4" w:space="0" w:color="auto"/>
              <w:bottom w:val="single" w:sz="4" w:space="0" w:color="auto"/>
              <w:right w:val="nil"/>
            </w:tcBorders>
            <w:vAlign w:val="center"/>
            <w:hideMark/>
          </w:tcPr>
          <w:p w14:paraId="778E90C5"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5</w:t>
            </w:r>
          </w:p>
        </w:tc>
        <w:tc>
          <w:tcPr>
            <w:tcW w:w="2891" w:type="dxa"/>
            <w:tcBorders>
              <w:top w:val="nil"/>
              <w:left w:val="single" w:sz="4" w:space="0" w:color="auto"/>
              <w:bottom w:val="single" w:sz="4" w:space="0" w:color="auto"/>
              <w:right w:val="single" w:sz="4" w:space="0" w:color="auto"/>
            </w:tcBorders>
            <w:vAlign w:val="center"/>
            <w:hideMark/>
          </w:tcPr>
          <w:p w14:paraId="3354BF5E"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Cặp 3 dây</w:t>
            </w:r>
          </w:p>
        </w:tc>
        <w:tc>
          <w:tcPr>
            <w:tcW w:w="1371" w:type="dxa"/>
            <w:tcBorders>
              <w:top w:val="nil"/>
              <w:left w:val="nil"/>
              <w:bottom w:val="single" w:sz="4" w:space="0" w:color="auto"/>
              <w:right w:val="single" w:sz="4" w:space="0" w:color="auto"/>
            </w:tcBorders>
            <w:vAlign w:val="center"/>
            <w:hideMark/>
          </w:tcPr>
          <w:p w14:paraId="553E3EE8"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Cái</w:t>
            </w:r>
          </w:p>
        </w:tc>
        <w:tc>
          <w:tcPr>
            <w:tcW w:w="2003" w:type="dxa"/>
            <w:tcBorders>
              <w:top w:val="nil"/>
              <w:left w:val="single" w:sz="4" w:space="0" w:color="auto"/>
              <w:bottom w:val="single" w:sz="4" w:space="0" w:color="auto"/>
              <w:right w:val="single" w:sz="4" w:space="0" w:color="auto"/>
            </w:tcBorders>
            <w:vAlign w:val="center"/>
            <w:hideMark/>
          </w:tcPr>
          <w:p w14:paraId="5000283E" w14:textId="7415520D" w:rsidR="00737FFC" w:rsidRPr="00772A71" w:rsidRDefault="00737FFC" w:rsidP="00C5640E">
            <w:pPr>
              <w:spacing w:before="40" w:after="40"/>
              <w:jc w:val="center"/>
              <w:rPr>
                <w:color w:val="000000" w:themeColor="text1"/>
                <w:sz w:val="26"/>
                <w:szCs w:val="26"/>
              </w:rPr>
            </w:pPr>
            <w:r w:rsidRPr="00772A71">
              <w:rPr>
                <w:color w:val="000000" w:themeColor="text1"/>
              </w:rPr>
              <w:t>14,00</w:t>
            </w:r>
          </w:p>
        </w:tc>
        <w:tc>
          <w:tcPr>
            <w:tcW w:w="1842" w:type="dxa"/>
            <w:tcBorders>
              <w:top w:val="nil"/>
              <w:left w:val="nil"/>
              <w:bottom w:val="single" w:sz="4" w:space="0" w:color="auto"/>
              <w:right w:val="single" w:sz="4" w:space="0" w:color="auto"/>
            </w:tcBorders>
            <w:vAlign w:val="center"/>
            <w:hideMark/>
          </w:tcPr>
          <w:p w14:paraId="3114A3D2" w14:textId="38671B1F" w:rsidR="00737FFC" w:rsidRPr="00772A71" w:rsidRDefault="00737FFC" w:rsidP="00C5640E">
            <w:pPr>
              <w:spacing w:before="40" w:after="40"/>
              <w:jc w:val="center"/>
              <w:rPr>
                <w:color w:val="000000" w:themeColor="text1"/>
                <w:sz w:val="26"/>
                <w:szCs w:val="26"/>
              </w:rPr>
            </w:pPr>
            <w:r w:rsidRPr="00772A71">
              <w:rPr>
                <w:color w:val="000000" w:themeColor="text1"/>
              </w:rPr>
              <w:t>12,00</w:t>
            </w:r>
          </w:p>
        </w:tc>
      </w:tr>
      <w:tr w:rsidR="00772A71" w:rsidRPr="00772A71" w14:paraId="7245415F" w14:textId="77777777" w:rsidTr="00C5640E">
        <w:tc>
          <w:tcPr>
            <w:tcW w:w="960" w:type="dxa"/>
            <w:tcBorders>
              <w:top w:val="nil"/>
              <w:left w:val="single" w:sz="4" w:space="0" w:color="auto"/>
              <w:bottom w:val="single" w:sz="4" w:space="0" w:color="auto"/>
              <w:right w:val="nil"/>
            </w:tcBorders>
            <w:vAlign w:val="center"/>
            <w:hideMark/>
          </w:tcPr>
          <w:p w14:paraId="7158635B"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6</w:t>
            </w:r>
          </w:p>
        </w:tc>
        <w:tc>
          <w:tcPr>
            <w:tcW w:w="2891" w:type="dxa"/>
            <w:tcBorders>
              <w:top w:val="nil"/>
              <w:left w:val="single" w:sz="4" w:space="0" w:color="auto"/>
              <w:bottom w:val="single" w:sz="4" w:space="0" w:color="auto"/>
              <w:right w:val="single" w:sz="4" w:space="0" w:color="auto"/>
            </w:tcBorders>
            <w:vAlign w:val="center"/>
            <w:hideMark/>
          </w:tcPr>
          <w:p w14:paraId="66E88A60"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Bút bi</w:t>
            </w:r>
          </w:p>
        </w:tc>
        <w:tc>
          <w:tcPr>
            <w:tcW w:w="1371" w:type="dxa"/>
            <w:tcBorders>
              <w:top w:val="nil"/>
              <w:left w:val="nil"/>
              <w:bottom w:val="single" w:sz="4" w:space="0" w:color="auto"/>
              <w:right w:val="single" w:sz="4" w:space="0" w:color="auto"/>
            </w:tcBorders>
            <w:vAlign w:val="center"/>
            <w:hideMark/>
          </w:tcPr>
          <w:p w14:paraId="02116982"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Cái</w:t>
            </w:r>
          </w:p>
        </w:tc>
        <w:tc>
          <w:tcPr>
            <w:tcW w:w="2003" w:type="dxa"/>
            <w:tcBorders>
              <w:top w:val="nil"/>
              <w:left w:val="single" w:sz="4" w:space="0" w:color="auto"/>
              <w:bottom w:val="single" w:sz="4" w:space="0" w:color="auto"/>
              <w:right w:val="single" w:sz="4" w:space="0" w:color="auto"/>
            </w:tcBorders>
            <w:vAlign w:val="center"/>
            <w:hideMark/>
          </w:tcPr>
          <w:p w14:paraId="71095187" w14:textId="13C7A88A" w:rsidR="00737FFC" w:rsidRPr="00772A71" w:rsidRDefault="00737FFC" w:rsidP="00C5640E">
            <w:pPr>
              <w:spacing w:before="40" w:after="40"/>
              <w:jc w:val="center"/>
              <w:rPr>
                <w:color w:val="000000" w:themeColor="text1"/>
                <w:sz w:val="26"/>
                <w:szCs w:val="26"/>
              </w:rPr>
            </w:pPr>
            <w:r w:rsidRPr="00772A71">
              <w:rPr>
                <w:color w:val="000000" w:themeColor="text1"/>
              </w:rPr>
              <w:t>35,00</w:t>
            </w:r>
          </w:p>
        </w:tc>
        <w:tc>
          <w:tcPr>
            <w:tcW w:w="1842" w:type="dxa"/>
            <w:tcBorders>
              <w:top w:val="nil"/>
              <w:left w:val="nil"/>
              <w:bottom w:val="single" w:sz="4" w:space="0" w:color="auto"/>
              <w:right w:val="single" w:sz="4" w:space="0" w:color="auto"/>
            </w:tcBorders>
            <w:vAlign w:val="center"/>
            <w:hideMark/>
          </w:tcPr>
          <w:p w14:paraId="0D8995D2" w14:textId="3016A71F" w:rsidR="00737FFC" w:rsidRPr="00772A71" w:rsidRDefault="00737FFC" w:rsidP="00C5640E">
            <w:pPr>
              <w:spacing w:before="40" w:after="40"/>
              <w:jc w:val="center"/>
              <w:rPr>
                <w:color w:val="000000" w:themeColor="text1"/>
                <w:sz w:val="26"/>
                <w:szCs w:val="26"/>
              </w:rPr>
            </w:pPr>
            <w:r w:rsidRPr="00772A71">
              <w:rPr>
                <w:color w:val="000000" w:themeColor="text1"/>
              </w:rPr>
              <w:t>45,00</w:t>
            </w:r>
          </w:p>
        </w:tc>
      </w:tr>
      <w:tr w:rsidR="00772A71" w:rsidRPr="00772A71" w14:paraId="2DBA5EA6" w14:textId="77777777" w:rsidTr="00C5640E">
        <w:tc>
          <w:tcPr>
            <w:tcW w:w="960" w:type="dxa"/>
            <w:tcBorders>
              <w:top w:val="nil"/>
              <w:left w:val="single" w:sz="4" w:space="0" w:color="auto"/>
              <w:bottom w:val="single" w:sz="4" w:space="0" w:color="auto"/>
              <w:right w:val="nil"/>
            </w:tcBorders>
            <w:vAlign w:val="center"/>
            <w:hideMark/>
          </w:tcPr>
          <w:p w14:paraId="65E9E088"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7</w:t>
            </w:r>
          </w:p>
        </w:tc>
        <w:tc>
          <w:tcPr>
            <w:tcW w:w="2891" w:type="dxa"/>
            <w:tcBorders>
              <w:top w:val="nil"/>
              <w:left w:val="single" w:sz="4" w:space="0" w:color="auto"/>
              <w:bottom w:val="single" w:sz="4" w:space="0" w:color="auto"/>
              <w:right w:val="single" w:sz="4" w:space="0" w:color="auto"/>
            </w:tcBorders>
            <w:vAlign w:val="center"/>
            <w:hideMark/>
          </w:tcPr>
          <w:p w14:paraId="5857A788"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Ghim dập</w:t>
            </w:r>
          </w:p>
        </w:tc>
        <w:tc>
          <w:tcPr>
            <w:tcW w:w="1371" w:type="dxa"/>
            <w:tcBorders>
              <w:top w:val="nil"/>
              <w:left w:val="nil"/>
              <w:bottom w:val="single" w:sz="4" w:space="0" w:color="auto"/>
              <w:right w:val="single" w:sz="4" w:space="0" w:color="auto"/>
            </w:tcBorders>
            <w:vAlign w:val="center"/>
            <w:hideMark/>
          </w:tcPr>
          <w:p w14:paraId="35C2FC5A"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Cái</w:t>
            </w:r>
          </w:p>
        </w:tc>
        <w:tc>
          <w:tcPr>
            <w:tcW w:w="2003" w:type="dxa"/>
            <w:tcBorders>
              <w:top w:val="nil"/>
              <w:left w:val="single" w:sz="4" w:space="0" w:color="auto"/>
              <w:bottom w:val="single" w:sz="4" w:space="0" w:color="auto"/>
              <w:right w:val="single" w:sz="4" w:space="0" w:color="auto"/>
            </w:tcBorders>
            <w:vAlign w:val="center"/>
            <w:hideMark/>
          </w:tcPr>
          <w:p w14:paraId="1457CA69" w14:textId="1DE3F2E9" w:rsidR="00737FFC" w:rsidRPr="00772A71" w:rsidRDefault="00737FFC" w:rsidP="00C5640E">
            <w:pPr>
              <w:spacing w:before="40" w:after="40"/>
              <w:jc w:val="center"/>
              <w:rPr>
                <w:color w:val="000000" w:themeColor="text1"/>
                <w:sz w:val="26"/>
                <w:szCs w:val="26"/>
              </w:rPr>
            </w:pPr>
            <w:r w:rsidRPr="00772A71">
              <w:rPr>
                <w:color w:val="000000" w:themeColor="text1"/>
              </w:rPr>
              <w:t>30,00</w:t>
            </w:r>
          </w:p>
        </w:tc>
        <w:tc>
          <w:tcPr>
            <w:tcW w:w="1842" w:type="dxa"/>
            <w:tcBorders>
              <w:top w:val="nil"/>
              <w:left w:val="nil"/>
              <w:bottom w:val="single" w:sz="4" w:space="0" w:color="auto"/>
              <w:right w:val="single" w:sz="4" w:space="0" w:color="auto"/>
            </w:tcBorders>
            <w:vAlign w:val="center"/>
            <w:hideMark/>
          </w:tcPr>
          <w:p w14:paraId="06FCDD17" w14:textId="77777777" w:rsidR="00737FFC" w:rsidRPr="00772A71" w:rsidRDefault="00737FFC" w:rsidP="00C5640E">
            <w:pPr>
              <w:spacing w:before="40" w:after="40"/>
              <w:rPr>
                <w:rFonts w:ascii="Courier New" w:hAnsi="Courier New" w:cs="Courier New"/>
                <w:color w:val="000000" w:themeColor="text1"/>
                <w:sz w:val="26"/>
                <w:szCs w:val="26"/>
              </w:rPr>
            </w:pPr>
          </w:p>
        </w:tc>
      </w:tr>
      <w:tr w:rsidR="00772A71" w:rsidRPr="00772A71" w14:paraId="143EA98F" w14:textId="77777777" w:rsidTr="00C5640E">
        <w:tc>
          <w:tcPr>
            <w:tcW w:w="960" w:type="dxa"/>
            <w:tcBorders>
              <w:top w:val="nil"/>
              <w:left w:val="single" w:sz="4" w:space="0" w:color="auto"/>
              <w:bottom w:val="single" w:sz="4" w:space="0" w:color="auto"/>
              <w:right w:val="nil"/>
            </w:tcBorders>
            <w:vAlign w:val="center"/>
            <w:hideMark/>
          </w:tcPr>
          <w:p w14:paraId="61CDCEFC"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8</w:t>
            </w:r>
          </w:p>
        </w:tc>
        <w:tc>
          <w:tcPr>
            <w:tcW w:w="2891" w:type="dxa"/>
            <w:tcBorders>
              <w:top w:val="nil"/>
              <w:left w:val="single" w:sz="4" w:space="0" w:color="auto"/>
              <w:bottom w:val="single" w:sz="4" w:space="0" w:color="auto"/>
              <w:right w:val="single" w:sz="4" w:space="0" w:color="auto"/>
            </w:tcBorders>
            <w:vAlign w:val="center"/>
            <w:hideMark/>
          </w:tcPr>
          <w:p w14:paraId="2F8A7ABB"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Ghim vòng</w:t>
            </w:r>
          </w:p>
        </w:tc>
        <w:tc>
          <w:tcPr>
            <w:tcW w:w="1371" w:type="dxa"/>
            <w:tcBorders>
              <w:top w:val="nil"/>
              <w:left w:val="nil"/>
              <w:bottom w:val="single" w:sz="4" w:space="0" w:color="auto"/>
              <w:right w:val="single" w:sz="4" w:space="0" w:color="auto"/>
            </w:tcBorders>
            <w:vAlign w:val="center"/>
            <w:hideMark/>
          </w:tcPr>
          <w:p w14:paraId="6E9321F6"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1D8AC5E4" w14:textId="61432795" w:rsidR="00737FFC" w:rsidRPr="00772A71" w:rsidRDefault="00737FFC" w:rsidP="00C5640E">
            <w:pPr>
              <w:spacing w:before="40" w:after="40"/>
              <w:jc w:val="center"/>
              <w:rPr>
                <w:color w:val="000000" w:themeColor="text1"/>
                <w:sz w:val="26"/>
                <w:szCs w:val="26"/>
              </w:rPr>
            </w:pPr>
            <w:r w:rsidRPr="00772A71">
              <w:rPr>
                <w:color w:val="000000" w:themeColor="text1"/>
              </w:rPr>
              <w:t>30,00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FD6887A" w14:textId="77777777" w:rsidR="00737FFC" w:rsidRPr="00772A71" w:rsidRDefault="00737FFC" w:rsidP="00C5640E">
            <w:pPr>
              <w:spacing w:before="40" w:after="40"/>
              <w:rPr>
                <w:rFonts w:ascii="Courier New" w:hAnsi="Courier New" w:cs="Courier New"/>
                <w:color w:val="000000" w:themeColor="text1"/>
                <w:sz w:val="26"/>
                <w:szCs w:val="26"/>
              </w:rPr>
            </w:pPr>
          </w:p>
        </w:tc>
      </w:tr>
      <w:tr w:rsidR="00772A71" w:rsidRPr="00772A71" w14:paraId="6D3FDCC7" w14:textId="77777777" w:rsidTr="00C5640E">
        <w:tc>
          <w:tcPr>
            <w:tcW w:w="960" w:type="dxa"/>
            <w:tcBorders>
              <w:top w:val="nil"/>
              <w:left w:val="single" w:sz="4" w:space="0" w:color="auto"/>
              <w:bottom w:val="single" w:sz="4" w:space="0" w:color="auto"/>
              <w:right w:val="nil"/>
            </w:tcBorders>
            <w:vAlign w:val="center"/>
            <w:hideMark/>
          </w:tcPr>
          <w:p w14:paraId="42FB8287"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9</w:t>
            </w:r>
          </w:p>
        </w:tc>
        <w:tc>
          <w:tcPr>
            <w:tcW w:w="2891" w:type="dxa"/>
            <w:tcBorders>
              <w:top w:val="nil"/>
              <w:left w:val="single" w:sz="4" w:space="0" w:color="auto"/>
              <w:bottom w:val="single" w:sz="4" w:space="0" w:color="auto"/>
              <w:right w:val="single" w:sz="4" w:space="0" w:color="auto"/>
            </w:tcBorders>
            <w:vAlign w:val="center"/>
            <w:hideMark/>
          </w:tcPr>
          <w:p w14:paraId="45CB5BFF"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Túi ny lông đựng tài liệu</w:t>
            </w:r>
          </w:p>
        </w:tc>
        <w:tc>
          <w:tcPr>
            <w:tcW w:w="1371" w:type="dxa"/>
            <w:tcBorders>
              <w:top w:val="nil"/>
              <w:left w:val="nil"/>
              <w:bottom w:val="single" w:sz="4" w:space="0" w:color="auto"/>
              <w:right w:val="single" w:sz="4" w:space="0" w:color="auto"/>
            </w:tcBorders>
            <w:vAlign w:val="center"/>
            <w:hideMark/>
          </w:tcPr>
          <w:p w14:paraId="25950F25"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6272B92F" w14:textId="77777777" w:rsidR="00737FFC" w:rsidRPr="00772A71" w:rsidRDefault="00737FFC" w:rsidP="00C5640E">
            <w:pPr>
              <w:spacing w:before="40" w:after="40"/>
              <w:rPr>
                <w:rFonts w:ascii="Courier New" w:hAnsi="Courier New" w:cs="Courier New"/>
                <w:color w:val="000000" w:themeColor="text1"/>
                <w:sz w:val="26"/>
                <w:szCs w:val="26"/>
              </w:rPr>
            </w:pPr>
          </w:p>
        </w:tc>
        <w:tc>
          <w:tcPr>
            <w:tcW w:w="1842" w:type="dxa"/>
            <w:tcBorders>
              <w:top w:val="single" w:sz="4" w:space="0" w:color="auto"/>
              <w:left w:val="nil"/>
              <w:bottom w:val="single" w:sz="4" w:space="0" w:color="auto"/>
              <w:right w:val="single" w:sz="4" w:space="0" w:color="auto"/>
            </w:tcBorders>
            <w:vAlign w:val="center"/>
            <w:hideMark/>
          </w:tcPr>
          <w:p w14:paraId="6637297F" w14:textId="3A3D32FE" w:rsidR="00737FFC" w:rsidRPr="00772A71" w:rsidRDefault="00737FFC" w:rsidP="00C5640E">
            <w:pPr>
              <w:spacing w:before="40" w:after="40"/>
              <w:jc w:val="center"/>
              <w:rPr>
                <w:color w:val="000000" w:themeColor="text1"/>
                <w:sz w:val="26"/>
                <w:szCs w:val="26"/>
              </w:rPr>
            </w:pPr>
            <w:r w:rsidRPr="00772A71">
              <w:rPr>
                <w:color w:val="000000" w:themeColor="text1"/>
              </w:rPr>
              <w:t>33,00</w:t>
            </w:r>
          </w:p>
        </w:tc>
      </w:tr>
      <w:tr w:rsidR="00772A71" w:rsidRPr="00772A71" w14:paraId="2FD1DAFA" w14:textId="77777777" w:rsidTr="00C5640E">
        <w:tc>
          <w:tcPr>
            <w:tcW w:w="960" w:type="dxa"/>
            <w:tcBorders>
              <w:top w:val="nil"/>
              <w:left w:val="single" w:sz="4" w:space="0" w:color="auto"/>
              <w:bottom w:val="single" w:sz="4" w:space="0" w:color="auto"/>
              <w:right w:val="nil"/>
            </w:tcBorders>
            <w:vAlign w:val="center"/>
            <w:hideMark/>
          </w:tcPr>
          <w:p w14:paraId="4605B0DC"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10</w:t>
            </w:r>
          </w:p>
        </w:tc>
        <w:tc>
          <w:tcPr>
            <w:tcW w:w="2891" w:type="dxa"/>
            <w:tcBorders>
              <w:top w:val="nil"/>
              <w:left w:val="single" w:sz="4" w:space="0" w:color="auto"/>
              <w:bottom w:val="single" w:sz="4" w:space="0" w:color="auto"/>
              <w:right w:val="single" w:sz="4" w:space="0" w:color="auto"/>
            </w:tcBorders>
            <w:vAlign w:val="center"/>
            <w:hideMark/>
          </w:tcPr>
          <w:p w14:paraId="635EB76B"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Giấy A3</w:t>
            </w:r>
          </w:p>
        </w:tc>
        <w:tc>
          <w:tcPr>
            <w:tcW w:w="1371" w:type="dxa"/>
            <w:tcBorders>
              <w:top w:val="nil"/>
              <w:left w:val="nil"/>
              <w:bottom w:val="single" w:sz="4" w:space="0" w:color="auto"/>
              <w:right w:val="single" w:sz="4" w:space="0" w:color="auto"/>
            </w:tcBorders>
            <w:vAlign w:val="center"/>
            <w:hideMark/>
          </w:tcPr>
          <w:p w14:paraId="43AF795C"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Gram</w:t>
            </w:r>
          </w:p>
        </w:tc>
        <w:tc>
          <w:tcPr>
            <w:tcW w:w="2003" w:type="dxa"/>
            <w:tcBorders>
              <w:top w:val="single" w:sz="4" w:space="0" w:color="auto"/>
              <w:left w:val="single" w:sz="4" w:space="0" w:color="auto"/>
              <w:bottom w:val="single" w:sz="4" w:space="0" w:color="auto"/>
              <w:right w:val="single" w:sz="4" w:space="0" w:color="auto"/>
            </w:tcBorders>
            <w:vAlign w:val="center"/>
            <w:hideMark/>
          </w:tcPr>
          <w:p w14:paraId="3DCF9111" w14:textId="3D7C99A9" w:rsidR="00737FFC" w:rsidRPr="00772A71" w:rsidRDefault="00737FFC" w:rsidP="00C5640E">
            <w:pPr>
              <w:spacing w:before="40" w:after="40"/>
              <w:jc w:val="center"/>
              <w:rPr>
                <w:color w:val="000000" w:themeColor="text1"/>
                <w:sz w:val="26"/>
                <w:szCs w:val="26"/>
              </w:rPr>
            </w:pPr>
            <w:r w:rsidRPr="00772A71">
              <w:rPr>
                <w:color w:val="000000" w:themeColor="text1"/>
              </w:rPr>
              <w:t>4,00</w:t>
            </w:r>
          </w:p>
        </w:tc>
        <w:tc>
          <w:tcPr>
            <w:tcW w:w="1842" w:type="dxa"/>
            <w:tcBorders>
              <w:top w:val="single" w:sz="4" w:space="0" w:color="auto"/>
              <w:left w:val="nil"/>
              <w:bottom w:val="single" w:sz="4" w:space="0" w:color="auto"/>
              <w:right w:val="single" w:sz="4" w:space="0" w:color="auto"/>
            </w:tcBorders>
            <w:vAlign w:val="center"/>
            <w:hideMark/>
          </w:tcPr>
          <w:p w14:paraId="5EFD206D" w14:textId="77777777" w:rsidR="00737FFC" w:rsidRPr="00772A71" w:rsidRDefault="00737FFC" w:rsidP="00C5640E">
            <w:pPr>
              <w:spacing w:before="40" w:after="40"/>
              <w:jc w:val="center"/>
              <w:rPr>
                <w:color w:val="000000" w:themeColor="text1"/>
                <w:sz w:val="26"/>
                <w:szCs w:val="26"/>
              </w:rPr>
            </w:pPr>
          </w:p>
        </w:tc>
      </w:tr>
      <w:tr w:rsidR="00772A71" w:rsidRPr="00772A71" w14:paraId="5F86E1F8" w14:textId="77777777" w:rsidTr="00C5640E">
        <w:tc>
          <w:tcPr>
            <w:tcW w:w="960" w:type="dxa"/>
            <w:tcBorders>
              <w:top w:val="nil"/>
              <w:left w:val="single" w:sz="4" w:space="0" w:color="auto"/>
              <w:bottom w:val="single" w:sz="4" w:space="0" w:color="auto"/>
              <w:right w:val="nil"/>
            </w:tcBorders>
            <w:vAlign w:val="center"/>
            <w:hideMark/>
          </w:tcPr>
          <w:p w14:paraId="20CA7972"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11</w:t>
            </w:r>
          </w:p>
        </w:tc>
        <w:tc>
          <w:tcPr>
            <w:tcW w:w="2891" w:type="dxa"/>
            <w:tcBorders>
              <w:top w:val="nil"/>
              <w:left w:val="single" w:sz="4" w:space="0" w:color="auto"/>
              <w:bottom w:val="single" w:sz="4" w:space="0" w:color="auto"/>
              <w:right w:val="single" w:sz="4" w:space="0" w:color="auto"/>
            </w:tcBorders>
            <w:vAlign w:val="center"/>
            <w:hideMark/>
          </w:tcPr>
          <w:p w14:paraId="12A1CEFA"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Băng dính to</w:t>
            </w:r>
          </w:p>
        </w:tc>
        <w:tc>
          <w:tcPr>
            <w:tcW w:w="1371" w:type="dxa"/>
            <w:tcBorders>
              <w:top w:val="nil"/>
              <w:left w:val="nil"/>
              <w:bottom w:val="single" w:sz="4" w:space="0" w:color="auto"/>
              <w:right w:val="single" w:sz="4" w:space="0" w:color="auto"/>
            </w:tcBorders>
            <w:vAlign w:val="center"/>
            <w:hideMark/>
          </w:tcPr>
          <w:p w14:paraId="648E0803"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Cuộn</w:t>
            </w:r>
          </w:p>
        </w:tc>
        <w:tc>
          <w:tcPr>
            <w:tcW w:w="2003" w:type="dxa"/>
            <w:tcBorders>
              <w:top w:val="single" w:sz="4" w:space="0" w:color="auto"/>
              <w:left w:val="single" w:sz="4" w:space="0" w:color="auto"/>
              <w:bottom w:val="single" w:sz="4" w:space="0" w:color="auto"/>
              <w:right w:val="single" w:sz="4" w:space="0" w:color="auto"/>
            </w:tcBorders>
            <w:vAlign w:val="center"/>
            <w:hideMark/>
          </w:tcPr>
          <w:p w14:paraId="37D647F6" w14:textId="0DE4040A" w:rsidR="00737FFC" w:rsidRPr="00772A71" w:rsidRDefault="00737FFC" w:rsidP="00C5640E">
            <w:pPr>
              <w:spacing w:before="40" w:after="40"/>
              <w:jc w:val="center"/>
              <w:rPr>
                <w:color w:val="000000" w:themeColor="text1"/>
                <w:sz w:val="26"/>
                <w:szCs w:val="26"/>
              </w:rPr>
            </w:pPr>
            <w:r w:rsidRPr="00772A71">
              <w:rPr>
                <w:color w:val="000000" w:themeColor="text1"/>
              </w:rPr>
              <w:t>60,00</w:t>
            </w:r>
          </w:p>
        </w:tc>
        <w:tc>
          <w:tcPr>
            <w:tcW w:w="1842" w:type="dxa"/>
            <w:tcBorders>
              <w:top w:val="single" w:sz="4" w:space="0" w:color="auto"/>
              <w:left w:val="nil"/>
              <w:bottom w:val="single" w:sz="4" w:space="0" w:color="auto"/>
              <w:right w:val="single" w:sz="4" w:space="0" w:color="auto"/>
            </w:tcBorders>
            <w:vAlign w:val="center"/>
            <w:hideMark/>
          </w:tcPr>
          <w:p w14:paraId="32937F49" w14:textId="77777777" w:rsidR="00737FFC" w:rsidRPr="00772A71" w:rsidRDefault="00737FFC" w:rsidP="00C5640E">
            <w:pPr>
              <w:spacing w:before="40" w:after="40"/>
              <w:rPr>
                <w:rFonts w:ascii="Courier New" w:hAnsi="Courier New" w:cs="Courier New"/>
                <w:color w:val="000000" w:themeColor="text1"/>
                <w:sz w:val="26"/>
                <w:szCs w:val="26"/>
              </w:rPr>
            </w:pPr>
          </w:p>
        </w:tc>
      </w:tr>
      <w:tr w:rsidR="00772A71" w:rsidRPr="00772A71" w14:paraId="2D54DEE7" w14:textId="77777777" w:rsidTr="00C5640E">
        <w:tc>
          <w:tcPr>
            <w:tcW w:w="960" w:type="dxa"/>
            <w:tcBorders>
              <w:top w:val="nil"/>
              <w:left w:val="single" w:sz="4" w:space="0" w:color="auto"/>
              <w:bottom w:val="single" w:sz="4" w:space="0" w:color="auto"/>
              <w:right w:val="nil"/>
            </w:tcBorders>
            <w:vAlign w:val="center"/>
            <w:hideMark/>
          </w:tcPr>
          <w:p w14:paraId="5497C7C0"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12</w:t>
            </w:r>
          </w:p>
        </w:tc>
        <w:tc>
          <w:tcPr>
            <w:tcW w:w="2891" w:type="dxa"/>
            <w:tcBorders>
              <w:top w:val="nil"/>
              <w:left w:val="single" w:sz="4" w:space="0" w:color="auto"/>
              <w:bottom w:val="single" w:sz="4" w:space="0" w:color="auto"/>
              <w:right w:val="single" w:sz="4" w:space="0" w:color="auto"/>
            </w:tcBorders>
            <w:vAlign w:val="center"/>
            <w:hideMark/>
          </w:tcPr>
          <w:p w14:paraId="5DD6F6BA"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Bút dạ màu</w:t>
            </w:r>
          </w:p>
        </w:tc>
        <w:tc>
          <w:tcPr>
            <w:tcW w:w="1371" w:type="dxa"/>
            <w:tcBorders>
              <w:top w:val="nil"/>
              <w:left w:val="nil"/>
              <w:bottom w:val="single" w:sz="4" w:space="0" w:color="auto"/>
              <w:right w:val="single" w:sz="4" w:space="0" w:color="auto"/>
            </w:tcBorders>
            <w:vAlign w:val="center"/>
            <w:hideMark/>
          </w:tcPr>
          <w:p w14:paraId="1AC41F94"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Bộ</w:t>
            </w:r>
          </w:p>
        </w:tc>
        <w:tc>
          <w:tcPr>
            <w:tcW w:w="2003" w:type="dxa"/>
            <w:tcBorders>
              <w:top w:val="single" w:sz="4" w:space="0" w:color="auto"/>
              <w:left w:val="single" w:sz="4" w:space="0" w:color="auto"/>
              <w:bottom w:val="single" w:sz="4" w:space="0" w:color="auto"/>
              <w:right w:val="single" w:sz="4" w:space="0" w:color="auto"/>
            </w:tcBorders>
            <w:vAlign w:val="center"/>
            <w:hideMark/>
          </w:tcPr>
          <w:p w14:paraId="70FC3AB8" w14:textId="48840F4A" w:rsidR="00737FFC" w:rsidRPr="00772A71" w:rsidRDefault="00737FFC" w:rsidP="00C5640E">
            <w:pPr>
              <w:spacing w:before="40" w:after="40"/>
              <w:jc w:val="center"/>
              <w:rPr>
                <w:color w:val="000000" w:themeColor="text1"/>
                <w:sz w:val="26"/>
                <w:szCs w:val="26"/>
              </w:rPr>
            </w:pPr>
            <w:r w:rsidRPr="00772A71">
              <w:rPr>
                <w:color w:val="000000" w:themeColor="text1"/>
              </w:rPr>
              <w:t>18,00</w:t>
            </w:r>
          </w:p>
        </w:tc>
        <w:tc>
          <w:tcPr>
            <w:tcW w:w="1842" w:type="dxa"/>
            <w:tcBorders>
              <w:top w:val="single" w:sz="4" w:space="0" w:color="auto"/>
              <w:left w:val="nil"/>
              <w:bottom w:val="single" w:sz="4" w:space="0" w:color="auto"/>
              <w:right w:val="single" w:sz="4" w:space="0" w:color="auto"/>
            </w:tcBorders>
            <w:vAlign w:val="center"/>
            <w:hideMark/>
          </w:tcPr>
          <w:p w14:paraId="17658966" w14:textId="1EFB905E" w:rsidR="00737FFC" w:rsidRPr="00772A71" w:rsidRDefault="00737FFC" w:rsidP="00C5640E">
            <w:pPr>
              <w:spacing w:before="40" w:after="40"/>
              <w:jc w:val="center"/>
              <w:rPr>
                <w:color w:val="000000" w:themeColor="text1"/>
                <w:sz w:val="26"/>
                <w:szCs w:val="26"/>
              </w:rPr>
            </w:pPr>
            <w:r w:rsidRPr="00772A71">
              <w:rPr>
                <w:color w:val="000000" w:themeColor="text1"/>
              </w:rPr>
              <w:t>16,50</w:t>
            </w:r>
          </w:p>
        </w:tc>
      </w:tr>
      <w:tr w:rsidR="00772A71" w:rsidRPr="00772A71" w14:paraId="59C6AB13" w14:textId="77777777" w:rsidTr="00C5640E">
        <w:tc>
          <w:tcPr>
            <w:tcW w:w="960" w:type="dxa"/>
            <w:tcBorders>
              <w:top w:val="nil"/>
              <w:left w:val="single" w:sz="4" w:space="0" w:color="auto"/>
              <w:bottom w:val="single" w:sz="4" w:space="0" w:color="auto"/>
              <w:right w:val="nil"/>
            </w:tcBorders>
            <w:vAlign w:val="center"/>
            <w:hideMark/>
          </w:tcPr>
          <w:p w14:paraId="2BF81D62"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13</w:t>
            </w:r>
          </w:p>
        </w:tc>
        <w:tc>
          <w:tcPr>
            <w:tcW w:w="2891" w:type="dxa"/>
            <w:tcBorders>
              <w:top w:val="nil"/>
              <w:left w:val="single" w:sz="4" w:space="0" w:color="auto"/>
              <w:bottom w:val="single" w:sz="4" w:space="0" w:color="auto"/>
              <w:right w:val="single" w:sz="4" w:space="0" w:color="auto"/>
            </w:tcBorders>
            <w:vAlign w:val="center"/>
            <w:hideMark/>
          </w:tcPr>
          <w:p w14:paraId="688C0DCB"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Bút chì</w:t>
            </w:r>
          </w:p>
        </w:tc>
        <w:tc>
          <w:tcPr>
            <w:tcW w:w="1371" w:type="dxa"/>
            <w:tcBorders>
              <w:top w:val="nil"/>
              <w:left w:val="nil"/>
              <w:bottom w:val="single" w:sz="4" w:space="0" w:color="auto"/>
              <w:right w:val="single" w:sz="4" w:space="0" w:color="auto"/>
            </w:tcBorders>
            <w:vAlign w:val="center"/>
            <w:hideMark/>
          </w:tcPr>
          <w:p w14:paraId="5FFA12BD"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17ADCF61" w14:textId="6AA69F80" w:rsidR="00737FFC" w:rsidRPr="00772A71" w:rsidRDefault="00737FFC" w:rsidP="00C5640E">
            <w:pPr>
              <w:spacing w:before="40" w:after="40"/>
              <w:jc w:val="center"/>
              <w:rPr>
                <w:color w:val="000000" w:themeColor="text1"/>
                <w:sz w:val="26"/>
                <w:szCs w:val="26"/>
              </w:rPr>
            </w:pPr>
            <w:r w:rsidRPr="00772A71">
              <w:rPr>
                <w:color w:val="000000" w:themeColor="text1"/>
              </w:rPr>
              <w:t>55,50</w:t>
            </w:r>
          </w:p>
        </w:tc>
        <w:tc>
          <w:tcPr>
            <w:tcW w:w="1842" w:type="dxa"/>
            <w:tcBorders>
              <w:top w:val="single" w:sz="4" w:space="0" w:color="auto"/>
              <w:left w:val="nil"/>
              <w:bottom w:val="single" w:sz="4" w:space="0" w:color="auto"/>
              <w:right w:val="single" w:sz="4" w:space="0" w:color="auto"/>
            </w:tcBorders>
            <w:vAlign w:val="center"/>
            <w:hideMark/>
          </w:tcPr>
          <w:p w14:paraId="01F9733D" w14:textId="1D63DDC1" w:rsidR="00737FFC" w:rsidRPr="00772A71" w:rsidRDefault="00737FFC" w:rsidP="00C5640E">
            <w:pPr>
              <w:spacing w:before="40" w:after="40"/>
              <w:jc w:val="center"/>
              <w:rPr>
                <w:color w:val="000000" w:themeColor="text1"/>
                <w:sz w:val="26"/>
                <w:szCs w:val="26"/>
              </w:rPr>
            </w:pPr>
            <w:r w:rsidRPr="00772A71">
              <w:rPr>
                <w:color w:val="000000" w:themeColor="text1"/>
              </w:rPr>
              <w:t>49,50</w:t>
            </w:r>
          </w:p>
        </w:tc>
      </w:tr>
      <w:tr w:rsidR="00772A71" w:rsidRPr="00772A71" w14:paraId="65954E61" w14:textId="77777777" w:rsidTr="00C5640E">
        <w:tc>
          <w:tcPr>
            <w:tcW w:w="960" w:type="dxa"/>
            <w:tcBorders>
              <w:top w:val="nil"/>
              <w:left w:val="single" w:sz="4" w:space="0" w:color="auto"/>
              <w:bottom w:val="single" w:sz="4" w:space="0" w:color="auto"/>
              <w:right w:val="nil"/>
            </w:tcBorders>
            <w:vAlign w:val="center"/>
            <w:hideMark/>
          </w:tcPr>
          <w:p w14:paraId="359DCF6C"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14</w:t>
            </w:r>
          </w:p>
        </w:tc>
        <w:tc>
          <w:tcPr>
            <w:tcW w:w="2891" w:type="dxa"/>
            <w:tcBorders>
              <w:top w:val="nil"/>
              <w:left w:val="single" w:sz="4" w:space="0" w:color="auto"/>
              <w:bottom w:val="single" w:sz="4" w:space="0" w:color="auto"/>
              <w:right w:val="single" w:sz="4" w:space="0" w:color="auto"/>
            </w:tcBorders>
            <w:vAlign w:val="center"/>
            <w:hideMark/>
          </w:tcPr>
          <w:p w14:paraId="022B32B6"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Bút xóa</w:t>
            </w:r>
          </w:p>
        </w:tc>
        <w:tc>
          <w:tcPr>
            <w:tcW w:w="1371" w:type="dxa"/>
            <w:tcBorders>
              <w:top w:val="nil"/>
              <w:left w:val="nil"/>
              <w:bottom w:val="single" w:sz="4" w:space="0" w:color="auto"/>
              <w:right w:val="single" w:sz="4" w:space="0" w:color="auto"/>
            </w:tcBorders>
            <w:vAlign w:val="center"/>
            <w:hideMark/>
          </w:tcPr>
          <w:p w14:paraId="4E4526BD"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4DEC0A76" w14:textId="5B89CB31" w:rsidR="00737FFC" w:rsidRPr="00772A71" w:rsidRDefault="00737FFC" w:rsidP="00C5640E">
            <w:pPr>
              <w:spacing w:before="40" w:after="40"/>
              <w:jc w:val="center"/>
              <w:rPr>
                <w:color w:val="000000" w:themeColor="text1"/>
                <w:sz w:val="26"/>
                <w:szCs w:val="26"/>
              </w:rPr>
            </w:pPr>
            <w:r w:rsidRPr="00772A71">
              <w:rPr>
                <w:color w:val="000000" w:themeColor="text1"/>
              </w:rPr>
              <w:t>60,00</w:t>
            </w:r>
          </w:p>
        </w:tc>
        <w:tc>
          <w:tcPr>
            <w:tcW w:w="1842" w:type="dxa"/>
            <w:tcBorders>
              <w:top w:val="single" w:sz="4" w:space="0" w:color="auto"/>
              <w:left w:val="nil"/>
              <w:bottom w:val="single" w:sz="4" w:space="0" w:color="auto"/>
              <w:right w:val="single" w:sz="4" w:space="0" w:color="auto"/>
            </w:tcBorders>
            <w:vAlign w:val="center"/>
            <w:hideMark/>
          </w:tcPr>
          <w:p w14:paraId="735A2DA0" w14:textId="77777777" w:rsidR="00737FFC" w:rsidRPr="00772A71" w:rsidRDefault="00737FFC" w:rsidP="00C5640E">
            <w:pPr>
              <w:spacing w:before="40" w:after="40"/>
              <w:jc w:val="center"/>
              <w:rPr>
                <w:color w:val="000000" w:themeColor="text1"/>
                <w:sz w:val="26"/>
                <w:szCs w:val="26"/>
              </w:rPr>
            </w:pPr>
          </w:p>
        </w:tc>
      </w:tr>
      <w:tr w:rsidR="00772A71" w:rsidRPr="00772A71" w14:paraId="32CD2429" w14:textId="77777777" w:rsidTr="00C5640E">
        <w:tc>
          <w:tcPr>
            <w:tcW w:w="960" w:type="dxa"/>
            <w:tcBorders>
              <w:top w:val="nil"/>
              <w:left w:val="single" w:sz="4" w:space="0" w:color="auto"/>
              <w:bottom w:val="single" w:sz="4" w:space="0" w:color="auto"/>
              <w:right w:val="nil"/>
            </w:tcBorders>
            <w:vAlign w:val="center"/>
            <w:hideMark/>
          </w:tcPr>
          <w:p w14:paraId="2BECD7CD"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15</w:t>
            </w:r>
          </w:p>
        </w:tc>
        <w:tc>
          <w:tcPr>
            <w:tcW w:w="2891" w:type="dxa"/>
            <w:tcBorders>
              <w:top w:val="nil"/>
              <w:left w:val="single" w:sz="4" w:space="0" w:color="auto"/>
              <w:bottom w:val="single" w:sz="4" w:space="0" w:color="auto"/>
              <w:right w:val="single" w:sz="4" w:space="0" w:color="auto"/>
            </w:tcBorders>
            <w:vAlign w:val="center"/>
            <w:hideMark/>
          </w:tcPr>
          <w:p w14:paraId="381F90EA"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Bút nhớ dòng</w:t>
            </w:r>
          </w:p>
        </w:tc>
        <w:tc>
          <w:tcPr>
            <w:tcW w:w="1371" w:type="dxa"/>
            <w:tcBorders>
              <w:top w:val="nil"/>
              <w:left w:val="nil"/>
              <w:bottom w:val="single" w:sz="4" w:space="0" w:color="auto"/>
              <w:right w:val="single" w:sz="4" w:space="0" w:color="auto"/>
            </w:tcBorders>
            <w:vAlign w:val="center"/>
            <w:hideMark/>
          </w:tcPr>
          <w:p w14:paraId="2E0738C0"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6618EC1F" w14:textId="03AD68C4" w:rsidR="00737FFC" w:rsidRPr="00772A71" w:rsidRDefault="00737FFC" w:rsidP="00C5640E">
            <w:pPr>
              <w:spacing w:before="40" w:after="40"/>
              <w:jc w:val="center"/>
              <w:rPr>
                <w:color w:val="000000" w:themeColor="text1"/>
                <w:sz w:val="26"/>
                <w:szCs w:val="26"/>
              </w:rPr>
            </w:pPr>
            <w:r w:rsidRPr="00772A71">
              <w:rPr>
                <w:color w:val="000000" w:themeColor="text1"/>
              </w:rPr>
              <w:t>58,50</w:t>
            </w:r>
          </w:p>
        </w:tc>
        <w:tc>
          <w:tcPr>
            <w:tcW w:w="1842" w:type="dxa"/>
            <w:tcBorders>
              <w:top w:val="single" w:sz="4" w:space="0" w:color="auto"/>
              <w:left w:val="nil"/>
              <w:bottom w:val="single" w:sz="4" w:space="0" w:color="auto"/>
              <w:right w:val="single" w:sz="4" w:space="0" w:color="auto"/>
            </w:tcBorders>
            <w:vAlign w:val="center"/>
            <w:hideMark/>
          </w:tcPr>
          <w:p w14:paraId="65276150" w14:textId="77777777" w:rsidR="00737FFC" w:rsidRPr="00772A71" w:rsidRDefault="00737FFC" w:rsidP="00C5640E">
            <w:pPr>
              <w:spacing w:before="40" w:after="40"/>
              <w:jc w:val="center"/>
              <w:rPr>
                <w:color w:val="000000" w:themeColor="text1"/>
                <w:sz w:val="26"/>
                <w:szCs w:val="26"/>
              </w:rPr>
            </w:pPr>
          </w:p>
        </w:tc>
      </w:tr>
      <w:tr w:rsidR="00772A71" w:rsidRPr="00772A71" w14:paraId="401087C1" w14:textId="77777777" w:rsidTr="00C5640E">
        <w:tc>
          <w:tcPr>
            <w:tcW w:w="960" w:type="dxa"/>
            <w:tcBorders>
              <w:top w:val="nil"/>
              <w:left w:val="single" w:sz="4" w:space="0" w:color="auto"/>
              <w:bottom w:val="single" w:sz="4" w:space="0" w:color="auto"/>
              <w:right w:val="nil"/>
            </w:tcBorders>
            <w:vAlign w:val="center"/>
            <w:hideMark/>
          </w:tcPr>
          <w:p w14:paraId="02F11A88"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16</w:t>
            </w:r>
          </w:p>
        </w:tc>
        <w:tc>
          <w:tcPr>
            <w:tcW w:w="2891" w:type="dxa"/>
            <w:tcBorders>
              <w:top w:val="nil"/>
              <w:left w:val="single" w:sz="4" w:space="0" w:color="auto"/>
              <w:bottom w:val="single" w:sz="4" w:space="0" w:color="auto"/>
              <w:right w:val="single" w:sz="4" w:space="0" w:color="auto"/>
            </w:tcBorders>
            <w:vAlign w:val="center"/>
            <w:hideMark/>
          </w:tcPr>
          <w:p w14:paraId="76937A84"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Tẩy chì</w:t>
            </w:r>
          </w:p>
        </w:tc>
        <w:tc>
          <w:tcPr>
            <w:tcW w:w="1371" w:type="dxa"/>
            <w:tcBorders>
              <w:top w:val="nil"/>
              <w:left w:val="nil"/>
              <w:bottom w:val="single" w:sz="4" w:space="0" w:color="auto"/>
              <w:right w:val="single" w:sz="4" w:space="0" w:color="auto"/>
            </w:tcBorders>
            <w:vAlign w:val="center"/>
            <w:hideMark/>
          </w:tcPr>
          <w:p w14:paraId="12D0131E"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537A255D" w14:textId="393DD48E" w:rsidR="00737FFC" w:rsidRPr="00772A71" w:rsidRDefault="00737FFC" w:rsidP="00C5640E">
            <w:pPr>
              <w:spacing w:before="40" w:after="40"/>
              <w:jc w:val="center"/>
              <w:rPr>
                <w:color w:val="000000" w:themeColor="text1"/>
                <w:sz w:val="26"/>
                <w:szCs w:val="26"/>
              </w:rPr>
            </w:pPr>
            <w:r w:rsidRPr="00772A71">
              <w:rPr>
                <w:color w:val="000000" w:themeColor="text1"/>
              </w:rPr>
              <w:t>45,00</w:t>
            </w:r>
          </w:p>
        </w:tc>
        <w:tc>
          <w:tcPr>
            <w:tcW w:w="1842" w:type="dxa"/>
            <w:tcBorders>
              <w:top w:val="single" w:sz="4" w:space="0" w:color="auto"/>
              <w:left w:val="nil"/>
              <w:bottom w:val="single" w:sz="4" w:space="0" w:color="auto"/>
              <w:right w:val="single" w:sz="4" w:space="0" w:color="auto"/>
            </w:tcBorders>
            <w:vAlign w:val="center"/>
            <w:hideMark/>
          </w:tcPr>
          <w:p w14:paraId="0FF834DC" w14:textId="4AC914A6" w:rsidR="00737FFC" w:rsidRPr="00772A71" w:rsidRDefault="00737FFC" w:rsidP="00C5640E">
            <w:pPr>
              <w:spacing w:before="40" w:after="40"/>
              <w:jc w:val="center"/>
              <w:rPr>
                <w:color w:val="000000" w:themeColor="text1"/>
                <w:sz w:val="26"/>
                <w:szCs w:val="26"/>
              </w:rPr>
            </w:pPr>
            <w:r w:rsidRPr="00772A71">
              <w:rPr>
                <w:color w:val="000000" w:themeColor="text1"/>
              </w:rPr>
              <w:t>22,50</w:t>
            </w:r>
          </w:p>
        </w:tc>
      </w:tr>
      <w:tr w:rsidR="00772A71" w:rsidRPr="00772A71" w14:paraId="1FAD5974" w14:textId="77777777" w:rsidTr="00C5640E">
        <w:tc>
          <w:tcPr>
            <w:tcW w:w="960" w:type="dxa"/>
            <w:tcBorders>
              <w:top w:val="nil"/>
              <w:left w:val="single" w:sz="4" w:space="0" w:color="auto"/>
              <w:bottom w:val="single" w:sz="4" w:space="0" w:color="auto"/>
              <w:right w:val="nil"/>
            </w:tcBorders>
            <w:vAlign w:val="center"/>
            <w:hideMark/>
          </w:tcPr>
          <w:p w14:paraId="5534DAEB"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17</w:t>
            </w:r>
          </w:p>
        </w:tc>
        <w:tc>
          <w:tcPr>
            <w:tcW w:w="2891" w:type="dxa"/>
            <w:tcBorders>
              <w:top w:val="nil"/>
              <w:left w:val="single" w:sz="4" w:space="0" w:color="auto"/>
              <w:bottom w:val="single" w:sz="4" w:space="0" w:color="auto"/>
              <w:right w:val="single" w:sz="4" w:space="0" w:color="auto"/>
            </w:tcBorders>
            <w:vAlign w:val="center"/>
            <w:hideMark/>
          </w:tcPr>
          <w:p w14:paraId="67BF411C" w14:textId="77777777" w:rsidR="00737FFC" w:rsidRPr="00772A71" w:rsidRDefault="00737FFC" w:rsidP="00C5640E">
            <w:pPr>
              <w:spacing w:before="40" w:after="40"/>
              <w:rPr>
                <w:color w:val="000000" w:themeColor="text1"/>
                <w:sz w:val="26"/>
                <w:szCs w:val="26"/>
              </w:rPr>
            </w:pPr>
            <w:r w:rsidRPr="00772A71">
              <w:rPr>
                <w:color w:val="000000" w:themeColor="text1"/>
                <w:sz w:val="26"/>
                <w:szCs w:val="26"/>
              </w:rPr>
              <w:t>Mực in A3 Laser</w:t>
            </w:r>
          </w:p>
        </w:tc>
        <w:tc>
          <w:tcPr>
            <w:tcW w:w="1371" w:type="dxa"/>
            <w:tcBorders>
              <w:top w:val="nil"/>
              <w:left w:val="nil"/>
              <w:bottom w:val="single" w:sz="4" w:space="0" w:color="auto"/>
              <w:right w:val="single" w:sz="4" w:space="0" w:color="auto"/>
            </w:tcBorders>
            <w:vAlign w:val="center"/>
            <w:hideMark/>
          </w:tcPr>
          <w:p w14:paraId="2F31C3E9" w14:textId="77777777" w:rsidR="00737FFC" w:rsidRPr="00772A71" w:rsidRDefault="00737FFC" w:rsidP="00C5640E">
            <w:pPr>
              <w:spacing w:before="40" w:after="40"/>
              <w:jc w:val="center"/>
              <w:rPr>
                <w:color w:val="000000" w:themeColor="text1"/>
                <w:sz w:val="26"/>
                <w:szCs w:val="26"/>
              </w:rPr>
            </w:pPr>
            <w:r w:rsidRPr="00772A71">
              <w:rPr>
                <w:color w:val="000000" w:themeColor="text1"/>
                <w:sz w:val="26"/>
                <w:szCs w:val="26"/>
              </w:rPr>
              <w:t>Hộp</w:t>
            </w:r>
          </w:p>
        </w:tc>
        <w:tc>
          <w:tcPr>
            <w:tcW w:w="2003" w:type="dxa"/>
            <w:tcBorders>
              <w:top w:val="single" w:sz="4" w:space="0" w:color="auto"/>
              <w:left w:val="single" w:sz="4" w:space="0" w:color="auto"/>
              <w:bottom w:val="single" w:sz="4" w:space="0" w:color="auto"/>
              <w:right w:val="single" w:sz="4" w:space="0" w:color="auto"/>
            </w:tcBorders>
            <w:vAlign w:val="center"/>
            <w:hideMark/>
          </w:tcPr>
          <w:p w14:paraId="23359B56" w14:textId="28EAE469" w:rsidR="00737FFC" w:rsidRPr="00772A71" w:rsidRDefault="00737FFC" w:rsidP="00C5640E">
            <w:pPr>
              <w:spacing w:before="40" w:after="40"/>
              <w:jc w:val="center"/>
              <w:rPr>
                <w:color w:val="000000" w:themeColor="text1"/>
                <w:sz w:val="26"/>
                <w:szCs w:val="26"/>
              </w:rPr>
            </w:pPr>
            <w:r w:rsidRPr="00772A71">
              <w:rPr>
                <w:color w:val="000000" w:themeColor="text1"/>
              </w:rPr>
              <w:t>2,00</w:t>
            </w:r>
          </w:p>
        </w:tc>
        <w:tc>
          <w:tcPr>
            <w:tcW w:w="1842" w:type="dxa"/>
            <w:tcBorders>
              <w:top w:val="single" w:sz="4" w:space="0" w:color="auto"/>
              <w:left w:val="nil"/>
              <w:bottom w:val="single" w:sz="4" w:space="0" w:color="auto"/>
              <w:right w:val="single" w:sz="4" w:space="0" w:color="auto"/>
            </w:tcBorders>
            <w:vAlign w:val="center"/>
            <w:hideMark/>
          </w:tcPr>
          <w:p w14:paraId="5A94F5FA" w14:textId="77777777" w:rsidR="00737FFC" w:rsidRPr="00772A71" w:rsidRDefault="00737FFC" w:rsidP="00C5640E">
            <w:pPr>
              <w:spacing w:before="40" w:after="40"/>
              <w:rPr>
                <w:rFonts w:ascii="Courier New" w:hAnsi="Courier New" w:cs="Courier New"/>
                <w:color w:val="000000" w:themeColor="text1"/>
                <w:sz w:val="26"/>
                <w:szCs w:val="26"/>
              </w:rPr>
            </w:pPr>
          </w:p>
        </w:tc>
      </w:tr>
    </w:tbl>
    <w:p w14:paraId="4AB1EE65" w14:textId="77777777" w:rsidR="00C5640E" w:rsidRDefault="00C5640E" w:rsidP="00893566">
      <w:pPr>
        <w:spacing w:before="60" w:after="60"/>
        <w:ind w:firstLine="567"/>
        <w:rPr>
          <w:b/>
          <w:bCs/>
          <w:i/>
          <w:iCs/>
          <w:color w:val="000000" w:themeColor="text1"/>
          <w:sz w:val="28"/>
          <w:szCs w:val="28"/>
        </w:rPr>
      </w:pPr>
    </w:p>
    <w:p w14:paraId="7BEA4109" w14:textId="77777777" w:rsidR="00C5640E" w:rsidRDefault="00C5640E" w:rsidP="00893566">
      <w:pPr>
        <w:spacing w:before="60" w:after="60"/>
        <w:ind w:firstLine="567"/>
        <w:rPr>
          <w:b/>
          <w:bCs/>
          <w:i/>
          <w:iCs/>
          <w:color w:val="000000" w:themeColor="text1"/>
          <w:sz w:val="28"/>
          <w:szCs w:val="28"/>
        </w:rPr>
      </w:pPr>
    </w:p>
    <w:p w14:paraId="584D849E" w14:textId="3FE98042" w:rsidR="00E82E8B" w:rsidRPr="00772A71" w:rsidRDefault="00E82E8B" w:rsidP="00893566">
      <w:pPr>
        <w:spacing w:before="60" w:after="60"/>
        <w:ind w:firstLine="567"/>
        <w:rPr>
          <w:color w:val="000000" w:themeColor="text1"/>
          <w:sz w:val="28"/>
          <w:szCs w:val="28"/>
        </w:rPr>
      </w:pPr>
      <w:r w:rsidRPr="00772A71">
        <w:rPr>
          <w:b/>
          <w:bCs/>
          <w:i/>
          <w:iCs/>
          <w:color w:val="000000" w:themeColor="text1"/>
          <w:sz w:val="28"/>
          <w:szCs w:val="28"/>
        </w:rPr>
        <w:lastRenderedPageBreak/>
        <w:t>Ghi chú:</w:t>
      </w:r>
    </w:p>
    <w:p w14:paraId="30E57432" w14:textId="77777777" w:rsidR="00E82E8B" w:rsidRPr="00C5640E" w:rsidRDefault="00E82E8B" w:rsidP="00893566">
      <w:pPr>
        <w:spacing w:before="60" w:after="60"/>
        <w:ind w:firstLine="567"/>
        <w:jc w:val="both"/>
        <w:rPr>
          <w:color w:val="000000" w:themeColor="text1"/>
          <w:sz w:val="28"/>
          <w:szCs w:val="28"/>
        </w:rPr>
      </w:pPr>
      <w:r w:rsidRPr="00C5640E">
        <w:rPr>
          <w:color w:val="000000" w:themeColor="text1"/>
          <w:sz w:val="28"/>
          <w:szCs w:val="28"/>
        </w:rPr>
        <w:t>Định mức tại Bảng 38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Bảng 36.</w:t>
      </w:r>
    </w:p>
    <w:p w14:paraId="6DA770FC" w14:textId="2713663E" w:rsidR="00E82E8B" w:rsidRPr="00772A71" w:rsidRDefault="00E82E8B" w:rsidP="00893566">
      <w:pPr>
        <w:spacing w:beforeLines="40" w:before="96" w:afterLines="40" w:after="96" w:line="360" w:lineRule="exact"/>
        <w:ind w:firstLine="567"/>
        <w:rPr>
          <w:b/>
          <w:bCs/>
          <w:iCs/>
          <w:color w:val="000000" w:themeColor="text1"/>
          <w:sz w:val="28"/>
          <w:szCs w:val="28"/>
        </w:rPr>
      </w:pPr>
      <w:bookmarkStart w:id="29" w:name="_Hlk202874511"/>
      <w:bookmarkEnd w:id="28"/>
      <w:r w:rsidRPr="00772A71">
        <w:rPr>
          <w:b/>
          <w:bCs/>
          <w:iCs/>
          <w:color w:val="000000" w:themeColor="text1"/>
          <w:sz w:val="28"/>
          <w:szCs w:val="28"/>
        </w:rPr>
        <w:t xml:space="preserve">4. </w:t>
      </w:r>
      <w:r w:rsidRPr="00772A71">
        <w:rPr>
          <w:b/>
          <w:iCs/>
          <w:color w:val="000000" w:themeColor="text1"/>
          <w:sz w:val="28"/>
          <w:szCs w:val="28"/>
        </w:rPr>
        <w:t>Định mức tiêu hao năng lượng</w:t>
      </w:r>
    </w:p>
    <w:p w14:paraId="4BA6770C" w14:textId="77777777" w:rsidR="00E82E8B" w:rsidRPr="00772A71" w:rsidRDefault="00E82E8B" w:rsidP="00E82E8B">
      <w:pPr>
        <w:spacing w:beforeLines="40" w:before="96" w:afterLines="40" w:after="96" w:line="360" w:lineRule="exact"/>
        <w:ind w:firstLine="709"/>
        <w:jc w:val="right"/>
        <w:rPr>
          <w:b/>
          <w:i/>
          <w:color w:val="000000" w:themeColor="text1"/>
          <w:sz w:val="28"/>
          <w:szCs w:val="28"/>
        </w:rPr>
      </w:pPr>
      <w:r w:rsidRPr="00772A71">
        <w:rPr>
          <w:b/>
          <w:bCs/>
          <w:i/>
          <w:color w:val="000000" w:themeColor="text1"/>
          <w:sz w:val="28"/>
          <w:szCs w:val="28"/>
        </w:rPr>
        <w:t>Bảng 39</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3266"/>
        <w:gridCol w:w="1276"/>
        <w:gridCol w:w="2126"/>
        <w:gridCol w:w="1843"/>
      </w:tblGrid>
      <w:tr w:rsidR="00772A71" w:rsidRPr="00772A71" w14:paraId="0B86C4BA" w14:textId="77777777" w:rsidTr="000E055F">
        <w:trPr>
          <w:trHeight w:val="630"/>
          <w:tblHeader/>
          <w:jc w:val="center"/>
        </w:trPr>
        <w:tc>
          <w:tcPr>
            <w:tcW w:w="698" w:type="dxa"/>
            <w:vMerge w:val="restart"/>
            <w:vAlign w:val="center"/>
          </w:tcPr>
          <w:p w14:paraId="5FD40648" w14:textId="77777777" w:rsidR="000E055F" w:rsidRPr="00772A71" w:rsidRDefault="000E055F" w:rsidP="00C2283B">
            <w:pPr>
              <w:jc w:val="center"/>
              <w:rPr>
                <w:b/>
                <w:bCs/>
                <w:color w:val="000000" w:themeColor="text1"/>
              </w:rPr>
            </w:pPr>
            <w:r w:rsidRPr="00772A71">
              <w:rPr>
                <w:b/>
                <w:bCs/>
                <w:color w:val="000000" w:themeColor="text1"/>
              </w:rPr>
              <w:t>STT</w:t>
            </w:r>
          </w:p>
        </w:tc>
        <w:tc>
          <w:tcPr>
            <w:tcW w:w="3266" w:type="dxa"/>
            <w:vMerge w:val="restart"/>
            <w:vAlign w:val="center"/>
          </w:tcPr>
          <w:p w14:paraId="6401D97C" w14:textId="2A217C21" w:rsidR="000E055F" w:rsidRPr="00772A71" w:rsidRDefault="000E055F" w:rsidP="00C2283B">
            <w:pPr>
              <w:jc w:val="center"/>
              <w:rPr>
                <w:b/>
                <w:bCs/>
                <w:color w:val="000000" w:themeColor="text1"/>
              </w:rPr>
            </w:pPr>
            <w:r w:rsidRPr="00772A71">
              <w:rPr>
                <w:b/>
                <w:bCs/>
                <w:color w:val="000000" w:themeColor="text1"/>
              </w:rPr>
              <w:t>Danh mục</w:t>
            </w:r>
          </w:p>
        </w:tc>
        <w:tc>
          <w:tcPr>
            <w:tcW w:w="1276" w:type="dxa"/>
            <w:vMerge w:val="restart"/>
            <w:vAlign w:val="center"/>
          </w:tcPr>
          <w:p w14:paraId="36016860" w14:textId="77777777" w:rsidR="000E055F" w:rsidRPr="00772A71" w:rsidRDefault="000E055F" w:rsidP="00C2283B">
            <w:pPr>
              <w:jc w:val="center"/>
              <w:rPr>
                <w:b/>
                <w:bCs/>
                <w:color w:val="000000" w:themeColor="text1"/>
              </w:rPr>
            </w:pPr>
            <w:r w:rsidRPr="00772A71">
              <w:rPr>
                <w:b/>
                <w:bCs/>
                <w:color w:val="000000" w:themeColor="text1"/>
              </w:rPr>
              <w:t>Đơn vị tính</w:t>
            </w:r>
          </w:p>
        </w:tc>
        <w:tc>
          <w:tcPr>
            <w:tcW w:w="3969" w:type="dxa"/>
            <w:gridSpan w:val="2"/>
            <w:vAlign w:val="center"/>
          </w:tcPr>
          <w:p w14:paraId="0941E1DC" w14:textId="77777777" w:rsidR="000E055F" w:rsidRPr="00772A71" w:rsidRDefault="000E055F" w:rsidP="00C2283B">
            <w:pPr>
              <w:jc w:val="center"/>
              <w:rPr>
                <w:b/>
                <w:bCs/>
                <w:color w:val="000000" w:themeColor="text1"/>
              </w:rPr>
            </w:pPr>
            <w:r w:rsidRPr="00772A71">
              <w:rPr>
                <w:b/>
                <w:bCs/>
                <w:color w:val="000000" w:themeColor="text1"/>
              </w:rPr>
              <w:t>Định mức</w:t>
            </w:r>
          </w:p>
          <w:p w14:paraId="3F8279C8" w14:textId="77777777" w:rsidR="000E055F" w:rsidRPr="00772A71" w:rsidRDefault="000E055F" w:rsidP="00C2283B">
            <w:pPr>
              <w:jc w:val="center"/>
              <w:rPr>
                <w:i/>
                <w:iCs/>
                <w:color w:val="000000" w:themeColor="text1"/>
              </w:rPr>
            </w:pPr>
            <w:r w:rsidRPr="00772A71">
              <w:rPr>
                <w:i/>
                <w:iCs/>
                <w:color w:val="000000" w:themeColor="text1"/>
              </w:rPr>
              <w:t>(Ca/khu vực)</w:t>
            </w:r>
          </w:p>
        </w:tc>
      </w:tr>
      <w:tr w:rsidR="00772A71" w:rsidRPr="00772A71" w14:paraId="20CABDAC" w14:textId="77777777" w:rsidTr="000E055F">
        <w:trPr>
          <w:trHeight w:val="473"/>
          <w:tblHeader/>
          <w:jc w:val="center"/>
        </w:trPr>
        <w:tc>
          <w:tcPr>
            <w:tcW w:w="698" w:type="dxa"/>
            <w:vMerge/>
            <w:vAlign w:val="center"/>
          </w:tcPr>
          <w:p w14:paraId="4C35C998" w14:textId="77777777" w:rsidR="000E055F" w:rsidRPr="00772A71" w:rsidRDefault="000E055F" w:rsidP="00C2283B">
            <w:pPr>
              <w:rPr>
                <w:b/>
                <w:bCs/>
                <w:color w:val="000000" w:themeColor="text1"/>
              </w:rPr>
            </w:pPr>
          </w:p>
        </w:tc>
        <w:tc>
          <w:tcPr>
            <w:tcW w:w="3266" w:type="dxa"/>
            <w:vMerge/>
            <w:vAlign w:val="center"/>
          </w:tcPr>
          <w:p w14:paraId="4683A4A2" w14:textId="77777777" w:rsidR="000E055F" w:rsidRPr="00772A71" w:rsidRDefault="000E055F" w:rsidP="00C2283B">
            <w:pPr>
              <w:rPr>
                <w:b/>
                <w:bCs/>
                <w:color w:val="000000" w:themeColor="text1"/>
              </w:rPr>
            </w:pPr>
          </w:p>
        </w:tc>
        <w:tc>
          <w:tcPr>
            <w:tcW w:w="1276" w:type="dxa"/>
            <w:vMerge/>
            <w:vAlign w:val="center"/>
          </w:tcPr>
          <w:p w14:paraId="434FC194" w14:textId="77777777" w:rsidR="000E055F" w:rsidRPr="00772A71" w:rsidRDefault="000E055F" w:rsidP="00C2283B">
            <w:pPr>
              <w:rPr>
                <w:b/>
                <w:bCs/>
                <w:color w:val="000000" w:themeColor="text1"/>
              </w:rPr>
            </w:pPr>
          </w:p>
        </w:tc>
        <w:tc>
          <w:tcPr>
            <w:tcW w:w="2126" w:type="dxa"/>
            <w:vAlign w:val="center"/>
          </w:tcPr>
          <w:p w14:paraId="642E3E0A" w14:textId="77777777" w:rsidR="000E055F" w:rsidRPr="00772A71" w:rsidRDefault="000E055F" w:rsidP="00C2283B">
            <w:pPr>
              <w:jc w:val="center"/>
              <w:rPr>
                <w:b/>
                <w:bCs/>
                <w:color w:val="000000" w:themeColor="text1"/>
              </w:rPr>
            </w:pPr>
            <w:r w:rsidRPr="00772A71">
              <w:rPr>
                <w:b/>
                <w:bCs/>
                <w:color w:val="000000" w:themeColor="text1"/>
              </w:rPr>
              <w:t>Nội nghiệp</w:t>
            </w:r>
          </w:p>
        </w:tc>
        <w:tc>
          <w:tcPr>
            <w:tcW w:w="1843" w:type="dxa"/>
            <w:vAlign w:val="center"/>
          </w:tcPr>
          <w:p w14:paraId="5D0EEDEE" w14:textId="77777777" w:rsidR="000E055F" w:rsidRPr="00772A71" w:rsidRDefault="000E055F" w:rsidP="00C2283B">
            <w:pPr>
              <w:jc w:val="center"/>
              <w:rPr>
                <w:b/>
                <w:bCs/>
                <w:color w:val="000000" w:themeColor="text1"/>
              </w:rPr>
            </w:pPr>
            <w:r w:rsidRPr="00772A71">
              <w:rPr>
                <w:b/>
                <w:bCs/>
                <w:color w:val="000000" w:themeColor="text1"/>
              </w:rPr>
              <w:t>Ngoại nghiệp</w:t>
            </w:r>
          </w:p>
        </w:tc>
      </w:tr>
      <w:tr w:rsidR="000E055F" w:rsidRPr="00772A71" w14:paraId="370DA681" w14:textId="77777777" w:rsidTr="000E055F">
        <w:trPr>
          <w:trHeight w:val="315"/>
          <w:jc w:val="center"/>
        </w:trPr>
        <w:tc>
          <w:tcPr>
            <w:tcW w:w="698" w:type="dxa"/>
            <w:vAlign w:val="center"/>
            <w:hideMark/>
          </w:tcPr>
          <w:p w14:paraId="1CDB2CC7" w14:textId="77777777" w:rsidR="000E055F" w:rsidRPr="00772A71" w:rsidRDefault="000E055F" w:rsidP="00C2283B">
            <w:pPr>
              <w:jc w:val="center"/>
              <w:rPr>
                <w:color w:val="000000" w:themeColor="text1"/>
              </w:rPr>
            </w:pPr>
            <w:r w:rsidRPr="00772A71">
              <w:rPr>
                <w:color w:val="000000" w:themeColor="text1"/>
              </w:rPr>
              <w:t>1</w:t>
            </w:r>
          </w:p>
        </w:tc>
        <w:tc>
          <w:tcPr>
            <w:tcW w:w="3266" w:type="dxa"/>
            <w:vAlign w:val="center"/>
            <w:hideMark/>
          </w:tcPr>
          <w:p w14:paraId="1F51981A" w14:textId="3A6C1913" w:rsidR="000E055F" w:rsidRPr="00772A71" w:rsidRDefault="000E055F" w:rsidP="00C2283B">
            <w:pPr>
              <w:rPr>
                <w:color w:val="000000" w:themeColor="text1"/>
              </w:rPr>
            </w:pPr>
            <w:r w:rsidRPr="00772A71">
              <w:rPr>
                <w:color w:val="000000" w:themeColor="text1"/>
                <w:sz w:val="26"/>
                <w:szCs w:val="26"/>
              </w:rPr>
              <w:t>Điện năng</w:t>
            </w:r>
          </w:p>
        </w:tc>
        <w:tc>
          <w:tcPr>
            <w:tcW w:w="1276" w:type="dxa"/>
            <w:vAlign w:val="center"/>
            <w:hideMark/>
          </w:tcPr>
          <w:p w14:paraId="1844CDB4" w14:textId="3E90CE9D" w:rsidR="000E055F" w:rsidRPr="00772A71" w:rsidRDefault="000E055F" w:rsidP="00C2283B">
            <w:pPr>
              <w:jc w:val="center"/>
              <w:rPr>
                <w:color w:val="000000" w:themeColor="text1"/>
              </w:rPr>
            </w:pPr>
            <w:r w:rsidRPr="00772A71">
              <w:rPr>
                <w:color w:val="000000" w:themeColor="text1"/>
                <w:sz w:val="26"/>
                <w:szCs w:val="26"/>
              </w:rPr>
              <w:t>kW</w:t>
            </w:r>
          </w:p>
        </w:tc>
        <w:tc>
          <w:tcPr>
            <w:tcW w:w="2126" w:type="dxa"/>
            <w:vAlign w:val="center"/>
          </w:tcPr>
          <w:p w14:paraId="285B08E0" w14:textId="1E668F45" w:rsidR="000E055F" w:rsidRPr="00772A71" w:rsidRDefault="000E055F" w:rsidP="00C2283B">
            <w:pPr>
              <w:jc w:val="center"/>
              <w:rPr>
                <w:color w:val="000000" w:themeColor="text1"/>
              </w:rPr>
            </w:pPr>
            <w:r w:rsidRPr="00772A71">
              <w:rPr>
                <w:color w:val="000000" w:themeColor="text1"/>
              </w:rPr>
              <w:t>23</w:t>
            </w:r>
          </w:p>
        </w:tc>
        <w:tc>
          <w:tcPr>
            <w:tcW w:w="1843" w:type="dxa"/>
            <w:vAlign w:val="center"/>
          </w:tcPr>
          <w:p w14:paraId="4770377E" w14:textId="77777777" w:rsidR="000E055F" w:rsidRPr="00772A71" w:rsidRDefault="000E055F" w:rsidP="00C2283B">
            <w:pPr>
              <w:jc w:val="center"/>
              <w:rPr>
                <w:color w:val="000000" w:themeColor="text1"/>
              </w:rPr>
            </w:pPr>
          </w:p>
        </w:tc>
      </w:tr>
    </w:tbl>
    <w:p w14:paraId="5177C2F3" w14:textId="77777777" w:rsidR="00C5640E" w:rsidRDefault="00C5640E" w:rsidP="00893566">
      <w:pPr>
        <w:spacing w:before="60" w:after="60"/>
        <w:ind w:firstLine="567"/>
        <w:rPr>
          <w:b/>
          <w:bCs/>
          <w:i/>
          <w:iCs/>
          <w:color w:val="000000" w:themeColor="text1"/>
          <w:sz w:val="28"/>
          <w:szCs w:val="28"/>
        </w:rPr>
      </w:pPr>
    </w:p>
    <w:p w14:paraId="54E6A6EB" w14:textId="522E336D" w:rsidR="00E82E8B" w:rsidRPr="00772A71" w:rsidRDefault="00E82E8B" w:rsidP="00893566">
      <w:pPr>
        <w:spacing w:before="60" w:after="60"/>
        <w:ind w:firstLine="567"/>
        <w:rPr>
          <w:color w:val="000000" w:themeColor="text1"/>
          <w:sz w:val="28"/>
          <w:szCs w:val="28"/>
        </w:rPr>
      </w:pPr>
      <w:r w:rsidRPr="00772A71">
        <w:rPr>
          <w:b/>
          <w:bCs/>
          <w:i/>
          <w:iCs/>
          <w:color w:val="000000" w:themeColor="text1"/>
          <w:sz w:val="28"/>
          <w:szCs w:val="28"/>
        </w:rPr>
        <w:t>Ghi chú:</w:t>
      </w:r>
    </w:p>
    <w:p w14:paraId="2F9E7338" w14:textId="77777777" w:rsidR="00E82E8B" w:rsidRPr="00772A71" w:rsidRDefault="00E82E8B" w:rsidP="00893566">
      <w:pPr>
        <w:spacing w:before="60" w:after="60"/>
        <w:ind w:firstLine="567"/>
        <w:jc w:val="both"/>
        <w:rPr>
          <w:color w:val="000000" w:themeColor="text1"/>
          <w:sz w:val="28"/>
          <w:szCs w:val="28"/>
        </w:rPr>
      </w:pPr>
      <w:r w:rsidRPr="00772A71">
        <w:rPr>
          <w:color w:val="000000" w:themeColor="text1"/>
          <w:sz w:val="28"/>
          <w:szCs w:val="28"/>
        </w:rPr>
        <w:t>Định mức tại Bảng 39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Bảng 36.</w:t>
      </w:r>
      <w:bookmarkEnd w:id="29"/>
    </w:p>
    <w:p w14:paraId="6CB6E9C2" w14:textId="1DB136DF" w:rsidR="00E82E8B" w:rsidRPr="00772A71" w:rsidRDefault="00E82E8B" w:rsidP="00893566">
      <w:pPr>
        <w:spacing w:before="60" w:after="60" w:line="360" w:lineRule="exact"/>
        <w:ind w:firstLine="567"/>
        <w:jc w:val="both"/>
        <w:rPr>
          <w:b/>
          <w:bCs/>
          <w:iCs/>
          <w:color w:val="000000" w:themeColor="text1"/>
          <w:spacing w:val="-4"/>
          <w:sz w:val="28"/>
          <w:szCs w:val="28"/>
        </w:rPr>
      </w:pPr>
      <w:r w:rsidRPr="00772A71">
        <w:rPr>
          <w:b/>
          <w:iCs/>
          <w:color w:val="000000" w:themeColor="text1"/>
          <w:spacing w:val="-4"/>
          <w:sz w:val="28"/>
          <w:szCs w:val="28"/>
        </w:rPr>
        <w:t>5. Định mức sử dụng máy móc, thiết bị</w:t>
      </w:r>
    </w:p>
    <w:p w14:paraId="40329D14" w14:textId="77777777" w:rsidR="00E82E8B" w:rsidRPr="00772A71" w:rsidRDefault="00E82E8B" w:rsidP="00E82E8B">
      <w:pPr>
        <w:spacing w:beforeLines="40" w:before="96" w:afterLines="40" w:after="96" w:line="360" w:lineRule="exact"/>
        <w:ind w:firstLine="709"/>
        <w:jc w:val="right"/>
        <w:rPr>
          <w:b/>
          <w:i/>
          <w:color w:val="000000" w:themeColor="text1"/>
          <w:sz w:val="28"/>
          <w:szCs w:val="28"/>
        </w:rPr>
      </w:pPr>
      <w:r w:rsidRPr="00772A71">
        <w:rPr>
          <w:b/>
          <w:i/>
          <w:color w:val="000000" w:themeColor="text1"/>
          <w:sz w:val="28"/>
          <w:szCs w:val="28"/>
        </w:rPr>
        <w:t>Bảng 40</w:t>
      </w:r>
    </w:p>
    <w:tbl>
      <w:tblPr>
        <w:tblW w:w="9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40"/>
        <w:gridCol w:w="870"/>
        <w:gridCol w:w="924"/>
        <w:gridCol w:w="1173"/>
        <w:gridCol w:w="1406"/>
        <w:gridCol w:w="1760"/>
      </w:tblGrid>
      <w:tr w:rsidR="00772A71" w:rsidRPr="00772A71" w14:paraId="0E79DF2D" w14:textId="77777777" w:rsidTr="00C5640E">
        <w:trPr>
          <w:trHeight w:val="660"/>
          <w:tblHeader/>
          <w:jc w:val="center"/>
        </w:trPr>
        <w:tc>
          <w:tcPr>
            <w:tcW w:w="708" w:type="dxa"/>
            <w:vMerge w:val="restart"/>
            <w:vAlign w:val="center"/>
          </w:tcPr>
          <w:p w14:paraId="3CA0297B" w14:textId="3FB9FABC" w:rsidR="000E055F" w:rsidRPr="00772A71" w:rsidRDefault="000E055F" w:rsidP="000E055F">
            <w:pPr>
              <w:rPr>
                <w:b/>
                <w:bCs/>
                <w:color w:val="000000" w:themeColor="text1"/>
                <w:sz w:val="26"/>
                <w:szCs w:val="26"/>
              </w:rPr>
            </w:pPr>
            <w:r w:rsidRPr="00772A71">
              <w:rPr>
                <w:b/>
                <w:bCs/>
                <w:color w:val="000000" w:themeColor="text1"/>
                <w:sz w:val="26"/>
                <w:szCs w:val="26"/>
              </w:rPr>
              <w:t>STT</w:t>
            </w:r>
          </w:p>
        </w:tc>
        <w:tc>
          <w:tcPr>
            <w:tcW w:w="2540" w:type="dxa"/>
            <w:vMerge w:val="restart"/>
            <w:vAlign w:val="center"/>
          </w:tcPr>
          <w:p w14:paraId="676427AD" w14:textId="5CD4D49D" w:rsidR="000E055F" w:rsidRPr="00772A71" w:rsidRDefault="000E055F" w:rsidP="000E055F">
            <w:pPr>
              <w:rPr>
                <w:b/>
                <w:bCs/>
                <w:color w:val="000000" w:themeColor="text1"/>
                <w:sz w:val="26"/>
                <w:szCs w:val="26"/>
              </w:rPr>
            </w:pPr>
            <w:r w:rsidRPr="00772A71">
              <w:rPr>
                <w:b/>
                <w:bCs/>
                <w:color w:val="000000" w:themeColor="text1"/>
                <w:sz w:val="26"/>
                <w:szCs w:val="26"/>
              </w:rPr>
              <w:t>Danh mục thiết bị</w:t>
            </w:r>
          </w:p>
        </w:tc>
        <w:tc>
          <w:tcPr>
            <w:tcW w:w="870" w:type="dxa"/>
            <w:vMerge w:val="restart"/>
            <w:vAlign w:val="center"/>
          </w:tcPr>
          <w:p w14:paraId="08530971" w14:textId="6BED6E76" w:rsidR="000E055F" w:rsidRPr="00772A71" w:rsidRDefault="000E055F" w:rsidP="000E055F">
            <w:pPr>
              <w:rPr>
                <w:b/>
                <w:bCs/>
                <w:color w:val="000000" w:themeColor="text1"/>
                <w:sz w:val="26"/>
                <w:szCs w:val="26"/>
              </w:rPr>
            </w:pPr>
            <w:r w:rsidRPr="00772A71">
              <w:rPr>
                <w:b/>
                <w:bCs/>
                <w:color w:val="000000" w:themeColor="text1"/>
                <w:sz w:val="26"/>
                <w:szCs w:val="26"/>
              </w:rPr>
              <w:t>ĐVT</w:t>
            </w:r>
          </w:p>
        </w:tc>
        <w:tc>
          <w:tcPr>
            <w:tcW w:w="924" w:type="dxa"/>
            <w:vMerge w:val="restart"/>
            <w:vAlign w:val="center"/>
          </w:tcPr>
          <w:p w14:paraId="749DF59C" w14:textId="743D5700" w:rsidR="000E055F" w:rsidRPr="00772A71" w:rsidRDefault="000E055F" w:rsidP="00C5640E">
            <w:pPr>
              <w:jc w:val="center"/>
              <w:rPr>
                <w:b/>
                <w:bCs/>
                <w:color w:val="000000" w:themeColor="text1"/>
                <w:sz w:val="26"/>
                <w:szCs w:val="26"/>
              </w:rPr>
            </w:pPr>
            <w:r w:rsidRPr="00772A71">
              <w:rPr>
                <w:b/>
                <w:bCs/>
                <w:color w:val="000000" w:themeColor="text1"/>
                <w:sz w:val="26"/>
                <w:szCs w:val="26"/>
              </w:rPr>
              <w:t>Công suất</w:t>
            </w:r>
            <w:r w:rsidRPr="00772A71">
              <w:rPr>
                <w:color w:val="000000" w:themeColor="text1"/>
                <w:sz w:val="26"/>
                <w:szCs w:val="26"/>
              </w:rPr>
              <w:t xml:space="preserve"> </w:t>
            </w:r>
            <w:r w:rsidRPr="00772A71">
              <w:rPr>
                <w:i/>
                <w:iCs/>
                <w:color w:val="000000" w:themeColor="text1"/>
                <w:sz w:val="26"/>
                <w:szCs w:val="26"/>
              </w:rPr>
              <w:t>(k</w:t>
            </w:r>
            <w:r w:rsidR="00C5640E">
              <w:rPr>
                <w:i/>
                <w:iCs/>
                <w:color w:val="000000" w:themeColor="text1"/>
                <w:sz w:val="26"/>
                <w:szCs w:val="26"/>
              </w:rPr>
              <w:t>W</w:t>
            </w:r>
            <w:r w:rsidRPr="00772A71">
              <w:rPr>
                <w:i/>
                <w:iCs/>
                <w:color w:val="000000" w:themeColor="text1"/>
                <w:sz w:val="26"/>
                <w:szCs w:val="26"/>
              </w:rPr>
              <w:t>/h)</w:t>
            </w:r>
          </w:p>
        </w:tc>
        <w:tc>
          <w:tcPr>
            <w:tcW w:w="1173" w:type="dxa"/>
            <w:vMerge w:val="restart"/>
          </w:tcPr>
          <w:p w14:paraId="47C6D109" w14:textId="77777777" w:rsidR="000E055F" w:rsidRPr="00772A71" w:rsidRDefault="000E055F" w:rsidP="000E055F">
            <w:pPr>
              <w:jc w:val="center"/>
              <w:rPr>
                <w:b/>
                <w:bCs/>
                <w:color w:val="000000" w:themeColor="text1"/>
                <w:sz w:val="26"/>
                <w:szCs w:val="26"/>
              </w:rPr>
            </w:pPr>
            <w:r w:rsidRPr="00772A71">
              <w:rPr>
                <w:b/>
                <w:bCs/>
                <w:color w:val="000000" w:themeColor="text1"/>
                <w:sz w:val="26"/>
                <w:szCs w:val="26"/>
              </w:rPr>
              <w:t>Thời hạn sử dụng</w:t>
            </w:r>
          </w:p>
          <w:p w14:paraId="0F041955" w14:textId="542A6EB2" w:rsidR="000E055F" w:rsidRPr="00772A71" w:rsidRDefault="000E055F" w:rsidP="000E055F">
            <w:pPr>
              <w:jc w:val="center"/>
              <w:rPr>
                <w:i/>
                <w:iCs/>
                <w:color w:val="000000" w:themeColor="text1"/>
                <w:sz w:val="26"/>
                <w:szCs w:val="26"/>
              </w:rPr>
            </w:pPr>
            <w:r w:rsidRPr="00772A71">
              <w:rPr>
                <w:i/>
                <w:iCs/>
                <w:color w:val="000000" w:themeColor="text1"/>
                <w:sz w:val="26"/>
                <w:szCs w:val="26"/>
              </w:rPr>
              <w:t>(tháng)</w:t>
            </w:r>
          </w:p>
        </w:tc>
        <w:tc>
          <w:tcPr>
            <w:tcW w:w="3166" w:type="dxa"/>
            <w:gridSpan w:val="2"/>
            <w:vAlign w:val="center"/>
          </w:tcPr>
          <w:p w14:paraId="562CC477" w14:textId="62EBE6DA" w:rsidR="000E055F" w:rsidRPr="00772A71" w:rsidRDefault="000E055F" w:rsidP="000E055F">
            <w:pPr>
              <w:jc w:val="center"/>
              <w:rPr>
                <w:color w:val="000000" w:themeColor="text1"/>
                <w:sz w:val="26"/>
                <w:szCs w:val="26"/>
              </w:rPr>
            </w:pPr>
            <w:r w:rsidRPr="00772A71">
              <w:rPr>
                <w:b/>
                <w:bCs/>
                <w:color w:val="000000" w:themeColor="text1"/>
                <w:sz w:val="26"/>
                <w:szCs w:val="26"/>
              </w:rPr>
              <w:t xml:space="preserve">Định mức </w:t>
            </w:r>
            <w:r w:rsidRPr="00772A71">
              <w:rPr>
                <w:b/>
                <w:bCs/>
                <w:color w:val="000000" w:themeColor="text1"/>
                <w:sz w:val="26"/>
                <w:szCs w:val="26"/>
              </w:rPr>
              <w:br/>
            </w:r>
            <w:r w:rsidRPr="00772A71">
              <w:rPr>
                <w:i/>
                <w:iCs/>
                <w:color w:val="000000" w:themeColor="text1"/>
                <w:sz w:val="26"/>
                <w:szCs w:val="26"/>
              </w:rPr>
              <w:t>(ca /khu vực)</w:t>
            </w:r>
          </w:p>
        </w:tc>
      </w:tr>
      <w:tr w:rsidR="00772A71" w:rsidRPr="00772A71" w14:paraId="1C69ABDB" w14:textId="77777777" w:rsidTr="00C5640E">
        <w:trPr>
          <w:trHeight w:val="660"/>
          <w:tblHeader/>
          <w:jc w:val="center"/>
        </w:trPr>
        <w:tc>
          <w:tcPr>
            <w:tcW w:w="708" w:type="dxa"/>
            <w:vMerge/>
            <w:vAlign w:val="center"/>
          </w:tcPr>
          <w:p w14:paraId="59741340" w14:textId="77777777" w:rsidR="000E055F" w:rsidRPr="00772A71" w:rsidRDefault="000E055F" w:rsidP="000E055F">
            <w:pPr>
              <w:rPr>
                <w:b/>
                <w:bCs/>
                <w:color w:val="000000" w:themeColor="text1"/>
                <w:sz w:val="26"/>
                <w:szCs w:val="26"/>
              </w:rPr>
            </w:pPr>
          </w:p>
        </w:tc>
        <w:tc>
          <w:tcPr>
            <w:tcW w:w="2540" w:type="dxa"/>
            <w:vMerge/>
            <w:vAlign w:val="center"/>
          </w:tcPr>
          <w:p w14:paraId="5513583D" w14:textId="77777777" w:rsidR="000E055F" w:rsidRPr="00772A71" w:rsidRDefault="000E055F" w:rsidP="000E055F">
            <w:pPr>
              <w:rPr>
                <w:b/>
                <w:bCs/>
                <w:color w:val="000000" w:themeColor="text1"/>
                <w:sz w:val="26"/>
                <w:szCs w:val="26"/>
              </w:rPr>
            </w:pPr>
          </w:p>
        </w:tc>
        <w:tc>
          <w:tcPr>
            <w:tcW w:w="870" w:type="dxa"/>
            <w:vMerge/>
            <w:vAlign w:val="center"/>
          </w:tcPr>
          <w:p w14:paraId="622CFBC4" w14:textId="77777777" w:rsidR="000E055F" w:rsidRPr="00772A71" w:rsidRDefault="000E055F" w:rsidP="000E055F">
            <w:pPr>
              <w:rPr>
                <w:b/>
                <w:bCs/>
                <w:color w:val="000000" w:themeColor="text1"/>
                <w:sz w:val="26"/>
                <w:szCs w:val="26"/>
              </w:rPr>
            </w:pPr>
          </w:p>
        </w:tc>
        <w:tc>
          <w:tcPr>
            <w:tcW w:w="924" w:type="dxa"/>
            <w:vMerge/>
            <w:vAlign w:val="center"/>
          </w:tcPr>
          <w:p w14:paraId="72C385B6" w14:textId="77777777" w:rsidR="000E055F" w:rsidRPr="00772A71" w:rsidRDefault="000E055F" w:rsidP="000E055F">
            <w:pPr>
              <w:rPr>
                <w:b/>
                <w:bCs/>
                <w:color w:val="000000" w:themeColor="text1"/>
                <w:sz w:val="26"/>
                <w:szCs w:val="26"/>
              </w:rPr>
            </w:pPr>
          </w:p>
        </w:tc>
        <w:tc>
          <w:tcPr>
            <w:tcW w:w="1173" w:type="dxa"/>
            <w:vMerge/>
          </w:tcPr>
          <w:p w14:paraId="31E6E2C2" w14:textId="77777777" w:rsidR="000E055F" w:rsidRPr="00772A71" w:rsidRDefault="000E055F" w:rsidP="000E055F">
            <w:pPr>
              <w:jc w:val="center"/>
              <w:rPr>
                <w:color w:val="000000" w:themeColor="text1"/>
                <w:sz w:val="26"/>
                <w:szCs w:val="26"/>
              </w:rPr>
            </w:pPr>
          </w:p>
        </w:tc>
        <w:tc>
          <w:tcPr>
            <w:tcW w:w="1406" w:type="dxa"/>
            <w:vAlign w:val="center"/>
          </w:tcPr>
          <w:p w14:paraId="51ED8C74" w14:textId="2B4C8714" w:rsidR="000E055F" w:rsidRPr="00772A71" w:rsidRDefault="000E055F" w:rsidP="000E055F">
            <w:pPr>
              <w:jc w:val="center"/>
              <w:rPr>
                <w:color w:val="000000" w:themeColor="text1"/>
                <w:sz w:val="26"/>
                <w:szCs w:val="26"/>
              </w:rPr>
            </w:pPr>
            <w:r w:rsidRPr="00772A71">
              <w:rPr>
                <w:color w:val="000000" w:themeColor="text1"/>
                <w:sz w:val="26"/>
                <w:szCs w:val="26"/>
              </w:rPr>
              <w:t>Nội nghiệp</w:t>
            </w:r>
          </w:p>
        </w:tc>
        <w:tc>
          <w:tcPr>
            <w:tcW w:w="1760" w:type="dxa"/>
            <w:vAlign w:val="center"/>
          </w:tcPr>
          <w:p w14:paraId="2132295D" w14:textId="21BCD9C7" w:rsidR="000E055F" w:rsidRPr="00772A71" w:rsidRDefault="000E055F" w:rsidP="000E055F">
            <w:pPr>
              <w:jc w:val="center"/>
              <w:rPr>
                <w:color w:val="000000" w:themeColor="text1"/>
                <w:sz w:val="26"/>
                <w:szCs w:val="26"/>
              </w:rPr>
            </w:pPr>
            <w:r w:rsidRPr="00772A71">
              <w:rPr>
                <w:color w:val="000000" w:themeColor="text1"/>
                <w:sz w:val="26"/>
                <w:szCs w:val="26"/>
              </w:rPr>
              <w:t>Ngoại nghiệp</w:t>
            </w:r>
          </w:p>
        </w:tc>
      </w:tr>
      <w:tr w:rsidR="00772A71" w:rsidRPr="00772A71" w14:paraId="361DA7F5" w14:textId="77777777" w:rsidTr="00C5640E">
        <w:trPr>
          <w:trHeight w:val="435"/>
          <w:jc w:val="center"/>
        </w:trPr>
        <w:tc>
          <w:tcPr>
            <w:tcW w:w="708" w:type="dxa"/>
            <w:vAlign w:val="center"/>
            <w:hideMark/>
          </w:tcPr>
          <w:p w14:paraId="1D8D364A" w14:textId="77777777" w:rsidR="000E055F" w:rsidRPr="00772A71" w:rsidRDefault="000E055F" w:rsidP="000E055F">
            <w:pPr>
              <w:jc w:val="center"/>
              <w:rPr>
                <w:color w:val="000000" w:themeColor="text1"/>
                <w:sz w:val="26"/>
                <w:szCs w:val="26"/>
              </w:rPr>
            </w:pPr>
            <w:r w:rsidRPr="00772A71">
              <w:rPr>
                <w:color w:val="000000" w:themeColor="text1"/>
                <w:sz w:val="26"/>
                <w:szCs w:val="26"/>
              </w:rPr>
              <w:t>1</w:t>
            </w:r>
          </w:p>
        </w:tc>
        <w:tc>
          <w:tcPr>
            <w:tcW w:w="2540" w:type="dxa"/>
            <w:vAlign w:val="center"/>
            <w:hideMark/>
          </w:tcPr>
          <w:p w14:paraId="4D686669" w14:textId="77777777" w:rsidR="000E055F" w:rsidRPr="00772A71" w:rsidRDefault="000E055F" w:rsidP="000E055F">
            <w:pPr>
              <w:rPr>
                <w:color w:val="000000" w:themeColor="text1"/>
                <w:sz w:val="26"/>
                <w:szCs w:val="26"/>
              </w:rPr>
            </w:pPr>
            <w:r w:rsidRPr="00772A71">
              <w:rPr>
                <w:color w:val="000000" w:themeColor="text1"/>
              </w:rPr>
              <w:t>Máy in A3</w:t>
            </w:r>
          </w:p>
        </w:tc>
        <w:tc>
          <w:tcPr>
            <w:tcW w:w="870" w:type="dxa"/>
            <w:vAlign w:val="center"/>
            <w:hideMark/>
          </w:tcPr>
          <w:p w14:paraId="392DA675" w14:textId="77777777" w:rsidR="000E055F" w:rsidRPr="00772A71" w:rsidRDefault="000E055F" w:rsidP="000E055F">
            <w:pPr>
              <w:jc w:val="center"/>
              <w:rPr>
                <w:color w:val="000000" w:themeColor="text1"/>
                <w:sz w:val="26"/>
                <w:szCs w:val="26"/>
              </w:rPr>
            </w:pPr>
            <w:r w:rsidRPr="00772A71">
              <w:rPr>
                <w:color w:val="000000" w:themeColor="text1"/>
                <w:sz w:val="26"/>
                <w:szCs w:val="26"/>
              </w:rPr>
              <w:t>Cái</w:t>
            </w:r>
          </w:p>
        </w:tc>
        <w:tc>
          <w:tcPr>
            <w:tcW w:w="924" w:type="dxa"/>
            <w:vAlign w:val="center"/>
            <w:hideMark/>
          </w:tcPr>
          <w:p w14:paraId="2757A7F4" w14:textId="77777777" w:rsidR="000E055F" w:rsidRPr="00772A71" w:rsidRDefault="000E055F" w:rsidP="000E055F">
            <w:pPr>
              <w:jc w:val="center"/>
              <w:rPr>
                <w:color w:val="000000" w:themeColor="text1"/>
                <w:sz w:val="26"/>
                <w:szCs w:val="26"/>
              </w:rPr>
            </w:pPr>
            <w:r w:rsidRPr="00772A71">
              <w:rPr>
                <w:color w:val="000000" w:themeColor="text1"/>
              </w:rPr>
              <w:t>0,50</w:t>
            </w:r>
          </w:p>
        </w:tc>
        <w:tc>
          <w:tcPr>
            <w:tcW w:w="1173" w:type="dxa"/>
            <w:vAlign w:val="center"/>
          </w:tcPr>
          <w:p w14:paraId="70B7230A" w14:textId="1F985747" w:rsidR="000E055F" w:rsidRPr="00772A71" w:rsidRDefault="000E055F" w:rsidP="000E055F">
            <w:pPr>
              <w:jc w:val="center"/>
              <w:rPr>
                <w:color w:val="000000" w:themeColor="text1"/>
              </w:rPr>
            </w:pPr>
            <w:r w:rsidRPr="00772A71">
              <w:rPr>
                <w:color w:val="000000" w:themeColor="text1"/>
              </w:rPr>
              <w:t>84</w:t>
            </w:r>
          </w:p>
        </w:tc>
        <w:tc>
          <w:tcPr>
            <w:tcW w:w="1406" w:type="dxa"/>
            <w:vAlign w:val="center"/>
          </w:tcPr>
          <w:p w14:paraId="21EAB984" w14:textId="38F72ED4" w:rsidR="000E055F" w:rsidRPr="00772A71" w:rsidRDefault="000E055F" w:rsidP="000E055F">
            <w:pPr>
              <w:jc w:val="center"/>
              <w:rPr>
                <w:color w:val="000000" w:themeColor="text1"/>
              </w:rPr>
            </w:pPr>
            <w:r w:rsidRPr="00772A71">
              <w:rPr>
                <w:color w:val="000000" w:themeColor="text1"/>
              </w:rPr>
              <w:t>64,40</w:t>
            </w:r>
          </w:p>
        </w:tc>
        <w:tc>
          <w:tcPr>
            <w:tcW w:w="1760" w:type="dxa"/>
            <w:vAlign w:val="center"/>
          </w:tcPr>
          <w:p w14:paraId="5E609777" w14:textId="77777777" w:rsidR="000E055F" w:rsidRPr="00772A71" w:rsidRDefault="000E055F" w:rsidP="000E055F">
            <w:pPr>
              <w:jc w:val="center"/>
              <w:rPr>
                <w:color w:val="000000" w:themeColor="text1"/>
              </w:rPr>
            </w:pPr>
          </w:p>
        </w:tc>
      </w:tr>
      <w:tr w:rsidR="00772A71" w:rsidRPr="00772A71" w14:paraId="6FE4D29D" w14:textId="77777777" w:rsidTr="00C5640E">
        <w:trPr>
          <w:trHeight w:val="435"/>
          <w:jc w:val="center"/>
        </w:trPr>
        <w:tc>
          <w:tcPr>
            <w:tcW w:w="708" w:type="dxa"/>
            <w:vAlign w:val="center"/>
            <w:hideMark/>
          </w:tcPr>
          <w:p w14:paraId="2AC127D7" w14:textId="77777777" w:rsidR="000E055F" w:rsidRPr="00772A71" w:rsidRDefault="000E055F" w:rsidP="000E055F">
            <w:pPr>
              <w:jc w:val="center"/>
              <w:rPr>
                <w:color w:val="000000" w:themeColor="text1"/>
                <w:sz w:val="26"/>
                <w:szCs w:val="26"/>
              </w:rPr>
            </w:pPr>
            <w:r w:rsidRPr="00772A71">
              <w:rPr>
                <w:color w:val="000000" w:themeColor="text1"/>
                <w:sz w:val="26"/>
                <w:szCs w:val="26"/>
              </w:rPr>
              <w:t>2</w:t>
            </w:r>
          </w:p>
        </w:tc>
        <w:tc>
          <w:tcPr>
            <w:tcW w:w="2540" w:type="dxa"/>
            <w:vAlign w:val="center"/>
            <w:hideMark/>
          </w:tcPr>
          <w:p w14:paraId="4F2221AC" w14:textId="77777777" w:rsidR="000E055F" w:rsidRPr="00772A71" w:rsidRDefault="000E055F" w:rsidP="000E055F">
            <w:pPr>
              <w:rPr>
                <w:color w:val="000000" w:themeColor="text1"/>
                <w:sz w:val="26"/>
                <w:szCs w:val="26"/>
              </w:rPr>
            </w:pPr>
            <w:r w:rsidRPr="00772A71">
              <w:rPr>
                <w:color w:val="000000" w:themeColor="text1"/>
              </w:rPr>
              <w:t>Máy vi tính</w:t>
            </w:r>
          </w:p>
        </w:tc>
        <w:tc>
          <w:tcPr>
            <w:tcW w:w="870" w:type="dxa"/>
            <w:vAlign w:val="center"/>
            <w:hideMark/>
          </w:tcPr>
          <w:p w14:paraId="6B7290A8" w14:textId="77777777" w:rsidR="000E055F" w:rsidRPr="00772A71" w:rsidRDefault="000E055F" w:rsidP="000E055F">
            <w:pPr>
              <w:jc w:val="center"/>
              <w:rPr>
                <w:color w:val="000000" w:themeColor="text1"/>
                <w:sz w:val="26"/>
                <w:szCs w:val="26"/>
              </w:rPr>
            </w:pPr>
            <w:r w:rsidRPr="00772A71">
              <w:rPr>
                <w:color w:val="000000" w:themeColor="text1"/>
                <w:sz w:val="26"/>
                <w:szCs w:val="26"/>
              </w:rPr>
              <w:t>Cái</w:t>
            </w:r>
          </w:p>
        </w:tc>
        <w:tc>
          <w:tcPr>
            <w:tcW w:w="924" w:type="dxa"/>
            <w:vAlign w:val="center"/>
            <w:hideMark/>
          </w:tcPr>
          <w:p w14:paraId="252480AF" w14:textId="77777777" w:rsidR="000E055F" w:rsidRPr="00772A71" w:rsidRDefault="000E055F" w:rsidP="000E055F">
            <w:pPr>
              <w:jc w:val="center"/>
              <w:rPr>
                <w:color w:val="000000" w:themeColor="text1"/>
                <w:sz w:val="26"/>
                <w:szCs w:val="26"/>
              </w:rPr>
            </w:pPr>
            <w:r w:rsidRPr="00772A71">
              <w:rPr>
                <w:color w:val="000000" w:themeColor="text1"/>
              </w:rPr>
              <w:t>0,40</w:t>
            </w:r>
          </w:p>
        </w:tc>
        <w:tc>
          <w:tcPr>
            <w:tcW w:w="1173" w:type="dxa"/>
            <w:vAlign w:val="center"/>
          </w:tcPr>
          <w:p w14:paraId="652C4CA3" w14:textId="1E077C8E" w:rsidR="000E055F" w:rsidRPr="00772A71" w:rsidRDefault="000E055F" w:rsidP="000E055F">
            <w:pPr>
              <w:jc w:val="center"/>
              <w:rPr>
                <w:color w:val="000000" w:themeColor="text1"/>
              </w:rPr>
            </w:pPr>
            <w:r w:rsidRPr="00772A71">
              <w:rPr>
                <w:color w:val="000000" w:themeColor="text1"/>
              </w:rPr>
              <w:t>84</w:t>
            </w:r>
          </w:p>
        </w:tc>
        <w:tc>
          <w:tcPr>
            <w:tcW w:w="1406" w:type="dxa"/>
            <w:vAlign w:val="center"/>
          </w:tcPr>
          <w:p w14:paraId="402B02A9" w14:textId="7DCC56CD" w:rsidR="000E055F" w:rsidRPr="00772A71" w:rsidRDefault="000E055F" w:rsidP="000E055F">
            <w:pPr>
              <w:jc w:val="center"/>
              <w:rPr>
                <w:color w:val="000000" w:themeColor="text1"/>
              </w:rPr>
            </w:pPr>
            <w:r w:rsidRPr="00772A71">
              <w:rPr>
                <w:color w:val="000000" w:themeColor="text1"/>
              </w:rPr>
              <w:t>257,60</w:t>
            </w:r>
          </w:p>
        </w:tc>
        <w:tc>
          <w:tcPr>
            <w:tcW w:w="1760" w:type="dxa"/>
            <w:vAlign w:val="center"/>
          </w:tcPr>
          <w:p w14:paraId="19073D9B" w14:textId="77777777" w:rsidR="000E055F" w:rsidRPr="00772A71" w:rsidRDefault="000E055F" w:rsidP="000E055F">
            <w:pPr>
              <w:jc w:val="center"/>
              <w:rPr>
                <w:color w:val="000000" w:themeColor="text1"/>
              </w:rPr>
            </w:pPr>
          </w:p>
        </w:tc>
      </w:tr>
      <w:tr w:rsidR="00772A71" w:rsidRPr="00772A71" w14:paraId="02C974E9" w14:textId="77777777" w:rsidTr="00C5640E">
        <w:trPr>
          <w:trHeight w:val="435"/>
          <w:jc w:val="center"/>
        </w:trPr>
        <w:tc>
          <w:tcPr>
            <w:tcW w:w="708" w:type="dxa"/>
            <w:vAlign w:val="center"/>
            <w:hideMark/>
          </w:tcPr>
          <w:p w14:paraId="3870CD1E" w14:textId="77777777" w:rsidR="000E055F" w:rsidRPr="00772A71" w:rsidRDefault="000E055F" w:rsidP="000E055F">
            <w:pPr>
              <w:jc w:val="center"/>
              <w:rPr>
                <w:color w:val="000000" w:themeColor="text1"/>
                <w:sz w:val="26"/>
                <w:szCs w:val="26"/>
              </w:rPr>
            </w:pPr>
            <w:r w:rsidRPr="00772A71">
              <w:rPr>
                <w:color w:val="000000" w:themeColor="text1"/>
                <w:sz w:val="26"/>
                <w:szCs w:val="26"/>
              </w:rPr>
              <w:t>3</w:t>
            </w:r>
          </w:p>
        </w:tc>
        <w:tc>
          <w:tcPr>
            <w:tcW w:w="2540" w:type="dxa"/>
            <w:vAlign w:val="center"/>
            <w:hideMark/>
          </w:tcPr>
          <w:p w14:paraId="5A79C9F2" w14:textId="77777777" w:rsidR="000E055F" w:rsidRPr="00772A71" w:rsidRDefault="000E055F" w:rsidP="000E055F">
            <w:pPr>
              <w:rPr>
                <w:color w:val="000000" w:themeColor="text1"/>
                <w:sz w:val="26"/>
                <w:szCs w:val="26"/>
              </w:rPr>
            </w:pPr>
            <w:r w:rsidRPr="00772A71">
              <w:rPr>
                <w:color w:val="000000" w:themeColor="text1"/>
              </w:rPr>
              <w:t>Máy điều hòa nhiệt độ</w:t>
            </w:r>
          </w:p>
        </w:tc>
        <w:tc>
          <w:tcPr>
            <w:tcW w:w="870" w:type="dxa"/>
            <w:vAlign w:val="center"/>
            <w:hideMark/>
          </w:tcPr>
          <w:p w14:paraId="0D451EC9" w14:textId="77777777" w:rsidR="000E055F" w:rsidRPr="00772A71" w:rsidRDefault="000E055F" w:rsidP="000E055F">
            <w:pPr>
              <w:jc w:val="center"/>
              <w:rPr>
                <w:color w:val="000000" w:themeColor="text1"/>
                <w:sz w:val="26"/>
                <w:szCs w:val="26"/>
              </w:rPr>
            </w:pPr>
            <w:r w:rsidRPr="00772A71">
              <w:rPr>
                <w:color w:val="000000" w:themeColor="text1"/>
                <w:sz w:val="26"/>
                <w:szCs w:val="26"/>
              </w:rPr>
              <w:t>Cái</w:t>
            </w:r>
          </w:p>
        </w:tc>
        <w:tc>
          <w:tcPr>
            <w:tcW w:w="924" w:type="dxa"/>
            <w:vAlign w:val="center"/>
            <w:hideMark/>
          </w:tcPr>
          <w:p w14:paraId="2FBABEA4" w14:textId="77777777" w:rsidR="000E055F" w:rsidRPr="00772A71" w:rsidRDefault="000E055F" w:rsidP="000E055F">
            <w:pPr>
              <w:jc w:val="center"/>
              <w:rPr>
                <w:color w:val="000000" w:themeColor="text1"/>
                <w:sz w:val="26"/>
                <w:szCs w:val="26"/>
              </w:rPr>
            </w:pPr>
            <w:r w:rsidRPr="00772A71">
              <w:rPr>
                <w:color w:val="000000" w:themeColor="text1"/>
              </w:rPr>
              <w:t>2,20</w:t>
            </w:r>
          </w:p>
        </w:tc>
        <w:tc>
          <w:tcPr>
            <w:tcW w:w="1173" w:type="dxa"/>
            <w:vAlign w:val="center"/>
          </w:tcPr>
          <w:p w14:paraId="59A26F43" w14:textId="1FF623E9" w:rsidR="000E055F" w:rsidRPr="00772A71" w:rsidRDefault="000E055F" w:rsidP="000E055F">
            <w:pPr>
              <w:jc w:val="center"/>
              <w:rPr>
                <w:color w:val="000000" w:themeColor="text1"/>
              </w:rPr>
            </w:pPr>
            <w:r w:rsidRPr="00772A71">
              <w:rPr>
                <w:color w:val="000000" w:themeColor="text1"/>
              </w:rPr>
              <w:t>96</w:t>
            </w:r>
          </w:p>
        </w:tc>
        <w:tc>
          <w:tcPr>
            <w:tcW w:w="1406" w:type="dxa"/>
            <w:vAlign w:val="center"/>
          </w:tcPr>
          <w:p w14:paraId="42E67A36" w14:textId="232AE3DF" w:rsidR="000E055F" w:rsidRPr="00772A71" w:rsidRDefault="000E055F" w:rsidP="000E055F">
            <w:pPr>
              <w:jc w:val="center"/>
              <w:rPr>
                <w:color w:val="000000" w:themeColor="text1"/>
              </w:rPr>
            </w:pPr>
            <w:r w:rsidRPr="00772A71">
              <w:rPr>
                <w:color w:val="000000" w:themeColor="text1"/>
              </w:rPr>
              <w:t>257,60</w:t>
            </w:r>
          </w:p>
        </w:tc>
        <w:tc>
          <w:tcPr>
            <w:tcW w:w="1760" w:type="dxa"/>
            <w:vAlign w:val="center"/>
          </w:tcPr>
          <w:p w14:paraId="4F995D9F" w14:textId="77777777" w:rsidR="000E055F" w:rsidRPr="00772A71" w:rsidRDefault="000E055F" w:rsidP="000E055F">
            <w:pPr>
              <w:jc w:val="center"/>
              <w:rPr>
                <w:color w:val="000000" w:themeColor="text1"/>
              </w:rPr>
            </w:pPr>
          </w:p>
        </w:tc>
      </w:tr>
      <w:tr w:rsidR="00772A71" w:rsidRPr="00772A71" w14:paraId="34E27109" w14:textId="77777777" w:rsidTr="00C5640E">
        <w:trPr>
          <w:trHeight w:val="435"/>
          <w:jc w:val="center"/>
        </w:trPr>
        <w:tc>
          <w:tcPr>
            <w:tcW w:w="708" w:type="dxa"/>
            <w:vAlign w:val="center"/>
            <w:hideMark/>
          </w:tcPr>
          <w:p w14:paraId="0596C951" w14:textId="77777777" w:rsidR="000E055F" w:rsidRPr="00772A71" w:rsidRDefault="000E055F" w:rsidP="000E055F">
            <w:pPr>
              <w:jc w:val="center"/>
              <w:rPr>
                <w:color w:val="000000" w:themeColor="text1"/>
                <w:sz w:val="26"/>
                <w:szCs w:val="26"/>
              </w:rPr>
            </w:pPr>
            <w:r w:rsidRPr="00772A71">
              <w:rPr>
                <w:color w:val="000000" w:themeColor="text1"/>
                <w:sz w:val="26"/>
                <w:szCs w:val="26"/>
              </w:rPr>
              <w:t>4</w:t>
            </w:r>
          </w:p>
        </w:tc>
        <w:tc>
          <w:tcPr>
            <w:tcW w:w="2540" w:type="dxa"/>
            <w:vAlign w:val="center"/>
            <w:hideMark/>
          </w:tcPr>
          <w:p w14:paraId="04B5E486" w14:textId="77777777" w:rsidR="000E055F" w:rsidRPr="00772A71" w:rsidRDefault="000E055F" w:rsidP="000E055F">
            <w:pPr>
              <w:rPr>
                <w:color w:val="000000" w:themeColor="text1"/>
                <w:sz w:val="26"/>
                <w:szCs w:val="26"/>
              </w:rPr>
            </w:pPr>
            <w:r w:rsidRPr="00772A71">
              <w:rPr>
                <w:color w:val="000000" w:themeColor="text1"/>
              </w:rPr>
              <w:t>Máy chiếu (projector)</w:t>
            </w:r>
          </w:p>
        </w:tc>
        <w:tc>
          <w:tcPr>
            <w:tcW w:w="870" w:type="dxa"/>
            <w:vAlign w:val="center"/>
            <w:hideMark/>
          </w:tcPr>
          <w:p w14:paraId="510CA6B6" w14:textId="77777777" w:rsidR="000E055F" w:rsidRPr="00772A71" w:rsidRDefault="000E055F" w:rsidP="000E055F">
            <w:pPr>
              <w:jc w:val="center"/>
              <w:rPr>
                <w:color w:val="000000" w:themeColor="text1"/>
                <w:sz w:val="26"/>
                <w:szCs w:val="26"/>
              </w:rPr>
            </w:pPr>
            <w:r w:rsidRPr="00772A71">
              <w:rPr>
                <w:color w:val="000000" w:themeColor="text1"/>
                <w:sz w:val="26"/>
                <w:szCs w:val="26"/>
              </w:rPr>
              <w:t>Cái</w:t>
            </w:r>
          </w:p>
        </w:tc>
        <w:tc>
          <w:tcPr>
            <w:tcW w:w="924" w:type="dxa"/>
            <w:vAlign w:val="center"/>
            <w:hideMark/>
          </w:tcPr>
          <w:p w14:paraId="6D646DFB" w14:textId="77777777" w:rsidR="000E055F" w:rsidRPr="00772A71" w:rsidRDefault="000E055F" w:rsidP="000E055F">
            <w:pPr>
              <w:jc w:val="center"/>
              <w:rPr>
                <w:color w:val="000000" w:themeColor="text1"/>
                <w:sz w:val="26"/>
                <w:szCs w:val="26"/>
              </w:rPr>
            </w:pPr>
            <w:r w:rsidRPr="00772A71">
              <w:rPr>
                <w:color w:val="000000" w:themeColor="text1"/>
              </w:rPr>
              <w:t>0,50</w:t>
            </w:r>
          </w:p>
        </w:tc>
        <w:tc>
          <w:tcPr>
            <w:tcW w:w="1173" w:type="dxa"/>
            <w:vAlign w:val="center"/>
          </w:tcPr>
          <w:p w14:paraId="795647BD" w14:textId="7AE46CAE" w:rsidR="000E055F" w:rsidRPr="00772A71" w:rsidRDefault="000E055F" w:rsidP="000E055F">
            <w:pPr>
              <w:jc w:val="center"/>
              <w:rPr>
                <w:color w:val="000000" w:themeColor="text1"/>
              </w:rPr>
            </w:pPr>
            <w:r w:rsidRPr="00772A71">
              <w:rPr>
                <w:color w:val="000000" w:themeColor="text1"/>
              </w:rPr>
              <w:t>84</w:t>
            </w:r>
          </w:p>
        </w:tc>
        <w:tc>
          <w:tcPr>
            <w:tcW w:w="1406" w:type="dxa"/>
            <w:vAlign w:val="center"/>
          </w:tcPr>
          <w:p w14:paraId="413A402E" w14:textId="3F749CFB" w:rsidR="000E055F" w:rsidRPr="00772A71" w:rsidRDefault="000E055F" w:rsidP="000E055F">
            <w:pPr>
              <w:jc w:val="center"/>
              <w:rPr>
                <w:color w:val="000000" w:themeColor="text1"/>
              </w:rPr>
            </w:pPr>
            <w:r w:rsidRPr="00772A71">
              <w:rPr>
                <w:color w:val="000000" w:themeColor="text1"/>
              </w:rPr>
              <w:t>64,40</w:t>
            </w:r>
          </w:p>
        </w:tc>
        <w:tc>
          <w:tcPr>
            <w:tcW w:w="1760" w:type="dxa"/>
            <w:vAlign w:val="center"/>
          </w:tcPr>
          <w:p w14:paraId="041E104C" w14:textId="77777777" w:rsidR="000E055F" w:rsidRPr="00772A71" w:rsidRDefault="000E055F" w:rsidP="000E055F">
            <w:pPr>
              <w:jc w:val="center"/>
              <w:rPr>
                <w:color w:val="000000" w:themeColor="text1"/>
              </w:rPr>
            </w:pPr>
          </w:p>
        </w:tc>
      </w:tr>
      <w:tr w:rsidR="00772A71" w:rsidRPr="00772A71" w14:paraId="77400286" w14:textId="77777777" w:rsidTr="00C5640E">
        <w:trPr>
          <w:trHeight w:val="435"/>
          <w:jc w:val="center"/>
        </w:trPr>
        <w:tc>
          <w:tcPr>
            <w:tcW w:w="708" w:type="dxa"/>
            <w:vAlign w:val="center"/>
            <w:hideMark/>
          </w:tcPr>
          <w:p w14:paraId="6E173CF6" w14:textId="77777777" w:rsidR="000E055F" w:rsidRPr="00772A71" w:rsidRDefault="000E055F" w:rsidP="000E055F">
            <w:pPr>
              <w:jc w:val="center"/>
              <w:rPr>
                <w:color w:val="000000" w:themeColor="text1"/>
                <w:sz w:val="26"/>
                <w:szCs w:val="26"/>
              </w:rPr>
            </w:pPr>
            <w:r w:rsidRPr="00772A71">
              <w:rPr>
                <w:color w:val="000000" w:themeColor="text1"/>
                <w:sz w:val="26"/>
                <w:szCs w:val="26"/>
              </w:rPr>
              <w:t>5</w:t>
            </w:r>
          </w:p>
        </w:tc>
        <w:tc>
          <w:tcPr>
            <w:tcW w:w="2540" w:type="dxa"/>
            <w:vAlign w:val="center"/>
            <w:hideMark/>
          </w:tcPr>
          <w:p w14:paraId="0C8A8947" w14:textId="77777777" w:rsidR="000E055F" w:rsidRPr="00772A71" w:rsidRDefault="000E055F" w:rsidP="000E055F">
            <w:pPr>
              <w:rPr>
                <w:color w:val="000000" w:themeColor="text1"/>
                <w:sz w:val="26"/>
                <w:szCs w:val="26"/>
              </w:rPr>
            </w:pPr>
            <w:r w:rsidRPr="00772A71">
              <w:rPr>
                <w:color w:val="000000" w:themeColor="text1"/>
              </w:rPr>
              <w:t>Máy tính xách tay</w:t>
            </w:r>
          </w:p>
        </w:tc>
        <w:tc>
          <w:tcPr>
            <w:tcW w:w="870" w:type="dxa"/>
            <w:vAlign w:val="center"/>
            <w:hideMark/>
          </w:tcPr>
          <w:p w14:paraId="39C12F73" w14:textId="77777777" w:rsidR="000E055F" w:rsidRPr="00772A71" w:rsidRDefault="000E055F" w:rsidP="000E055F">
            <w:pPr>
              <w:jc w:val="center"/>
              <w:rPr>
                <w:color w:val="000000" w:themeColor="text1"/>
                <w:sz w:val="26"/>
                <w:szCs w:val="26"/>
              </w:rPr>
            </w:pPr>
            <w:r w:rsidRPr="00772A71">
              <w:rPr>
                <w:color w:val="000000" w:themeColor="text1"/>
                <w:sz w:val="26"/>
                <w:szCs w:val="26"/>
              </w:rPr>
              <w:t>kW</w:t>
            </w:r>
          </w:p>
        </w:tc>
        <w:tc>
          <w:tcPr>
            <w:tcW w:w="924" w:type="dxa"/>
            <w:vAlign w:val="center"/>
            <w:hideMark/>
          </w:tcPr>
          <w:p w14:paraId="434633A2" w14:textId="77777777" w:rsidR="000E055F" w:rsidRPr="00772A71" w:rsidRDefault="000E055F" w:rsidP="000E055F">
            <w:pPr>
              <w:jc w:val="center"/>
              <w:rPr>
                <w:color w:val="000000" w:themeColor="text1"/>
                <w:sz w:val="26"/>
                <w:szCs w:val="26"/>
              </w:rPr>
            </w:pPr>
            <w:r w:rsidRPr="00772A71">
              <w:rPr>
                <w:color w:val="000000" w:themeColor="text1"/>
              </w:rPr>
              <w:t>0,50</w:t>
            </w:r>
          </w:p>
        </w:tc>
        <w:tc>
          <w:tcPr>
            <w:tcW w:w="1173" w:type="dxa"/>
            <w:vAlign w:val="center"/>
          </w:tcPr>
          <w:p w14:paraId="081020DE" w14:textId="78275ED8" w:rsidR="000E055F" w:rsidRPr="00772A71" w:rsidRDefault="000E055F" w:rsidP="000E055F">
            <w:pPr>
              <w:jc w:val="center"/>
              <w:rPr>
                <w:color w:val="000000" w:themeColor="text1"/>
              </w:rPr>
            </w:pPr>
            <w:r w:rsidRPr="00772A71">
              <w:rPr>
                <w:color w:val="000000" w:themeColor="text1"/>
              </w:rPr>
              <w:t>84</w:t>
            </w:r>
          </w:p>
        </w:tc>
        <w:tc>
          <w:tcPr>
            <w:tcW w:w="1406" w:type="dxa"/>
            <w:vAlign w:val="center"/>
          </w:tcPr>
          <w:p w14:paraId="54539D5D" w14:textId="77B72125" w:rsidR="000E055F" w:rsidRPr="00772A71" w:rsidRDefault="000E055F" w:rsidP="000E055F">
            <w:pPr>
              <w:jc w:val="center"/>
              <w:rPr>
                <w:color w:val="000000" w:themeColor="text1"/>
              </w:rPr>
            </w:pPr>
            <w:r w:rsidRPr="00772A71">
              <w:rPr>
                <w:color w:val="000000" w:themeColor="text1"/>
              </w:rPr>
              <w:t>64,40</w:t>
            </w:r>
          </w:p>
        </w:tc>
        <w:tc>
          <w:tcPr>
            <w:tcW w:w="1760" w:type="dxa"/>
            <w:vAlign w:val="center"/>
          </w:tcPr>
          <w:p w14:paraId="60DC28BC" w14:textId="477F9216" w:rsidR="000E055F" w:rsidRPr="00772A71" w:rsidRDefault="000E055F" w:rsidP="000E055F">
            <w:pPr>
              <w:jc w:val="center"/>
              <w:rPr>
                <w:color w:val="000000" w:themeColor="text1"/>
              </w:rPr>
            </w:pPr>
            <w:r w:rsidRPr="00772A71">
              <w:rPr>
                <w:color w:val="000000" w:themeColor="text1"/>
              </w:rPr>
              <w:t>36,80</w:t>
            </w:r>
          </w:p>
        </w:tc>
      </w:tr>
      <w:tr w:rsidR="00772A71" w:rsidRPr="00772A71" w14:paraId="35E5C8F9" w14:textId="77777777" w:rsidTr="00C5640E">
        <w:trPr>
          <w:trHeight w:val="435"/>
          <w:jc w:val="center"/>
        </w:trPr>
        <w:tc>
          <w:tcPr>
            <w:tcW w:w="708" w:type="dxa"/>
            <w:vAlign w:val="center"/>
            <w:hideMark/>
          </w:tcPr>
          <w:p w14:paraId="6DADB661" w14:textId="77777777" w:rsidR="000E055F" w:rsidRPr="00772A71" w:rsidRDefault="000E055F" w:rsidP="000E055F">
            <w:pPr>
              <w:jc w:val="center"/>
              <w:rPr>
                <w:color w:val="000000" w:themeColor="text1"/>
                <w:sz w:val="26"/>
                <w:szCs w:val="26"/>
              </w:rPr>
            </w:pPr>
            <w:r w:rsidRPr="00772A71">
              <w:rPr>
                <w:color w:val="000000" w:themeColor="text1"/>
                <w:sz w:val="26"/>
                <w:szCs w:val="26"/>
              </w:rPr>
              <w:t>6</w:t>
            </w:r>
          </w:p>
        </w:tc>
        <w:tc>
          <w:tcPr>
            <w:tcW w:w="2540" w:type="dxa"/>
            <w:vAlign w:val="center"/>
            <w:hideMark/>
          </w:tcPr>
          <w:p w14:paraId="3C3A9010" w14:textId="77777777" w:rsidR="000E055F" w:rsidRPr="00772A71" w:rsidRDefault="000E055F" w:rsidP="000E055F">
            <w:pPr>
              <w:rPr>
                <w:color w:val="000000" w:themeColor="text1"/>
                <w:sz w:val="26"/>
                <w:szCs w:val="26"/>
              </w:rPr>
            </w:pPr>
            <w:r w:rsidRPr="00772A71">
              <w:rPr>
                <w:color w:val="000000" w:themeColor="text1"/>
              </w:rPr>
              <w:t>Máy photo</w:t>
            </w:r>
          </w:p>
        </w:tc>
        <w:tc>
          <w:tcPr>
            <w:tcW w:w="870" w:type="dxa"/>
            <w:vAlign w:val="center"/>
            <w:hideMark/>
          </w:tcPr>
          <w:p w14:paraId="2DB59426" w14:textId="77777777" w:rsidR="000E055F" w:rsidRPr="00772A71" w:rsidRDefault="000E055F" w:rsidP="000E055F">
            <w:pPr>
              <w:jc w:val="center"/>
              <w:rPr>
                <w:color w:val="000000" w:themeColor="text1"/>
                <w:sz w:val="26"/>
                <w:szCs w:val="26"/>
              </w:rPr>
            </w:pPr>
            <w:r w:rsidRPr="00772A71">
              <w:rPr>
                <w:color w:val="000000" w:themeColor="text1"/>
                <w:sz w:val="26"/>
                <w:szCs w:val="26"/>
              </w:rPr>
              <w:t>Cái</w:t>
            </w:r>
          </w:p>
        </w:tc>
        <w:tc>
          <w:tcPr>
            <w:tcW w:w="924" w:type="dxa"/>
            <w:vAlign w:val="center"/>
            <w:hideMark/>
          </w:tcPr>
          <w:p w14:paraId="2A014395" w14:textId="77777777" w:rsidR="000E055F" w:rsidRPr="00772A71" w:rsidRDefault="000E055F" w:rsidP="000E055F">
            <w:pPr>
              <w:jc w:val="center"/>
              <w:rPr>
                <w:color w:val="000000" w:themeColor="text1"/>
                <w:sz w:val="26"/>
                <w:szCs w:val="26"/>
              </w:rPr>
            </w:pPr>
            <w:r w:rsidRPr="00772A71">
              <w:rPr>
                <w:color w:val="000000" w:themeColor="text1"/>
              </w:rPr>
              <w:t>1,50</w:t>
            </w:r>
          </w:p>
        </w:tc>
        <w:tc>
          <w:tcPr>
            <w:tcW w:w="1173" w:type="dxa"/>
            <w:vAlign w:val="center"/>
          </w:tcPr>
          <w:p w14:paraId="6B594439" w14:textId="3DDC43B7" w:rsidR="000E055F" w:rsidRPr="00772A71" w:rsidRDefault="000E055F" w:rsidP="000E055F">
            <w:pPr>
              <w:jc w:val="center"/>
              <w:rPr>
                <w:color w:val="000000" w:themeColor="text1"/>
              </w:rPr>
            </w:pPr>
            <w:r w:rsidRPr="00772A71">
              <w:rPr>
                <w:color w:val="000000" w:themeColor="text1"/>
              </w:rPr>
              <w:t>84</w:t>
            </w:r>
          </w:p>
        </w:tc>
        <w:tc>
          <w:tcPr>
            <w:tcW w:w="1406" w:type="dxa"/>
            <w:vAlign w:val="center"/>
          </w:tcPr>
          <w:p w14:paraId="02E3032E" w14:textId="04142366" w:rsidR="000E055F" w:rsidRPr="00772A71" w:rsidRDefault="000E055F" w:rsidP="000E055F">
            <w:pPr>
              <w:jc w:val="center"/>
              <w:rPr>
                <w:color w:val="000000" w:themeColor="text1"/>
              </w:rPr>
            </w:pPr>
            <w:r w:rsidRPr="00772A71">
              <w:rPr>
                <w:color w:val="000000" w:themeColor="text1"/>
              </w:rPr>
              <w:t>128,80</w:t>
            </w:r>
          </w:p>
        </w:tc>
        <w:tc>
          <w:tcPr>
            <w:tcW w:w="1760" w:type="dxa"/>
            <w:vAlign w:val="center"/>
          </w:tcPr>
          <w:p w14:paraId="01DE3CBF" w14:textId="77777777" w:rsidR="000E055F" w:rsidRPr="00772A71" w:rsidRDefault="000E055F" w:rsidP="000E055F">
            <w:pPr>
              <w:jc w:val="center"/>
              <w:rPr>
                <w:color w:val="000000" w:themeColor="text1"/>
              </w:rPr>
            </w:pPr>
          </w:p>
        </w:tc>
      </w:tr>
      <w:tr w:rsidR="00772A71" w:rsidRPr="00772A71" w14:paraId="38800AAA" w14:textId="77777777" w:rsidTr="00C5640E">
        <w:trPr>
          <w:trHeight w:val="435"/>
          <w:jc w:val="center"/>
        </w:trPr>
        <w:tc>
          <w:tcPr>
            <w:tcW w:w="708" w:type="dxa"/>
            <w:vAlign w:val="center"/>
            <w:hideMark/>
          </w:tcPr>
          <w:p w14:paraId="4B5BC63B" w14:textId="77777777" w:rsidR="000E055F" w:rsidRPr="00772A71" w:rsidRDefault="000E055F" w:rsidP="000E055F">
            <w:pPr>
              <w:jc w:val="center"/>
              <w:rPr>
                <w:color w:val="000000" w:themeColor="text1"/>
                <w:sz w:val="26"/>
                <w:szCs w:val="26"/>
              </w:rPr>
            </w:pPr>
            <w:r w:rsidRPr="00772A71">
              <w:rPr>
                <w:color w:val="000000" w:themeColor="text1"/>
                <w:sz w:val="26"/>
                <w:szCs w:val="26"/>
              </w:rPr>
              <w:t>7</w:t>
            </w:r>
          </w:p>
        </w:tc>
        <w:tc>
          <w:tcPr>
            <w:tcW w:w="2540" w:type="dxa"/>
            <w:vAlign w:val="center"/>
            <w:hideMark/>
          </w:tcPr>
          <w:p w14:paraId="1AD0B41B" w14:textId="77777777" w:rsidR="000E055F" w:rsidRPr="00772A71" w:rsidRDefault="000E055F" w:rsidP="000E055F">
            <w:pPr>
              <w:rPr>
                <w:color w:val="000000" w:themeColor="text1"/>
                <w:sz w:val="26"/>
                <w:szCs w:val="26"/>
              </w:rPr>
            </w:pPr>
            <w:r w:rsidRPr="00772A71">
              <w:rPr>
                <w:color w:val="000000" w:themeColor="text1"/>
              </w:rPr>
              <w:t>Máy ảnh</w:t>
            </w:r>
          </w:p>
        </w:tc>
        <w:tc>
          <w:tcPr>
            <w:tcW w:w="870" w:type="dxa"/>
            <w:vAlign w:val="center"/>
            <w:hideMark/>
          </w:tcPr>
          <w:p w14:paraId="539A2E26" w14:textId="77777777" w:rsidR="000E055F" w:rsidRPr="00772A71" w:rsidRDefault="000E055F" w:rsidP="000E055F">
            <w:pPr>
              <w:jc w:val="center"/>
              <w:rPr>
                <w:color w:val="000000" w:themeColor="text1"/>
                <w:sz w:val="26"/>
                <w:szCs w:val="26"/>
              </w:rPr>
            </w:pPr>
            <w:r w:rsidRPr="00772A71">
              <w:rPr>
                <w:color w:val="000000" w:themeColor="text1"/>
                <w:sz w:val="26"/>
                <w:szCs w:val="26"/>
              </w:rPr>
              <w:t>Cái</w:t>
            </w:r>
          </w:p>
        </w:tc>
        <w:tc>
          <w:tcPr>
            <w:tcW w:w="924" w:type="dxa"/>
            <w:vAlign w:val="center"/>
            <w:hideMark/>
          </w:tcPr>
          <w:p w14:paraId="5CE94670" w14:textId="77777777" w:rsidR="000E055F" w:rsidRPr="00772A71" w:rsidRDefault="000E055F" w:rsidP="000E055F">
            <w:pPr>
              <w:jc w:val="center"/>
              <w:rPr>
                <w:color w:val="000000" w:themeColor="text1"/>
                <w:sz w:val="26"/>
                <w:szCs w:val="26"/>
              </w:rPr>
            </w:pPr>
          </w:p>
        </w:tc>
        <w:tc>
          <w:tcPr>
            <w:tcW w:w="1173" w:type="dxa"/>
            <w:vAlign w:val="center"/>
          </w:tcPr>
          <w:p w14:paraId="0FB54ECF" w14:textId="1E58520B" w:rsidR="000E055F" w:rsidRPr="00772A71" w:rsidRDefault="000E055F" w:rsidP="000E055F">
            <w:pPr>
              <w:jc w:val="center"/>
              <w:rPr>
                <w:color w:val="000000" w:themeColor="text1"/>
              </w:rPr>
            </w:pPr>
            <w:r w:rsidRPr="00772A71">
              <w:rPr>
                <w:color w:val="000000" w:themeColor="text1"/>
              </w:rPr>
              <w:t>60</w:t>
            </w:r>
          </w:p>
        </w:tc>
        <w:tc>
          <w:tcPr>
            <w:tcW w:w="1406" w:type="dxa"/>
            <w:vAlign w:val="center"/>
          </w:tcPr>
          <w:p w14:paraId="717375EC" w14:textId="5A9B37B7" w:rsidR="000E055F" w:rsidRPr="00772A71" w:rsidRDefault="000E055F" w:rsidP="000E055F">
            <w:pPr>
              <w:jc w:val="center"/>
              <w:rPr>
                <w:color w:val="000000" w:themeColor="text1"/>
              </w:rPr>
            </w:pPr>
          </w:p>
        </w:tc>
        <w:tc>
          <w:tcPr>
            <w:tcW w:w="1760" w:type="dxa"/>
            <w:vAlign w:val="center"/>
          </w:tcPr>
          <w:p w14:paraId="6B703B93" w14:textId="139EA586" w:rsidR="000E055F" w:rsidRPr="00772A71" w:rsidRDefault="000E055F" w:rsidP="000E055F">
            <w:pPr>
              <w:jc w:val="center"/>
              <w:rPr>
                <w:color w:val="000000" w:themeColor="text1"/>
              </w:rPr>
            </w:pPr>
            <w:r w:rsidRPr="00772A71">
              <w:rPr>
                <w:color w:val="000000" w:themeColor="text1"/>
              </w:rPr>
              <w:t>73,60</w:t>
            </w:r>
          </w:p>
        </w:tc>
      </w:tr>
    </w:tbl>
    <w:p w14:paraId="6C028E8D" w14:textId="77777777" w:rsidR="00C5640E" w:rsidRDefault="00C5640E" w:rsidP="00893566">
      <w:pPr>
        <w:spacing w:before="60" w:after="60" w:line="360" w:lineRule="exact"/>
        <w:ind w:firstLine="567"/>
        <w:rPr>
          <w:b/>
          <w:bCs/>
          <w:i/>
          <w:iCs/>
          <w:color w:val="000000" w:themeColor="text1"/>
          <w:sz w:val="28"/>
          <w:szCs w:val="28"/>
        </w:rPr>
      </w:pPr>
      <w:bookmarkStart w:id="30" w:name="_Hlk202874546"/>
      <w:bookmarkEnd w:id="23"/>
    </w:p>
    <w:p w14:paraId="2325DB86" w14:textId="7A7EC2C2" w:rsidR="00E82E8B" w:rsidRPr="00772A71" w:rsidRDefault="00E82E8B" w:rsidP="00893566">
      <w:pPr>
        <w:spacing w:before="60" w:after="60" w:line="360" w:lineRule="exact"/>
        <w:ind w:firstLine="567"/>
        <w:rPr>
          <w:color w:val="000000" w:themeColor="text1"/>
          <w:sz w:val="28"/>
          <w:szCs w:val="28"/>
        </w:rPr>
      </w:pPr>
      <w:r w:rsidRPr="00772A71">
        <w:rPr>
          <w:b/>
          <w:bCs/>
          <w:i/>
          <w:iCs/>
          <w:color w:val="000000" w:themeColor="text1"/>
          <w:sz w:val="28"/>
          <w:szCs w:val="28"/>
        </w:rPr>
        <w:t>Ghi chú:</w:t>
      </w:r>
    </w:p>
    <w:p w14:paraId="7E636D41" w14:textId="51382F13" w:rsidR="00E82E8B" w:rsidRPr="006D4125" w:rsidRDefault="00E82E8B" w:rsidP="00893566">
      <w:pPr>
        <w:spacing w:before="60" w:after="60"/>
        <w:ind w:firstLine="567"/>
        <w:jc w:val="both"/>
        <w:rPr>
          <w:color w:val="000000" w:themeColor="text1"/>
          <w:spacing w:val="-8"/>
          <w:sz w:val="28"/>
          <w:szCs w:val="28"/>
        </w:rPr>
      </w:pPr>
      <w:r w:rsidRPr="006D4125">
        <w:rPr>
          <w:color w:val="000000" w:themeColor="text1"/>
          <w:spacing w:val="-8"/>
          <w:sz w:val="28"/>
          <w:szCs w:val="28"/>
        </w:rPr>
        <w:t>Định mức tại Bảng 40 tính cho thửa đất hoặc khu đất trung bình, khi tính mức cho thửa đất hoặc khu đất cụ thể thì điều chỉnh tương tự phần định mức lao động xác định giá đất cụ thể tại các bước theo cơ cấu tạ</w:t>
      </w:r>
      <w:r w:rsidR="00015542" w:rsidRPr="006D4125">
        <w:rPr>
          <w:color w:val="000000" w:themeColor="text1"/>
          <w:spacing w:val="-8"/>
          <w:sz w:val="28"/>
          <w:szCs w:val="28"/>
        </w:rPr>
        <w:t>i định mức lao động tại Bảng 36</w:t>
      </w:r>
      <w:r w:rsidR="00190EFE" w:rsidRPr="006D4125">
        <w:rPr>
          <w:color w:val="000000" w:themeColor="text1"/>
          <w:spacing w:val="-8"/>
          <w:sz w:val="28"/>
          <w:szCs w:val="28"/>
        </w:rPr>
        <w:t>.</w:t>
      </w:r>
    </w:p>
    <w:p w14:paraId="4A252C58" w14:textId="77777777" w:rsidR="00C5640E" w:rsidRDefault="00C5640E" w:rsidP="00893566">
      <w:pPr>
        <w:spacing w:after="120"/>
        <w:ind w:firstLine="567"/>
        <w:jc w:val="both"/>
        <w:rPr>
          <w:b/>
          <w:bCs/>
          <w:color w:val="000000" w:themeColor="text1"/>
          <w:sz w:val="28"/>
          <w:szCs w:val="28"/>
        </w:rPr>
      </w:pPr>
      <w:bookmarkStart w:id="31" w:name="dieu_9"/>
      <w:bookmarkEnd w:id="30"/>
    </w:p>
    <w:p w14:paraId="4F5A7415" w14:textId="77777777" w:rsidR="00C5640E" w:rsidRDefault="00C5640E" w:rsidP="00893566">
      <w:pPr>
        <w:spacing w:after="120"/>
        <w:ind w:firstLine="567"/>
        <w:jc w:val="both"/>
        <w:rPr>
          <w:b/>
          <w:bCs/>
          <w:color w:val="000000" w:themeColor="text1"/>
          <w:sz w:val="28"/>
          <w:szCs w:val="28"/>
        </w:rPr>
      </w:pPr>
    </w:p>
    <w:p w14:paraId="1FE191AF" w14:textId="0F231146" w:rsidR="00C4438D" w:rsidRPr="00772A71" w:rsidRDefault="00BF4CCB" w:rsidP="00893566">
      <w:pPr>
        <w:spacing w:after="120"/>
        <w:ind w:firstLine="567"/>
        <w:jc w:val="both"/>
        <w:rPr>
          <w:b/>
          <w:bCs/>
          <w:color w:val="000000" w:themeColor="text1"/>
          <w:sz w:val="28"/>
          <w:szCs w:val="28"/>
        </w:rPr>
      </w:pPr>
      <w:r w:rsidRPr="00772A71">
        <w:rPr>
          <w:b/>
          <w:bCs/>
          <w:color w:val="000000" w:themeColor="text1"/>
          <w:sz w:val="28"/>
          <w:szCs w:val="28"/>
        </w:rPr>
        <w:lastRenderedPageBreak/>
        <w:t>Điều</w:t>
      </w:r>
      <w:r w:rsidR="00C4438D" w:rsidRPr="00772A71">
        <w:rPr>
          <w:b/>
          <w:bCs/>
          <w:color w:val="000000" w:themeColor="text1"/>
          <w:sz w:val="28"/>
          <w:szCs w:val="28"/>
        </w:rPr>
        <w:t xml:space="preserve"> 2</w:t>
      </w:r>
      <w:r w:rsidRPr="00772A71">
        <w:rPr>
          <w:b/>
          <w:bCs/>
          <w:color w:val="000000" w:themeColor="text1"/>
          <w:sz w:val="28"/>
          <w:szCs w:val="28"/>
        </w:rPr>
        <w:t xml:space="preserve">. </w:t>
      </w:r>
      <w:bookmarkEnd w:id="31"/>
      <w:r w:rsidR="00C4438D" w:rsidRPr="00772A71">
        <w:rPr>
          <w:b/>
          <w:bCs/>
          <w:color w:val="000000" w:themeColor="text1"/>
          <w:sz w:val="28"/>
          <w:szCs w:val="28"/>
        </w:rPr>
        <w:t>Điều khoản thi hành</w:t>
      </w:r>
    </w:p>
    <w:p w14:paraId="01FE0E91" w14:textId="65DE8647" w:rsidR="00C4438D" w:rsidRPr="00772A71" w:rsidRDefault="00C4438D" w:rsidP="00893566">
      <w:pPr>
        <w:spacing w:after="120"/>
        <w:ind w:firstLine="567"/>
        <w:jc w:val="both"/>
        <w:rPr>
          <w:color w:val="000000" w:themeColor="text1"/>
          <w:sz w:val="28"/>
          <w:szCs w:val="28"/>
          <w:lang w:val="vi-VN"/>
        </w:rPr>
      </w:pPr>
      <w:r w:rsidRPr="00772A71">
        <w:rPr>
          <w:color w:val="000000" w:themeColor="text1"/>
          <w:sz w:val="28"/>
          <w:szCs w:val="28"/>
        </w:rPr>
        <w:t xml:space="preserve">1. Quyết định này </w:t>
      </w:r>
      <w:r w:rsidR="00A95A8E">
        <w:rPr>
          <w:color w:val="000000" w:themeColor="text1"/>
          <w:sz w:val="28"/>
          <w:szCs w:val="28"/>
        </w:rPr>
        <w:t xml:space="preserve">có hiệu lực thi hành từ ngày 22 tháng 5 </w:t>
      </w:r>
      <w:r w:rsidRPr="00772A71">
        <w:rPr>
          <w:color w:val="000000" w:themeColor="text1"/>
          <w:sz w:val="28"/>
          <w:szCs w:val="28"/>
        </w:rPr>
        <w:t>năm 2026.</w:t>
      </w:r>
    </w:p>
    <w:p w14:paraId="76C97B9A" w14:textId="544277AB" w:rsidR="00BF4CCB" w:rsidRPr="00C5640E" w:rsidRDefault="00C4438D" w:rsidP="00893566">
      <w:pPr>
        <w:spacing w:after="120"/>
        <w:ind w:firstLine="567"/>
        <w:jc w:val="both"/>
        <w:rPr>
          <w:color w:val="000000" w:themeColor="text1"/>
          <w:sz w:val="28"/>
          <w:szCs w:val="28"/>
        </w:rPr>
      </w:pPr>
      <w:r w:rsidRPr="00C5640E">
        <w:rPr>
          <w:color w:val="000000" w:themeColor="text1"/>
          <w:sz w:val="28"/>
          <w:szCs w:val="28"/>
        </w:rPr>
        <w:t xml:space="preserve">2. </w:t>
      </w:r>
      <w:r w:rsidR="00BF4CCB" w:rsidRPr="00C5640E">
        <w:rPr>
          <w:color w:val="000000" w:themeColor="text1"/>
          <w:sz w:val="28"/>
          <w:szCs w:val="28"/>
          <w:lang w:val="vi-VN"/>
        </w:rPr>
        <w:t xml:space="preserve">Chánh </w:t>
      </w:r>
      <w:r w:rsidRPr="00C5640E">
        <w:rPr>
          <w:color w:val="000000" w:themeColor="text1"/>
          <w:sz w:val="28"/>
          <w:szCs w:val="28"/>
        </w:rPr>
        <w:t>V</w:t>
      </w:r>
      <w:r w:rsidR="00BF4CCB" w:rsidRPr="00C5640E">
        <w:rPr>
          <w:color w:val="000000" w:themeColor="text1"/>
          <w:sz w:val="28"/>
          <w:szCs w:val="28"/>
          <w:lang w:val="vi-VN"/>
        </w:rPr>
        <w:t xml:space="preserve">ăn phòng Ủy ban nhân dân tỉnh; Giám đốc Sở Nông nghiệp và Môi trường; </w:t>
      </w:r>
      <w:r w:rsidR="005C3768" w:rsidRPr="00C5640E">
        <w:rPr>
          <w:color w:val="000000" w:themeColor="text1"/>
          <w:sz w:val="28"/>
          <w:szCs w:val="28"/>
        </w:rPr>
        <w:t xml:space="preserve">Thủ trưởng </w:t>
      </w:r>
      <w:r w:rsidR="00BF4CCB" w:rsidRPr="00C5640E">
        <w:rPr>
          <w:color w:val="000000" w:themeColor="text1"/>
          <w:sz w:val="28"/>
          <w:szCs w:val="28"/>
        </w:rPr>
        <w:t xml:space="preserve">các </w:t>
      </w:r>
      <w:r w:rsidR="00BF4CCB" w:rsidRPr="00C5640E">
        <w:rPr>
          <w:color w:val="000000" w:themeColor="text1"/>
          <w:sz w:val="28"/>
          <w:szCs w:val="28"/>
          <w:lang w:val="vi-VN"/>
        </w:rPr>
        <w:t xml:space="preserve">Sở, ban, ngành; Chủ tịch Ủy ban nhân dân </w:t>
      </w:r>
      <w:r w:rsidR="00BF4CCB" w:rsidRPr="00C5640E">
        <w:rPr>
          <w:color w:val="000000" w:themeColor="text1"/>
          <w:sz w:val="28"/>
          <w:szCs w:val="28"/>
        </w:rPr>
        <w:t>các x</w:t>
      </w:r>
      <w:r w:rsidR="00BF4CCB" w:rsidRPr="00C5640E">
        <w:rPr>
          <w:color w:val="000000" w:themeColor="text1"/>
          <w:sz w:val="28"/>
          <w:szCs w:val="28"/>
          <w:lang w:val="vi-VN"/>
        </w:rPr>
        <w:t>ã</w:t>
      </w:r>
      <w:r w:rsidR="00BF4CCB" w:rsidRPr="00C5640E">
        <w:rPr>
          <w:color w:val="000000" w:themeColor="text1"/>
          <w:sz w:val="28"/>
          <w:szCs w:val="28"/>
        </w:rPr>
        <w:t>, phường</w:t>
      </w:r>
      <w:r w:rsidR="00BF4CCB" w:rsidRPr="00C5640E">
        <w:rPr>
          <w:color w:val="000000" w:themeColor="text1"/>
          <w:sz w:val="28"/>
          <w:szCs w:val="28"/>
          <w:lang w:val="vi-VN"/>
        </w:rPr>
        <w:t xml:space="preserve"> và các tổ chức, cá nhân có liên quan chịu trách nhiệm thi hành Quyết định này./.</w:t>
      </w:r>
    </w:p>
    <w:p w14:paraId="257EC16E" w14:textId="77777777" w:rsidR="00893566" w:rsidRPr="00893566" w:rsidRDefault="00893566" w:rsidP="00893566">
      <w:pPr>
        <w:spacing w:after="120"/>
        <w:ind w:firstLine="567"/>
        <w:jc w:val="both"/>
        <w:rPr>
          <w:color w:val="000000" w:themeColor="text1"/>
          <w:spacing w:val="-10"/>
          <w:sz w:val="28"/>
          <w:szCs w:val="28"/>
        </w:rPr>
      </w:pPr>
    </w:p>
    <w:tbl>
      <w:tblPr>
        <w:tblW w:w="0" w:type="auto"/>
        <w:tblLook w:val="04A0" w:firstRow="1" w:lastRow="0" w:firstColumn="1" w:lastColumn="0" w:noHBand="0" w:noVBand="1"/>
      </w:tblPr>
      <w:tblGrid>
        <w:gridCol w:w="4644"/>
        <w:gridCol w:w="4643"/>
      </w:tblGrid>
      <w:tr w:rsidR="00772A71" w:rsidRPr="00772A71" w14:paraId="3DCF0688" w14:textId="77777777" w:rsidTr="00560E52">
        <w:tc>
          <w:tcPr>
            <w:tcW w:w="4644" w:type="dxa"/>
          </w:tcPr>
          <w:p w14:paraId="656E86D0" w14:textId="453A5883" w:rsidR="001A24A3" w:rsidRDefault="00BF4CCB" w:rsidP="001A24A3">
            <w:pPr>
              <w:pStyle w:val="NormalWeb"/>
              <w:spacing w:before="0" w:beforeAutospacing="0" w:after="0" w:afterAutospacing="0"/>
              <w:rPr>
                <w:sz w:val="22"/>
                <w:szCs w:val="22"/>
              </w:rPr>
            </w:pPr>
            <w:r w:rsidRPr="00772A71">
              <w:rPr>
                <w:b/>
                <w:i/>
                <w:color w:val="000000" w:themeColor="text1"/>
                <w:lang w:val="vi-VN"/>
              </w:rPr>
              <w:t>Nơi nhận:</w:t>
            </w:r>
            <w:r w:rsidRPr="00772A71">
              <w:rPr>
                <w:color w:val="000000" w:themeColor="text1"/>
                <w:sz w:val="28"/>
                <w:szCs w:val="28"/>
                <w:lang w:val="vi-VN"/>
              </w:rPr>
              <w:br/>
            </w:r>
            <w:r w:rsidR="001A24A3" w:rsidRPr="001A24A3">
              <w:rPr>
                <w:b/>
                <w:bCs/>
                <w:sz w:val="22"/>
                <w:szCs w:val="22"/>
                <w:lang w:val="vi-VN"/>
              </w:rPr>
              <w:t xml:space="preserve">- </w:t>
            </w:r>
            <w:r w:rsidR="001A24A3" w:rsidRPr="001A24A3">
              <w:rPr>
                <w:sz w:val="22"/>
                <w:szCs w:val="22"/>
                <w:lang w:val="vi-VN"/>
              </w:rPr>
              <w:t xml:space="preserve">Như Điều </w:t>
            </w:r>
            <w:r w:rsidR="001A24A3">
              <w:rPr>
                <w:sz w:val="22"/>
                <w:szCs w:val="22"/>
              </w:rPr>
              <w:t>2</w:t>
            </w:r>
            <w:r w:rsidR="001A24A3" w:rsidRPr="001A24A3">
              <w:rPr>
                <w:sz w:val="22"/>
                <w:szCs w:val="22"/>
                <w:lang w:val="vi-VN"/>
              </w:rPr>
              <w:t xml:space="preserve">; </w:t>
            </w:r>
          </w:p>
          <w:p w14:paraId="37D3710B" w14:textId="47C27C5C" w:rsidR="00C5640E" w:rsidRPr="00C5640E" w:rsidRDefault="00C5640E" w:rsidP="001A24A3">
            <w:pPr>
              <w:pStyle w:val="NormalWeb"/>
              <w:spacing w:before="0" w:beforeAutospacing="0" w:after="0" w:afterAutospacing="0"/>
              <w:rPr>
                <w:sz w:val="22"/>
                <w:szCs w:val="22"/>
              </w:rPr>
            </w:pPr>
            <w:r>
              <w:rPr>
                <w:sz w:val="22"/>
                <w:szCs w:val="22"/>
              </w:rPr>
              <w:t>- Văn phòng Chính phủ;</w:t>
            </w:r>
          </w:p>
          <w:p w14:paraId="5C36BE31" w14:textId="7E2D477C" w:rsidR="001A24A3" w:rsidRDefault="001A24A3" w:rsidP="001A24A3">
            <w:pPr>
              <w:rPr>
                <w:sz w:val="22"/>
              </w:rPr>
            </w:pPr>
            <w:r w:rsidRPr="001A24A3">
              <w:rPr>
                <w:sz w:val="22"/>
                <w:lang w:val="vi-VN"/>
              </w:rPr>
              <w:t>- Bộ Nông nghiệp và Môi trường</w:t>
            </w:r>
            <w:r w:rsidR="00C5640E">
              <w:rPr>
                <w:sz w:val="22"/>
              </w:rPr>
              <w:t>;</w:t>
            </w:r>
          </w:p>
          <w:p w14:paraId="790825EC" w14:textId="77777777" w:rsidR="00C5640E" w:rsidRDefault="00C5640E" w:rsidP="001A24A3">
            <w:pPr>
              <w:rPr>
                <w:sz w:val="22"/>
              </w:rPr>
            </w:pPr>
            <w:r>
              <w:rPr>
                <w:sz w:val="22"/>
              </w:rPr>
              <w:t xml:space="preserve">- Bộ </w:t>
            </w:r>
            <w:r w:rsidR="001A24A3" w:rsidRPr="001A24A3">
              <w:rPr>
                <w:sz w:val="22"/>
                <w:lang w:val="vi-VN"/>
              </w:rPr>
              <w:t>Tư pháp</w:t>
            </w:r>
          </w:p>
          <w:p w14:paraId="3B2B3578" w14:textId="3A769E17" w:rsidR="001A24A3" w:rsidRPr="001A24A3" w:rsidRDefault="00C5640E" w:rsidP="001A24A3">
            <w:pPr>
              <w:rPr>
                <w:sz w:val="22"/>
                <w:lang w:val="vi-VN"/>
              </w:rPr>
            </w:pPr>
            <w:r>
              <w:rPr>
                <w:sz w:val="22"/>
              </w:rPr>
              <w:t>- Bộ</w:t>
            </w:r>
            <w:r w:rsidR="0068647D">
              <w:rPr>
                <w:sz w:val="22"/>
              </w:rPr>
              <w:t xml:space="preserve"> Tài chính</w:t>
            </w:r>
            <w:r w:rsidR="001A24A3" w:rsidRPr="001A24A3">
              <w:rPr>
                <w:sz w:val="22"/>
                <w:lang w:val="vi-VN"/>
              </w:rPr>
              <w:t>;</w:t>
            </w:r>
          </w:p>
          <w:p w14:paraId="6C3951CF" w14:textId="3251E0E4" w:rsidR="001A24A3" w:rsidRPr="001A24A3" w:rsidRDefault="001A24A3" w:rsidP="001A24A3">
            <w:pPr>
              <w:rPr>
                <w:sz w:val="22"/>
                <w:lang w:val="vi-VN"/>
              </w:rPr>
            </w:pPr>
            <w:r w:rsidRPr="001A24A3">
              <w:rPr>
                <w:sz w:val="22"/>
                <w:lang w:val="vi-VN"/>
              </w:rPr>
              <w:t xml:space="preserve">- Cục </w:t>
            </w:r>
            <w:r w:rsidR="00C5640E">
              <w:rPr>
                <w:sz w:val="22"/>
              </w:rPr>
              <w:t xml:space="preserve">KTVB&amp;TCTHPL </w:t>
            </w:r>
            <w:r w:rsidRPr="001A24A3">
              <w:rPr>
                <w:sz w:val="22"/>
                <w:lang w:val="vi-VN"/>
              </w:rPr>
              <w:t>- Bộ Tư pháp;</w:t>
            </w:r>
            <w:r w:rsidRPr="001A24A3">
              <w:rPr>
                <w:sz w:val="22"/>
                <w:lang w:val="vi-VN"/>
              </w:rPr>
              <w:br/>
              <w:t>- Thường trực Tỉnh ủy;</w:t>
            </w:r>
            <w:r w:rsidRPr="001A24A3">
              <w:rPr>
                <w:sz w:val="22"/>
                <w:lang w:val="vi-VN"/>
              </w:rPr>
              <w:br/>
              <w:t>- Thường trực HĐND tỉnh;</w:t>
            </w:r>
          </w:p>
          <w:p w14:paraId="384751F7" w14:textId="77777777" w:rsidR="001A24A3" w:rsidRPr="001A24A3" w:rsidRDefault="001A24A3" w:rsidP="001A24A3">
            <w:pPr>
              <w:rPr>
                <w:sz w:val="22"/>
                <w:lang w:val="vi-VN"/>
              </w:rPr>
            </w:pPr>
            <w:r w:rsidRPr="001A24A3">
              <w:rPr>
                <w:sz w:val="22"/>
                <w:lang w:val="vi-VN"/>
              </w:rPr>
              <w:t>- Ủy ban MTTQVN tỉnh;</w:t>
            </w:r>
          </w:p>
          <w:p w14:paraId="2320337E" w14:textId="77777777" w:rsidR="001A24A3" w:rsidRPr="001A24A3" w:rsidRDefault="001A24A3" w:rsidP="001A24A3">
            <w:pPr>
              <w:rPr>
                <w:sz w:val="22"/>
                <w:lang w:val="vi-VN"/>
              </w:rPr>
            </w:pPr>
            <w:r w:rsidRPr="001A24A3">
              <w:rPr>
                <w:sz w:val="22"/>
                <w:lang w:val="vi-VN"/>
              </w:rPr>
              <w:t>- CT, các PCT UBND tỉnh;</w:t>
            </w:r>
            <w:r w:rsidRPr="001A24A3">
              <w:rPr>
                <w:sz w:val="22"/>
                <w:lang w:val="vi-VN"/>
              </w:rPr>
              <w:br/>
              <w:t>- Đoàn ĐBQH tỉnh;</w:t>
            </w:r>
          </w:p>
          <w:p w14:paraId="073C5B5F" w14:textId="1716356E" w:rsidR="00C5640E" w:rsidRPr="001A24A3" w:rsidRDefault="00C5640E" w:rsidP="00C5640E">
            <w:pPr>
              <w:rPr>
                <w:sz w:val="22"/>
                <w:lang w:val="vi-VN"/>
              </w:rPr>
            </w:pPr>
            <w:r w:rsidRPr="001A24A3">
              <w:rPr>
                <w:sz w:val="22"/>
                <w:lang w:val="vi-VN"/>
              </w:rPr>
              <w:t xml:space="preserve">- Các Ban </w:t>
            </w:r>
            <w:r>
              <w:rPr>
                <w:sz w:val="22"/>
              </w:rPr>
              <w:t xml:space="preserve">- </w:t>
            </w:r>
            <w:r w:rsidRPr="001A24A3">
              <w:rPr>
                <w:sz w:val="22"/>
                <w:lang w:val="vi-VN"/>
              </w:rPr>
              <w:t>HĐND tỉnh;</w:t>
            </w:r>
          </w:p>
          <w:p w14:paraId="25643C8C" w14:textId="77777777" w:rsidR="001A24A3" w:rsidRPr="001A24A3" w:rsidRDefault="001A24A3" w:rsidP="001A24A3">
            <w:pPr>
              <w:rPr>
                <w:sz w:val="22"/>
                <w:lang w:val="vi-VN"/>
              </w:rPr>
            </w:pPr>
            <w:r w:rsidRPr="001A24A3">
              <w:rPr>
                <w:sz w:val="22"/>
                <w:lang w:val="vi-VN"/>
              </w:rPr>
              <w:t xml:space="preserve">- Báo và Đài PT&amp;TH tỉnh; </w:t>
            </w:r>
          </w:p>
          <w:p w14:paraId="11737D30" w14:textId="77777777" w:rsidR="001A24A3" w:rsidRPr="001A24A3" w:rsidRDefault="001A24A3" w:rsidP="001A24A3">
            <w:pPr>
              <w:rPr>
                <w:sz w:val="22"/>
                <w:lang w:val="vi-VN"/>
              </w:rPr>
            </w:pPr>
            <w:r w:rsidRPr="001A24A3">
              <w:rPr>
                <w:sz w:val="22"/>
                <w:lang w:val="vi-VN"/>
              </w:rPr>
              <w:t>- Trung tâm lưu trữ - Sở Nội vụ;</w:t>
            </w:r>
            <w:r w:rsidRPr="001A24A3">
              <w:rPr>
                <w:sz w:val="22"/>
                <w:lang w:val="vi-VN"/>
              </w:rPr>
              <w:br/>
              <w:t>- Cổng thông tin điện tử tỉnh;</w:t>
            </w:r>
            <w:r w:rsidRPr="001A24A3">
              <w:rPr>
                <w:sz w:val="22"/>
                <w:lang w:val="vi-VN"/>
              </w:rPr>
              <w:br/>
              <w:t>- Công báo tỉnh;</w:t>
            </w:r>
          </w:p>
          <w:p w14:paraId="16964201" w14:textId="77777777" w:rsidR="001A24A3" w:rsidRPr="001A24A3" w:rsidRDefault="001A24A3" w:rsidP="001A24A3">
            <w:pPr>
              <w:rPr>
                <w:sz w:val="22"/>
                <w:lang w:val="vi-VN"/>
              </w:rPr>
            </w:pPr>
            <w:r w:rsidRPr="001A24A3">
              <w:rPr>
                <w:sz w:val="22"/>
                <w:lang w:val="vi-VN"/>
              </w:rPr>
              <w:t>- Sở Tư pháp để đăng tải “Cơ sở dữ liệu</w:t>
            </w:r>
          </w:p>
          <w:p w14:paraId="1CC45AF0" w14:textId="77777777" w:rsidR="00C5640E" w:rsidRDefault="001A24A3" w:rsidP="006D4125">
            <w:pPr>
              <w:rPr>
                <w:sz w:val="22"/>
              </w:rPr>
            </w:pPr>
            <w:r w:rsidRPr="001A24A3">
              <w:rPr>
                <w:sz w:val="22"/>
              </w:rPr>
              <w:t xml:space="preserve">  </w:t>
            </w:r>
            <w:r w:rsidRPr="001A24A3">
              <w:rPr>
                <w:sz w:val="22"/>
                <w:lang w:val="vi-VN"/>
              </w:rPr>
              <w:t>văn bản quy phạm pháp luật tỉnh”</w:t>
            </w:r>
            <w:r w:rsidR="00C5640E">
              <w:rPr>
                <w:sz w:val="22"/>
              </w:rPr>
              <w:t>;</w:t>
            </w:r>
          </w:p>
          <w:p w14:paraId="20B8F19F" w14:textId="5E127104" w:rsidR="00BF4CCB" w:rsidRPr="00772A71" w:rsidRDefault="00C5640E" w:rsidP="006D4125">
            <w:pPr>
              <w:rPr>
                <w:color w:val="000000" w:themeColor="text1"/>
                <w:sz w:val="28"/>
                <w:szCs w:val="28"/>
                <w:lang w:val="vi-VN"/>
              </w:rPr>
            </w:pPr>
            <w:r>
              <w:rPr>
                <w:sz w:val="22"/>
              </w:rPr>
              <w:t>- VPUBND tỉnh: CVP, PCVP;</w:t>
            </w:r>
            <w:r w:rsidR="001A24A3" w:rsidRPr="001A24A3">
              <w:rPr>
                <w:sz w:val="22"/>
                <w:lang w:val="vi-VN"/>
              </w:rPr>
              <w:br/>
              <w:t>- Lưu VT, P.KT (</w:t>
            </w:r>
            <w:r w:rsidR="001A24A3" w:rsidRPr="001A24A3">
              <w:rPr>
                <w:sz w:val="22"/>
              </w:rPr>
              <w:t>Nhựt Tân</w:t>
            </w:r>
            <w:r w:rsidR="001A24A3" w:rsidRPr="001A24A3">
              <w:rPr>
                <w:sz w:val="22"/>
                <w:lang w:val="vi-VN"/>
              </w:rPr>
              <w:t>).</w:t>
            </w:r>
          </w:p>
        </w:tc>
        <w:tc>
          <w:tcPr>
            <w:tcW w:w="4644" w:type="dxa"/>
          </w:tcPr>
          <w:p w14:paraId="721A3607" w14:textId="78132A29" w:rsidR="00BF4CCB" w:rsidRDefault="00BF4CCB" w:rsidP="00F57017">
            <w:pPr>
              <w:jc w:val="center"/>
              <w:rPr>
                <w:b/>
                <w:color w:val="000000" w:themeColor="text1"/>
                <w:sz w:val="26"/>
                <w:szCs w:val="26"/>
                <w:lang w:val="vi-VN"/>
              </w:rPr>
            </w:pPr>
            <w:r w:rsidRPr="00061390">
              <w:rPr>
                <w:b/>
                <w:color w:val="000000" w:themeColor="text1"/>
                <w:sz w:val="26"/>
                <w:szCs w:val="26"/>
                <w:lang w:val="vi-VN"/>
              </w:rPr>
              <w:t>TM. ỦY BAN NHÂN DÂN</w:t>
            </w:r>
            <w:r w:rsidRPr="00061390">
              <w:rPr>
                <w:b/>
                <w:color w:val="000000" w:themeColor="text1"/>
                <w:sz w:val="26"/>
                <w:szCs w:val="26"/>
                <w:lang w:val="vi-VN"/>
              </w:rPr>
              <w:br/>
            </w:r>
            <w:r w:rsidR="00F57017">
              <w:rPr>
                <w:b/>
                <w:color w:val="000000" w:themeColor="text1"/>
                <w:sz w:val="26"/>
                <w:szCs w:val="26"/>
              </w:rPr>
              <w:t xml:space="preserve">KT. </w:t>
            </w:r>
            <w:r w:rsidRPr="00061390">
              <w:rPr>
                <w:b/>
                <w:color w:val="000000" w:themeColor="text1"/>
                <w:sz w:val="26"/>
                <w:szCs w:val="26"/>
                <w:lang w:val="vi-VN"/>
              </w:rPr>
              <w:t>CHỦ TỊCH</w:t>
            </w:r>
          </w:p>
          <w:p w14:paraId="12457077" w14:textId="0D5DE2E2" w:rsidR="00F57017" w:rsidRDefault="00F57017" w:rsidP="00F57017">
            <w:pPr>
              <w:jc w:val="center"/>
              <w:rPr>
                <w:b/>
                <w:color w:val="000000" w:themeColor="text1"/>
                <w:sz w:val="26"/>
                <w:szCs w:val="26"/>
              </w:rPr>
            </w:pPr>
            <w:r>
              <w:rPr>
                <w:b/>
                <w:color w:val="000000" w:themeColor="text1"/>
                <w:sz w:val="26"/>
                <w:szCs w:val="26"/>
              </w:rPr>
              <w:t>PHÓ CHỦ TỊCH</w:t>
            </w:r>
          </w:p>
          <w:p w14:paraId="65D5A548" w14:textId="7F3688E0" w:rsidR="001E4EBF" w:rsidRDefault="001E4EBF" w:rsidP="00F57017">
            <w:pPr>
              <w:jc w:val="center"/>
              <w:rPr>
                <w:b/>
                <w:color w:val="000000" w:themeColor="text1"/>
                <w:sz w:val="26"/>
                <w:szCs w:val="26"/>
              </w:rPr>
            </w:pPr>
          </w:p>
          <w:p w14:paraId="6A2DFCB9" w14:textId="0CEC50C0" w:rsidR="001E4EBF" w:rsidRDefault="001E4EBF" w:rsidP="00F57017">
            <w:pPr>
              <w:jc w:val="center"/>
              <w:rPr>
                <w:b/>
                <w:color w:val="000000" w:themeColor="text1"/>
                <w:sz w:val="26"/>
                <w:szCs w:val="26"/>
              </w:rPr>
            </w:pPr>
          </w:p>
          <w:p w14:paraId="60E29A3C" w14:textId="1DF7CB69" w:rsidR="001E4EBF" w:rsidRDefault="001E4EBF" w:rsidP="00F57017">
            <w:pPr>
              <w:jc w:val="center"/>
              <w:rPr>
                <w:b/>
                <w:color w:val="000000" w:themeColor="text1"/>
                <w:sz w:val="26"/>
                <w:szCs w:val="26"/>
              </w:rPr>
            </w:pPr>
          </w:p>
          <w:p w14:paraId="46433BCF" w14:textId="0473B0CA" w:rsidR="001E4EBF" w:rsidRDefault="001E4EBF" w:rsidP="00F57017">
            <w:pPr>
              <w:jc w:val="center"/>
              <w:rPr>
                <w:b/>
                <w:color w:val="000000" w:themeColor="text1"/>
                <w:sz w:val="26"/>
                <w:szCs w:val="26"/>
              </w:rPr>
            </w:pPr>
          </w:p>
          <w:p w14:paraId="6551F2BF" w14:textId="47749854" w:rsidR="001E4EBF" w:rsidRDefault="001E4EBF" w:rsidP="00F57017">
            <w:pPr>
              <w:jc w:val="center"/>
              <w:rPr>
                <w:b/>
                <w:color w:val="000000" w:themeColor="text1"/>
                <w:sz w:val="26"/>
                <w:szCs w:val="26"/>
              </w:rPr>
            </w:pPr>
          </w:p>
          <w:p w14:paraId="5F049A1E" w14:textId="0D48BCC6" w:rsidR="001E4EBF" w:rsidRDefault="001E4EBF" w:rsidP="00F57017">
            <w:pPr>
              <w:jc w:val="center"/>
              <w:rPr>
                <w:b/>
                <w:color w:val="000000" w:themeColor="text1"/>
                <w:sz w:val="26"/>
                <w:szCs w:val="26"/>
              </w:rPr>
            </w:pPr>
          </w:p>
          <w:p w14:paraId="3A7E9F91" w14:textId="5E957AF1" w:rsidR="001E4EBF" w:rsidRPr="001E4EBF" w:rsidRDefault="001E4EBF" w:rsidP="00F57017">
            <w:pPr>
              <w:jc w:val="center"/>
              <w:rPr>
                <w:b/>
                <w:color w:val="000000" w:themeColor="text1"/>
                <w:sz w:val="28"/>
                <w:szCs w:val="28"/>
              </w:rPr>
            </w:pPr>
            <w:r w:rsidRPr="001E4EBF">
              <w:rPr>
                <w:b/>
                <w:color w:val="000000" w:themeColor="text1"/>
                <w:sz w:val="28"/>
                <w:szCs w:val="28"/>
              </w:rPr>
              <w:t>Nguyễn Phước Thiện</w:t>
            </w:r>
          </w:p>
          <w:p w14:paraId="72979F81" w14:textId="77777777" w:rsidR="00BF4CCB" w:rsidRPr="00772A71" w:rsidRDefault="00BF4CCB" w:rsidP="00560E52">
            <w:pPr>
              <w:spacing w:after="120"/>
              <w:jc w:val="both"/>
              <w:rPr>
                <w:color w:val="000000" w:themeColor="text1"/>
                <w:sz w:val="28"/>
                <w:szCs w:val="28"/>
                <w:lang w:val="vi-VN"/>
              </w:rPr>
            </w:pPr>
          </w:p>
        </w:tc>
      </w:tr>
      <w:bookmarkEnd w:id="1"/>
      <w:bookmarkEnd w:id="15"/>
    </w:tbl>
    <w:p w14:paraId="6A6C7321" w14:textId="77777777" w:rsidR="00BF4CCB" w:rsidRPr="00772A71" w:rsidRDefault="00BF4CCB" w:rsidP="006D4125">
      <w:pPr>
        <w:spacing w:before="120" w:after="120" w:line="360" w:lineRule="exact"/>
        <w:jc w:val="center"/>
        <w:rPr>
          <w:b/>
          <w:bCs/>
          <w:color w:val="000000" w:themeColor="text1"/>
          <w:sz w:val="28"/>
          <w:szCs w:val="28"/>
          <w:lang w:val="vi-VN"/>
        </w:rPr>
      </w:pPr>
    </w:p>
    <w:sectPr w:rsidR="00BF4CCB" w:rsidRPr="00772A71" w:rsidSect="00FA65B1">
      <w:headerReference w:type="default" r:id="rId8"/>
      <w:headerReference w:type="first" r:id="rId9"/>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8963D" w14:textId="77777777" w:rsidR="00216873" w:rsidRDefault="00216873" w:rsidP="006132D6">
      <w:r>
        <w:separator/>
      </w:r>
    </w:p>
  </w:endnote>
  <w:endnote w:type="continuationSeparator" w:id="0">
    <w:p w14:paraId="0C7F9304" w14:textId="77777777" w:rsidR="00216873" w:rsidRDefault="00216873" w:rsidP="0061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Klee On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ACE3D" w14:textId="77777777" w:rsidR="00216873" w:rsidRDefault="00216873" w:rsidP="006132D6">
      <w:r>
        <w:separator/>
      </w:r>
    </w:p>
  </w:footnote>
  <w:footnote w:type="continuationSeparator" w:id="0">
    <w:p w14:paraId="79BEB167" w14:textId="77777777" w:rsidR="00216873" w:rsidRDefault="00216873" w:rsidP="00613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19154"/>
      <w:docPartObj>
        <w:docPartGallery w:val="Page Numbers (Top of Page)"/>
        <w:docPartUnique/>
      </w:docPartObj>
    </w:sdtPr>
    <w:sdtEndPr>
      <w:rPr>
        <w:noProof/>
      </w:rPr>
    </w:sdtEndPr>
    <w:sdtContent>
      <w:p w14:paraId="5ECD4729" w14:textId="27D844F2" w:rsidR="004C0BC7" w:rsidRDefault="004C0BC7">
        <w:pPr>
          <w:pStyle w:val="Header"/>
          <w:jc w:val="center"/>
        </w:pPr>
        <w:r>
          <w:fldChar w:fldCharType="begin"/>
        </w:r>
        <w:r>
          <w:instrText xml:space="preserve"> PAGE   \* MERGEFORMAT </w:instrText>
        </w:r>
        <w:r>
          <w:fldChar w:fldCharType="separate"/>
        </w:r>
        <w:r w:rsidR="004A3254">
          <w:rPr>
            <w:noProof/>
          </w:rPr>
          <w:t>2</w:t>
        </w:r>
        <w:r>
          <w:rPr>
            <w:noProof/>
          </w:rPr>
          <w:fldChar w:fldCharType="end"/>
        </w:r>
      </w:p>
    </w:sdtContent>
  </w:sdt>
  <w:p w14:paraId="23A0C823" w14:textId="77777777" w:rsidR="004C0BC7" w:rsidRDefault="004C0B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A226" w14:textId="0CC655B6" w:rsidR="004C0BC7" w:rsidRDefault="004C0BC7">
    <w:pPr>
      <w:pStyle w:val="Header"/>
      <w:jc w:val="center"/>
    </w:pPr>
  </w:p>
  <w:p w14:paraId="60B02BE2" w14:textId="77777777" w:rsidR="004C0BC7" w:rsidRDefault="004C0B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2"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3" w15:restartNumberingAfterBreak="0">
    <w:nsid w:val="05860609"/>
    <w:multiLevelType w:val="hybridMultilevel"/>
    <w:tmpl w:val="92BA55B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4" w15:restartNumberingAfterBreak="0">
    <w:nsid w:val="066616E8"/>
    <w:multiLevelType w:val="hybridMultilevel"/>
    <w:tmpl w:val="40CA0248"/>
    <w:lvl w:ilvl="0" w:tplc="EDA8F7CA">
      <w:numFmt w:val="bullet"/>
      <w:lvlText w:val="-"/>
      <w:lvlJc w:val="left"/>
      <w:pPr>
        <w:ind w:left="900" w:hanging="360"/>
      </w:pPr>
      <w:rPr>
        <w:rFonts w:ascii="Times New Roman" w:eastAsia="Times New Roman" w:hAnsi="Times New Roman" w:cs="Times New Roman" w:hint="default"/>
        <w:b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0C8C78B1"/>
    <w:multiLevelType w:val="hybridMultilevel"/>
    <w:tmpl w:val="225EC12A"/>
    <w:lvl w:ilvl="0" w:tplc="24E82DA0">
      <w:start w:val="1"/>
      <w:numFmt w:val="bullet"/>
      <w:lvlText w:val="o"/>
      <w:lvlJc w:val="left"/>
      <w:pPr>
        <w:ind w:left="786" w:hanging="360"/>
      </w:pPr>
      <w:rPr>
        <w:rFonts w:ascii="Courier New" w:hAnsi="Courier New" w:cs="Courier New" w:hint="default"/>
        <w:sz w:val="20"/>
        <w:szCs w:val="20"/>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6"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7" w15:restartNumberingAfterBreak="0">
    <w:nsid w:val="23287753"/>
    <w:multiLevelType w:val="hybridMultilevel"/>
    <w:tmpl w:val="DCA43CCC"/>
    <w:lvl w:ilvl="0" w:tplc="7FC8BF2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19"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0"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1" w15:restartNumberingAfterBreak="0">
    <w:nsid w:val="2C37054D"/>
    <w:multiLevelType w:val="multilevel"/>
    <w:tmpl w:val="1244343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C6E36C3"/>
    <w:multiLevelType w:val="hybridMultilevel"/>
    <w:tmpl w:val="53183758"/>
    <w:lvl w:ilvl="0" w:tplc="83FA6C92">
      <w:start w:val="1"/>
      <w:numFmt w:val="bullet"/>
      <w:lvlText w:val=""/>
      <w:lvlJc w:val="left"/>
      <w:pPr>
        <w:ind w:left="1018" w:hanging="360"/>
      </w:pPr>
      <w:rPr>
        <w:rFonts w:ascii="Symbol" w:hAnsi="Symbol" w:hint="default"/>
        <w:sz w:val="24"/>
        <w:szCs w:val="24"/>
      </w:rPr>
    </w:lvl>
    <w:lvl w:ilvl="1" w:tplc="04090003" w:tentative="1">
      <w:start w:val="1"/>
      <w:numFmt w:val="bullet"/>
      <w:lvlText w:val="o"/>
      <w:lvlJc w:val="left"/>
      <w:pPr>
        <w:ind w:left="1738" w:hanging="360"/>
      </w:pPr>
      <w:rPr>
        <w:rFonts w:ascii="Courier New" w:hAnsi="Courier New" w:cs="Courier New" w:hint="default"/>
      </w:rPr>
    </w:lvl>
    <w:lvl w:ilvl="2" w:tplc="04090005" w:tentative="1">
      <w:start w:val="1"/>
      <w:numFmt w:val="bullet"/>
      <w:lvlText w:val=""/>
      <w:lvlJc w:val="left"/>
      <w:pPr>
        <w:ind w:left="2458" w:hanging="360"/>
      </w:pPr>
      <w:rPr>
        <w:rFonts w:ascii="Wingdings" w:hAnsi="Wingdings" w:hint="default"/>
      </w:rPr>
    </w:lvl>
    <w:lvl w:ilvl="3" w:tplc="04090001" w:tentative="1">
      <w:start w:val="1"/>
      <w:numFmt w:val="bullet"/>
      <w:lvlText w:val=""/>
      <w:lvlJc w:val="left"/>
      <w:pPr>
        <w:ind w:left="3178" w:hanging="360"/>
      </w:pPr>
      <w:rPr>
        <w:rFonts w:ascii="Symbol" w:hAnsi="Symbol" w:hint="default"/>
      </w:rPr>
    </w:lvl>
    <w:lvl w:ilvl="4" w:tplc="04090003" w:tentative="1">
      <w:start w:val="1"/>
      <w:numFmt w:val="bullet"/>
      <w:lvlText w:val="o"/>
      <w:lvlJc w:val="left"/>
      <w:pPr>
        <w:ind w:left="3898" w:hanging="360"/>
      </w:pPr>
      <w:rPr>
        <w:rFonts w:ascii="Courier New" w:hAnsi="Courier New" w:cs="Courier New" w:hint="default"/>
      </w:rPr>
    </w:lvl>
    <w:lvl w:ilvl="5" w:tplc="04090005" w:tentative="1">
      <w:start w:val="1"/>
      <w:numFmt w:val="bullet"/>
      <w:lvlText w:val=""/>
      <w:lvlJc w:val="left"/>
      <w:pPr>
        <w:ind w:left="4618" w:hanging="360"/>
      </w:pPr>
      <w:rPr>
        <w:rFonts w:ascii="Wingdings" w:hAnsi="Wingdings" w:hint="default"/>
      </w:rPr>
    </w:lvl>
    <w:lvl w:ilvl="6" w:tplc="04090001" w:tentative="1">
      <w:start w:val="1"/>
      <w:numFmt w:val="bullet"/>
      <w:lvlText w:val=""/>
      <w:lvlJc w:val="left"/>
      <w:pPr>
        <w:ind w:left="5338" w:hanging="360"/>
      </w:pPr>
      <w:rPr>
        <w:rFonts w:ascii="Symbol" w:hAnsi="Symbol" w:hint="default"/>
      </w:rPr>
    </w:lvl>
    <w:lvl w:ilvl="7" w:tplc="04090003" w:tentative="1">
      <w:start w:val="1"/>
      <w:numFmt w:val="bullet"/>
      <w:lvlText w:val="o"/>
      <w:lvlJc w:val="left"/>
      <w:pPr>
        <w:ind w:left="6058" w:hanging="360"/>
      </w:pPr>
      <w:rPr>
        <w:rFonts w:ascii="Courier New" w:hAnsi="Courier New" w:cs="Courier New" w:hint="default"/>
      </w:rPr>
    </w:lvl>
    <w:lvl w:ilvl="8" w:tplc="04090005" w:tentative="1">
      <w:start w:val="1"/>
      <w:numFmt w:val="bullet"/>
      <w:lvlText w:val=""/>
      <w:lvlJc w:val="left"/>
      <w:pPr>
        <w:ind w:left="6778" w:hanging="360"/>
      </w:pPr>
      <w:rPr>
        <w:rFonts w:ascii="Wingdings" w:hAnsi="Wingdings" w:hint="default"/>
      </w:rPr>
    </w:lvl>
  </w:abstractNum>
  <w:abstractNum w:abstractNumId="23" w15:restartNumberingAfterBreak="0">
    <w:nsid w:val="33347FD1"/>
    <w:multiLevelType w:val="hybridMultilevel"/>
    <w:tmpl w:val="9CF635C4"/>
    <w:lvl w:ilvl="0" w:tplc="F014D95A">
      <w:start w:val="1"/>
      <w:numFmt w:val="bullet"/>
      <w:lvlText w:val=""/>
      <w:lvlJc w:val="left"/>
      <w:pPr>
        <w:ind w:left="1792" w:hanging="360"/>
      </w:pPr>
      <w:rPr>
        <w:rFonts w:ascii="Symbol" w:hAnsi="Symbol" w:hint="default"/>
        <w:sz w:val="24"/>
        <w:szCs w:val="24"/>
      </w:rPr>
    </w:lvl>
    <w:lvl w:ilvl="1" w:tplc="04090003" w:tentative="1">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24" w15:restartNumberingAfterBreak="0">
    <w:nsid w:val="39D86176"/>
    <w:multiLevelType w:val="hybridMultilevel"/>
    <w:tmpl w:val="09D6D186"/>
    <w:lvl w:ilvl="0" w:tplc="91248522">
      <w:start w:val="1"/>
      <w:numFmt w:val="decimal"/>
      <w:lvlText w:val="%1."/>
      <w:lvlJc w:val="left"/>
      <w:pPr>
        <w:tabs>
          <w:tab w:val="num" w:pos="1070"/>
        </w:tabs>
        <w:ind w:left="1070" w:hanging="360"/>
      </w:pPr>
      <w:rPr>
        <w:rFonts w:hint="default"/>
      </w:rPr>
    </w:lvl>
    <w:lvl w:ilvl="1" w:tplc="04090019">
      <w:start w:val="1"/>
      <w:numFmt w:val="lowerLetter"/>
      <w:lvlText w:val="%2."/>
      <w:lvlJc w:val="left"/>
      <w:pPr>
        <w:tabs>
          <w:tab w:val="num" w:pos="1790"/>
        </w:tabs>
        <w:ind w:left="1790" w:hanging="360"/>
      </w:pPr>
      <w:rPr>
        <w:rFonts w:hint="default"/>
      </w:r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5" w15:restartNumberingAfterBreak="0">
    <w:nsid w:val="3B6B493B"/>
    <w:multiLevelType w:val="hybridMultilevel"/>
    <w:tmpl w:val="B28E9028"/>
    <w:lvl w:ilvl="0" w:tplc="FEDA997C">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27"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8"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9" w15:restartNumberingAfterBreak="0">
    <w:nsid w:val="540A457C"/>
    <w:multiLevelType w:val="hybridMultilevel"/>
    <w:tmpl w:val="E4A42D78"/>
    <w:lvl w:ilvl="0" w:tplc="63B6D76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0"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31"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32" w15:restartNumberingAfterBreak="0">
    <w:nsid w:val="5DB5339A"/>
    <w:multiLevelType w:val="hybridMultilevel"/>
    <w:tmpl w:val="6B6CAFAA"/>
    <w:lvl w:ilvl="0" w:tplc="73B455F8">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5DEF5970"/>
    <w:multiLevelType w:val="hybridMultilevel"/>
    <w:tmpl w:val="CAE09F46"/>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34" w15:restartNumberingAfterBreak="0">
    <w:nsid w:val="5ED0298B"/>
    <w:multiLevelType w:val="multilevel"/>
    <w:tmpl w:val="175CA77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35"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36" w15:restartNumberingAfterBreak="0">
    <w:nsid w:val="637246F0"/>
    <w:multiLevelType w:val="multilevel"/>
    <w:tmpl w:val="92BA55BA"/>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37" w15:restartNumberingAfterBreak="0">
    <w:nsid w:val="681B2AAE"/>
    <w:multiLevelType w:val="hybridMultilevel"/>
    <w:tmpl w:val="D2EC6130"/>
    <w:lvl w:ilvl="0" w:tplc="E2B848D0">
      <w:start w:val="5"/>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8" w15:restartNumberingAfterBreak="0">
    <w:nsid w:val="6D297EF2"/>
    <w:multiLevelType w:val="hybridMultilevel"/>
    <w:tmpl w:val="1144C99E"/>
    <w:lvl w:ilvl="0" w:tplc="80C0CC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6E6C7A3A"/>
    <w:multiLevelType w:val="hybridMultilevel"/>
    <w:tmpl w:val="25EC172E"/>
    <w:lvl w:ilvl="0" w:tplc="044C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41" w15:restartNumberingAfterBreak="0">
    <w:nsid w:val="73182F8C"/>
    <w:multiLevelType w:val="hybridMultilevel"/>
    <w:tmpl w:val="77CC435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42" w15:restartNumberingAfterBreak="0">
    <w:nsid w:val="75F80E49"/>
    <w:multiLevelType w:val="hybridMultilevel"/>
    <w:tmpl w:val="C8D0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7A6351"/>
    <w:multiLevelType w:val="hybridMultilevel"/>
    <w:tmpl w:val="B55AD62E"/>
    <w:lvl w:ilvl="0" w:tplc="7FC8BF26">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44"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45" w15:restartNumberingAfterBreak="0">
    <w:nsid w:val="7DD77096"/>
    <w:multiLevelType w:val="hybridMultilevel"/>
    <w:tmpl w:val="14CC25F6"/>
    <w:lvl w:ilvl="0" w:tplc="DFFC4486">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695185861">
    <w:abstractNumId w:val="10"/>
  </w:num>
  <w:num w:numId="2" w16cid:durableId="2141416391">
    <w:abstractNumId w:val="6"/>
  </w:num>
  <w:num w:numId="3" w16cid:durableId="431319197">
    <w:abstractNumId w:val="30"/>
  </w:num>
  <w:num w:numId="4" w16cid:durableId="2136940988">
    <w:abstractNumId w:val="4"/>
  </w:num>
  <w:num w:numId="5" w16cid:durableId="601845204">
    <w:abstractNumId w:val="3"/>
  </w:num>
  <w:num w:numId="6" w16cid:durableId="365446450">
    <w:abstractNumId w:val="12"/>
  </w:num>
  <w:num w:numId="7" w16cid:durableId="1051343840">
    <w:abstractNumId w:val="19"/>
  </w:num>
  <w:num w:numId="8" w16cid:durableId="1531142009">
    <w:abstractNumId w:val="40"/>
  </w:num>
  <w:num w:numId="9" w16cid:durableId="113597924">
    <w:abstractNumId w:val="11"/>
  </w:num>
  <w:num w:numId="10" w16cid:durableId="138495620">
    <w:abstractNumId w:val="0"/>
  </w:num>
  <w:num w:numId="11" w16cid:durableId="1603151661">
    <w:abstractNumId w:val="20"/>
  </w:num>
  <w:num w:numId="12" w16cid:durableId="1192694473">
    <w:abstractNumId w:val="31"/>
  </w:num>
  <w:num w:numId="13" w16cid:durableId="1904682305">
    <w:abstractNumId w:val="5"/>
  </w:num>
  <w:num w:numId="14" w16cid:durableId="2132167150">
    <w:abstractNumId w:val="28"/>
  </w:num>
  <w:num w:numId="15" w16cid:durableId="2010055844">
    <w:abstractNumId w:val="9"/>
  </w:num>
  <w:num w:numId="16" w16cid:durableId="1878277427">
    <w:abstractNumId w:val="18"/>
  </w:num>
  <w:num w:numId="17" w16cid:durableId="1824472171">
    <w:abstractNumId w:val="8"/>
  </w:num>
  <w:num w:numId="18" w16cid:durableId="796219226">
    <w:abstractNumId w:val="7"/>
  </w:num>
  <w:num w:numId="19" w16cid:durableId="281151453">
    <w:abstractNumId w:val="1"/>
  </w:num>
  <w:num w:numId="20" w16cid:durableId="1577083653">
    <w:abstractNumId w:val="27"/>
  </w:num>
  <w:num w:numId="21" w16cid:durableId="282156246">
    <w:abstractNumId w:val="35"/>
  </w:num>
  <w:num w:numId="22" w16cid:durableId="785271472">
    <w:abstractNumId w:val="16"/>
  </w:num>
  <w:num w:numId="23" w16cid:durableId="731588519">
    <w:abstractNumId w:val="26"/>
  </w:num>
  <w:num w:numId="24" w16cid:durableId="1288000565">
    <w:abstractNumId w:val="2"/>
  </w:num>
  <w:num w:numId="25" w16cid:durableId="650405353">
    <w:abstractNumId w:val="44"/>
  </w:num>
  <w:num w:numId="26" w16cid:durableId="647051878">
    <w:abstractNumId w:val="17"/>
  </w:num>
  <w:num w:numId="27" w16cid:durableId="1368683359">
    <w:abstractNumId w:val="14"/>
  </w:num>
  <w:num w:numId="28" w16cid:durableId="1762338461">
    <w:abstractNumId w:val="43"/>
  </w:num>
  <w:num w:numId="29" w16cid:durableId="1223178734">
    <w:abstractNumId w:val="13"/>
  </w:num>
  <w:num w:numId="30" w16cid:durableId="1420835279">
    <w:abstractNumId w:val="15"/>
  </w:num>
  <w:num w:numId="31" w16cid:durableId="1594122958">
    <w:abstractNumId w:val="23"/>
  </w:num>
  <w:num w:numId="32" w16cid:durableId="1105540166">
    <w:abstractNumId w:val="33"/>
  </w:num>
  <w:num w:numId="33" w16cid:durableId="1811316091">
    <w:abstractNumId w:val="41"/>
  </w:num>
  <w:num w:numId="34" w16cid:durableId="1757745139">
    <w:abstractNumId w:val="22"/>
  </w:num>
  <w:num w:numId="35" w16cid:durableId="1801148385">
    <w:abstractNumId w:val="21"/>
  </w:num>
  <w:num w:numId="36" w16cid:durableId="1833716409">
    <w:abstractNumId w:val="36"/>
  </w:num>
  <w:num w:numId="37" w16cid:durableId="691415941">
    <w:abstractNumId w:val="29"/>
  </w:num>
  <w:num w:numId="38" w16cid:durableId="1437291874">
    <w:abstractNumId w:val="34"/>
  </w:num>
  <w:num w:numId="39" w16cid:durableId="1726221381">
    <w:abstractNumId w:val="37"/>
  </w:num>
  <w:num w:numId="40" w16cid:durableId="901061745">
    <w:abstractNumId w:val="25"/>
  </w:num>
  <w:num w:numId="41" w16cid:durableId="2073313860">
    <w:abstractNumId w:val="32"/>
  </w:num>
  <w:num w:numId="42" w16cid:durableId="1930851771">
    <w:abstractNumId w:val="45"/>
  </w:num>
  <w:num w:numId="43" w16cid:durableId="813983818">
    <w:abstractNumId w:val="24"/>
  </w:num>
  <w:num w:numId="44" w16cid:durableId="1730686647">
    <w:abstractNumId w:val="42"/>
  </w:num>
  <w:num w:numId="45" w16cid:durableId="314989331">
    <w:abstractNumId w:val="39"/>
  </w:num>
  <w:num w:numId="46" w16cid:durableId="159574115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4257"/>
    <w:rsid w:val="000003FD"/>
    <w:rsid w:val="000013F0"/>
    <w:rsid w:val="00004587"/>
    <w:rsid w:val="00005FBB"/>
    <w:rsid w:val="00010C3A"/>
    <w:rsid w:val="00014AFB"/>
    <w:rsid w:val="00015542"/>
    <w:rsid w:val="0001611A"/>
    <w:rsid w:val="00017D1B"/>
    <w:rsid w:val="00020412"/>
    <w:rsid w:val="000212DB"/>
    <w:rsid w:val="00022FAD"/>
    <w:rsid w:val="0002392C"/>
    <w:rsid w:val="000244C2"/>
    <w:rsid w:val="00026045"/>
    <w:rsid w:val="00030C03"/>
    <w:rsid w:val="00033A7A"/>
    <w:rsid w:val="000347E0"/>
    <w:rsid w:val="00034D0A"/>
    <w:rsid w:val="0003511B"/>
    <w:rsid w:val="00035634"/>
    <w:rsid w:val="00035A0B"/>
    <w:rsid w:val="0003609D"/>
    <w:rsid w:val="00036818"/>
    <w:rsid w:val="00040F10"/>
    <w:rsid w:val="00043029"/>
    <w:rsid w:val="00044002"/>
    <w:rsid w:val="00044553"/>
    <w:rsid w:val="00046FF0"/>
    <w:rsid w:val="00047E97"/>
    <w:rsid w:val="00047E9C"/>
    <w:rsid w:val="00050CDD"/>
    <w:rsid w:val="0005286F"/>
    <w:rsid w:val="0005295C"/>
    <w:rsid w:val="00055EBC"/>
    <w:rsid w:val="00056780"/>
    <w:rsid w:val="000567CF"/>
    <w:rsid w:val="0005715F"/>
    <w:rsid w:val="00057FC5"/>
    <w:rsid w:val="00060CA8"/>
    <w:rsid w:val="00061390"/>
    <w:rsid w:val="00062AF5"/>
    <w:rsid w:val="00063B28"/>
    <w:rsid w:val="000641D7"/>
    <w:rsid w:val="0006433C"/>
    <w:rsid w:val="0006599A"/>
    <w:rsid w:val="00066C7D"/>
    <w:rsid w:val="0007039A"/>
    <w:rsid w:val="00070B6C"/>
    <w:rsid w:val="00070FA8"/>
    <w:rsid w:val="00080748"/>
    <w:rsid w:val="00086641"/>
    <w:rsid w:val="0008672C"/>
    <w:rsid w:val="00086CDA"/>
    <w:rsid w:val="00091DE0"/>
    <w:rsid w:val="00095735"/>
    <w:rsid w:val="00095E64"/>
    <w:rsid w:val="000966AB"/>
    <w:rsid w:val="000A1C20"/>
    <w:rsid w:val="000A264D"/>
    <w:rsid w:val="000A382E"/>
    <w:rsid w:val="000A3F40"/>
    <w:rsid w:val="000A4DF7"/>
    <w:rsid w:val="000A63F9"/>
    <w:rsid w:val="000A7AD6"/>
    <w:rsid w:val="000B0347"/>
    <w:rsid w:val="000B27DE"/>
    <w:rsid w:val="000B4AF2"/>
    <w:rsid w:val="000B4C5A"/>
    <w:rsid w:val="000B4EC0"/>
    <w:rsid w:val="000B5319"/>
    <w:rsid w:val="000C0B97"/>
    <w:rsid w:val="000C2725"/>
    <w:rsid w:val="000C2991"/>
    <w:rsid w:val="000C2B5A"/>
    <w:rsid w:val="000C49CA"/>
    <w:rsid w:val="000C538C"/>
    <w:rsid w:val="000C6537"/>
    <w:rsid w:val="000C6EF3"/>
    <w:rsid w:val="000C72B8"/>
    <w:rsid w:val="000D02FA"/>
    <w:rsid w:val="000D0342"/>
    <w:rsid w:val="000D0FB9"/>
    <w:rsid w:val="000D136A"/>
    <w:rsid w:val="000D23CE"/>
    <w:rsid w:val="000D2436"/>
    <w:rsid w:val="000D2D03"/>
    <w:rsid w:val="000D56A4"/>
    <w:rsid w:val="000E055F"/>
    <w:rsid w:val="000E074E"/>
    <w:rsid w:val="000E0C59"/>
    <w:rsid w:val="000E2018"/>
    <w:rsid w:val="000E2D0A"/>
    <w:rsid w:val="000E33DA"/>
    <w:rsid w:val="000E4650"/>
    <w:rsid w:val="000E5A50"/>
    <w:rsid w:val="000E72F7"/>
    <w:rsid w:val="000F17EA"/>
    <w:rsid w:val="000F1F35"/>
    <w:rsid w:val="000F226F"/>
    <w:rsid w:val="000F25F1"/>
    <w:rsid w:val="000F5F0C"/>
    <w:rsid w:val="000F73EE"/>
    <w:rsid w:val="0010013F"/>
    <w:rsid w:val="00107C87"/>
    <w:rsid w:val="00113195"/>
    <w:rsid w:val="00114EB2"/>
    <w:rsid w:val="0011589D"/>
    <w:rsid w:val="001177E0"/>
    <w:rsid w:val="001208FE"/>
    <w:rsid w:val="00120CAB"/>
    <w:rsid w:val="001256F2"/>
    <w:rsid w:val="00125EE1"/>
    <w:rsid w:val="00127AE3"/>
    <w:rsid w:val="00130434"/>
    <w:rsid w:val="00131324"/>
    <w:rsid w:val="0013236E"/>
    <w:rsid w:val="00132C2A"/>
    <w:rsid w:val="0013392E"/>
    <w:rsid w:val="00133BE5"/>
    <w:rsid w:val="001364B7"/>
    <w:rsid w:val="0014255F"/>
    <w:rsid w:val="00142952"/>
    <w:rsid w:val="00142A82"/>
    <w:rsid w:val="0014339A"/>
    <w:rsid w:val="00143FA0"/>
    <w:rsid w:val="00144734"/>
    <w:rsid w:val="0014582A"/>
    <w:rsid w:val="00146CE7"/>
    <w:rsid w:val="00151043"/>
    <w:rsid w:val="00153D38"/>
    <w:rsid w:val="001548A0"/>
    <w:rsid w:val="00155C15"/>
    <w:rsid w:val="001578CF"/>
    <w:rsid w:val="00160456"/>
    <w:rsid w:val="00160E23"/>
    <w:rsid w:val="001614B9"/>
    <w:rsid w:val="001633A6"/>
    <w:rsid w:val="00164B42"/>
    <w:rsid w:val="00165B28"/>
    <w:rsid w:val="00166845"/>
    <w:rsid w:val="001677EE"/>
    <w:rsid w:val="00167900"/>
    <w:rsid w:val="00167D39"/>
    <w:rsid w:val="001706EC"/>
    <w:rsid w:val="00171D9D"/>
    <w:rsid w:val="00172AC8"/>
    <w:rsid w:val="001736C6"/>
    <w:rsid w:val="001736E5"/>
    <w:rsid w:val="00174A77"/>
    <w:rsid w:val="00175765"/>
    <w:rsid w:val="00175943"/>
    <w:rsid w:val="00181BEC"/>
    <w:rsid w:val="00184792"/>
    <w:rsid w:val="00184B4B"/>
    <w:rsid w:val="00184FCA"/>
    <w:rsid w:val="00187106"/>
    <w:rsid w:val="00190EFE"/>
    <w:rsid w:val="00195D1E"/>
    <w:rsid w:val="001969F8"/>
    <w:rsid w:val="00197143"/>
    <w:rsid w:val="00197738"/>
    <w:rsid w:val="001A062E"/>
    <w:rsid w:val="001A08A1"/>
    <w:rsid w:val="001A0DE9"/>
    <w:rsid w:val="001A1BD9"/>
    <w:rsid w:val="001A24A3"/>
    <w:rsid w:val="001A2EAF"/>
    <w:rsid w:val="001A49BC"/>
    <w:rsid w:val="001A49DD"/>
    <w:rsid w:val="001A5530"/>
    <w:rsid w:val="001A65AD"/>
    <w:rsid w:val="001A76CB"/>
    <w:rsid w:val="001B4902"/>
    <w:rsid w:val="001B58DD"/>
    <w:rsid w:val="001B73FF"/>
    <w:rsid w:val="001C27F1"/>
    <w:rsid w:val="001C2B5E"/>
    <w:rsid w:val="001C342A"/>
    <w:rsid w:val="001C3542"/>
    <w:rsid w:val="001C4141"/>
    <w:rsid w:val="001C48E0"/>
    <w:rsid w:val="001C5576"/>
    <w:rsid w:val="001C640B"/>
    <w:rsid w:val="001D09A5"/>
    <w:rsid w:val="001D0EFD"/>
    <w:rsid w:val="001D1114"/>
    <w:rsid w:val="001D2784"/>
    <w:rsid w:val="001D3AA0"/>
    <w:rsid w:val="001D3B17"/>
    <w:rsid w:val="001D4CA1"/>
    <w:rsid w:val="001E02C5"/>
    <w:rsid w:val="001E4405"/>
    <w:rsid w:val="001E4EBF"/>
    <w:rsid w:val="001E5BB9"/>
    <w:rsid w:val="001F0D60"/>
    <w:rsid w:val="001F1AB4"/>
    <w:rsid w:val="001F46D5"/>
    <w:rsid w:val="001F6CD8"/>
    <w:rsid w:val="00200410"/>
    <w:rsid w:val="00200873"/>
    <w:rsid w:val="002014C0"/>
    <w:rsid w:val="00201D50"/>
    <w:rsid w:val="002024D1"/>
    <w:rsid w:val="002031C9"/>
    <w:rsid w:val="00203288"/>
    <w:rsid w:val="0020362F"/>
    <w:rsid w:val="00205651"/>
    <w:rsid w:val="00205B26"/>
    <w:rsid w:val="00205B97"/>
    <w:rsid w:val="002065A2"/>
    <w:rsid w:val="00206BE2"/>
    <w:rsid w:val="00210499"/>
    <w:rsid w:val="00210782"/>
    <w:rsid w:val="00212FD6"/>
    <w:rsid w:val="0021528F"/>
    <w:rsid w:val="00216525"/>
    <w:rsid w:val="002167D8"/>
    <w:rsid w:val="00216873"/>
    <w:rsid w:val="002173E9"/>
    <w:rsid w:val="00221BC6"/>
    <w:rsid w:val="002220CA"/>
    <w:rsid w:val="002249C6"/>
    <w:rsid w:val="00224F69"/>
    <w:rsid w:val="00226205"/>
    <w:rsid w:val="00231676"/>
    <w:rsid w:val="00231BA9"/>
    <w:rsid w:val="00231E19"/>
    <w:rsid w:val="00233F14"/>
    <w:rsid w:val="0023476E"/>
    <w:rsid w:val="00240F1E"/>
    <w:rsid w:val="00241FA5"/>
    <w:rsid w:val="0024203E"/>
    <w:rsid w:val="002428C7"/>
    <w:rsid w:val="002435C0"/>
    <w:rsid w:val="00243F95"/>
    <w:rsid w:val="0024415F"/>
    <w:rsid w:val="00244456"/>
    <w:rsid w:val="00244FDD"/>
    <w:rsid w:val="00246095"/>
    <w:rsid w:val="002519E7"/>
    <w:rsid w:val="00251A82"/>
    <w:rsid w:val="0025201A"/>
    <w:rsid w:val="00253D67"/>
    <w:rsid w:val="00256664"/>
    <w:rsid w:val="00264D26"/>
    <w:rsid w:val="00264EB1"/>
    <w:rsid w:val="00266EB7"/>
    <w:rsid w:val="00267B14"/>
    <w:rsid w:val="00271E1F"/>
    <w:rsid w:val="00272E66"/>
    <w:rsid w:val="00275248"/>
    <w:rsid w:val="0027742B"/>
    <w:rsid w:val="00281281"/>
    <w:rsid w:val="00282910"/>
    <w:rsid w:val="00285AF1"/>
    <w:rsid w:val="0029178D"/>
    <w:rsid w:val="00293F3F"/>
    <w:rsid w:val="0029516A"/>
    <w:rsid w:val="002964FE"/>
    <w:rsid w:val="002A40AA"/>
    <w:rsid w:val="002A4615"/>
    <w:rsid w:val="002A5D73"/>
    <w:rsid w:val="002B0ABD"/>
    <w:rsid w:val="002B11B9"/>
    <w:rsid w:val="002B188A"/>
    <w:rsid w:val="002B29EB"/>
    <w:rsid w:val="002B3238"/>
    <w:rsid w:val="002B574E"/>
    <w:rsid w:val="002B6C68"/>
    <w:rsid w:val="002C07EB"/>
    <w:rsid w:val="002C0A98"/>
    <w:rsid w:val="002C0E92"/>
    <w:rsid w:val="002C1379"/>
    <w:rsid w:val="002C1E01"/>
    <w:rsid w:val="002C5DFA"/>
    <w:rsid w:val="002C68C5"/>
    <w:rsid w:val="002D1AB1"/>
    <w:rsid w:val="002D25AF"/>
    <w:rsid w:val="002D2EB0"/>
    <w:rsid w:val="002D4DF3"/>
    <w:rsid w:val="002D54E2"/>
    <w:rsid w:val="002D6373"/>
    <w:rsid w:val="002D7055"/>
    <w:rsid w:val="002E0001"/>
    <w:rsid w:val="002E3656"/>
    <w:rsid w:val="002E4A47"/>
    <w:rsid w:val="002E534B"/>
    <w:rsid w:val="002E699A"/>
    <w:rsid w:val="002F1861"/>
    <w:rsid w:val="002F1DC9"/>
    <w:rsid w:val="002F2919"/>
    <w:rsid w:val="002F4318"/>
    <w:rsid w:val="002F5210"/>
    <w:rsid w:val="002F6199"/>
    <w:rsid w:val="00300413"/>
    <w:rsid w:val="003035F2"/>
    <w:rsid w:val="00305890"/>
    <w:rsid w:val="00305949"/>
    <w:rsid w:val="0030676A"/>
    <w:rsid w:val="00306BD7"/>
    <w:rsid w:val="003073C0"/>
    <w:rsid w:val="00310559"/>
    <w:rsid w:val="0031094F"/>
    <w:rsid w:val="003114AA"/>
    <w:rsid w:val="003146A7"/>
    <w:rsid w:val="00314A5C"/>
    <w:rsid w:val="0031519C"/>
    <w:rsid w:val="0031534E"/>
    <w:rsid w:val="0031577B"/>
    <w:rsid w:val="00316139"/>
    <w:rsid w:val="00317114"/>
    <w:rsid w:val="003201CA"/>
    <w:rsid w:val="00321BFA"/>
    <w:rsid w:val="00331F10"/>
    <w:rsid w:val="00335FAE"/>
    <w:rsid w:val="00336445"/>
    <w:rsid w:val="00336A9A"/>
    <w:rsid w:val="003377E8"/>
    <w:rsid w:val="00340350"/>
    <w:rsid w:val="00341FE3"/>
    <w:rsid w:val="00342C76"/>
    <w:rsid w:val="0034487D"/>
    <w:rsid w:val="00345837"/>
    <w:rsid w:val="003520CD"/>
    <w:rsid w:val="00353D25"/>
    <w:rsid w:val="003548F5"/>
    <w:rsid w:val="00354CEE"/>
    <w:rsid w:val="00355005"/>
    <w:rsid w:val="003550B9"/>
    <w:rsid w:val="00355DEE"/>
    <w:rsid w:val="0035646C"/>
    <w:rsid w:val="00357EA6"/>
    <w:rsid w:val="00360AF0"/>
    <w:rsid w:val="00363B64"/>
    <w:rsid w:val="00365DF1"/>
    <w:rsid w:val="003665D1"/>
    <w:rsid w:val="00366D36"/>
    <w:rsid w:val="00366F95"/>
    <w:rsid w:val="003673B1"/>
    <w:rsid w:val="00367C5A"/>
    <w:rsid w:val="00370959"/>
    <w:rsid w:val="00373256"/>
    <w:rsid w:val="00375076"/>
    <w:rsid w:val="00377293"/>
    <w:rsid w:val="003801BE"/>
    <w:rsid w:val="003802C7"/>
    <w:rsid w:val="003832BE"/>
    <w:rsid w:val="00383ED9"/>
    <w:rsid w:val="003869F4"/>
    <w:rsid w:val="00390C06"/>
    <w:rsid w:val="003921A9"/>
    <w:rsid w:val="00392FF1"/>
    <w:rsid w:val="00393FB5"/>
    <w:rsid w:val="00396E81"/>
    <w:rsid w:val="003A1494"/>
    <w:rsid w:val="003A2F22"/>
    <w:rsid w:val="003A3780"/>
    <w:rsid w:val="003A631B"/>
    <w:rsid w:val="003B0B1F"/>
    <w:rsid w:val="003B1A8F"/>
    <w:rsid w:val="003B2667"/>
    <w:rsid w:val="003B35DD"/>
    <w:rsid w:val="003B3FFF"/>
    <w:rsid w:val="003C016A"/>
    <w:rsid w:val="003C0E4A"/>
    <w:rsid w:val="003C1586"/>
    <w:rsid w:val="003C1DF3"/>
    <w:rsid w:val="003C3006"/>
    <w:rsid w:val="003C396A"/>
    <w:rsid w:val="003C5457"/>
    <w:rsid w:val="003C64FE"/>
    <w:rsid w:val="003C6730"/>
    <w:rsid w:val="003C773F"/>
    <w:rsid w:val="003D209C"/>
    <w:rsid w:val="003D3D2D"/>
    <w:rsid w:val="003D412F"/>
    <w:rsid w:val="003D6AC3"/>
    <w:rsid w:val="003D7A32"/>
    <w:rsid w:val="003E1C26"/>
    <w:rsid w:val="003E4A08"/>
    <w:rsid w:val="003E529F"/>
    <w:rsid w:val="003E53A0"/>
    <w:rsid w:val="003E576D"/>
    <w:rsid w:val="003E6D4B"/>
    <w:rsid w:val="003F201B"/>
    <w:rsid w:val="003F23B8"/>
    <w:rsid w:val="003F2908"/>
    <w:rsid w:val="003F387E"/>
    <w:rsid w:val="003F748A"/>
    <w:rsid w:val="003F7622"/>
    <w:rsid w:val="00404FFB"/>
    <w:rsid w:val="004102FE"/>
    <w:rsid w:val="00410A9F"/>
    <w:rsid w:val="00411CAF"/>
    <w:rsid w:val="00413298"/>
    <w:rsid w:val="0041471E"/>
    <w:rsid w:val="004151AD"/>
    <w:rsid w:val="004166C5"/>
    <w:rsid w:val="0042461C"/>
    <w:rsid w:val="00424900"/>
    <w:rsid w:val="004255B0"/>
    <w:rsid w:val="0042596B"/>
    <w:rsid w:val="00425D69"/>
    <w:rsid w:val="00425E30"/>
    <w:rsid w:val="00426715"/>
    <w:rsid w:val="0043062D"/>
    <w:rsid w:val="00430664"/>
    <w:rsid w:val="0043175B"/>
    <w:rsid w:val="00431E0B"/>
    <w:rsid w:val="0043288A"/>
    <w:rsid w:val="0043343B"/>
    <w:rsid w:val="00435160"/>
    <w:rsid w:val="0043593D"/>
    <w:rsid w:val="004365B4"/>
    <w:rsid w:val="00436E73"/>
    <w:rsid w:val="004413A4"/>
    <w:rsid w:val="00442073"/>
    <w:rsid w:val="00442D51"/>
    <w:rsid w:val="004466E0"/>
    <w:rsid w:val="00447B5D"/>
    <w:rsid w:val="004500E8"/>
    <w:rsid w:val="0045152E"/>
    <w:rsid w:val="0045210F"/>
    <w:rsid w:val="00457EBB"/>
    <w:rsid w:val="004602D6"/>
    <w:rsid w:val="004602F3"/>
    <w:rsid w:val="00460D1B"/>
    <w:rsid w:val="00461901"/>
    <w:rsid w:val="004619FA"/>
    <w:rsid w:val="0046453F"/>
    <w:rsid w:val="0046531E"/>
    <w:rsid w:val="00465F19"/>
    <w:rsid w:val="00467AE8"/>
    <w:rsid w:val="004728BE"/>
    <w:rsid w:val="004734E7"/>
    <w:rsid w:val="00474051"/>
    <w:rsid w:val="00474EF3"/>
    <w:rsid w:val="004750B2"/>
    <w:rsid w:val="0047539A"/>
    <w:rsid w:val="00476FAF"/>
    <w:rsid w:val="00480BE1"/>
    <w:rsid w:val="00481DB7"/>
    <w:rsid w:val="004828CF"/>
    <w:rsid w:val="00483BF5"/>
    <w:rsid w:val="00483E86"/>
    <w:rsid w:val="00484746"/>
    <w:rsid w:val="00486509"/>
    <w:rsid w:val="004869B8"/>
    <w:rsid w:val="00486C48"/>
    <w:rsid w:val="004873B9"/>
    <w:rsid w:val="004875EE"/>
    <w:rsid w:val="00487BA8"/>
    <w:rsid w:val="004916F3"/>
    <w:rsid w:val="00491DB9"/>
    <w:rsid w:val="00492777"/>
    <w:rsid w:val="00493762"/>
    <w:rsid w:val="00493E65"/>
    <w:rsid w:val="0049507B"/>
    <w:rsid w:val="004974FF"/>
    <w:rsid w:val="004A0632"/>
    <w:rsid w:val="004A065C"/>
    <w:rsid w:val="004A07D3"/>
    <w:rsid w:val="004A0DB8"/>
    <w:rsid w:val="004A217C"/>
    <w:rsid w:val="004A2796"/>
    <w:rsid w:val="004A3254"/>
    <w:rsid w:val="004A3822"/>
    <w:rsid w:val="004A3FD6"/>
    <w:rsid w:val="004A4566"/>
    <w:rsid w:val="004A4889"/>
    <w:rsid w:val="004A52C7"/>
    <w:rsid w:val="004A5430"/>
    <w:rsid w:val="004A7A98"/>
    <w:rsid w:val="004A7E7C"/>
    <w:rsid w:val="004B41AA"/>
    <w:rsid w:val="004B5943"/>
    <w:rsid w:val="004B6481"/>
    <w:rsid w:val="004B657E"/>
    <w:rsid w:val="004C0BC7"/>
    <w:rsid w:val="004C20AA"/>
    <w:rsid w:val="004C348A"/>
    <w:rsid w:val="004C4B70"/>
    <w:rsid w:val="004C52F3"/>
    <w:rsid w:val="004C5FC6"/>
    <w:rsid w:val="004D0D51"/>
    <w:rsid w:val="004D3645"/>
    <w:rsid w:val="004D54AE"/>
    <w:rsid w:val="004E22DD"/>
    <w:rsid w:val="004E307E"/>
    <w:rsid w:val="004E30E7"/>
    <w:rsid w:val="004E428D"/>
    <w:rsid w:val="004F224F"/>
    <w:rsid w:val="004F53C3"/>
    <w:rsid w:val="004F59D8"/>
    <w:rsid w:val="004F710D"/>
    <w:rsid w:val="005000D0"/>
    <w:rsid w:val="0050190C"/>
    <w:rsid w:val="00503DDF"/>
    <w:rsid w:val="005044E7"/>
    <w:rsid w:val="00504B17"/>
    <w:rsid w:val="005064FB"/>
    <w:rsid w:val="00510080"/>
    <w:rsid w:val="00510C55"/>
    <w:rsid w:val="005118F1"/>
    <w:rsid w:val="00515B37"/>
    <w:rsid w:val="0051799B"/>
    <w:rsid w:val="005205BF"/>
    <w:rsid w:val="00524FE5"/>
    <w:rsid w:val="005260B2"/>
    <w:rsid w:val="005268F7"/>
    <w:rsid w:val="00530658"/>
    <w:rsid w:val="00531AD0"/>
    <w:rsid w:val="00532D7D"/>
    <w:rsid w:val="0053326C"/>
    <w:rsid w:val="005344FE"/>
    <w:rsid w:val="00534AC0"/>
    <w:rsid w:val="00535B83"/>
    <w:rsid w:val="0053665D"/>
    <w:rsid w:val="005373A5"/>
    <w:rsid w:val="005375BB"/>
    <w:rsid w:val="00537A04"/>
    <w:rsid w:val="00540316"/>
    <w:rsid w:val="00540B26"/>
    <w:rsid w:val="005419F1"/>
    <w:rsid w:val="00542F4B"/>
    <w:rsid w:val="00544CE8"/>
    <w:rsid w:val="00546524"/>
    <w:rsid w:val="005474C1"/>
    <w:rsid w:val="00547511"/>
    <w:rsid w:val="00552AAD"/>
    <w:rsid w:val="005537B7"/>
    <w:rsid w:val="005546E8"/>
    <w:rsid w:val="005606C2"/>
    <w:rsid w:val="005609F4"/>
    <w:rsid w:val="00560D73"/>
    <w:rsid w:val="00560E52"/>
    <w:rsid w:val="005642E0"/>
    <w:rsid w:val="005643ED"/>
    <w:rsid w:val="00564669"/>
    <w:rsid w:val="00564A03"/>
    <w:rsid w:val="00564A30"/>
    <w:rsid w:val="005658F5"/>
    <w:rsid w:val="0056656F"/>
    <w:rsid w:val="00567194"/>
    <w:rsid w:val="00570F6D"/>
    <w:rsid w:val="0057214A"/>
    <w:rsid w:val="00576E48"/>
    <w:rsid w:val="00580809"/>
    <w:rsid w:val="00583E15"/>
    <w:rsid w:val="0058421E"/>
    <w:rsid w:val="0058450F"/>
    <w:rsid w:val="00586636"/>
    <w:rsid w:val="00591800"/>
    <w:rsid w:val="00592E54"/>
    <w:rsid w:val="005937FC"/>
    <w:rsid w:val="005947CB"/>
    <w:rsid w:val="00596439"/>
    <w:rsid w:val="005968B5"/>
    <w:rsid w:val="005A0D8D"/>
    <w:rsid w:val="005A0DD9"/>
    <w:rsid w:val="005A3DD1"/>
    <w:rsid w:val="005A4325"/>
    <w:rsid w:val="005A4C88"/>
    <w:rsid w:val="005A538F"/>
    <w:rsid w:val="005A66B5"/>
    <w:rsid w:val="005A70F3"/>
    <w:rsid w:val="005B0316"/>
    <w:rsid w:val="005B31DD"/>
    <w:rsid w:val="005B3C7E"/>
    <w:rsid w:val="005B45B8"/>
    <w:rsid w:val="005B6074"/>
    <w:rsid w:val="005B6093"/>
    <w:rsid w:val="005B687F"/>
    <w:rsid w:val="005C3574"/>
    <w:rsid w:val="005C3768"/>
    <w:rsid w:val="005C5CFC"/>
    <w:rsid w:val="005D0245"/>
    <w:rsid w:val="005D0371"/>
    <w:rsid w:val="005D1B99"/>
    <w:rsid w:val="005D29CC"/>
    <w:rsid w:val="005D3322"/>
    <w:rsid w:val="005D3A72"/>
    <w:rsid w:val="005D51C0"/>
    <w:rsid w:val="005D56A4"/>
    <w:rsid w:val="005D6A37"/>
    <w:rsid w:val="005D75A4"/>
    <w:rsid w:val="005D7A8F"/>
    <w:rsid w:val="005E0E40"/>
    <w:rsid w:val="005E213C"/>
    <w:rsid w:val="005E25A9"/>
    <w:rsid w:val="005E3383"/>
    <w:rsid w:val="005E6AF9"/>
    <w:rsid w:val="005E6DF2"/>
    <w:rsid w:val="005E7241"/>
    <w:rsid w:val="005F0118"/>
    <w:rsid w:val="005F0481"/>
    <w:rsid w:val="005F11E8"/>
    <w:rsid w:val="005F32A1"/>
    <w:rsid w:val="005F6379"/>
    <w:rsid w:val="00600323"/>
    <w:rsid w:val="0060049D"/>
    <w:rsid w:val="00603CD2"/>
    <w:rsid w:val="00605545"/>
    <w:rsid w:val="00607955"/>
    <w:rsid w:val="00610258"/>
    <w:rsid w:val="00612424"/>
    <w:rsid w:val="006132D6"/>
    <w:rsid w:val="00615411"/>
    <w:rsid w:val="00616E07"/>
    <w:rsid w:val="0061798F"/>
    <w:rsid w:val="00621329"/>
    <w:rsid w:val="006214DA"/>
    <w:rsid w:val="0062336B"/>
    <w:rsid w:val="00624C7F"/>
    <w:rsid w:val="00626084"/>
    <w:rsid w:val="0062710E"/>
    <w:rsid w:val="00627EFC"/>
    <w:rsid w:val="00630A60"/>
    <w:rsid w:val="00633707"/>
    <w:rsid w:val="00634D6A"/>
    <w:rsid w:val="0063623D"/>
    <w:rsid w:val="00636E0F"/>
    <w:rsid w:val="0064161F"/>
    <w:rsid w:val="00641E3B"/>
    <w:rsid w:val="006422F1"/>
    <w:rsid w:val="00643945"/>
    <w:rsid w:val="0064433B"/>
    <w:rsid w:val="0064484C"/>
    <w:rsid w:val="006449ED"/>
    <w:rsid w:val="00644B73"/>
    <w:rsid w:val="00645773"/>
    <w:rsid w:val="00647BDF"/>
    <w:rsid w:val="00650778"/>
    <w:rsid w:val="00650E97"/>
    <w:rsid w:val="00652153"/>
    <w:rsid w:val="0065350E"/>
    <w:rsid w:val="00661AB3"/>
    <w:rsid w:val="006627D9"/>
    <w:rsid w:val="0066301C"/>
    <w:rsid w:val="006631A7"/>
    <w:rsid w:val="00663E2C"/>
    <w:rsid w:val="0066671C"/>
    <w:rsid w:val="0066692A"/>
    <w:rsid w:val="00666930"/>
    <w:rsid w:val="00667532"/>
    <w:rsid w:val="0067050B"/>
    <w:rsid w:val="00670790"/>
    <w:rsid w:val="00672801"/>
    <w:rsid w:val="0067351D"/>
    <w:rsid w:val="00676175"/>
    <w:rsid w:val="00677F12"/>
    <w:rsid w:val="006808FF"/>
    <w:rsid w:val="00682670"/>
    <w:rsid w:val="00683770"/>
    <w:rsid w:val="00683781"/>
    <w:rsid w:val="00684857"/>
    <w:rsid w:val="00684E44"/>
    <w:rsid w:val="006851BA"/>
    <w:rsid w:val="00686011"/>
    <w:rsid w:val="0068647D"/>
    <w:rsid w:val="00687C73"/>
    <w:rsid w:val="006912B6"/>
    <w:rsid w:val="00691300"/>
    <w:rsid w:val="00691A50"/>
    <w:rsid w:val="00692C49"/>
    <w:rsid w:val="00692ECE"/>
    <w:rsid w:val="0069433C"/>
    <w:rsid w:val="006944BD"/>
    <w:rsid w:val="006A2B73"/>
    <w:rsid w:val="006A2ED3"/>
    <w:rsid w:val="006A3ACE"/>
    <w:rsid w:val="006A476A"/>
    <w:rsid w:val="006A5EBC"/>
    <w:rsid w:val="006A6AFA"/>
    <w:rsid w:val="006A7F0C"/>
    <w:rsid w:val="006B6F3F"/>
    <w:rsid w:val="006C07EA"/>
    <w:rsid w:val="006C31D6"/>
    <w:rsid w:val="006C4488"/>
    <w:rsid w:val="006C5354"/>
    <w:rsid w:val="006C6DC4"/>
    <w:rsid w:val="006D078B"/>
    <w:rsid w:val="006D2235"/>
    <w:rsid w:val="006D227F"/>
    <w:rsid w:val="006D2EE0"/>
    <w:rsid w:val="006D3AFD"/>
    <w:rsid w:val="006D4125"/>
    <w:rsid w:val="006D4588"/>
    <w:rsid w:val="006D5BAE"/>
    <w:rsid w:val="006D7AB6"/>
    <w:rsid w:val="006E0153"/>
    <w:rsid w:val="006E0446"/>
    <w:rsid w:val="006E0EFD"/>
    <w:rsid w:val="006E1728"/>
    <w:rsid w:val="006E4A85"/>
    <w:rsid w:val="006E53CE"/>
    <w:rsid w:val="006F2748"/>
    <w:rsid w:val="006F3163"/>
    <w:rsid w:val="006F3213"/>
    <w:rsid w:val="006F3D58"/>
    <w:rsid w:val="006F5480"/>
    <w:rsid w:val="006F5EDE"/>
    <w:rsid w:val="0070129E"/>
    <w:rsid w:val="00702D02"/>
    <w:rsid w:val="00704190"/>
    <w:rsid w:val="00705D4E"/>
    <w:rsid w:val="00707FBF"/>
    <w:rsid w:val="00710031"/>
    <w:rsid w:val="00711151"/>
    <w:rsid w:val="007119AB"/>
    <w:rsid w:val="00712F7A"/>
    <w:rsid w:val="00715014"/>
    <w:rsid w:val="0071545D"/>
    <w:rsid w:val="00716EDD"/>
    <w:rsid w:val="00722CDC"/>
    <w:rsid w:val="007311EF"/>
    <w:rsid w:val="00731AE5"/>
    <w:rsid w:val="007341C3"/>
    <w:rsid w:val="00737C9C"/>
    <w:rsid w:val="00737DC9"/>
    <w:rsid w:val="00737FFC"/>
    <w:rsid w:val="00740BC4"/>
    <w:rsid w:val="00740E0A"/>
    <w:rsid w:val="00741FD1"/>
    <w:rsid w:val="00742720"/>
    <w:rsid w:val="00743C29"/>
    <w:rsid w:val="00744793"/>
    <w:rsid w:val="007473ED"/>
    <w:rsid w:val="00747741"/>
    <w:rsid w:val="00751186"/>
    <w:rsid w:val="00753ACE"/>
    <w:rsid w:val="007548CD"/>
    <w:rsid w:val="00755B6C"/>
    <w:rsid w:val="00757626"/>
    <w:rsid w:val="00757CDC"/>
    <w:rsid w:val="00760C13"/>
    <w:rsid w:val="00761DC6"/>
    <w:rsid w:val="00761E2F"/>
    <w:rsid w:val="00761E86"/>
    <w:rsid w:val="007652DB"/>
    <w:rsid w:val="00765F8B"/>
    <w:rsid w:val="00767290"/>
    <w:rsid w:val="00767FAE"/>
    <w:rsid w:val="00770EAF"/>
    <w:rsid w:val="00772A71"/>
    <w:rsid w:val="0077334F"/>
    <w:rsid w:val="00773CFF"/>
    <w:rsid w:val="00773EC0"/>
    <w:rsid w:val="00773F3E"/>
    <w:rsid w:val="00775448"/>
    <w:rsid w:val="00783D26"/>
    <w:rsid w:val="00784EC4"/>
    <w:rsid w:val="0078685C"/>
    <w:rsid w:val="00787C9C"/>
    <w:rsid w:val="007901AC"/>
    <w:rsid w:val="007912BC"/>
    <w:rsid w:val="0079211F"/>
    <w:rsid w:val="00792B18"/>
    <w:rsid w:val="00794365"/>
    <w:rsid w:val="00794BB1"/>
    <w:rsid w:val="00795543"/>
    <w:rsid w:val="00795B95"/>
    <w:rsid w:val="00796ED5"/>
    <w:rsid w:val="00797021"/>
    <w:rsid w:val="007970F7"/>
    <w:rsid w:val="007A0EEE"/>
    <w:rsid w:val="007A0FEB"/>
    <w:rsid w:val="007A1AA8"/>
    <w:rsid w:val="007A1BA3"/>
    <w:rsid w:val="007A428C"/>
    <w:rsid w:val="007A7468"/>
    <w:rsid w:val="007B2632"/>
    <w:rsid w:val="007B2F0F"/>
    <w:rsid w:val="007B3019"/>
    <w:rsid w:val="007B32B2"/>
    <w:rsid w:val="007B3C50"/>
    <w:rsid w:val="007B4FA2"/>
    <w:rsid w:val="007B7112"/>
    <w:rsid w:val="007B73A3"/>
    <w:rsid w:val="007B746B"/>
    <w:rsid w:val="007C0869"/>
    <w:rsid w:val="007C21B0"/>
    <w:rsid w:val="007C556F"/>
    <w:rsid w:val="007C7AE2"/>
    <w:rsid w:val="007D4185"/>
    <w:rsid w:val="007D4322"/>
    <w:rsid w:val="007D4B5F"/>
    <w:rsid w:val="007D4D91"/>
    <w:rsid w:val="007D4E03"/>
    <w:rsid w:val="007D548F"/>
    <w:rsid w:val="007D6581"/>
    <w:rsid w:val="007D6FE7"/>
    <w:rsid w:val="007E1D7D"/>
    <w:rsid w:val="007E214D"/>
    <w:rsid w:val="007E2213"/>
    <w:rsid w:val="007E3118"/>
    <w:rsid w:val="007E5600"/>
    <w:rsid w:val="007E64CE"/>
    <w:rsid w:val="007E6B7D"/>
    <w:rsid w:val="007F02AF"/>
    <w:rsid w:val="007F0B52"/>
    <w:rsid w:val="007F139E"/>
    <w:rsid w:val="007F3625"/>
    <w:rsid w:val="007F3E5C"/>
    <w:rsid w:val="007F72F3"/>
    <w:rsid w:val="00801173"/>
    <w:rsid w:val="0080330C"/>
    <w:rsid w:val="008041FB"/>
    <w:rsid w:val="00804EFE"/>
    <w:rsid w:val="00806D74"/>
    <w:rsid w:val="008109A7"/>
    <w:rsid w:val="0081123B"/>
    <w:rsid w:val="00814B71"/>
    <w:rsid w:val="0081625D"/>
    <w:rsid w:val="008176D3"/>
    <w:rsid w:val="0082067B"/>
    <w:rsid w:val="00821F66"/>
    <w:rsid w:val="008279AF"/>
    <w:rsid w:val="0083106E"/>
    <w:rsid w:val="00832605"/>
    <w:rsid w:val="008335C5"/>
    <w:rsid w:val="0083387F"/>
    <w:rsid w:val="0083393A"/>
    <w:rsid w:val="0083513C"/>
    <w:rsid w:val="00837B76"/>
    <w:rsid w:val="00846966"/>
    <w:rsid w:val="008473EC"/>
    <w:rsid w:val="00853653"/>
    <w:rsid w:val="00855DE4"/>
    <w:rsid w:val="008561E0"/>
    <w:rsid w:val="00860B85"/>
    <w:rsid w:val="008619B6"/>
    <w:rsid w:val="0086306F"/>
    <w:rsid w:val="00865159"/>
    <w:rsid w:val="008659A3"/>
    <w:rsid w:val="00866640"/>
    <w:rsid w:val="008667BF"/>
    <w:rsid w:val="0087091B"/>
    <w:rsid w:val="008723D1"/>
    <w:rsid w:val="00874872"/>
    <w:rsid w:val="00876F22"/>
    <w:rsid w:val="0087750A"/>
    <w:rsid w:val="00883AF0"/>
    <w:rsid w:val="00883F0D"/>
    <w:rsid w:val="008847B6"/>
    <w:rsid w:val="0088519F"/>
    <w:rsid w:val="00885D42"/>
    <w:rsid w:val="00892FED"/>
    <w:rsid w:val="00893566"/>
    <w:rsid w:val="00893BD5"/>
    <w:rsid w:val="00895BF7"/>
    <w:rsid w:val="008A0A12"/>
    <w:rsid w:val="008A0B7B"/>
    <w:rsid w:val="008A34D7"/>
    <w:rsid w:val="008A41ED"/>
    <w:rsid w:val="008A6DCC"/>
    <w:rsid w:val="008B0112"/>
    <w:rsid w:val="008B2FC0"/>
    <w:rsid w:val="008B4CF9"/>
    <w:rsid w:val="008B4D3A"/>
    <w:rsid w:val="008B5E6F"/>
    <w:rsid w:val="008C1BC0"/>
    <w:rsid w:val="008C1F02"/>
    <w:rsid w:val="008C2B78"/>
    <w:rsid w:val="008C2B7E"/>
    <w:rsid w:val="008C3309"/>
    <w:rsid w:val="008C368D"/>
    <w:rsid w:val="008C4153"/>
    <w:rsid w:val="008C5DF6"/>
    <w:rsid w:val="008D0A4D"/>
    <w:rsid w:val="008D0F3F"/>
    <w:rsid w:val="008D1A6D"/>
    <w:rsid w:val="008D2375"/>
    <w:rsid w:val="008D45BB"/>
    <w:rsid w:val="008D4B1B"/>
    <w:rsid w:val="008D5FF0"/>
    <w:rsid w:val="008D7330"/>
    <w:rsid w:val="008D7EFA"/>
    <w:rsid w:val="008E419A"/>
    <w:rsid w:val="008E4DF2"/>
    <w:rsid w:val="008F079C"/>
    <w:rsid w:val="008F0CD4"/>
    <w:rsid w:val="008F3354"/>
    <w:rsid w:val="008F474A"/>
    <w:rsid w:val="008F4A9C"/>
    <w:rsid w:val="00900136"/>
    <w:rsid w:val="00902361"/>
    <w:rsid w:val="00902989"/>
    <w:rsid w:val="009039C4"/>
    <w:rsid w:val="00903B7D"/>
    <w:rsid w:val="00907086"/>
    <w:rsid w:val="009103B9"/>
    <w:rsid w:val="0091130F"/>
    <w:rsid w:val="00914445"/>
    <w:rsid w:val="00914877"/>
    <w:rsid w:val="0091587B"/>
    <w:rsid w:val="0091718C"/>
    <w:rsid w:val="009175F7"/>
    <w:rsid w:val="009238B4"/>
    <w:rsid w:val="009243DC"/>
    <w:rsid w:val="00926985"/>
    <w:rsid w:val="00927A08"/>
    <w:rsid w:val="00927C46"/>
    <w:rsid w:val="00934708"/>
    <w:rsid w:val="009350BA"/>
    <w:rsid w:val="009355C8"/>
    <w:rsid w:val="0093649B"/>
    <w:rsid w:val="00941226"/>
    <w:rsid w:val="009451B4"/>
    <w:rsid w:val="009458B8"/>
    <w:rsid w:val="00947494"/>
    <w:rsid w:val="009533B1"/>
    <w:rsid w:val="00953E5C"/>
    <w:rsid w:val="00956E43"/>
    <w:rsid w:val="00961871"/>
    <w:rsid w:val="0096296A"/>
    <w:rsid w:val="0096635C"/>
    <w:rsid w:val="00970B39"/>
    <w:rsid w:val="00972ECF"/>
    <w:rsid w:val="009749FF"/>
    <w:rsid w:val="00975AEF"/>
    <w:rsid w:val="009762F0"/>
    <w:rsid w:val="0097638A"/>
    <w:rsid w:val="00976BCD"/>
    <w:rsid w:val="009825BE"/>
    <w:rsid w:val="0098342E"/>
    <w:rsid w:val="009835A6"/>
    <w:rsid w:val="009852D7"/>
    <w:rsid w:val="0098530A"/>
    <w:rsid w:val="00985D44"/>
    <w:rsid w:val="00987B9E"/>
    <w:rsid w:val="00992249"/>
    <w:rsid w:val="009923CA"/>
    <w:rsid w:val="00994F6E"/>
    <w:rsid w:val="009A0655"/>
    <w:rsid w:val="009A1760"/>
    <w:rsid w:val="009A23FC"/>
    <w:rsid w:val="009A259C"/>
    <w:rsid w:val="009A26CB"/>
    <w:rsid w:val="009A2881"/>
    <w:rsid w:val="009A306B"/>
    <w:rsid w:val="009A4633"/>
    <w:rsid w:val="009A6475"/>
    <w:rsid w:val="009A783B"/>
    <w:rsid w:val="009B2A8E"/>
    <w:rsid w:val="009B5262"/>
    <w:rsid w:val="009B5AB9"/>
    <w:rsid w:val="009B5E86"/>
    <w:rsid w:val="009C1101"/>
    <w:rsid w:val="009C3EC1"/>
    <w:rsid w:val="009C590F"/>
    <w:rsid w:val="009D06D1"/>
    <w:rsid w:val="009D211D"/>
    <w:rsid w:val="009D2C00"/>
    <w:rsid w:val="009D412C"/>
    <w:rsid w:val="009D48D3"/>
    <w:rsid w:val="009D4ACE"/>
    <w:rsid w:val="009D6D25"/>
    <w:rsid w:val="009E27E1"/>
    <w:rsid w:val="009E2B27"/>
    <w:rsid w:val="009E375F"/>
    <w:rsid w:val="009E4615"/>
    <w:rsid w:val="009E4765"/>
    <w:rsid w:val="009E5BE3"/>
    <w:rsid w:val="009E6926"/>
    <w:rsid w:val="009E6D7B"/>
    <w:rsid w:val="009E76C1"/>
    <w:rsid w:val="009E7EDE"/>
    <w:rsid w:val="009F047B"/>
    <w:rsid w:val="009F04C2"/>
    <w:rsid w:val="009F1E2F"/>
    <w:rsid w:val="009F303C"/>
    <w:rsid w:val="009F3D26"/>
    <w:rsid w:val="009F6CA4"/>
    <w:rsid w:val="009F71C8"/>
    <w:rsid w:val="009F7E25"/>
    <w:rsid w:val="00A03C29"/>
    <w:rsid w:val="00A0642C"/>
    <w:rsid w:val="00A0750D"/>
    <w:rsid w:val="00A07A8D"/>
    <w:rsid w:val="00A07BF6"/>
    <w:rsid w:val="00A10975"/>
    <w:rsid w:val="00A11FFB"/>
    <w:rsid w:val="00A12969"/>
    <w:rsid w:val="00A1626D"/>
    <w:rsid w:val="00A1697F"/>
    <w:rsid w:val="00A22011"/>
    <w:rsid w:val="00A22327"/>
    <w:rsid w:val="00A233AD"/>
    <w:rsid w:val="00A23CB0"/>
    <w:rsid w:val="00A23E0C"/>
    <w:rsid w:val="00A24189"/>
    <w:rsid w:val="00A24601"/>
    <w:rsid w:val="00A24715"/>
    <w:rsid w:val="00A31CBE"/>
    <w:rsid w:val="00A32A87"/>
    <w:rsid w:val="00A3431B"/>
    <w:rsid w:val="00A36004"/>
    <w:rsid w:val="00A37284"/>
    <w:rsid w:val="00A37479"/>
    <w:rsid w:val="00A37765"/>
    <w:rsid w:val="00A40F88"/>
    <w:rsid w:val="00A42766"/>
    <w:rsid w:val="00A43085"/>
    <w:rsid w:val="00A434E3"/>
    <w:rsid w:val="00A43B6E"/>
    <w:rsid w:val="00A43E30"/>
    <w:rsid w:val="00A441E3"/>
    <w:rsid w:val="00A44505"/>
    <w:rsid w:val="00A46CDD"/>
    <w:rsid w:val="00A50790"/>
    <w:rsid w:val="00A51B04"/>
    <w:rsid w:val="00A51BD9"/>
    <w:rsid w:val="00A53892"/>
    <w:rsid w:val="00A55DA4"/>
    <w:rsid w:val="00A576B8"/>
    <w:rsid w:val="00A61FD6"/>
    <w:rsid w:val="00A62049"/>
    <w:rsid w:val="00A6377E"/>
    <w:rsid w:val="00A65D30"/>
    <w:rsid w:val="00A666A7"/>
    <w:rsid w:val="00A70AE8"/>
    <w:rsid w:val="00A7101A"/>
    <w:rsid w:val="00A7372F"/>
    <w:rsid w:val="00A74A44"/>
    <w:rsid w:val="00A8222E"/>
    <w:rsid w:val="00A84147"/>
    <w:rsid w:val="00A84F60"/>
    <w:rsid w:val="00A86CAA"/>
    <w:rsid w:val="00A922D6"/>
    <w:rsid w:val="00A955D8"/>
    <w:rsid w:val="00A95A8E"/>
    <w:rsid w:val="00A962E3"/>
    <w:rsid w:val="00AA3510"/>
    <w:rsid w:val="00AA5076"/>
    <w:rsid w:val="00AA536A"/>
    <w:rsid w:val="00AB154A"/>
    <w:rsid w:val="00AB2570"/>
    <w:rsid w:val="00AB3908"/>
    <w:rsid w:val="00AB3AFC"/>
    <w:rsid w:val="00AB3CF6"/>
    <w:rsid w:val="00AB40CD"/>
    <w:rsid w:val="00AB63BA"/>
    <w:rsid w:val="00AC033A"/>
    <w:rsid w:val="00AC07B3"/>
    <w:rsid w:val="00AC14A7"/>
    <w:rsid w:val="00AC2329"/>
    <w:rsid w:val="00AC2F91"/>
    <w:rsid w:val="00AC4F30"/>
    <w:rsid w:val="00AC6857"/>
    <w:rsid w:val="00AD1255"/>
    <w:rsid w:val="00AD145E"/>
    <w:rsid w:val="00AD24A7"/>
    <w:rsid w:val="00AD323B"/>
    <w:rsid w:val="00AD35DE"/>
    <w:rsid w:val="00AD5334"/>
    <w:rsid w:val="00AD5C12"/>
    <w:rsid w:val="00AD63CF"/>
    <w:rsid w:val="00AE15FE"/>
    <w:rsid w:val="00AE23AD"/>
    <w:rsid w:val="00AE3CF2"/>
    <w:rsid w:val="00AE5744"/>
    <w:rsid w:val="00AE5DFF"/>
    <w:rsid w:val="00AE70DD"/>
    <w:rsid w:val="00AF0755"/>
    <w:rsid w:val="00AF40B2"/>
    <w:rsid w:val="00B002EE"/>
    <w:rsid w:val="00B008A1"/>
    <w:rsid w:val="00B020B9"/>
    <w:rsid w:val="00B02B4C"/>
    <w:rsid w:val="00B02EDE"/>
    <w:rsid w:val="00B05082"/>
    <w:rsid w:val="00B0551B"/>
    <w:rsid w:val="00B058F6"/>
    <w:rsid w:val="00B06759"/>
    <w:rsid w:val="00B11167"/>
    <w:rsid w:val="00B13B87"/>
    <w:rsid w:val="00B13E76"/>
    <w:rsid w:val="00B13FD5"/>
    <w:rsid w:val="00B141CA"/>
    <w:rsid w:val="00B15CAE"/>
    <w:rsid w:val="00B16532"/>
    <w:rsid w:val="00B16944"/>
    <w:rsid w:val="00B16D27"/>
    <w:rsid w:val="00B20A88"/>
    <w:rsid w:val="00B22C5C"/>
    <w:rsid w:val="00B22F26"/>
    <w:rsid w:val="00B23454"/>
    <w:rsid w:val="00B24A02"/>
    <w:rsid w:val="00B25DFA"/>
    <w:rsid w:val="00B2717D"/>
    <w:rsid w:val="00B3066D"/>
    <w:rsid w:val="00B32B37"/>
    <w:rsid w:val="00B356FE"/>
    <w:rsid w:val="00B40619"/>
    <w:rsid w:val="00B41F02"/>
    <w:rsid w:val="00B459D2"/>
    <w:rsid w:val="00B475B9"/>
    <w:rsid w:val="00B50EFF"/>
    <w:rsid w:val="00B51A0C"/>
    <w:rsid w:val="00B523D8"/>
    <w:rsid w:val="00B53D1A"/>
    <w:rsid w:val="00B5472B"/>
    <w:rsid w:val="00B54F3E"/>
    <w:rsid w:val="00B60E29"/>
    <w:rsid w:val="00B61636"/>
    <w:rsid w:val="00B61701"/>
    <w:rsid w:val="00B62E59"/>
    <w:rsid w:val="00B63C5E"/>
    <w:rsid w:val="00B65248"/>
    <w:rsid w:val="00B6555A"/>
    <w:rsid w:val="00B66678"/>
    <w:rsid w:val="00B67FB8"/>
    <w:rsid w:val="00B700D7"/>
    <w:rsid w:val="00B70982"/>
    <w:rsid w:val="00B72DF0"/>
    <w:rsid w:val="00B74566"/>
    <w:rsid w:val="00B75973"/>
    <w:rsid w:val="00B80E00"/>
    <w:rsid w:val="00B8143B"/>
    <w:rsid w:val="00B8145B"/>
    <w:rsid w:val="00B81A49"/>
    <w:rsid w:val="00B81B7C"/>
    <w:rsid w:val="00B81E86"/>
    <w:rsid w:val="00B8529E"/>
    <w:rsid w:val="00B86710"/>
    <w:rsid w:val="00B86F10"/>
    <w:rsid w:val="00B9027E"/>
    <w:rsid w:val="00B90E33"/>
    <w:rsid w:val="00B90F03"/>
    <w:rsid w:val="00B93081"/>
    <w:rsid w:val="00B936FE"/>
    <w:rsid w:val="00B9416D"/>
    <w:rsid w:val="00BA1AB5"/>
    <w:rsid w:val="00BA335A"/>
    <w:rsid w:val="00BA380C"/>
    <w:rsid w:val="00BA3F97"/>
    <w:rsid w:val="00BA4529"/>
    <w:rsid w:val="00BA4D46"/>
    <w:rsid w:val="00BA5918"/>
    <w:rsid w:val="00BB0646"/>
    <w:rsid w:val="00BB069C"/>
    <w:rsid w:val="00BB07A1"/>
    <w:rsid w:val="00BB38D9"/>
    <w:rsid w:val="00BB4175"/>
    <w:rsid w:val="00BB45AF"/>
    <w:rsid w:val="00BB6940"/>
    <w:rsid w:val="00BB6B80"/>
    <w:rsid w:val="00BC0EFB"/>
    <w:rsid w:val="00BC1D72"/>
    <w:rsid w:val="00BC4AC5"/>
    <w:rsid w:val="00BD353A"/>
    <w:rsid w:val="00BD3C49"/>
    <w:rsid w:val="00BD3D7B"/>
    <w:rsid w:val="00BD650D"/>
    <w:rsid w:val="00BE0B2F"/>
    <w:rsid w:val="00BE150B"/>
    <w:rsid w:val="00BE3CAC"/>
    <w:rsid w:val="00BE4490"/>
    <w:rsid w:val="00BE4DD5"/>
    <w:rsid w:val="00BE4EA3"/>
    <w:rsid w:val="00BE5EE0"/>
    <w:rsid w:val="00BE7D24"/>
    <w:rsid w:val="00BF3C65"/>
    <w:rsid w:val="00BF4CCB"/>
    <w:rsid w:val="00BF545E"/>
    <w:rsid w:val="00BF6C61"/>
    <w:rsid w:val="00C01150"/>
    <w:rsid w:val="00C01AB7"/>
    <w:rsid w:val="00C01AD2"/>
    <w:rsid w:val="00C0332A"/>
    <w:rsid w:val="00C04556"/>
    <w:rsid w:val="00C06B69"/>
    <w:rsid w:val="00C0731C"/>
    <w:rsid w:val="00C07A04"/>
    <w:rsid w:val="00C102DF"/>
    <w:rsid w:val="00C1073B"/>
    <w:rsid w:val="00C113A5"/>
    <w:rsid w:val="00C1598F"/>
    <w:rsid w:val="00C2283B"/>
    <w:rsid w:val="00C2373F"/>
    <w:rsid w:val="00C24FF0"/>
    <w:rsid w:val="00C27B59"/>
    <w:rsid w:val="00C27F4E"/>
    <w:rsid w:val="00C322E3"/>
    <w:rsid w:val="00C3358C"/>
    <w:rsid w:val="00C34E70"/>
    <w:rsid w:val="00C355B0"/>
    <w:rsid w:val="00C3746D"/>
    <w:rsid w:val="00C404B7"/>
    <w:rsid w:val="00C4077C"/>
    <w:rsid w:val="00C40A99"/>
    <w:rsid w:val="00C42602"/>
    <w:rsid w:val="00C42F7D"/>
    <w:rsid w:val="00C438AD"/>
    <w:rsid w:val="00C4438D"/>
    <w:rsid w:val="00C446BD"/>
    <w:rsid w:val="00C46C76"/>
    <w:rsid w:val="00C47EA5"/>
    <w:rsid w:val="00C51AD3"/>
    <w:rsid w:val="00C51D5A"/>
    <w:rsid w:val="00C53A48"/>
    <w:rsid w:val="00C5618B"/>
    <w:rsid w:val="00C5640E"/>
    <w:rsid w:val="00C60640"/>
    <w:rsid w:val="00C62912"/>
    <w:rsid w:val="00C658D5"/>
    <w:rsid w:val="00C7142C"/>
    <w:rsid w:val="00C74B69"/>
    <w:rsid w:val="00C81AD1"/>
    <w:rsid w:val="00C828A0"/>
    <w:rsid w:val="00C82AC4"/>
    <w:rsid w:val="00C82D24"/>
    <w:rsid w:val="00C839A7"/>
    <w:rsid w:val="00C83B11"/>
    <w:rsid w:val="00C861CD"/>
    <w:rsid w:val="00C87ED8"/>
    <w:rsid w:val="00C90843"/>
    <w:rsid w:val="00C91AE3"/>
    <w:rsid w:val="00C96206"/>
    <w:rsid w:val="00CA0359"/>
    <w:rsid w:val="00CA3719"/>
    <w:rsid w:val="00CA4AD4"/>
    <w:rsid w:val="00CA57E3"/>
    <w:rsid w:val="00CA5D45"/>
    <w:rsid w:val="00CA5E87"/>
    <w:rsid w:val="00CA673B"/>
    <w:rsid w:val="00CA75CF"/>
    <w:rsid w:val="00CA7808"/>
    <w:rsid w:val="00CA7D69"/>
    <w:rsid w:val="00CB22D2"/>
    <w:rsid w:val="00CB248C"/>
    <w:rsid w:val="00CB44AE"/>
    <w:rsid w:val="00CB5A8B"/>
    <w:rsid w:val="00CB7B40"/>
    <w:rsid w:val="00CC034F"/>
    <w:rsid w:val="00CC66EC"/>
    <w:rsid w:val="00CD2042"/>
    <w:rsid w:val="00CD4D7E"/>
    <w:rsid w:val="00CD4E50"/>
    <w:rsid w:val="00CD4EB7"/>
    <w:rsid w:val="00CD5872"/>
    <w:rsid w:val="00CD66AD"/>
    <w:rsid w:val="00CE01CD"/>
    <w:rsid w:val="00CE2671"/>
    <w:rsid w:val="00CE4C89"/>
    <w:rsid w:val="00CE68C2"/>
    <w:rsid w:val="00CE70C9"/>
    <w:rsid w:val="00CE72FC"/>
    <w:rsid w:val="00CF0629"/>
    <w:rsid w:val="00CF0979"/>
    <w:rsid w:val="00CF2C64"/>
    <w:rsid w:val="00CF30C9"/>
    <w:rsid w:val="00CF3EDB"/>
    <w:rsid w:val="00CF5B06"/>
    <w:rsid w:val="00D000BC"/>
    <w:rsid w:val="00D01E35"/>
    <w:rsid w:val="00D03D23"/>
    <w:rsid w:val="00D05B7E"/>
    <w:rsid w:val="00D07038"/>
    <w:rsid w:val="00D0777F"/>
    <w:rsid w:val="00D07F16"/>
    <w:rsid w:val="00D104AE"/>
    <w:rsid w:val="00D11661"/>
    <w:rsid w:val="00D118CE"/>
    <w:rsid w:val="00D12BCD"/>
    <w:rsid w:val="00D15113"/>
    <w:rsid w:val="00D1527B"/>
    <w:rsid w:val="00D15555"/>
    <w:rsid w:val="00D16935"/>
    <w:rsid w:val="00D2265D"/>
    <w:rsid w:val="00D226A8"/>
    <w:rsid w:val="00D23131"/>
    <w:rsid w:val="00D237D7"/>
    <w:rsid w:val="00D24BB1"/>
    <w:rsid w:val="00D26556"/>
    <w:rsid w:val="00D27779"/>
    <w:rsid w:val="00D3208C"/>
    <w:rsid w:val="00D32EE8"/>
    <w:rsid w:val="00D34847"/>
    <w:rsid w:val="00D35708"/>
    <w:rsid w:val="00D35854"/>
    <w:rsid w:val="00D35BAE"/>
    <w:rsid w:val="00D3633F"/>
    <w:rsid w:val="00D40D29"/>
    <w:rsid w:val="00D43FDF"/>
    <w:rsid w:val="00D44257"/>
    <w:rsid w:val="00D450FF"/>
    <w:rsid w:val="00D47635"/>
    <w:rsid w:val="00D47E9C"/>
    <w:rsid w:val="00D50C79"/>
    <w:rsid w:val="00D53A12"/>
    <w:rsid w:val="00D5513D"/>
    <w:rsid w:val="00D555D6"/>
    <w:rsid w:val="00D639E6"/>
    <w:rsid w:val="00D63ADE"/>
    <w:rsid w:val="00D64C0F"/>
    <w:rsid w:val="00D651A8"/>
    <w:rsid w:val="00D6604A"/>
    <w:rsid w:val="00D66203"/>
    <w:rsid w:val="00D67EA8"/>
    <w:rsid w:val="00D763B6"/>
    <w:rsid w:val="00D76E56"/>
    <w:rsid w:val="00D86767"/>
    <w:rsid w:val="00D869C0"/>
    <w:rsid w:val="00D94194"/>
    <w:rsid w:val="00D9664E"/>
    <w:rsid w:val="00DA04D2"/>
    <w:rsid w:val="00DA2B38"/>
    <w:rsid w:val="00DA3539"/>
    <w:rsid w:val="00DA4A66"/>
    <w:rsid w:val="00DA5599"/>
    <w:rsid w:val="00DA68CE"/>
    <w:rsid w:val="00DA72D3"/>
    <w:rsid w:val="00DA73DF"/>
    <w:rsid w:val="00DB1F9A"/>
    <w:rsid w:val="00DB2A27"/>
    <w:rsid w:val="00DB35C8"/>
    <w:rsid w:val="00DB3870"/>
    <w:rsid w:val="00DB3FCA"/>
    <w:rsid w:val="00DB4ADA"/>
    <w:rsid w:val="00DB54F9"/>
    <w:rsid w:val="00DB5BD1"/>
    <w:rsid w:val="00DC0488"/>
    <w:rsid w:val="00DC0C95"/>
    <w:rsid w:val="00DC0E7D"/>
    <w:rsid w:val="00DC277B"/>
    <w:rsid w:val="00DC35FF"/>
    <w:rsid w:val="00DC3649"/>
    <w:rsid w:val="00DC5975"/>
    <w:rsid w:val="00DC5AB5"/>
    <w:rsid w:val="00DC7C4F"/>
    <w:rsid w:val="00DD159C"/>
    <w:rsid w:val="00DD1A28"/>
    <w:rsid w:val="00DD201D"/>
    <w:rsid w:val="00DD320E"/>
    <w:rsid w:val="00DD3CCD"/>
    <w:rsid w:val="00DD5F1F"/>
    <w:rsid w:val="00DE27D9"/>
    <w:rsid w:val="00DE50F0"/>
    <w:rsid w:val="00DE5651"/>
    <w:rsid w:val="00DE5BA5"/>
    <w:rsid w:val="00DE743F"/>
    <w:rsid w:val="00DF5108"/>
    <w:rsid w:val="00DF52B8"/>
    <w:rsid w:val="00DF5538"/>
    <w:rsid w:val="00DF58FE"/>
    <w:rsid w:val="00E0161B"/>
    <w:rsid w:val="00E032A8"/>
    <w:rsid w:val="00E07148"/>
    <w:rsid w:val="00E10028"/>
    <w:rsid w:val="00E1080D"/>
    <w:rsid w:val="00E15371"/>
    <w:rsid w:val="00E20593"/>
    <w:rsid w:val="00E206CE"/>
    <w:rsid w:val="00E25C36"/>
    <w:rsid w:val="00E26B90"/>
    <w:rsid w:val="00E277A1"/>
    <w:rsid w:val="00E27D2C"/>
    <w:rsid w:val="00E30287"/>
    <w:rsid w:val="00E30BC7"/>
    <w:rsid w:val="00E336C7"/>
    <w:rsid w:val="00E33896"/>
    <w:rsid w:val="00E34EAE"/>
    <w:rsid w:val="00E36B0B"/>
    <w:rsid w:val="00E37299"/>
    <w:rsid w:val="00E42E79"/>
    <w:rsid w:val="00E42F09"/>
    <w:rsid w:val="00E4361A"/>
    <w:rsid w:val="00E467EC"/>
    <w:rsid w:val="00E4760B"/>
    <w:rsid w:val="00E57BAF"/>
    <w:rsid w:val="00E60EAD"/>
    <w:rsid w:val="00E63378"/>
    <w:rsid w:val="00E633F8"/>
    <w:rsid w:val="00E64826"/>
    <w:rsid w:val="00E652E3"/>
    <w:rsid w:val="00E71864"/>
    <w:rsid w:val="00E71E0C"/>
    <w:rsid w:val="00E71FA2"/>
    <w:rsid w:val="00E72DEB"/>
    <w:rsid w:val="00E7485E"/>
    <w:rsid w:val="00E75E3B"/>
    <w:rsid w:val="00E76309"/>
    <w:rsid w:val="00E7761A"/>
    <w:rsid w:val="00E8184D"/>
    <w:rsid w:val="00E82151"/>
    <w:rsid w:val="00E82E8B"/>
    <w:rsid w:val="00E83050"/>
    <w:rsid w:val="00E845A4"/>
    <w:rsid w:val="00E86A73"/>
    <w:rsid w:val="00E87B84"/>
    <w:rsid w:val="00E87C58"/>
    <w:rsid w:val="00E87D27"/>
    <w:rsid w:val="00E9086B"/>
    <w:rsid w:val="00E90B26"/>
    <w:rsid w:val="00E90E0E"/>
    <w:rsid w:val="00E929B5"/>
    <w:rsid w:val="00E9623C"/>
    <w:rsid w:val="00E9638B"/>
    <w:rsid w:val="00E9715A"/>
    <w:rsid w:val="00E97B35"/>
    <w:rsid w:val="00E97B9C"/>
    <w:rsid w:val="00EA2493"/>
    <w:rsid w:val="00EA289A"/>
    <w:rsid w:val="00EA591D"/>
    <w:rsid w:val="00EA6D6B"/>
    <w:rsid w:val="00EB1F0C"/>
    <w:rsid w:val="00EB2BA3"/>
    <w:rsid w:val="00EB3222"/>
    <w:rsid w:val="00EB4A6C"/>
    <w:rsid w:val="00EB5A36"/>
    <w:rsid w:val="00EB5AC9"/>
    <w:rsid w:val="00EB625A"/>
    <w:rsid w:val="00EB7382"/>
    <w:rsid w:val="00EC00CD"/>
    <w:rsid w:val="00EC036A"/>
    <w:rsid w:val="00EC1682"/>
    <w:rsid w:val="00EC1D55"/>
    <w:rsid w:val="00EC2E74"/>
    <w:rsid w:val="00EC439A"/>
    <w:rsid w:val="00EC5A75"/>
    <w:rsid w:val="00EC71B3"/>
    <w:rsid w:val="00EC72DE"/>
    <w:rsid w:val="00EC7A54"/>
    <w:rsid w:val="00ED00F8"/>
    <w:rsid w:val="00ED2131"/>
    <w:rsid w:val="00ED35CB"/>
    <w:rsid w:val="00ED3696"/>
    <w:rsid w:val="00ED5A54"/>
    <w:rsid w:val="00ED7278"/>
    <w:rsid w:val="00ED74C5"/>
    <w:rsid w:val="00ED7B3F"/>
    <w:rsid w:val="00EE07D9"/>
    <w:rsid w:val="00EE0A33"/>
    <w:rsid w:val="00EE19DE"/>
    <w:rsid w:val="00EE2E95"/>
    <w:rsid w:val="00EE721E"/>
    <w:rsid w:val="00EF38B7"/>
    <w:rsid w:val="00EF3CCD"/>
    <w:rsid w:val="00EF556A"/>
    <w:rsid w:val="00EF7396"/>
    <w:rsid w:val="00EF79BA"/>
    <w:rsid w:val="00EF7F47"/>
    <w:rsid w:val="00F00F60"/>
    <w:rsid w:val="00F01231"/>
    <w:rsid w:val="00F02582"/>
    <w:rsid w:val="00F03940"/>
    <w:rsid w:val="00F04309"/>
    <w:rsid w:val="00F04F29"/>
    <w:rsid w:val="00F052CE"/>
    <w:rsid w:val="00F065D6"/>
    <w:rsid w:val="00F125A8"/>
    <w:rsid w:val="00F13049"/>
    <w:rsid w:val="00F13099"/>
    <w:rsid w:val="00F135E4"/>
    <w:rsid w:val="00F14E11"/>
    <w:rsid w:val="00F2046C"/>
    <w:rsid w:val="00F20925"/>
    <w:rsid w:val="00F21E37"/>
    <w:rsid w:val="00F2306B"/>
    <w:rsid w:val="00F25146"/>
    <w:rsid w:val="00F2576C"/>
    <w:rsid w:val="00F25CDE"/>
    <w:rsid w:val="00F26ABC"/>
    <w:rsid w:val="00F329BD"/>
    <w:rsid w:val="00F32FC0"/>
    <w:rsid w:val="00F35CA1"/>
    <w:rsid w:val="00F36678"/>
    <w:rsid w:val="00F43CD5"/>
    <w:rsid w:val="00F4452E"/>
    <w:rsid w:val="00F446B7"/>
    <w:rsid w:val="00F44970"/>
    <w:rsid w:val="00F45B1D"/>
    <w:rsid w:val="00F5219A"/>
    <w:rsid w:val="00F52A4B"/>
    <w:rsid w:val="00F54208"/>
    <w:rsid w:val="00F54354"/>
    <w:rsid w:val="00F546F1"/>
    <w:rsid w:val="00F558EB"/>
    <w:rsid w:val="00F57017"/>
    <w:rsid w:val="00F620E2"/>
    <w:rsid w:val="00F62A40"/>
    <w:rsid w:val="00F62D11"/>
    <w:rsid w:val="00F6317A"/>
    <w:rsid w:val="00F6336E"/>
    <w:rsid w:val="00F654DB"/>
    <w:rsid w:val="00F70845"/>
    <w:rsid w:val="00F71102"/>
    <w:rsid w:val="00F746A9"/>
    <w:rsid w:val="00F75EAD"/>
    <w:rsid w:val="00F7730E"/>
    <w:rsid w:val="00F7746F"/>
    <w:rsid w:val="00F77DCD"/>
    <w:rsid w:val="00F84AAC"/>
    <w:rsid w:val="00F86894"/>
    <w:rsid w:val="00F90F01"/>
    <w:rsid w:val="00F9176B"/>
    <w:rsid w:val="00F929A8"/>
    <w:rsid w:val="00F9305F"/>
    <w:rsid w:val="00F934FE"/>
    <w:rsid w:val="00F93D54"/>
    <w:rsid w:val="00F948B7"/>
    <w:rsid w:val="00F96039"/>
    <w:rsid w:val="00F966E5"/>
    <w:rsid w:val="00F979D0"/>
    <w:rsid w:val="00FA00BB"/>
    <w:rsid w:val="00FA025D"/>
    <w:rsid w:val="00FA167D"/>
    <w:rsid w:val="00FA1977"/>
    <w:rsid w:val="00FA3547"/>
    <w:rsid w:val="00FA62E6"/>
    <w:rsid w:val="00FA65B1"/>
    <w:rsid w:val="00FA6C92"/>
    <w:rsid w:val="00FA71EC"/>
    <w:rsid w:val="00FA75A0"/>
    <w:rsid w:val="00FA7AE7"/>
    <w:rsid w:val="00FB3808"/>
    <w:rsid w:val="00FB52EF"/>
    <w:rsid w:val="00FB6957"/>
    <w:rsid w:val="00FB70DF"/>
    <w:rsid w:val="00FB767D"/>
    <w:rsid w:val="00FC05BE"/>
    <w:rsid w:val="00FC0EDA"/>
    <w:rsid w:val="00FC29F8"/>
    <w:rsid w:val="00FC2B6C"/>
    <w:rsid w:val="00FC559D"/>
    <w:rsid w:val="00FC724F"/>
    <w:rsid w:val="00FC75F9"/>
    <w:rsid w:val="00FD0549"/>
    <w:rsid w:val="00FD0A2B"/>
    <w:rsid w:val="00FD0FC5"/>
    <w:rsid w:val="00FD2878"/>
    <w:rsid w:val="00FD372A"/>
    <w:rsid w:val="00FD3FAD"/>
    <w:rsid w:val="00FD452C"/>
    <w:rsid w:val="00FD5A76"/>
    <w:rsid w:val="00FD6629"/>
    <w:rsid w:val="00FE0B22"/>
    <w:rsid w:val="00FE1FD9"/>
    <w:rsid w:val="00FE4F30"/>
    <w:rsid w:val="00FE6A79"/>
    <w:rsid w:val="00FF0574"/>
    <w:rsid w:val="00FF3823"/>
    <w:rsid w:val="00FF433F"/>
    <w:rsid w:val="00FF5A3F"/>
    <w:rsid w:val="00FF5B25"/>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D1F75C"/>
  <w15:docId w15:val="{27CB60E5-B1FD-4F96-AC92-071335EB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2E534B"/>
    <w:pPr>
      <w:keepNext/>
      <w:outlineLvl w:val="0"/>
    </w:pPr>
    <w:rPr>
      <w:rFonts w:ascii=".VnTimeH" w:hAnsi=".VnTimeH"/>
      <w:b/>
      <w:bCs/>
      <w:sz w:val="28"/>
    </w:rPr>
  </w:style>
  <w:style w:type="paragraph" w:styleId="Heading2">
    <w:name w:val="heading 2"/>
    <w:basedOn w:val="Normal"/>
    <w:next w:val="Normal"/>
    <w:link w:val="Heading2Char"/>
    <w:uiPriority w:val="99"/>
    <w:unhideWhenUsed/>
    <w:qFormat/>
    <w:rsid w:val="009D41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1969F8"/>
    <w:pPr>
      <w:keepNext/>
      <w:jc w:val="right"/>
      <w:outlineLvl w:val="2"/>
    </w:pPr>
    <w:rPr>
      <w:rFonts w:ascii=".VnTime" w:hAnsi=".VnTime"/>
      <w:i/>
      <w:iCs/>
      <w:sz w:val="28"/>
    </w:rPr>
  </w:style>
  <w:style w:type="paragraph" w:styleId="Heading5">
    <w:name w:val="heading 5"/>
    <w:basedOn w:val="Normal"/>
    <w:next w:val="Normal"/>
    <w:link w:val="Heading5Char"/>
    <w:qFormat/>
    <w:rsid w:val="001969F8"/>
    <w:pPr>
      <w:keepNext/>
      <w:autoSpaceDE w:val="0"/>
      <w:autoSpaceDN w:val="0"/>
      <w:spacing w:before="120"/>
      <w:jc w:val="center"/>
      <w:outlineLvl w:val="4"/>
    </w:pPr>
    <w:rPr>
      <w:rFonts w:ascii=".VnTime" w:hAnsi=".VnTime"/>
      <w:b/>
      <w:bCs/>
      <w:sz w:val="28"/>
      <w:szCs w:val="28"/>
    </w:rPr>
  </w:style>
  <w:style w:type="paragraph" w:styleId="Heading7">
    <w:name w:val="heading 7"/>
    <w:basedOn w:val="Normal"/>
    <w:next w:val="Normal"/>
    <w:link w:val="Heading7Char"/>
    <w:qFormat/>
    <w:rsid w:val="001969F8"/>
    <w:pPr>
      <w:keepNext/>
      <w:autoSpaceDE w:val="0"/>
      <w:autoSpaceDN w:val="0"/>
      <w:spacing w:before="120"/>
      <w:ind w:firstLine="720"/>
      <w:jc w:val="center"/>
      <w:outlineLvl w:val="6"/>
    </w:pPr>
    <w:rPr>
      <w:rFonts w:ascii=".VnTime" w:hAnsi=".VnTime"/>
      <w:b/>
      <w:bCs/>
      <w:sz w:val="28"/>
      <w:szCs w:val="28"/>
    </w:rPr>
  </w:style>
  <w:style w:type="paragraph" w:styleId="Heading8">
    <w:name w:val="heading 8"/>
    <w:basedOn w:val="Normal"/>
    <w:next w:val="Normal"/>
    <w:link w:val="Heading8Char"/>
    <w:qFormat/>
    <w:rsid w:val="001969F8"/>
    <w:pPr>
      <w:keepNext/>
      <w:autoSpaceDE w:val="0"/>
      <w:autoSpaceDN w:val="0"/>
      <w:jc w:val="center"/>
      <w:outlineLvl w:val="7"/>
    </w:pPr>
    <w:rPr>
      <w:rFonts w:ascii=".VnTime" w:hAnsi=".VnTime"/>
      <w:i/>
      <w:iCs/>
    </w:rPr>
  </w:style>
  <w:style w:type="paragraph" w:styleId="Heading9">
    <w:name w:val="heading 9"/>
    <w:basedOn w:val="Normal"/>
    <w:next w:val="Normal"/>
    <w:link w:val="Heading9Char"/>
    <w:qFormat/>
    <w:rsid w:val="001969F8"/>
    <w:pPr>
      <w:keepNext/>
      <w:autoSpaceDE w:val="0"/>
      <w:autoSpaceDN w:val="0"/>
      <w:jc w:val="center"/>
      <w:outlineLvl w:val="8"/>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34B"/>
    <w:rPr>
      <w:rFonts w:ascii=".VnTimeH" w:hAnsi=".VnTimeH"/>
      <w:b/>
      <w:bCs/>
      <w:sz w:val="28"/>
      <w:szCs w:val="24"/>
    </w:rPr>
  </w:style>
  <w:style w:type="character" w:customStyle="1" w:styleId="Heading2Char">
    <w:name w:val="Heading 2 Char"/>
    <w:basedOn w:val="DefaultParagraphFont"/>
    <w:link w:val="Heading2"/>
    <w:uiPriority w:val="99"/>
    <w:rsid w:val="009D412C"/>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132D6"/>
    <w:pPr>
      <w:tabs>
        <w:tab w:val="center" w:pos="4680"/>
        <w:tab w:val="right" w:pos="9360"/>
      </w:tabs>
    </w:pPr>
  </w:style>
  <w:style w:type="character" w:customStyle="1" w:styleId="HeaderChar">
    <w:name w:val="Header Char"/>
    <w:link w:val="Header"/>
    <w:uiPriority w:val="99"/>
    <w:rsid w:val="006132D6"/>
    <w:rPr>
      <w:sz w:val="24"/>
      <w:szCs w:val="24"/>
    </w:rPr>
  </w:style>
  <w:style w:type="paragraph" w:styleId="Footer">
    <w:name w:val="footer"/>
    <w:basedOn w:val="Normal"/>
    <w:link w:val="FooterChar"/>
    <w:uiPriority w:val="99"/>
    <w:unhideWhenUsed/>
    <w:rsid w:val="006132D6"/>
    <w:pPr>
      <w:tabs>
        <w:tab w:val="center" w:pos="4680"/>
        <w:tab w:val="right" w:pos="9360"/>
      </w:tabs>
    </w:pPr>
  </w:style>
  <w:style w:type="character" w:customStyle="1" w:styleId="FooterChar">
    <w:name w:val="Footer Char"/>
    <w:link w:val="Footer"/>
    <w:uiPriority w:val="99"/>
    <w:rsid w:val="006132D6"/>
    <w:rPr>
      <w:sz w:val="24"/>
      <w:szCs w:val="24"/>
    </w:rPr>
  </w:style>
  <w:style w:type="paragraph" w:styleId="BalloonText">
    <w:name w:val="Balloon Text"/>
    <w:basedOn w:val="Normal"/>
    <w:link w:val="BalloonTextChar"/>
    <w:semiHidden/>
    <w:unhideWhenUsed/>
    <w:rsid w:val="00643945"/>
    <w:rPr>
      <w:rFonts w:ascii="Segoe UI" w:hAnsi="Segoe UI" w:cs="Segoe UI"/>
      <w:sz w:val="18"/>
      <w:szCs w:val="18"/>
    </w:rPr>
  </w:style>
  <w:style w:type="character" w:customStyle="1" w:styleId="BalloonTextChar">
    <w:name w:val="Balloon Text Char"/>
    <w:link w:val="BalloonText"/>
    <w:uiPriority w:val="99"/>
    <w:semiHidden/>
    <w:rsid w:val="00643945"/>
    <w:rPr>
      <w:rFonts w:ascii="Segoe UI" w:hAnsi="Segoe UI" w:cs="Segoe UI"/>
      <w:sz w:val="18"/>
      <w:szCs w:val="18"/>
    </w:rPr>
  </w:style>
  <w:style w:type="character" w:customStyle="1" w:styleId="fontstyle01">
    <w:name w:val="fontstyle01"/>
    <w:rsid w:val="00493762"/>
    <w:rPr>
      <w:rFonts w:ascii="TimesNewRomanPSMT" w:hAnsi="TimesNewRomanPSMT" w:hint="default"/>
      <w:b w:val="0"/>
      <w:bCs w:val="0"/>
      <w:i w:val="0"/>
      <w:iCs w:val="0"/>
      <w:color w:val="000000"/>
      <w:sz w:val="28"/>
      <w:szCs w:val="28"/>
    </w:rPr>
  </w:style>
  <w:style w:type="character" w:customStyle="1" w:styleId="BodyTextChar">
    <w:name w:val="Body Text Char"/>
    <w:link w:val="BodyText"/>
    <w:uiPriority w:val="99"/>
    <w:rsid w:val="002E534B"/>
    <w:rPr>
      <w:sz w:val="26"/>
      <w:szCs w:val="26"/>
      <w:shd w:val="clear" w:color="auto" w:fill="FFFFFF"/>
    </w:rPr>
  </w:style>
  <w:style w:type="paragraph" w:styleId="BodyText">
    <w:name w:val="Body Text"/>
    <w:basedOn w:val="Normal"/>
    <w:link w:val="BodyTextChar"/>
    <w:uiPriority w:val="1"/>
    <w:qFormat/>
    <w:rsid w:val="002E534B"/>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sid w:val="002E534B"/>
    <w:rPr>
      <w:sz w:val="24"/>
      <w:szCs w:val="24"/>
    </w:rPr>
  </w:style>
  <w:style w:type="paragraph" w:styleId="NormalWeb">
    <w:name w:val="Normal (Web)"/>
    <w:aliases w:val="Normal (Web) Char,Обычный (веб)1,Обычный (веб) Знак,Обычный (веб) Знак1,Обычный (веб) Знак Знак"/>
    <w:basedOn w:val="Normal"/>
    <w:uiPriority w:val="99"/>
    <w:qFormat/>
    <w:rsid w:val="002E534B"/>
    <w:pPr>
      <w:spacing w:before="100" w:beforeAutospacing="1" w:after="100" w:afterAutospacing="1"/>
    </w:pPr>
  </w:style>
  <w:style w:type="table" w:styleId="TableGrid">
    <w:name w:val="Table Grid"/>
    <w:basedOn w:val="TableNormal"/>
    <w:unhideWhenUsed/>
    <w:rsid w:val="00336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D412C"/>
    <w:pPr>
      <w:widowControl w:val="0"/>
      <w:autoSpaceDE w:val="0"/>
      <w:autoSpaceDN w:val="0"/>
      <w:spacing w:before="116"/>
      <w:ind w:left="222" w:firstLine="566"/>
      <w:jc w:val="both"/>
    </w:pPr>
    <w:rPr>
      <w:sz w:val="22"/>
      <w:szCs w:val="22"/>
    </w:rPr>
  </w:style>
  <w:style w:type="paragraph" w:customStyle="1" w:styleId="TableParagraph">
    <w:name w:val="Table Paragraph"/>
    <w:basedOn w:val="Normal"/>
    <w:uiPriority w:val="1"/>
    <w:qFormat/>
    <w:rsid w:val="009D412C"/>
    <w:pPr>
      <w:widowControl w:val="0"/>
      <w:autoSpaceDE w:val="0"/>
      <w:autoSpaceDN w:val="0"/>
    </w:pPr>
    <w:rPr>
      <w:sz w:val="22"/>
      <w:szCs w:val="22"/>
    </w:rPr>
  </w:style>
  <w:style w:type="paragraph" w:styleId="FootnoteText">
    <w:name w:val="footnote text"/>
    <w:basedOn w:val="Normal"/>
    <w:link w:val="FootnoteTextChar"/>
    <w:rsid w:val="00E20593"/>
    <w:rPr>
      <w:rFonts w:ascii=".VnTime" w:hAnsi=".VnTime"/>
      <w:sz w:val="20"/>
      <w:szCs w:val="20"/>
    </w:rPr>
  </w:style>
  <w:style w:type="character" w:customStyle="1" w:styleId="FootnoteTextChar">
    <w:name w:val="Footnote Text Char"/>
    <w:basedOn w:val="DefaultParagraphFont"/>
    <w:link w:val="FootnoteText"/>
    <w:rsid w:val="00E20593"/>
    <w:rPr>
      <w:rFonts w:ascii=".VnTime" w:hAnsi=".VnTime"/>
    </w:rPr>
  </w:style>
  <w:style w:type="character" w:styleId="Hyperlink">
    <w:name w:val="Hyperlink"/>
    <w:unhideWhenUsed/>
    <w:rsid w:val="0050190C"/>
    <w:rPr>
      <w:color w:val="0000FF"/>
      <w:u w:val="single"/>
    </w:rPr>
  </w:style>
  <w:style w:type="paragraph" w:styleId="BodyTextIndent">
    <w:name w:val="Body Text Indent"/>
    <w:aliases w:val="Char1"/>
    <w:basedOn w:val="Normal"/>
    <w:link w:val="BodyTextIndentChar"/>
    <w:unhideWhenUsed/>
    <w:rsid w:val="001C342A"/>
    <w:pPr>
      <w:spacing w:after="120"/>
      <w:ind w:left="360"/>
    </w:pPr>
  </w:style>
  <w:style w:type="character" w:customStyle="1" w:styleId="BodyTextIndentChar">
    <w:name w:val="Body Text Indent Char"/>
    <w:aliases w:val="Char1 Char"/>
    <w:basedOn w:val="DefaultParagraphFont"/>
    <w:link w:val="BodyTextIndent"/>
    <w:rsid w:val="001C342A"/>
    <w:rPr>
      <w:sz w:val="24"/>
      <w:szCs w:val="24"/>
    </w:rPr>
  </w:style>
  <w:style w:type="character" w:customStyle="1" w:styleId="Heading3Char">
    <w:name w:val="Heading 3 Char"/>
    <w:basedOn w:val="DefaultParagraphFont"/>
    <w:link w:val="Heading3"/>
    <w:rsid w:val="001969F8"/>
    <w:rPr>
      <w:rFonts w:ascii=".VnTime" w:hAnsi=".VnTime"/>
      <w:i/>
      <w:iCs/>
      <w:sz w:val="28"/>
      <w:szCs w:val="24"/>
    </w:rPr>
  </w:style>
  <w:style w:type="character" w:customStyle="1" w:styleId="Heading5Char">
    <w:name w:val="Heading 5 Char"/>
    <w:basedOn w:val="DefaultParagraphFont"/>
    <w:link w:val="Heading5"/>
    <w:rsid w:val="001969F8"/>
    <w:rPr>
      <w:rFonts w:ascii=".VnTime" w:hAnsi=".VnTime"/>
      <w:b/>
      <w:bCs/>
      <w:sz w:val="28"/>
      <w:szCs w:val="28"/>
    </w:rPr>
  </w:style>
  <w:style w:type="character" w:customStyle="1" w:styleId="Heading7Char">
    <w:name w:val="Heading 7 Char"/>
    <w:basedOn w:val="DefaultParagraphFont"/>
    <w:link w:val="Heading7"/>
    <w:rsid w:val="001969F8"/>
    <w:rPr>
      <w:rFonts w:ascii=".VnTime" w:hAnsi=".VnTime"/>
      <w:b/>
      <w:bCs/>
      <w:sz w:val="28"/>
      <w:szCs w:val="28"/>
    </w:rPr>
  </w:style>
  <w:style w:type="character" w:customStyle="1" w:styleId="Heading8Char">
    <w:name w:val="Heading 8 Char"/>
    <w:basedOn w:val="DefaultParagraphFont"/>
    <w:link w:val="Heading8"/>
    <w:rsid w:val="001969F8"/>
    <w:rPr>
      <w:rFonts w:ascii=".VnTime" w:hAnsi=".VnTime"/>
      <w:i/>
      <w:iCs/>
      <w:sz w:val="24"/>
      <w:szCs w:val="24"/>
    </w:rPr>
  </w:style>
  <w:style w:type="character" w:customStyle="1" w:styleId="Heading9Char">
    <w:name w:val="Heading 9 Char"/>
    <w:basedOn w:val="DefaultParagraphFont"/>
    <w:link w:val="Heading9"/>
    <w:rsid w:val="001969F8"/>
    <w:rPr>
      <w:rFonts w:ascii=".VnTime" w:hAnsi=".VnTime"/>
      <w:i/>
      <w:iCs/>
      <w:sz w:val="28"/>
      <w:szCs w:val="28"/>
    </w:rPr>
  </w:style>
  <w:style w:type="character" w:styleId="PageNumber">
    <w:name w:val="page number"/>
    <w:basedOn w:val="DefaultParagraphFont"/>
    <w:rsid w:val="001969F8"/>
  </w:style>
  <w:style w:type="paragraph" w:customStyle="1" w:styleId="n-dieund">
    <w:name w:val="n-dieund"/>
    <w:basedOn w:val="Normal"/>
    <w:rsid w:val="001969F8"/>
    <w:pPr>
      <w:spacing w:after="120"/>
      <w:ind w:firstLine="709"/>
      <w:jc w:val="both"/>
    </w:pPr>
    <w:rPr>
      <w:rFonts w:ascii=".VnTime" w:hAnsi=".VnTime" w:cs=".VnTime"/>
      <w:b/>
      <w:bCs/>
      <w:sz w:val="28"/>
      <w:szCs w:val="28"/>
    </w:rPr>
  </w:style>
  <w:style w:type="paragraph" w:styleId="BodyTextIndent2">
    <w:name w:val="Body Text Indent 2"/>
    <w:basedOn w:val="Normal"/>
    <w:link w:val="BodyTextIndent2Char"/>
    <w:rsid w:val="001969F8"/>
    <w:pPr>
      <w:autoSpaceDE w:val="0"/>
      <w:autoSpaceDN w:val="0"/>
      <w:ind w:firstLine="720"/>
      <w:jc w:val="both"/>
    </w:pPr>
    <w:rPr>
      <w:rFonts w:ascii=".VnTime" w:hAnsi=".VnTime"/>
      <w:sz w:val="28"/>
      <w:szCs w:val="28"/>
    </w:rPr>
  </w:style>
  <w:style w:type="character" w:customStyle="1" w:styleId="BodyTextIndent2Char">
    <w:name w:val="Body Text Indent 2 Char"/>
    <w:basedOn w:val="DefaultParagraphFont"/>
    <w:link w:val="BodyTextIndent2"/>
    <w:rsid w:val="001969F8"/>
    <w:rPr>
      <w:rFonts w:ascii=".VnTime" w:hAnsi=".VnTime"/>
      <w:sz w:val="28"/>
      <w:szCs w:val="28"/>
    </w:rPr>
  </w:style>
  <w:style w:type="paragraph" w:styleId="BodyText3">
    <w:name w:val="Body Text 3"/>
    <w:basedOn w:val="Normal"/>
    <w:link w:val="BodyText3Char"/>
    <w:rsid w:val="001969F8"/>
    <w:pPr>
      <w:autoSpaceDE w:val="0"/>
      <w:autoSpaceDN w:val="0"/>
      <w:jc w:val="both"/>
    </w:pPr>
    <w:rPr>
      <w:rFonts w:ascii=".VnTime" w:hAnsi=".VnTime"/>
      <w:sz w:val="28"/>
      <w:szCs w:val="28"/>
    </w:rPr>
  </w:style>
  <w:style w:type="character" w:customStyle="1" w:styleId="BodyText3Char">
    <w:name w:val="Body Text 3 Char"/>
    <w:basedOn w:val="DefaultParagraphFont"/>
    <w:link w:val="BodyText3"/>
    <w:rsid w:val="001969F8"/>
    <w:rPr>
      <w:rFonts w:ascii=".VnTime" w:hAnsi=".VnTime"/>
      <w:sz w:val="28"/>
      <w:szCs w:val="28"/>
    </w:rPr>
  </w:style>
  <w:style w:type="paragraph" w:styleId="BodyTextIndent3">
    <w:name w:val="Body Text Indent 3"/>
    <w:basedOn w:val="Normal"/>
    <w:link w:val="BodyTextIndent3Char"/>
    <w:rsid w:val="001969F8"/>
    <w:pPr>
      <w:spacing w:before="120"/>
      <w:ind w:firstLine="540"/>
      <w:jc w:val="both"/>
    </w:pPr>
    <w:rPr>
      <w:rFonts w:ascii=".VnTime" w:hAnsi=".VnTime"/>
      <w:color w:val="FF0000"/>
      <w:sz w:val="28"/>
      <w:lang w:val="fr-FR"/>
    </w:rPr>
  </w:style>
  <w:style w:type="character" w:customStyle="1" w:styleId="BodyTextIndent3Char">
    <w:name w:val="Body Text Indent 3 Char"/>
    <w:basedOn w:val="DefaultParagraphFont"/>
    <w:link w:val="BodyTextIndent3"/>
    <w:rsid w:val="001969F8"/>
    <w:rPr>
      <w:rFonts w:ascii=".VnTime" w:hAnsi=".VnTime"/>
      <w:color w:val="FF0000"/>
      <w:sz w:val="28"/>
      <w:szCs w:val="24"/>
      <w:lang w:val="fr-FR"/>
    </w:rPr>
  </w:style>
  <w:style w:type="paragraph" w:styleId="BodyText2">
    <w:name w:val="Body Text 2"/>
    <w:basedOn w:val="Normal"/>
    <w:link w:val="BodyText2Char"/>
    <w:rsid w:val="001969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8" w:lineRule="auto"/>
      <w:jc w:val="center"/>
    </w:pPr>
    <w:rPr>
      <w:b/>
      <w:sz w:val="26"/>
      <w:lang w:val="nl-NL"/>
    </w:rPr>
  </w:style>
  <w:style w:type="character" w:customStyle="1" w:styleId="BodyText2Char">
    <w:name w:val="Body Text 2 Char"/>
    <w:basedOn w:val="DefaultParagraphFont"/>
    <w:link w:val="BodyText2"/>
    <w:rsid w:val="001969F8"/>
    <w:rPr>
      <w:b/>
      <w:sz w:val="26"/>
      <w:szCs w:val="24"/>
      <w:lang w:val="nl-NL"/>
    </w:rPr>
  </w:style>
  <w:style w:type="paragraph" w:customStyle="1" w:styleId="Style2">
    <w:name w:val="Style2"/>
    <w:basedOn w:val="Heading2"/>
    <w:autoRedefine/>
    <w:rsid w:val="001969F8"/>
    <w:pPr>
      <w:keepLines w:val="0"/>
      <w:spacing w:before="0" w:line="360" w:lineRule="auto"/>
      <w:ind w:right="285"/>
      <w:jc w:val="right"/>
    </w:pPr>
    <w:rPr>
      <w:rFonts w:ascii=".VnTime" w:eastAsia="Times New Roman" w:hAnsi=".VnTime" w:cs="Times New Roman"/>
      <w:bCs w:val="0"/>
      <w:color w:val="auto"/>
      <w:sz w:val="28"/>
      <w:szCs w:val="28"/>
    </w:rPr>
  </w:style>
  <w:style w:type="character" w:styleId="Strong">
    <w:name w:val="Strong"/>
    <w:qFormat/>
    <w:rsid w:val="001969F8"/>
    <w:rPr>
      <w:b/>
      <w:bCs/>
    </w:rPr>
  </w:style>
  <w:style w:type="character" w:styleId="Emphasis">
    <w:name w:val="Emphasis"/>
    <w:qFormat/>
    <w:rsid w:val="001969F8"/>
    <w:rPr>
      <w:i/>
      <w:iCs/>
    </w:rPr>
  </w:style>
  <w:style w:type="character" w:styleId="FollowedHyperlink">
    <w:name w:val="FollowedHyperlink"/>
    <w:rsid w:val="001969F8"/>
    <w:rPr>
      <w:color w:val="800080"/>
      <w:u w:val="single"/>
    </w:rPr>
  </w:style>
  <w:style w:type="paragraph" w:customStyle="1" w:styleId="Tenvb">
    <w:name w:val="Tenvb"/>
    <w:basedOn w:val="Normal"/>
    <w:autoRedefine/>
    <w:rsid w:val="001969F8"/>
    <w:pPr>
      <w:spacing w:before="120" w:after="120"/>
      <w:jc w:val="center"/>
    </w:pPr>
    <w:rPr>
      <w:caps/>
      <w:spacing w:val="-2"/>
      <w:sz w:val="28"/>
      <w:szCs w:val="28"/>
    </w:rPr>
  </w:style>
  <w:style w:type="paragraph" w:customStyle="1" w:styleId="Char1">
    <w:name w:val="Char1"/>
    <w:next w:val="Normal"/>
    <w:autoRedefine/>
    <w:semiHidden/>
    <w:rsid w:val="001969F8"/>
    <w:pPr>
      <w:spacing w:after="160" w:line="240" w:lineRule="exact"/>
      <w:jc w:val="both"/>
    </w:pPr>
    <w:rPr>
      <w:sz w:val="28"/>
      <w:szCs w:val="22"/>
    </w:rPr>
  </w:style>
  <w:style w:type="paragraph" w:customStyle="1" w:styleId="Char">
    <w:name w:val="Char"/>
    <w:next w:val="Normal"/>
    <w:autoRedefine/>
    <w:semiHidden/>
    <w:rsid w:val="001969F8"/>
    <w:pPr>
      <w:spacing w:after="160" w:line="240" w:lineRule="exact"/>
      <w:jc w:val="both"/>
    </w:pPr>
    <w:rPr>
      <w:sz w:val="28"/>
      <w:szCs w:val="22"/>
    </w:rPr>
  </w:style>
  <w:style w:type="paragraph" w:customStyle="1" w:styleId="Giua">
    <w:name w:val="Giua"/>
    <w:basedOn w:val="Normal"/>
    <w:autoRedefine/>
    <w:rsid w:val="001969F8"/>
    <w:pPr>
      <w:widowControl w:val="0"/>
      <w:spacing w:before="120" w:line="360" w:lineRule="exact"/>
      <w:ind w:firstLine="720"/>
      <w:jc w:val="both"/>
    </w:pPr>
    <w:rPr>
      <w:spacing w:val="-4"/>
      <w:sz w:val="28"/>
      <w:szCs w:val="28"/>
      <w:lang w:val="nl-NL"/>
    </w:rPr>
  </w:style>
  <w:style w:type="paragraph" w:customStyle="1" w:styleId="Char1CharChar">
    <w:name w:val="Char1 Char Char"/>
    <w:basedOn w:val="Normal"/>
    <w:semiHidden/>
    <w:rsid w:val="001969F8"/>
    <w:pPr>
      <w:spacing w:after="160" w:line="240" w:lineRule="exact"/>
    </w:pPr>
    <w:rPr>
      <w:rFonts w:ascii="Arial" w:hAnsi="Arial"/>
      <w:sz w:val="22"/>
      <w:szCs w:val="22"/>
    </w:rPr>
  </w:style>
  <w:style w:type="paragraph" w:customStyle="1" w:styleId="1Char">
    <w:name w:val="1 Char"/>
    <w:basedOn w:val="DocumentMap"/>
    <w:autoRedefine/>
    <w:rsid w:val="001969F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1969F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1969F8"/>
    <w:rPr>
      <w:rFonts w:ascii="Tahoma" w:hAnsi="Tahoma" w:cs="Tahoma"/>
      <w:shd w:val="clear" w:color="auto" w:fill="000080"/>
    </w:rPr>
  </w:style>
  <w:style w:type="paragraph" w:customStyle="1" w:styleId="CharCharChar">
    <w:name w:val="Char Char Char"/>
    <w:basedOn w:val="Normal"/>
    <w:semiHidden/>
    <w:rsid w:val="001969F8"/>
    <w:pPr>
      <w:spacing w:after="160" w:line="240" w:lineRule="exact"/>
    </w:pPr>
    <w:rPr>
      <w:rFonts w:ascii="Arial" w:hAnsi="Arial"/>
      <w:sz w:val="22"/>
      <w:szCs w:val="22"/>
    </w:rPr>
  </w:style>
  <w:style w:type="paragraph" w:customStyle="1" w:styleId="Default">
    <w:name w:val="Default"/>
    <w:rsid w:val="001969F8"/>
    <w:pPr>
      <w:widowControl w:val="0"/>
      <w:autoSpaceDE w:val="0"/>
      <w:autoSpaceDN w:val="0"/>
      <w:adjustRightInd w:val="0"/>
    </w:pPr>
    <w:rPr>
      <w:color w:val="000000"/>
      <w:sz w:val="24"/>
      <w:szCs w:val="24"/>
    </w:rPr>
  </w:style>
  <w:style w:type="character" w:customStyle="1" w:styleId="bodytextindent3-h1">
    <w:name w:val="bodytextindent3-h1"/>
    <w:rsid w:val="001969F8"/>
    <w:rPr>
      <w:rFonts w:ascii="Times New Roman" w:hAnsi="Times New Roman" w:cs="Times New Roman" w:hint="default"/>
      <w:b/>
      <w:bCs/>
      <w:color w:val="000000"/>
      <w:sz w:val="24"/>
      <w:szCs w:val="24"/>
    </w:rPr>
  </w:style>
  <w:style w:type="paragraph" w:customStyle="1" w:styleId="bodytextindent3-p">
    <w:name w:val="bodytextindent3-p"/>
    <w:basedOn w:val="Normal"/>
    <w:rsid w:val="001969F8"/>
    <w:pPr>
      <w:jc w:val="both"/>
    </w:pPr>
    <w:rPr>
      <w:sz w:val="20"/>
      <w:szCs w:val="20"/>
    </w:rPr>
  </w:style>
  <w:style w:type="character" w:customStyle="1" w:styleId="normal-h1">
    <w:name w:val="normal-h1"/>
    <w:rsid w:val="001969F8"/>
    <w:rPr>
      <w:rFonts w:ascii="Times New Roman" w:hAnsi="Times New Roman" w:cs="Times New Roman" w:hint="default"/>
      <w:sz w:val="24"/>
      <w:szCs w:val="24"/>
    </w:rPr>
  </w:style>
  <w:style w:type="paragraph" w:customStyle="1" w:styleId="T">
    <w:name w:val="T"/>
    <w:basedOn w:val="Normal"/>
    <w:rsid w:val="001969F8"/>
    <w:rPr>
      <w:rFonts w:ascii=".VnTime" w:hAnsi=".VnTime"/>
      <w:sz w:val="28"/>
      <w:szCs w:val="20"/>
      <w:lang w:val="vi-VN"/>
    </w:rPr>
  </w:style>
  <w:style w:type="character" w:styleId="CommentReference">
    <w:name w:val="annotation reference"/>
    <w:basedOn w:val="DefaultParagraphFont"/>
    <w:uiPriority w:val="99"/>
    <w:semiHidden/>
    <w:unhideWhenUsed/>
    <w:rsid w:val="00050CDD"/>
    <w:rPr>
      <w:sz w:val="16"/>
      <w:szCs w:val="16"/>
    </w:rPr>
  </w:style>
  <w:style w:type="paragraph" w:styleId="CommentText">
    <w:name w:val="annotation text"/>
    <w:basedOn w:val="Normal"/>
    <w:link w:val="CommentTextChar"/>
    <w:uiPriority w:val="99"/>
    <w:semiHidden/>
    <w:unhideWhenUsed/>
    <w:rsid w:val="00050CDD"/>
    <w:rPr>
      <w:sz w:val="20"/>
      <w:szCs w:val="20"/>
    </w:rPr>
  </w:style>
  <w:style w:type="character" w:customStyle="1" w:styleId="CommentTextChar">
    <w:name w:val="Comment Text Char"/>
    <w:basedOn w:val="DefaultParagraphFont"/>
    <w:link w:val="CommentText"/>
    <w:uiPriority w:val="99"/>
    <w:semiHidden/>
    <w:rsid w:val="00050CDD"/>
  </w:style>
  <w:style w:type="paragraph" w:styleId="CommentSubject">
    <w:name w:val="annotation subject"/>
    <w:basedOn w:val="CommentText"/>
    <w:next w:val="CommentText"/>
    <w:link w:val="CommentSubjectChar"/>
    <w:uiPriority w:val="99"/>
    <w:semiHidden/>
    <w:unhideWhenUsed/>
    <w:rsid w:val="00050CDD"/>
    <w:rPr>
      <w:b/>
      <w:bCs/>
    </w:rPr>
  </w:style>
  <w:style w:type="character" w:customStyle="1" w:styleId="CommentSubjectChar">
    <w:name w:val="Comment Subject Char"/>
    <w:basedOn w:val="CommentTextChar"/>
    <w:link w:val="CommentSubject"/>
    <w:uiPriority w:val="99"/>
    <w:semiHidden/>
    <w:rsid w:val="00050CDD"/>
    <w:rPr>
      <w:b/>
      <w:bCs/>
    </w:rPr>
  </w:style>
  <w:style w:type="character" w:customStyle="1" w:styleId="UnresolvedMention1">
    <w:name w:val="Unresolved Mention1"/>
    <w:basedOn w:val="DefaultParagraphFont"/>
    <w:uiPriority w:val="99"/>
    <w:semiHidden/>
    <w:unhideWhenUsed/>
    <w:rsid w:val="00FC7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409355">
      <w:bodyDiv w:val="1"/>
      <w:marLeft w:val="0"/>
      <w:marRight w:val="0"/>
      <w:marTop w:val="0"/>
      <w:marBottom w:val="0"/>
      <w:divBdr>
        <w:top w:val="none" w:sz="0" w:space="0" w:color="auto"/>
        <w:left w:val="none" w:sz="0" w:space="0" w:color="auto"/>
        <w:bottom w:val="none" w:sz="0" w:space="0" w:color="auto"/>
        <w:right w:val="none" w:sz="0" w:space="0" w:color="auto"/>
      </w:divBdr>
    </w:div>
    <w:div w:id="1194656694">
      <w:bodyDiv w:val="1"/>
      <w:marLeft w:val="0"/>
      <w:marRight w:val="0"/>
      <w:marTop w:val="0"/>
      <w:marBottom w:val="0"/>
      <w:divBdr>
        <w:top w:val="none" w:sz="0" w:space="0" w:color="auto"/>
        <w:left w:val="none" w:sz="0" w:space="0" w:color="auto"/>
        <w:bottom w:val="none" w:sz="0" w:space="0" w:color="auto"/>
        <w:right w:val="none" w:sz="0" w:space="0" w:color="auto"/>
      </w:divBdr>
    </w:div>
    <w:div w:id="1465928115">
      <w:bodyDiv w:val="1"/>
      <w:marLeft w:val="0"/>
      <w:marRight w:val="0"/>
      <w:marTop w:val="0"/>
      <w:marBottom w:val="0"/>
      <w:divBdr>
        <w:top w:val="none" w:sz="0" w:space="0" w:color="auto"/>
        <w:left w:val="none" w:sz="0" w:space="0" w:color="auto"/>
        <w:bottom w:val="none" w:sz="0" w:space="0" w:color="auto"/>
        <w:right w:val="none" w:sz="0" w:space="0" w:color="auto"/>
      </w:divBdr>
    </w:div>
    <w:div w:id="1923293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71AA1-BDCB-4B22-AB66-0E8BF0ECA290}">
  <ds:schemaRefs>
    <ds:schemaRef ds:uri="http://schemas.openxmlformats.org/officeDocument/2006/bibliography"/>
  </ds:schemaRefs>
</ds:datastoreItem>
</file>

<file path=docMetadata/LabelInfo.xml><?xml version="1.0" encoding="utf-8"?>
<clbl:labelList xmlns:clbl="http://schemas.microsoft.com/office/2020/mipLabelMetadata">
  <clbl:label id="{6b8fd645-e468-4239-9c47-332e67bbe4ea}" enabled="1" method="Standar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17</Pages>
  <Words>4097</Words>
  <Characters>23358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27401</CharactersWithSpaces>
  <SharedDoc>false</SharedDoc>
  <HLinks>
    <vt:vector size="6" baseType="variant">
      <vt:variant>
        <vt:i4>8257648</vt:i4>
      </vt:variant>
      <vt:variant>
        <vt:i4>0</vt:i4>
      </vt:variant>
      <vt:variant>
        <vt:i4>0</vt:i4>
      </vt:variant>
      <vt:variant>
        <vt:i4>5</vt:i4>
      </vt:variant>
      <vt:variant>
        <vt:lpwstr>https://thuvienphapluat.vn/van-ban/tai-nguyen-moi-truong/thong-tu-16-2021-tt-btnmt-xay-dung-dinh-muc-kinh-te-thuoc-bo-tai-nguyen-moi-truong-489280.aspx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Ái Lực Nguyễn</cp:lastModifiedBy>
  <cp:revision>32</cp:revision>
  <cp:lastPrinted>2026-05-13T02:13:00Z</cp:lastPrinted>
  <dcterms:created xsi:type="dcterms:W3CDTF">2026-04-13T13:34:00Z</dcterms:created>
  <dcterms:modified xsi:type="dcterms:W3CDTF">2026-05-13T05:58:00Z</dcterms:modified>
</cp:coreProperties>
</file>