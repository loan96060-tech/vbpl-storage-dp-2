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CC145" w14:textId="77777777" w:rsidR="000F62D5" w:rsidRPr="000F62D5" w:rsidRDefault="000F62D5" w:rsidP="000F62D5">
      <w:pPr>
        <w:pStyle w:val="Heading2"/>
        <w:spacing w:before="246"/>
        <w:ind w:right="-2" w:firstLine="567"/>
        <w:jc w:val="center"/>
        <w:rPr>
          <w:rFonts w:ascii="Times New Roman" w:hAnsi="Times New Roman" w:cs="Times New Roman"/>
          <w:color w:val="000000" w:themeColor="text1"/>
          <w:sz w:val="28"/>
          <w:szCs w:val="28"/>
        </w:rPr>
      </w:pPr>
      <w:r w:rsidRPr="000F62D5">
        <w:rPr>
          <w:rFonts w:ascii="Times New Roman" w:hAnsi="Times New Roman" w:cs="Times New Roman"/>
          <w:color w:val="000000" w:themeColor="text1"/>
          <w:sz w:val="28"/>
          <w:szCs w:val="28"/>
        </w:rPr>
        <w:t>Phụ lục II</w:t>
      </w:r>
    </w:p>
    <w:p w14:paraId="657F2751" w14:textId="77777777" w:rsidR="000F62D5" w:rsidRPr="000F62D5" w:rsidRDefault="000F62D5" w:rsidP="000F62D5">
      <w:pPr>
        <w:spacing w:before="129" w:line="288" w:lineRule="auto"/>
        <w:ind w:right="-2" w:firstLine="567"/>
        <w:jc w:val="center"/>
        <w:rPr>
          <w:rFonts w:ascii="Times New Roman" w:hAnsi="Times New Roman"/>
          <w:b/>
          <w:color w:val="000000" w:themeColor="text1"/>
          <w:szCs w:val="28"/>
        </w:rPr>
      </w:pPr>
      <w:r w:rsidRPr="000F62D5">
        <w:rPr>
          <w:rFonts w:ascii="Times New Roman" w:hAnsi="Times New Roman"/>
          <w:b/>
          <w:color w:val="000000" w:themeColor="text1"/>
          <w:szCs w:val="28"/>
        </w:rPr>
        <w:t>ĐỊNH</w:t>
      </w:r>
      <w:r w:rsidRPr="000F62D5">
        <w:rPr>
          <w:rFonts w:ascii="Times New Roman" w:hAnsi="Times New Roman"/>
          <w:b/>
          <w:color w:val="000000" w:themeColor="text1"/>
          <w:spacing w:val="-4"/>
          <w:szCs w:val="28"/>
        </w:rPr>
        <w:t xml:space="preserve"> </w:t>
      </w:r>
      <w:r w:rsidRPr="000F62D5">
        <w:rPr>
          <w:rFonts w:ascii="Times New Roman" w:hAnsi="Times New Roman"/>
          <w:b/>
          <w:color w:val="000000" w:themeColor="text1"/>
          <w:szCs w:val="28"/>
        </w:rPr>
        <w:t>MỨC</w:t>
      </w:r>
      <w:r w:rsidRPr="000F62D5">
        <w:rPr>
          <w:rFonts w:ascii="Times New Roman" w:hAnsi="Times New Roman"/>
          <w:b/>
          <w:color w:val="000000" w:themeColor="text1"/>
          <w:spacing w:val="-4"/>
          <w:szCs w:val="28"/>
        </w:rPr>
        <w:t xml:space="preserve"> </w:t>
      </w:r>
      <w:r w:rsidRPr="000F62D5">
        <w:rPr>
          <w:rFonts w:ascii="Times New Roman" w:hAnsi="Times New Roman"/>
          <w:b/>
          <w:color w:val="000000" w:themeColor="text1"/>
          <w:szCs w:val="28"/>
        </w:rPr>
        <w:t>KINH</w:t>
      </w:r>
      <w:r w:rsidRPr="000F62D5">
        <w:rPr>
          <w:rFonts w:ascii="Times New Roman" w:hAnsi="Times New Roman"/>
          <w:b/>
          <w:color w:val="000000" w:themeColor="text1"/>
          <w:spacing w:val="-4"/>
          <w:szCs w:val="28"/>
        </w:rPr>
        <w:t xml:space="preserve"> </w:t>
      </w:r>
      <w:r w:rsidRPr="000F62D5">
        <w:rPr>
          <w:rFonts w:ascii="Times New Roman" w:hAnsi="Times New Roman"/>
          <w:b/>
          <w:color w:val="000000" w:themeColor="text1"/>
          <w:szCs w:val="28"/>
        </w:rPr>
        <w:t>TẾ</w:t>
      </w:r>
      <w:r w:rsidRPr="000F62D5">
        <w:rPr>
          <w:rFonts w:ascii="Times New Roman" w:hAnsi="Times New Roman"/>
          <w:b/>
          <w:color w:val="000000" w:themeColor="text1"/>
          <w:spacing w:val="-3"/>
          <w:szCs w:val="28"/>
        </w:rPr>
        <w:t xml:space="preserve"> </w:t>
      </w:r>
      <w:r w:rsidRPr="000F62D5">
        <w:rPr>
          <w:rFonts w:ascii="Times New Roman" w:hAnsi="Times New Roman"/>
          <w:b/>
          <w:color w:val="000000" w:themeColor="text1"/>
          <w:szCs w:val="28"/>
        </w:rPr>
        <w:t>-</w:t>
      </w:r>
      <w:r w:rsidRPr="000F62D5">
        <w:rPr>
          <w:rFonts w:ascii="Times New Roman" w:hAnsi="Times New Roman"/>
          <w:b/>
          <w:color w:val="000000" w:themeColor="text1"/>
          <w:spacing w:val="-4"/>
          <w:szCs w:val="28"/>
        </w:rPr>
        <w:t xml:space="preserve"> </w:t>
      </w:r>
      <w:r w:rsidRPr="000F62D5">
        <w:rPr>
          <w:rFonts w:ascii="Times New Roman" w:hAnsi="Times New Roman"/>
          <w:b/>
          <w:color w:val="000000" w:themeColor="text1"/>
          <w:szCs w:val="28"/>
        </w:rPr>
        <w:t>KỸ</w:t>
      </w:r>
      <w:r w:rsidRPr="000F62D5">
        <w:rPr>
          <w:rFonts w:ascii="Times New Roman" w:hAnsi="Times New Roman"/>
          <w:b/>
          <w:color w:val="000000" w:themeColor="text1"/>
          <w:spacing w:val="-4"/>
          <w:szCs w:val="28"/>
        </w:rPr>
        <w:t xml:space="preserve"> </w:t>
      </w:r>
      <w:r w:rsidRPr="000F62D5">
        <w:rPr>
          <w:rFonts w:ascii="Times New Roman" w:hAnsi="Times New Roman"/>
          <w:b/>
          <w:color w:val="000000" w:themeColor="text1"/>
          <w:szCs w:val="28"/>
        </w:rPr>
        <w:t>THUẬT</w:t>
      </w:r>
      <w:r w:rsidRPr="000F62D5">
        <w:rPr>
          <w:rFonts w:ascii="Times New Roman" w:hAnsi="Times New Roman"/>
          <w:b/>
          <w:color w:val="000000" w:themeColor="text1"/>
          <w:spacing w:val="-2"/>
          <w:szCs w:val="28"/>
        </w:rPr>
        <w:t xml:space="preserve"> </w:t>
      </w:r>
      <w:r w:rsidRPr="000F62D5">
        <w:rPr>
          <w:rFonts w:ascii="Times New Roman" w:hAnsi="Times New Roman"/>
          <w:b/>
          <w:color w:val="000000" w:themeColor="text1"/>
          <w:szCs w:val="28"/>
        </w:rPr>
        <w:t>ĐỊNH</w:t>
      </w:r>
      <w:r w:rsidRPr="000F62D5">
        <w:rPr>
          <w:rFonts w:ascii="Times New Roman" w:hAnsi="Times New Roman"/>
          <w:b/>
          <w:color w:val="000000" w:themeColor="text1"/>
          <w:spacing w:val="-4"/>
          <w:szCs w:val="28"/>
        </w:rPr>
        <w:t xml:space="preserve"> </w:t>
      </w:r>
      <w:r w:rsidRPr="000F62D5">
        <w:rPr>
          <w:rFonts w:ascii="Times New Roman" w:hAnsi="Times New Roman"/>
          <w:b/>
          <w:color w:val="000000" w:themeColor="text1"/>
          <w:szCs w:val="28"/>
        </w:rPr>
        <w:t>GIÁ</w:t>
      </w:r>
      <w:r w:rsidRPr="000F62D5">
        <w:rPr>
          <w:rFonts w:ascii="Times New Roman" w:hAnsi="Times New Roman"/>
          <w:b/>
          <w:color w:val="000000" w:themeColor="text1"/>
          <w:spacing w:val="-4"/>
          <w:szCs w:val="28"/>
        </w:rPr>
        <w:t xml:space="preserve"> </w:t>
      </w:r>
      <w:r w:rsidRPr="000F62D5">
        <w:rPr>
          <w:rFonts w:ascii="Times New Roman" w:hAnsi="Times New Roman"/>
          <w:b/>
          <w:color w:val="000000" w:themeColor="text1"/>
          <w:szCs w:val="28"/>
        </w:rPr>
        <w:t>ĐẤT</w:t>
      </w:r>
      <w:r w:rsidRPr="000F62D5">
        <w:rPr>
          <w:rFonts w:ascii="Times New Roman" w:hAnsi="Times New Roman"/>
          <w:b/>
          <w:color w:val="000000" w:themeColor="text1"/>
          <w:spacing w:val="-4"/>
          <w:szCs w:val="28"/>
        </w:rPr>
        <w:t xml:space="preserve"> </w:t>
      </w:r>
      <w:r w:rsidRPr="000F62D5">
        <w:rPr>
          <w:rFonts w:ascii="Times New Roman" w:hAnsi="Times New Roman"/>
          <w:b/>
          <w:color w:val="000000" w:themeColor="text1"/>
          <w:szCs w:val="28"/>
        </w:rPr>
        <w:t>CỤ</w:t>
      </w:r>
      <w:r w:rsidRPr="000F62D5">
        <w:rPr>
          <w:rFonts w:ascii="Times New Roman" w:hAnsi="Times New Roman"/>
          <w:b/>
          <w:color w:val="000000" w:themeColor="text1"/>
          <w:spacing w:val="-1"/>
          <w:szCs w:val="28"/>
        </w:rPr>
        <w:t xml:space="preserve"> </w:t>
      </w:r>
      <w:r w:rsidRPr="000F62D5">
        <w:rPr>
          <w:rFonts w:ascii="Times New Roman" w:hAnsi="Times New Roman"/>
          <w:b/>
          <w:color w:val="000000" w:themeColor="text1"/>
          <w:szCs w:val="28"/>
        </w:rPr>
        <w:t>THỂ THEO PHƯƠNG PHÁP SO SÁNH, THU NHẬP VÀ THẶNG DƯ</w:t>
      </w:r>
    </w:p>
    <w:p w14:paraId="5A14318E" w14:textId="40A6E6D6" w:rsidR="000F62D5" w:rsidRPr="000F62D5" w:rsidRDefault="000F62D5" w:rsidP="000F62D5">
      <w:pPr>
        <w:ind w:firstLine="567"/>
        <w:jc w:val="center"/>
        <w:rPr>
          <w:rFonts w:ascii="Times New Roman" w:hAnsi="Times New Roman"/>
          <w:i/>
          <w:color w:val="000000" w:themeColor="text1"/>
          <w:szCs w:val="28"/>
        </w:rPr>
      </w:pPr>
      <w:r w:rsidRPr="000F62D5">
        <w:rPr>
          <w:rFonts w:ascii="Times New Roman" w:hAnsi="Times New Roman"/>
          <w:i/>
          <w:color w:val="000000" w:themeColor="text1"/>
          <w:szCs w:val="28"/>
        </w:rPr>
        <w:t>(</w:t>
      </w:r>
      <w:r w:rsidR="00F56426">
        <w:rPr>
          <w:rFonts w:ascii="Times New Roman" w:hAnsi="Times New Roman"/>
          <w:i/>
          <w:color w:val="000000" w:themeColor="text1"/>
          <w:szCs w:val="28"/>
        </w:rPr>
        <w:t>K</w:t>
      </w:r>
      <w:r w:rsidRPr="000F62D5">
        <w:rPr>
          <w:rFonts w:ascii="Times New Roman" w:hAnsi="Times New Roman"/>
          <w:i/>
          <w:color w:val="000000" w:themeColor="text1"/>
          <w:szCs w:val="28"/>
        </w:rPr>
        <w:t xml:space="preserve">èm theo Quyết định số  </w:t>
      </w:r>
      <w:r w:rsidR="0042527B">
        <w:rPr>
          <w:rFonts w:ascii="Times New Roman" w:hAnsi="Times New Roman"/>
          <w:i/>
          <w:color w:val="000000" w:themeColor="text1"/>
          <w:szCs w:val="28"/>
        </w:rPr>
        <w:t>08</w:t>
      </w:r>
      <w:r w:rsidRPr="000F62D5">
        <w:rPr>
          <w:rFonts w:ascii="Times New Roman" w:hAnsi="Times New Roman"/>
          <w:i/>
          <w:color w:val="000000" w:themeColor="text1"/>
          <w:szCs w:val="28"/>
        </w:rPr>
        <w:t xml:space="preserve">/2025/QĐ-UBND ngày </w:t>
      </w:r>
      <w:r w:rsidR="0042527B">
        <w:rPr>
          <w:rFonts w:ascii="Times New Roman" w:hAnsi="Times New Roman"/>
          <w:i/>
          <w:color w:val="000000" w:themeColor="text1"/>
          <w:szCs w:val="28"/>
        </w:rPr>
        <w:t>13</w:t>
      </w:r>
      <w:r w:rsidRPr="000F62D5">
        <w:rPr>
          <w:rFonts w:ascii="Times New Roman" w:hAnsi="Times New Roman"/>
          <w:i/>
          <w:color w:val="000000" w:themeColor="text1"/>
          <w:szCs w:val="28"/>
        </w:rPr>
        <w:t xml:space="preserve"> tháng</w:t>
      </w:r>
      <w:r w:rsidR="00F56426">
        <w:rPr>
          <w:rFonts w:ascii="Times New Roman" w:hAnsi="Times New Roman"/>
          <w:i/>
          <w:color w:val="000000" w:themeColor="text1"/>
          <w:szCs w:val="28"/>
        </w:rPr>
        <w:t xml:space="preserve"> 02 </w:t>
      </w:r>
      <w:r w:rsidRPr="000F62D5">
        <w:rPr>
          <w:rFonts w:ascii="Times New Roman" w:hAnsi="Times New Roman"/>
          <w:i/>
          <w:color w:val="000000" w:themeColor="text1"/>
          <w:szCs w:val="28"/>
        </w:rPr>
        <w:t xml:space="preserve">năm 2025 của </w:t>
      </w:r>
      <w:r w:rsidR="00F56426">
        <w:rPr>
          <w:rFonts w:ascii="Times New Roman" w:hAnsi="Times New Roman"/>
          <w:i/>
          <w:color w:val="000000" w:themeColor="text1"/>
          <w:szCs w:val="28"/>
        </w:rPr>
        <w:t>Ủy</w:t>
      </w:r>
      <w:r w:rsidRPr="000F62D5">
        <w:rPr>
          <w:rFonts w:ascii="Times New Roman" w:hAnsi="Times New Roman"/>
          <w:i/>
          <w:color w:val="000000" w:themeColor="text1"/>
          <w:szCs w:val="28"/>
        </w:rPr>
        <w:t xml:space="preserve"> ban nhân dân tỉnh</w:t>
      </w:r>
      <w:r w:rsidR="00F56426">
        <w:rPr>
          <w:rFonts w:ascii="Times New Roman" w:hAnsi="Times New Roman"/>
          <w:i/>
          <w:color w:val="000000" w:themeColor="text1"/>
          <w:szCs w:val="28"/>
        </w:rPr>
        <w:t xml:space="preserve"> Đắk Nông</w:t>
      </w:r>
      <w:r w:rsidRPr="000F62D5">
        <w:rPr>
          <w:rFonts w:ascii="Times New Roman" w:hAnsi="Times New Roman"/>
          <w:i/>
          <w:color w:val="000000" w:themeColor="text1"/>
          <w:szCs w:val="28"/>
        </w:rPr>
        <w:t>)</w:t>
      </w:r>
    </w:p>
    <w:p w14:paraId="53BDFA56" w14:textId="77777777" w:rsidR="000F62D5" w:rsidRPr="000F62D5" w:rsidRDefault="000F62D5" w:rsidP="000F62D5">
      <w:pPr>
        <w:spacing w:before="129" w:line="288" w:lineRule="auto"/>
        <w:ind w:right="-2" w:firstLine="567"/>
        <w:rPr>
          <w:rFonts w:ascii="Times New Roman" w:hAnsi="Times New Roman"/>
          <w:b/>
          <w:color w:val="000000" w:themeColor="text1"/>
          <w:szCs w:val="28"/>
        </w:rPr>
      </w:pPr>
      <w:r w:rsidRPr="000F62D5">
        <w:rPr>
          <w:rFonts w:ascii="Times New Roman" w:hAnsi="Times New Roman"/>
          <w:b/>
          <w:color w:val="000000" w:themeColor="text1"/>
          <w:szCs w:val="28"/>
        </w:rPr>
        <w:t>I. Định mức lao động</w:t>
      </w:r>
    </w:p>
    <w:p w14:paraId="3A39A8B5" w14:textId="77777777" w:rsidR="000F62D5" w:rsidRPr="000F62D5" w:rsidRDefault="000F62D5" w:rsidP="000F62D5">
      <w:pPr>
        <w:pStyle w:val="BodyText"/>
        <w:spacing w:after="0"/>
        <w:ind w:firstLine="567"/>
        <w:rPr>
          <w:rFonts w:ascii="Times New Roman" w:hAnsi="Times New Roman"/>
          <w:color w:val="000000" w:themeColor="text1"/>
          <w:sz w:val="11"/>
        </w:rPr>
      </w:pPr>
      <w:r w:rsidRPr="000F62D5">
        <w:rPr>
          <w:rFonts w:ascii="Times New Roman" w:hAnsi="Times New Roman"/>
          <w:color w:val="000000" w:themeColor="text1"/>
        </w:rPr>
        <w:t xml:space="preserve">                                                                                                           </w:t>
      </w:r>
      <w:r w:rsidR="00F16C4E">
        <w:rPr>
          <w:rFonts w:ascii="Times New Roman" w:hAnsi="Times New Roman"/>
          <w:color w:val="000000" w:themeColor="text1"/>
        </w:rPr>
        <w:t xml:space="preserve">  </w:t>
      </w:r>
      <w:r w:rsidRPr="000F62D5">
        <w:rPr>
          <w:rFonts w:ascii="Times New Roman" w:hAnsi="Times New Roman"/>
          <w:color w:val="000000" w:themeColor="text1"/>
        </w:rPr>
        <w:t>Bảng</w:t>
      </w:r>
      <w:r w:rsidRPr="000F62D5">
        <w:rPr>
          <w:rFonts w:ascii="Times New Roman" w:hAnsi="Times New Roman"/>
          <w:color w:val="000000" w:themeColor="text1"/>
          <w:spacing w:val="-2"/>
        </w:rPr>
        <w:t xml:space="preserve"> </w:t>
      </w:r>
      <w:r w:rsidRPr="000F62D5">
        <w:rPr>
          <w:rFonts w:ascii="Times New Roman" w:hAnsi="Times New Roman"/>
          <w:color w:val="000000" w:themeColor="text1"/>
          <w:spacing w:val="-5"/>
        </w:rPr>
        <w:t>08</w:t>
      </w:r>
    </w:p>
    <w:tbl>
      <w:tblPr>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09"/>
        <w:gridCol w:w="2846"/>
        <w:gridCol w:w="1416"/>
        <w:gridCol w:w="710"/>
        <w:gridCol w:w="708"/>
        <w:gridCol w:w="711"/>
        <w:gridCol w:w="708"/>
        <w:gridCol w:w="708"/>
        <w:gridCol w:w="840"/>
      </w:tblGrid>
      <w:tr w:rsidR="000F62D5" w:rsidRPr="000F62D5" w14:paraId="6EB719D9" w14:textId="77777777" w:rsidTr="00D4586A">
        <w:trPr>
          <w:trHeight w:val="760"/>
        </w:trPr>
        <w:tc>
          <w:tcPr>
            <w:tcW w:w="709" w:type="dxa"/>
            <w:vMerge w:val="restart"/>
          </w:tcPr>
          <w:p w14:paraId="5109FE12" w14:textId="77777777" w:rsidR="000F62D5" w:rsidRPr="000F62D5" w:rsidRDefault="000F62D5" w:rsidP="003E43BA">
            <w:pPr>
              <w:pStyle w:val="TableParagraph"/>
              <w:ind w:right="-2" w:firstLine="567"/>
              <w:rPr>
                <w:color w:val="000000" w:themeColor="text1"/>
                <w:sz w:val="24"/>
              </w:rPr>
            </w:pPr>
          </w:p>
          <w:p w14:paraId="0764DBF9" w14:textId="77777777" w:rsidR="000F62D5" w:rsidRPr="000F62D5" w:rsidRDefault="000F62D5" w:rsidP="003E43BA">
            <w:pPr>
              <w:pStyle w:val="TableParagraph"/>
              <w:ind w:right="-2" w:firstLine="567"/>
              <w:rPr>
                <w:color w:val="000000" w:themeColor="text1"/>
                <w:sz w:val="24"/>
              </w:rPr>
            </w:pPr>
          </w:p>
          <w:p w14:paraId="4357945B" w14:textId="77777777" w:rsidR="000F62D5" w:rsidRPr="000F62D5" w:rsidRDefault="000F62D5" w:rsidP="003E43BA">
            <w:pPr>
              <w:pStyle w:val="TableParagraph"/>
              <w:ind w:right="-2" w:firstLine="567"/>
              <w:rPr>
                <w:color w:val="000000" w:themeColor="text1"/>
                <w:sz w:val="24"/>
              </w:rPr>
            </w:pPr>
          </w:p>
          <w:p w14:paraId="11E34A0B" w14:textId="77777777" w:rsidR="000F62D5" w:rsidRPr="000F62D5" w:rsidRDefault="000F62D5" w:rsidP="003E43BA">
            <w:pPr>
              <w:pStyle w:val="TableParagraph"/>
              <w:spacing w:before="90"/>
              <w:ind w:right="-2" w:firstLine="567"/>
              <w:rPr>
                <w:color w:val="000000" w:themeColor="text1"/>
                <w:sz w:val="24"/>
              </w:rPr>
            </w:pPr>
          </w:p>
          <w:p w14:paraId="579C3973" w14:textId="77777777" w:rsidR="000F62D5" w:rsidRPr="000F62D5" w:rsidRDefault="000F62D5" w:rsidP="003E43BA">
            <w:pPr>
              <w:pStyle w:val="TableParagraph"/>
              <w:ind w:right="-2"/>
              <w:jc w:val="center"/>
              <w:rPr>
                <w:b/>
                <w:color w:val="000000" w:themeColor="text1"/>
                <w:sz w:val="24"/>
              </w:rPr>
            </w:pPr>
            <w:r w:rsidRPr="000F62D5">
              <w:rPr>
                <w:b/>
                <w:color w:val="000000" w:themeColor="text1"/>
                <w:spacing w:val="-5"/>
                <w:sz w:val="24"/>
              </w:rPr>
              <w:t>STT</w:t>
            </w:r>
          </w:p>
        </w:tc>
        <w:tc>
          <w:tcPr>
            <w:tcW w:w="2846" w:type="dxa"/>
            <w:vMerge w:val="restart"/>
          </w:tcPr>
          <w:p w14:paraId="1F54C61F" w14:textId="77777777" w:rsidR="000F62D5" w:rsidRPr="000F62D5" w:rsidRDefault="000F62D5" w:rsidP="003E43BA">
            <w:pPr>
              <w:pStyle w:val="TableParagraph"/>
              <w:ind w:firstLine="567"/>
              <w:rPr>
                <w:color w:val="000000" w:themeColor="text1"/>
                <w:sz w:val="24"/>
              </w:rPr>
            </w:pPr>
          </w:p>
          <w:p w14:paraId="124168D5" w14:textId="77777777" w:rsidR="000F62D5" w:rsidRPr="000F62D5" w:rsidRDefault="000F62D5" w:rsidP="003E43BA">
            <w:pPr>
              <w:pStyle w:val="TableParagraph"/>
              <w:ind w:firstLine="567"/>
              <w:rPr>
                <w:color w:val="000000" w:themeColor="text1"/>
                <w:sz w:val="24"/>
              </w:rPr>
            </w:pPr>
          </w:p>
          <w:p w14:paraId="725F777C" w14:textId="77777777" w:rsidR="000F62D5" w:rsidRPr="000F62D5" w:rsidRDefault="000F62D5" w:rsidP="003E43BA">
            <w:pPr>
              <w:pStyle w:val="TableParagraph"/>
              <w:ind w:firstLine="567"/>
              <w:rPr>
                <w:color w:val="000000" w:themeColor="text1"/>
                <w:sz w:val="24"/>
              </w:rPr>
            </w:pPr>
          </w:p>
          <w:p w14:paraId="5377D485" w14:textId="77777777" w:rsidR="000F62D5" w:rsidRPr="000F62D5" w:rsidRDefault="000F62D5" w:rsidP="003E43BA">
            <w:pPr>
              <w:pStyle w:val="TableParagraph"/>
              <w:ind w:firstLine="567"/>
              <w:rPr>
                <w:color w:val="000000" w:themeColor="text1"/>
                <w:sz w:val="24"/>
              </w:rPr>
            </w:pPr>
          </w:p>
          <w:p w14:paraId="3720D18D" w14:textId="77777777" w:rsidR="000F62D5" w:rsidRPr="000F62D5" w:rsidRDefault="000F62D5" w:rsidP="003E43BA">
            <w:pPr>
              <w:pStyle w:val="TableParagraph"/>
              <w:ind w:firstLine="567"/>
              <w:rPr>
                <w:b/>
                <w:color w:val="000000" w:themeColor="text1"/>
                <w:sz w:val="24"/>
              </w:rPr>
            </w:pPr>
            <w:r w:rsidRPr="000F62D5">
              <w:rPr>
                <w:b/>
                <w:color w:val="000000" w:themeColor="text1"/>
                <w:sz w:val="24"/>
              </w:rPr>
              <w:t>Nội</w:t>
            </w:r>
            <w:r w:rsidRPr="000F62D5">
              <w:rPr>
                <w:b/>
                <w:color w:val="000000" w:themeColor="text1"/>
                <w:spacing w:val="-1"/>
                <w:sz w:val="24"/>
              </w:rPr>
              <w:t xml:space="preserve"> </w:t>
            </w:r>
            <w:r w:rsidRPr="000F62D5">
              <w:rPr>
                <w:b/>
                <w:color w:val="000000" w:themeColor="text1"/>
                <w:sz w:val="24"/>
              </w:rPr>
              <w:t>dung</w:t>
            </w:r>
            <w:r w:rsidRPr="000F62D5">
              <w:rPr>
                <w:b/>
                <w:color w:val="000000" w:themeColor="text1"/>
                <w:spacing w:val="-1"/>
                <w:sz w:val="24"/>
              </w:rPr>
              <w:t xml:space="preserve"> </w:t>
            </w:r>
            <w:r w:rsidRPr="000F62D5">
              <w:rPr>
                <w:b/>
                <w:color w:val="000000" w:themeColor="text1"/>
                <w:sz w:val="24"/>
              </w:rPr>
              <w:t xml:space="preserve">công </w:t>
            </w:r>
            <w:r w:rsidRPr="000F62D5">
              <w:rPr>
                <w:b/>
                <w:color w:val="000000" w:themeColor="text1"/>
                <w:spacing w:val="-4"/>
                <w:sz w:val="24"/>
              </w:rPr>
              <w:t>việc</w:t>
            </w:r>
          </w:p>
        </w:tc>
        <w:tc>
          <w:tcPr>
            <w:tcW w:w="1416" w:type="dxa"/>
            <w:vMerge w:val="restart"/>
          </w:tcPr>
          <w:p w14:paraId="0113E2E5" w14:textId="77777777" w:rsidR="000F62D5" w:rsidRPr="000F62D5" w:rsidRDefault="000F62D5" w:rsidP="003E43BA">
            <w:pPr>
              <w:pStyle w:val="TableParagraph"/>
              <w:ind w:firstLine="567"/>
              <w:rPr>
                <w:color w:val="000000" w:themeColor="text1"/>
                <w:sz w:val="24"/>
              </w:rPr>
            </w:pPr>
          </w:p>
          <w:p w14:paraId="72F42868" w14:textId="77777777" w:rsidR="000F62D5" w:rsidRPr="000F62D5" w:rsidRDefault="000F62D5" w:rsidP="003E43BA">
            <w:pPr>
              <w:pStyle w:val="TableParagraph"/>
              <w:ind w:firstLine="567"/>
              <w:rPr>
                <w:color w:val="000000" w:themeColor="text1"/>
                <w:sz w:val="24"/>
              </w:rPr>
            </w:pPr>
          </w:p>
          <w:p w14:paraId="1BBF06FC" w14:textId="77777777" w:rsidR="000F62D5" w:rsidRPr="000F62D5" w:rsidRDefault="000F62D5" w:rsidP="003E43BA">
            <w:pPr>
              <w:pStyle w:val="TableParagraph"/>
              <w:ind w:firstLine="567"/>
              <w:rPr>
                <w:color w:val="000000" w:themeColor="text1"/>
                <w:sz w:val="24"/>
              </w:rPr>
            </w:pPr>
          </w:p>
          <w:p w14:paraId="0A7BB177" w14:textId="77777777" w:rsidR="000F62D5" w:rsidRPr="000F62D5" w:rsidRDefault="000F62D5" w:rsidP="003E43BA">
            <w:pPr>
              <w:pStyle w:val="TableParagraph"/>
              <w:ind w:firstLine="567"/>
              <w:rPr>
                <w:color w:val="000000" w:themeColor="text1"/>
                <w:sz w:val="24"/>
              </w:rPr>
            </w:pPr>
          </w:p>
          <w:p w14:paraId="4653D362" w14:textId="77777777" w:rsidR="000F62D5" w:rsidRPr="000F62D5" w:rsidRDefault="000F62D5" w:rsidP="003E43BA">
            <w:pPr>
              <w:pStyle w:val="TableParagraph"/>
              <w:jc w:val="center"/>
              <w:rPr>
                <w:b/>
                <w:color w:val="000000" w:themeColor="text1"/>
                <w:sz w:val="24"/>
              </w:rPr>
            </w:pPr>
            <w:r w:rsidRPr="000F62D5">
              <w:rPr>
                <w:b/>
                <w:color w:val="000000" w:themeColor="text1"/>
                <w:sz w:val="24"/>
              </w:rPr>
              <w:t>Định</w:t>
            </w:r>
            <w:r w:rsidRPr="000F62D5">
              <w:rPr>
                <w:b/>
                <w:color w:val="000000" w:themeColor="text1"/>
                <w:spacing w:val="-2"/>
                <w:sz w:val="24"/>
              </w:rPr>
              <w:t xml:space="preserve"> </w:t>
            </w:r>
            <w:r w:rsidRPr="000F62D5">
              <w:rPr>
                <w:b/>
                <w:color w:val="000000" w:themeColor="text1"/>
                <w:spacing w:val="-4"/>
                <w:sz w:val="24"/>
              </w:rPr>
              <w:t>biên</w:t>
            </w:r>
          </w:p>
        </w:tc>
        <w:tc>
          <w:tcPr>
            <w:tcW w:w="4385" w:type="dxa"/>
            <w:gridSpan w:val="6"/>
          </w:tcPr>
          <w:p w14:paraId="18E13670" w14:textId="77777777" w:rsidR="000F62D5" w:rsidRPr="000F62D5" w:rsidRDefault="000F62D5" w:rsidP="003E43BA">
            <w:pPr>
              <w:pStyle w:val="TableParagraph"/>
              <w:ind w:hanging="10"/>
              <w:jc w:val="center"/>
              <w:rPr>
                <w:b/>
                <w:color w:val="000000" w:themeColor="text1"/>
                <w:sz w:val="24"/>
              </w:rPr>
            </w:pPr>
            <w:r w:rsidRPr="000F62D5">
              <w:rPr>
                <w:b/>
                <w:color w:val="000000" w:themeColor="text1"/>
                <w:sz w:val="24"/>
              </w:rPr>
              <w:t>Định</w:t>
            </w:r>
            <w:r w:rsidRPr="000F62D5">
              <w:rPr>
                <w:b/>
                <w:color w:val="000000" w:themeColor="text1"/>
                <w:spacing w:val="-2"/>
                <w:sz w:val="24"/>
              </w:rPr>
              <w:t xml:space="preserve"> </w:t>
            </w:r>
            <w:r w:rsidRPr="000F62D5">
              <w:rPr>
                <w:b/>
                <w:color w:val="000000" w:themeColor="text1"/>
                <w:spacing w:val="-5"/>
                <w:sz w:val="24"/>
              </w:rPr>
              <w:t>mức</w:t>
            </w:r>
          </w:p>
          <w:p w14:paraId="12F22661" w14:textId="77777777" w:rsidR="000F62D5" w:rsidRPr="000F62D5" w:rsidRDefault="000F62D5" w:rsidP="003E43BA">
            <w:pPr>
              <w:pStyle w:val="TableParagraph"/>
              <w:ind w:hanging="10"/>
              <w:jc w:val="center"/>
              <w:rPr>
                <w:i/>
                <w:color w:val="000000" w:themeColor="text1"/>
                <w:sz w:val="24"/>
              </w:rPr>
            </w:pPr>
            <w:r w:rsidRPr="000F62D5">
              <w:rPr>
                <w:i/>
                <w:color w:val="000000" w:themeColor="text1"/>
                <w:spacing w:val="-6"/>
                <w:sz w:val="24"/>
              </w:rPr>
              <w:t>(công</w:t>
            </w:r>
            <w:r w:rsidRPr="000F62D5">
              <w:rPr>
                <w:i/>
                <w:color w:val="000000" w:themeColor="text1"/>
                <w:spacing w:val="-8"/>
                <w:sz w:val="24"/>
              </w:rPr>
              <w:t xml:space="preserve"> </w:t>
            </w:r>
            <w:r w:rsidRPr="000F62D5">
              <w:rPr>
                <w:i/>
                <w:color w:val="000000" w:themeColor="text1"/>
                <w:spacing w:val="-6"/>
                <w:sz w:val="24"/>
              </w:rPr>
              <w:t>nhóm/thửa</w:t>
            </w:r>
            <w:r w:rsidRPr="000F62D5">
              <w:rPr>
                <w:i/>
                <w:color w:val="000000" w:themeColor="text1"/>
                <w:spacing w:val="-8"/>
                <w:sz w:val="24"/>
              </w:rPr>
              <w:t xml:space="preserve"> </w:t>
            </w:r>
            <w:r w:rsidRPr="000F62D5">
              <w:rPr>
                <w:i/>
                <w:color w:val="000000" w:themeColor="text1"/>
                <w:spacing w:val="-6"/>
                <w:sz w:val="24"/>
              </w:rPr>
              <w:t>đất</w:t>
            </w:r>
            <w:r w:rsidRPr="000F62D5">
              <w:rPr>
                <w:i/>
                <w:color w:val="000000" w:themeColor="text1"/>
                <w:spacing w:val="-8"/>
                <w:sz w:val="24"/>
              </w:rPr>
              <w:t xml:space="preserve"> </w:t>
            </w:r>
            <w:r w:rsidRPr="000F62D5">
              <w:rPr>
                <w:i/>
                <w:color w:val="000000" w:themeColor="text1"/>
                <w:spacing w:val="-6"/>
                <w:sz w:val="24"/>
              </w:rPr>
              <w:t>hoặc</w:t>
            </w:r>
            <w:r w:rsidRPr="000F62D5">
              <w:rPr>
                <w:i/>
                <w:color w:val="000000" w:themeColor="text1"/>
                <w:spacing w:val="-7"/>
                <w:sz w:val="24"/>
              </w:rPr>
              <w:t xml:space="preserve"> </w:t>
            </w:r>
            <w:r w:rsidRPr="000F62D5">
              <w:rPr>
                <w:i/>
                <w:color w:val="000000" w:themeColor="text1"/>
                <w:spacing w:val="-6"/>
                <w:sz w:val="24"/>
              </w:rPr>
              <w:t>khu</w:t>
            </w:r>
            <w:r w:rsidRPr="000F62D5">
              <w:rPr>
                <w:i/>
                <w:color w:val="000000" w:themeColor="text1"/>
                <w:spacing w:val="-8"/>
                <w:sz w:val="24"/>
              </w:rPr>
              <w:t xml:space="preserve"> </w:t>
            </w:r>
            <w:r w:rsidRPr="000F62D5">
              <w:rPr>
                <w:i/>
                <w:color w:val="000000" w:themeColor="text1"/>
                <w:spacing w:val="-6"/>
                <w:sz w:val="24"/>
              </w:rPr>
              <w:t>đất</w:t>
            </w:r>
            <w:r w:rsidRPr="000F62D5">
              <w:rPr>
                <w:i/>
                <w:color w:val="000000" w:themeColor="text1"/>
                <w:spacing w:val="-11"/>
                <w:sz w:val="24"/>
              </w:rPr>
              <w:t xml:space="preserve"> </w:t>
            </w:r>
            <w:r w:rsidRPr="000F62D5">
              <w:rPr>
                <w:i/>
                <w:color w:val="000000" w:themeColor="text1"/>
                <w:spacing w:val="-6"/>
                <w:sz w:val="24"/>
              </w:rPr>
              <w:t>trung</w:t>
            </w:r>
            <w:r w:rsidRPr="000F62D5">
              <w:rPr>
                <w:i/>
                <w:color w:val="000000" w:themeColor="text1"/>
                <w:spacing w:val="-7"/>
                <w:sz w:val="24"/>
              </w:rPr>
              <w:t xml:space="preserve"> </w:t>
            </w:r>
            <w:r w:rsidRPr="000F62D5">
              <w:rPr>
                <w:i/>
                <w:color w:val="000000" w:themeColor="text1"/>
                <w:spacing w:val="-6"/>
                <w:sz w:val="24"/>
              </w:rPr>
              <w:t>bình)</w:t>
            </w:r>
          </w:p>
        </w:tc>
      </w:tr>
      <w:tr w:rsidR="000F62D5" w:rsidRPr="000F62D5" w14:paraId="5751C7EF" w14:textId="77777777" w:rsidTr="00D4586A">
        <w:trPr>
          <w:trHeight w:val="1079"/>
        </w:trPr>
        <w:tc>
          <w:tcPr>
            <w:tcW w:w="709" w:type="dxa"/>
            <w:vMerge/>
            <w:tcBorders>
              <w:top w:val="nil"/>
            </w:tcBorders>
          </w:tcPr>
          <w:p w14:paraId="01678608" w14:textId="77777777" w:rsidR="000F62D5" w:rsidRPr="000F62D5" w:rsidRDefault="000F62D5" w:rsidP="003E43BA">
            <w:pPr>
              <w:ind w:right="-2" w:firstLine="567"/>
              <w:rPr>
                <w:rFonts w:ascii="Times New Roman" w:hAnsi="Times New Roman"/>
                <w:color w:val="000000" w:themeColor="text1"/>
                <w:sz w:val="2"/>
                <w:szCs w:val="2"/>
              </w:rPr>
            </w:pPr>
          </w:p>
        </w:tc>
        <w:tc>
          <w:tcPr>
            <w:tcW w:w="2846" w:type="dxa"/>
            <w:vMerge/>
            <w:tcBorders>
              <w:top w:val="nil"/>
            </w:tcBorders>
          </w:tcPr>
          <w:p w14:paraId="7B8D9F78" w14:textId="77777777" w:rsidR="000F62D5" w:rsidRPr="000F62D5" w:rsidRDefault="000F62D5" w:rsidP="003E43BA">
            <w:pPr>
              <w:ind w:firstLine="567"/>
              <w:rPr>
                <w:rFonts w:ascii="Times New Roman" w:hAnsi="Times New Roman"/>
                <w:color w:val="000000" w:themeColor="text1"/>
                <w:sz w:val="2"/>
                <w:szCs w:val="2"/>
              </w:rPr>
            </w:pPr>
          </w:p>
        </w:tc>
        <w:tc>
          <w:tcPr>
            <w:tcW w:w="1416" w:type="dxa"/>
            <w:vMerge/>
            <w:tcBorders>
              <w:top w:val="nil"/>
            </w:tcBorders>
          </w:tcPr>
          <w:p w14:paraId="032BB223" w14:textId="77777777" w:rsidR="000F62D5" w:rsidRPr="000F62D5" w:rsidRDefault="000F62D5" w:rsidP="003E43BA">
            <w:pPr>
              <w:ind w:firstLine="567"/>
              <w:rPr>
                <w:rFonts w:ascii="Times New Roman" w:hAnsi="Times New Roman"/>
                <w:color w:val="000000" w:themeColor="text1"/>
                <w:sz w:val="2"/>
                <w:szCs w:val="2"/>
              </w:rPr>
            </w:pPr>
          </w:p>
        </w:tc>
        <w:tc>
          <w:tcPr>
            <w:tcW w:w="1418" w:type="dxa"/>
            <w:gridSpan w:val="2"/>
          </w:tcPr>
          <w:p w14:paraId="3E5DAB2D" w14:textId="77777777" w:rsidR="000F62D5" w:rsidRPr="000F62D5" w:rsidRDefault="000F62D5" w:rsidP="003E43BA">
            <w:pPr>
              <w:pStyle w:val="TableParagraph"/>
              <w:ind w:hanging="10"/>
              <w:jc w:val="center"/>
              <w:rPr>
                <w:color w:val="000000" w:themeColor="text1"/>
                <w:sz w:val="24"/>
              </w:rPr>
            </w:pPr>
          </w:p>
          <w:p w14:paraId="2A7CBB9D" w14:textId="77777777" w:rsidR="000F62D5" w:rsidRPr="000F62D5" w:rsidRDefault="000F62D5" w:rsidP="003E43BA">
            <w:pPr>
              <w:pStyle w:val="TableParagraph"/>
              <w:ind w:hanging="10"/>
              <w:jc w:val="center"/>
              <w:rPr>
                <w:color w:val="000000" w:themeColor="text1"/>
                <w:sz w:val="24"/>
              </w:rPr>
            </w:pPr>
            <w:r w:rsidRPr="000F62D5">
              <w:rPr>
                <w:color w:val="000000" w:themeColor="text1"/>
                <w:sz w:val="24"/>
              </w:rPr>
              <w:t>Đất</w:t>
            </w:r>
            <w:r w:rsidRPr="000F62D5">
              <w:rPr>
                <w:color w:val="000000" w:themeColor="text1"/>
                <w:spacing w:val="-2"/>
                <w:sz w:val="24"/>
              </w:rPr>
              <w:t xml:space="preserve"> </w:t>
            </w:r>
            <w:r w:rsidRPr="000F62D5">
              <w:rPr>
                <w:color w:val="000000" w:themeColor="text1"/>
                <w:spacing w:val="-10"/>
                <w:sz w:val="24"/>
              </w:rPr>
              <w:t>ở</w:t>
            </w:r>
          </w:p>
        </w:tc>
        <w:tc>
          <w:tcPr>
            <w:tcW w:w="1419" w:type="dxa"/>
            <w:gridSpan w:val="2"/>
          </w:tcPr>
          <w:p w14:paraId="0E362D7C" w14:textId="77777777" w:rsidR="000F62D5" w:rsidRPr="000F62D5" w:rsidRDefault="000F62D5" w:rsidP="003E43BA">
            <w:pPr>
              <w:pStyle w:val="TableParagraph"/>
              <w:ind w:hanging="10"/>
              <w:jc w:val="center"/>
              <w:rPr>
                <w:color w:val="000000" w:themeColor="text1"/>
                <w:sz w:val="24"/>
              </w:rPr>
            </w:pPr>
            <w:r w:rsidRPr="000F62D5">
              <w:rPr>
                <w:color w:val="000000" w:themeColor="text1"/>
                <w:sz w:val="24"/>
              </w:rPr>
              <w:t>Đất</w:t>
            </w:r>
            <w:r w:rsidRPr="000F62D5">
              <w:rPr>
                <w:color w:val="000000" w:themeColor="text1"/>
                <w:spacing w:val="-5"/>
                <w:sz w:val="24"/>
              </w:rPr>
              <w:t xml:space="preserve"> </w:t>
            </w:r>
            <w:r w:rsidRPr="000F62D5">
              <w:rPr>
                <w:color w:val="000000" w:themeColor="text1"/>
                <w:sz w:val="24"/>
              </w:rPr>
              <w:t>phi</w:t>
            </w:r>
            <w:r w:rsidRPr="000F62D5">
              <w:rPr>
                <w:color w:val="000000" w:themeColor="text1"/>
                <w:spacing w:val="-5"/>
                <w:sz w:val="24"/>
              </w:rPr>
              <w:t xml:space="preserve"> </w:t>
            </w:r>
            <w:r w:rsidRPr="000F62D5">
              <w:rPr>
                <w:color w:val="000000" w:themeColor="text1"/>
                <w:sz w:val="24"/>
              </w:rPr>
              <w:t>nông nghiệp</w:t>
            </w:r>
            <w:r w:rsidRPr="000F62D5">
              <w:rPr>
                <w:color w:val="000000" w:themeColor="text1"/>
                <w:spacing w:val="-15"/>
                <w:sz w:val="24"/>
              </w:rPr>
              <w:t xml:space="preserve"> </w:t>
            </w:r>
            <w:r w:rsidRPr="000F62D5">
              <w:rPr>
                <w:color w:val="000000" w:themeColor="text1"/>
                <w:sz w:val="24"/>
              </w:rPr>
              <w:t>không phải là đất ở</w:t>
            </w:r>
          </w:p>
        </w:tc>
        <w:tc>
          <w:tcPr>
            <w:tcW w:w="1548" w:type="dxa"/>
            <w:gridSpan w:val="2"/>
          </w:tcPr>
          <w:p w14:paraId="4F7BB168" w14:textId="77777777" w:rsidR="000F62D5" w:rsidRPr="000F62D5" w:rsidRDefault="000F62D5" w:rsidP="003E43BA">
            <w:pPr>
              <w:pStyle w:val="TableParagraph"/>
              <w:ind w:hanging="10"/>
              <w:jc w:val="center"/>
              <w:rPr>
                <w:color w:val="000000" w:themeColor="text1"/>
                <w:sz w:val="24"/>
              </w:rPr>
            </w:pPr>
            <w:r w:rsidRPr="000F62D5">
              <w:rPr>
                <w:color w:val="000000" w:themeColor="text1"/>
                <w:sz w:val="24"/>
              </w:rPr>
              <w:t>Đất</w:t>
            </w:r>
            <w:r w:rsidRPr="000F62D5">
              <w:rPr>
                <w:color w:val="000000" w:themeColor="text1"/>
                <w:spacing w:val="-15"/>
                <w:sz w:val="24"/>
              </w:rPr>
              <w:t xml:space="preserve"> </w:t>
            </w:r>
            <w:r w:rsidRPr="000F62D5">
              <w:rPr>
                <w:color w:val="000000" w:themeColor="text1"/>
                <w:sz w:val="24"/>
              </w:rPr>
              <w:t xml:space="preserve">nông </w:t>
            </w:r>
            <w:r w:rsidRPr="000F62D5">
              <w:rPr>
                <w:color w:val="000000" w:themeColor="text1"/>
                <w:spacing w:val="-2"/>
                <w:sz w:val="24"/>
              </w:rPr>
              <w:t>nghiệp</w:t>
            </w:r>
          </w:p>
        </w:tc>
      </w:tr>
      <w:tr w:rsidR="000F62D5" w:rsidRPr="000F62D5" w14:paraId="3CDA649E" w14:textId="77777777" w:rsidTr="00D4586A">
        <w:trPr>
          <w:trHeight w:val="759"/>
        </w:trPr>
        <w:tc>
          <w:tcPr>
            <w:tcW w:w="709" w:type="dxa"/>
            <w:vMerge/>
            <w:tcBorders>
              <w:top w:val="nil"/>
            </w:tcBorders>
          </w:tcPr>
          <w:p w14:paraId="776FFDE7" w14:textId="77777777" w:rsidR="000F62D5" w:rsidRPr="000F62D5" w:rsidRDefault="000F62D5" w:rsidP="003E43BA">
            <w:pPr>
              <w:ind w:right="-2" w:firstLine="567"/>
              <w:rPr>
                <w:rFonts w:ascii="Times New Roman" w:hAnsi="Times New Roman"/>
                <w:color w:val="000000" w:themeColor="text1"/>
                <w:sz w:val="2"/>
                <w:szCs w:val="2"/>
              </w:rPr>
            </w:pPr>
          </w:p>
        </w:tc>
        <w:tc>
          <w:tcPr>
            <w:tcW w:w="2846" w:type="dxa"/>
            <w:vMerge/>
            <w:tcBorders>
              <w:top w:val="nil"/>
            </w:tcBorders>
          </w:tcPr>
          <w:p w14:paraId="1E6C7E35" w14:textId="77777777" w:rsidR="000F62D5" w:rsidRPr="000F62D5" w:rsidRDefault="000F62D5" w:rsidP="003E43BA">
            <w:pPr>
              <w:ind w:firstLine="567"/>
              <w:rPr>
                <w:rFonts w:ascii="Times New Roman" w:hAnsi="Times New Roman"/>
                <w:color w:val="000000" w:themeColor="text1"/>
                <w:sz w:val="2"/>
                <w:szCs w:val="2"/>
              </w:rPr>
            </w:pPr>
          </w:p>
        </w:tc>
        <w:tc>
          <w:tcPr>
            <w:tcW w:w="1416" w:type="dxa"/>
            <w:vMerge/>
            <w:tcBorders>
              <w:top w:val="nil"/>
            </w:tcBorders>
          </w:tcPr>
          <w:p w14:paraId="43327153" w14:textId="77777777" w:rsidR="000F62D5" w:rsidRPr="000F62D5" w:rsidRDefault="000F62D5" w:rsidP="003E43BA">
            <w:pPr>
              <w:ind w:firstLine="567"/>
              <w:rPr>
                <w:rFonts w:ascii="Times New Roman" w:hAnsi="Times New Roman"/>
                <w:color w:val="000000" w:themeColor="text1"/>
                <w:sz w:val="2"/>
                <w:szCs w:val="2"/>
              </w:rPr>
            </w:pPr>
          </w:p>
        </w:tc>
        <w:tc>
          <w:tcPr>
            <w:tcW w:w="710" w:type="dxa"/>
          </w:tcPr>
          <w:p w14:paraId="01324E3B" w14:textId="77777777" w:rsidR="000F62D5" w:rsidRPr="000F62D5" w:rsidRDefault="000F62D5" w:rsidP="003E43BA">
            <w:pPr>
              <w:pStyle w:val="TableParagraph"/>
              <w:ind w:hanging="10"/>
              <w:jc w:val="center"/>
              <w:rPr>
                <w:color w:val="000000" w:themeColor="text1"/>
                <w:sz w:val="24"/>
              </w:rPr>
            </w:pPr>
            <w:r w:rsidRPr="000F62D5">
              <w:rPr>
                <w:color w:val="000000" w:themeColor="text1"/>
                <w:spacing w:val="-4"/>
                <w:sz w:val="24"/>
              </w:rPr>
              <w:t xml:space="preserve">Nội </w:t>
            </w:r>
            <w:r w:rsidRPr="000F62D5">
              <w:rPr>
                <w:color w:val="000000" w:themeColor="text1"/>
                <w:spacing w:val="-2"/>
                <w:sz w:val="24"/>
              </w:rPr>
              <w:t>nghiệp</w:t>
            </w:r>
          </w:p>
        </w:tc>
        <w:tc>
          <w:tcPr>
            <w:tcW w:w="708" w:type="dxa"/>
          </w:tcPr>
          <w:p w14:paraId="01EFCF15" w14:textId="77777777" w:rsidR="000F62D5" w:rsidRPr="000F62D5" w:rsidRDefault="000F62D5" w:rsidP="003E43BA">
            <w:pPr>
              <w:pStyle w:val="TableParagraph"/>
              <w:ind w:hanging="10"/>
              <w:jc w:val="center"/>
              <w:rPr>
                <w:color w:val="000000" w:themeColor="text1"/>
                <w:sz w:val="24"/>
              </w:rPr>
            </w:pPr>
            <w:r w:rsidRPr="000F62D5">
              <w:rPr>
                <w:color w:val="000000" w:themeColor="text1"/>
                <w:spacing w:val="-2"/>
                <w:sz w:val="24"/>
              </w:rPr>
              <w:t>Ngoại nghiệp</w:t>
            </w:r>
          </w:p>
        </w:tc>
        <w:tc>
          <w:tcPr>
            <w:tcW w:w="711" w:type="dxa"/>
          </w:tcPr>
          <w:p w14:paraId="67E7FB18" w14:textId="77777777" w:rsidR="000F62D5" w:rsidRPr="000F62D5" w:rsidRDefault="000F62D5" w:rsidP="003E43BA">
            <w:pPr>
              <w:pStyle w:val="TableParagraph"/>
              <w:ind w:hanging="10"/>
              <w:jc w:val="center"/>
              <w:rPr>
                <w:color w:val="000000" w:themeColor="text1"/>
                <w:sz w:val="24"/>
              </w:rPr>
            </w:pPr>
            <w:r w:rsidRPr="000F62D5">
              <w:rPr>
                <w:color w:val="000000" w:themeColor="text1"/>
                <w:spacing w:val="-4"/>
                <w:sz w:val="24"/>
              </w:rPr>
              <w:t xml:space="preserve">Nội </w:t>
            </w:r>
            <w:r w:rsidRPr="000F62D5">
              <w:rPr>
                <w:color w:val="000000" w:themeColor="text1"/>
                <w:spacing w:val="-2"/>
                <w:sz w:val="24"/>
              </w:rPr>
              <w:t>nghiệp</w:t>
            </w:r>
          </w:p>
        </w:tc>
        <w:tc>
          <w:tcPr>
            <w:tcW w:w="708" w:type="dxa"/>
          </w:tcPr>
          <w:p w14:paraId="4998C256" w14:textId="77777777" w:rsidR="000F62D5" w:rsidRPr="000F62D5" w:rsidRDefault="000F62D5" w:rsidP="003E43BA">
            <w:pPr>
              <w:pStyle w:val="TableParagraph"/>
              <w:ind w:hanging="10"/>
              <w:jc w:val="center"/>
              <w:rPr>
                <w:color w:val="000000" w:themeColor="text1"/>
                <w:sz w:val="24"/>
              </w:rPr>
            </w:pPr>
            <w:r w:rsidRPr="000F62D5">
              <w:rPr>
                <w:color w:val="000000" w:themeColor="text1"/>
                <w:spacing w:val="-2"/>
                <w:sz w:val="24"/>
              </w:rPr>
              <w:t>Ngoại nghiệp</w:t>
            </w:r>
          </w:p>
        </w:tc>
        <w:tc>
          <w:tcPr>
            <w:tcW w:w="708" w:type="dxa"/>
          </w:tcPr>
          <w:p w14:paraId="04643D14" w14:textId="77777777" w:rsidR="000F62D5" w:rsidRPr="000F62D5" w:rsidRDefault="000F62D5" w:rsidP="003E43BA">
            <w:pPr>
              <w:pStyle w:val="TableParagraph"/>
              <w:ind w:hanging="10"/>
              <w:jc w:val="center"/>
              <w:rPr>
                <w:color w:val="000000" w:themeColor="text1"/>
                <w:sz w:val="24"/>
              </w:rPr>
            </w:pPr>
            <w:r w:rsidRPr="000F62D5">
              <w:rPr>
                <w:color w:val="000000" w:themeColor="text1"/>
                <w:spacing w:val="-4"/>
                <w:sz w:val="24"/>
              </w:rPr>
              <w:t xml:space="preserve">Nội </w:t>
            </w:r>
            <w:r w:rsidRPr="000F62D5">
              <w:rPr>
                <w:color w:val="000000" w:themeColor="text1"/>
                <w:spacing w:val="-2"/>
                <w:sz w:val="24"/>
              </w:rPr>
              <w:t>nghiệp</w:t>
            </w:r>
          </w:p>
        </w:tc>
        <w:tc>
          <w:tcPr>
            <w:tcW w:w="840" w:type="dxa"/>
          </w:tcPr>
          <w:p w14:paraId="1487E7F5" w14:textId="77777777" w:rsidR="000F62D5" w:rsidRPr="000F62D5" w:rsidRDefault="000F62D5" w:rsidP="003E43BA">
            <w:pPr>
              <w:pStyle w:val="TableParagraph"/>
              <w:ind w:hanging="10"/>
              <w:jc w:val="center"/>
              <w:rPr>
                <w:color w:val="000000" w:themeColor="text1"/>
                <w:sz w:val="24"/>
              </w:rPr>
            </w:pPr>
            <w:r w:rsidRPr="000F62D5">
              <w:rPr>
                <w:color w:val="000000" w:themeColor="text1"/>
                <w:spacing w:val="-2"/>
                <w:sz w:val="24"/>
              </w:rPr>
              <w:t>Ngoại nghiệp</w:t>
            </w:r>
          </w:p>
        </w:tc>
      </w:tr>
      <w:tr w:rsidR="000F62D5" w:rsidRPr="000F62D5" w14:paraId="7308BA25" w14:textId="77777777" w:rsidTr="00D4586A">
        <w:trPr>
          <w:trHeight w:val="440"/>
        </w:trPr>
        <w:tc>
          <w:tcPr>
            <w:tcW w:w="709" w:type="dxa"/>
            <w:vAlign w:val="center"/>
          </w:tcPr>
          <w:p w14:paraId="2152C73C" w14:textId="77777777" w:rsidR="000F62D5" w:rsidRPr="000F62D5" w:rsidRDefault="000F62D5" w:rsidP="003E43BA">
            <w:pPr>
              <w:pStyle w:val="TableParagraph"/>
              <w:spacing w:before="94"/>
              <w:ind w:right="-2"/>
              <w:jc w:val="center"/>
              <w:rPr>
                <w:b/>
                <w:color w:val="000000" w:themeColor="text1"/>
                <w:sz w:val="24"/>
              </w:rPr>
            </w:pPr>
            <w:r w:rsidRPr="000F62D5">
              <w:rPr>
                <w:b/>
                <w:color w:val="000000" w:themeColor="text1"/>
                <w:spacing w:val="-10"/>
                <w:sz w:val="24"/>
              </w:rPr>
              <w:t>1</w:t>
            </w:r>
          </w:p>
        </w:tc>
        <w:tc>
          <w:tcPr>
            <w:tcW w:w="2846" w:type="dxa"/>
            <w:vAlign w:val="center"/>
          </w:tcPr>
          <w:p w14:paraId="7FB2075C" w14:textId="77777777" w:rsidR="000F62D5" w:rsidRPr="000F62D5" w:rsidRDefault="000F62D5" w:rsidP="003E43BA">
            <w:pPr>
              <w:pStyle w:val="TableParagraph"/>
              <w:rPr>
                <w:b/>
                <w:color w:val="000000" w:themeColor="text1"/>
                <w:sz w:val="24"/>
              </w:rPr>
            </w:pPr>
            <w:r w:rsidRPr="000F62D5">
              <w:rPr>
                <w:b/>
                <w:color w:val="000000" w:themeColor="text1"/>
                <w:sz w:val="24"/>
              </w:rPr>
              <w:t>Công</w:t>
            </w:r>
            <w:r w:rsidRPr="000F62D5">
              <w:rPr>
                <w:b/>
                <w:color w:val="000000" w:themeColor="text1"/>
                <w:spacing w:val="-3"/>
                <w:sz w:val="24"/>
              </w:rPr>
              <w:t xml:space="preserve"> </w:t>
            </w:r>
            <w:r w:rsidRPr="000F62D5">
              <w:rPr>
                <w:b/>
                <w:color w:val="000000" w:themeColor="text1"/>
                <w:sz w:val="24"/>
              </w:rPr>
              <w:t>tác</w:t>
            </w:r>
            <w:r w:rsidRPr="000F62D5">
              <w:rPr>
                <w:b/>
                <w:color w:val="000000" w:themeColor="text1"/>
                <w:spacing w:val="-3"/>
                <w:sz w:val="24"/>
              </w:rPr>
              <w:t xml:space="preserve"> </w:t>
            </w:r>
            <w:r w:rsidRPr="000F62D5">
              <w:rPr>
                <w:b/>
                <w:color w:val="000000" w:themeColor="text1"/>
                <w:sz w:val="24"/>
              </w:rPr>
              <w:t xml:space="preserve">chuẩn </w:t>
            </w:r>
            <w:r w:rsidRPr="000F62D5">
              <w:rPr>
                <w:b/>
                <w:color w:val="000000" w:themeColor="text1"/>
                <w:spacing w:val="-5"/>
                <w:sz w:val="24"/>
              </w:rPr>
              <w:t>bị</w:t>
            </w:r>
          </w:p>
        </w:tc>
        <w:tc>
          <w:tcPr>
            <w:tcW w:w="1416" w:type="dxa"/>
            <w:vAlign w:val="center"/>
          </w:tcPr>
          <w:p w14:paraId="6BD147F5" w14:textId="77777777" w:rsidR="000F62D5" w:rsidRPr="000F62D5" w:rsidRDefault="000F62D5" w:rsidP="003E43BA">
            <w:pPr>
              <w:pStyle w:val="TableParagraph"/>
              <w:jc w:val="center"/>
              <w:rPr>
                <w:color w:val="000000" w:themeColor="text1"/>
                <w:sz w:val="24"/>
              </w:rPr>
            </w:pPr>
          </w:p>
        </w:tc>
        <w:tc>
          <w:tcPr>
            <w:tcW w:w="710" w:type="dxa"/>
            <w:vAlign w:val="center"/>
          </w:tcPr>
          <w:p w14:paraId="56C285CD" w14:textId="77777777" w:rsidR="000F62D5" w:rsidRPr="000F62D5" w:rsidRDefault="000F62D5" w:rsidP="003E43BA">
            <w:pPr>
              <w:pStyle w:val="TableParagraph"/>
              <w:jc w:val="center"/>
              <w:rPr>
                <w:color w:val="000000" w:themeColor="text1"/>
                <w:sz w:val="24"/>
              </w:rPr>
            </w:pPr>
          </w:p>
        </w:tc>
        <w:tc>
          <w:tcPr>
            <w:tcW w:w="708" w:type="dxa"/>
            <w:vAlign w:val="center"/>
          </w:tcPr>
          <w:p w14:paraId="7F93F6CA" w14:textId="77777777" w:rsidR="000F62D5" w:rsidRPr="000F62D5" w:rsidRDefault="000F62D5" w:rsidP="003E43BA">
            <w:pPr>
              <w:pStyle w:val="TableParagraph"/>
              <w:jc w:val="center"/>
              <w:rPr>
                <w:color w:val="000000" w:themeColor="text1"/>
                <w:sz w:val="24"/>
              </w:rPr>
            </w:pPr>
          </w:p>
        </w:tc>
        <w:tc>
          <w:tcPr>
            <w:tcW w:w="711" w:type="dxa"/>
            <w:vAlign w:val="center"/>
          </w:tcPr>
          <w:p w14:paraId="6A6FA41B" w14:textId="77777777" w:rsidR="000F62D5" w:rsidRPr="000F62D5" w:rsidRDefault="000F62D5" w:rsidP="003E43BA">
            <w:pPr>
              <w:pStyle w:val="TableParagraph"/>
              <w:jc w:val="center"/>
              <w:rPr>
                <w:color w:val="000000" w:themeColor="text1"/>
                <w:sz w:val="24"/>
              </w:rPr>
            </w:pPr>
          </w:p>
        </w:tc>
        <w:tc>
          <w:tcPr>
            <w:tcW w:w="708" w:type="dxa"/>
            <w:vAlign w:val="center"/>
          </w:tcPr>
          <w:p w14:paraId="57F7A268" w14:textId="77777777" w:rsidR="000F62D5" w:rsidRPr="000F62D5" w:rsidRDefault="000F62D5" w:rsidP="003E43BA">
            <w:pPr>
              <w:pStyle w:val="TableParagraph"/>
              <w:jc w:val="center"/>
              <w:rPr>
                <w:color w:val="000000" w:themeColor="text1"/>
                <w:sz w:val="24"/>
              </w:rPr>
            </w:pPr>
          </w:p>
        </w:tc>
        <w:tc>
          <w:tcPr>
            <w:tcW w:w="708" w:type="dxa"/>
            <w:vAlign w:val="center"/>
          </w:tcPr>
          <w:p w14:paraId="521E609F" w14:textId="77777777" w:rsidR="000F62D5" w:rsidRPr="000F62D5" w:rsidRDefault="000F62D5" w:rsidP="003E43BA">
            <w:pPr>
              <w:pStyle w:val="TableParagraph"/>
              <w:jc w:val="center"/>
              <w:rPr>
                <w:color w:val="000000" w:themeColor="text1"/>
                <w:sz w:val="24"/>
              </w:rPr>
            </w:pPr>
          </w:p>
        </w:tc>
        <w:tc>
          <w:tcPr>
            <w:tcW w:w="840" w:type="dxa"/>
            <w:vAlign w:val="center"/>
          </w:tcPr>
          <w:p w14:paraId="726DA2BA" w14:textId="77777777" w:rsidR="000F62D5" w:rsidRPr="000F62D5" w:rsidRDefault="000F62D5" w:rsidP="003E43BA">
            <w:pPr>
              <w:pStyle w:val="TableParagraph"/>
              <w:jc w:val="center"/>
              <w:rPr>
                <w:color w:val="000000" w:themeColor="text1"/>
                <w:sz w:val="24"/>
              </w:rPr>
            </w:pPr>
          </w:p>
        </w:tc>
      </w:tr>
      <w:tr w:rsidR="000F62D5" w:rsidRPr="000F62D5" w14:paraId="077C11E1" w14:textId="77777777" w:rsidTr="00D4586A">
        <w:trPr>
          <w:trHeight w:val="529"/>
        </w:trPr>
        <w:tc>
          <w:tcPr>
            <w:tcW w:w="709" w:type="dxa"/>
            <w:vAlign w:val="center"/>
          </w:tcPr>
          <w:p w14:paraId="30DA11F5" w14:textId="77777777" w:rsidR="000F62D5" w:rsidRPr="000F62D5" w:rsidRDefault="000F62D5" w:rsidP="003E43BA">
            <w:pPr>
              <w:pStyle w:val="TableParagraph"/>
              <w:spacing w:before="253"/>
              <w:ind w:right="-2"/>
              <w:jc w:val="center"/>
              <w:rPr>
                <w:color w:val="000000" w:themeColor="text1"/>
                <w:sz w:val="24"/>
              </w:rPr>
            </w:pPr>
            <w:r w:rsidRPr="000F62D5">
              <w:rPr>
                <w:color w:val="000000" w:themeColor="text1"/>
                <w:spacing w:val="-5"/>
                <w:sz w:val="24"/>
              </w:rPr>
              <w:t>1.1</w:t>
            </w:r>
          </w:p>
        </w:tc>
        <w:tc>
          <w:tcPr>
            <w:tcW w:w="2846" w:type="dxa"/>
            <w:vAlign w:val="center"/>
          </w:tcPr>
          <w:p w14:paraId="38EFA8DD" w14:textId="77777777" w:rsidR="000F62D5" w:rsidRPr="000F62D5" w:rsidRDefault="000F62D5" w:rsidP="003E43BA">
            <w:pPr>
              <w:pStyle w:val="TableParagraph"/>
              <w:rPr>
                <w:color w:val="000000" w:themeColor="text1"/>
                <w:sz w:val="24"/>
              </w:rPr>
            </w:pPr>
            <w:r w:rsidRPr="000F62D5">
              <w:rPr>
                <w:color w:val="000000" w:themeColor="text1"/>
                <w:sz w:val="24"/>
              </w:rPr>
              <w:t>Xác</w:t>
            </w:r>
            <w:r w:rsidRPr="000F62D5">
              <w:rPr>
                <w:color w:val="000000" w:themeColor="text1"/>
                <w:spacing w:val="-9"/>
                <w:sz w:val="24"/>
              </w:rPr>
              <w:t xml:space="preserve"> </w:t>
            </w:r>
            <w:r w:rsidRPr="000F62D5">
              <w:rPr>
                <w:color w:val="000000" w:themeColor="text1"/>
                <w:sz w:val="24"/>
              </w:rPr>
              <w:t>định</w:t>
            </w:r>
            <w:r w:rsidRPr="000F62D5">
              <w:rPr>
                <w:color w:val="000000" w:themeColor="text1"/>
                <w:spacing w:val="-8"/>
                <w:sz w:val="24"/>
              </w:rPr>
              <w:t xml:space="preserve"> </w:t>
            </w:r>
            <w:r w:rsidRPr="000F62D5">
              <w:rPr>
                <w:color w:val="000000" w:themeColor="text1"/>
                <w:sz w:val="24"/>
              </w:rPr>
              <w:t>mục</w:t>
            </w:r>
            <w:r w:rsidRPr="000F62D5">
              <w:rPr>
                <w:color w:val="000000" w:themeColor="text1"/>
                <w:spacing w:val="-9"/>
                <w:sz w:val="24"/>
              </w:rPr>
              <w:t xml:space="preserve"> </w:t>
            </w:r>
            <w:r w:rsidRPr="000F62D5">
              <w:rPr>
                <w:color w:val="000000" w:themeColor="text1"/>
                <w:sz w:val="24"/>
              </w:rPr>
              <w:t>đích</w:t>
            </w:r>
            <w:r w:rsidRPr="000F62D5">
              <w:rPr>
                <w:color w:val="000000" w:themeColor="text1"/>
                <w:spacing w:val="-8"/>
                <w:sz w:val="24"/>
              </w:rPr>
              <w:t xml:space="preserve"> </w:t>
            </w:r>
            <w:r w:rsidRPr="000F62D5">
              <w:rPr>
                <w:color w:val="000000" w:themeColor="text1"/>
                <w:sz w:val="24"/>
              </w:rPr>
              <w:t>định</w:t>
            </w:r>
            <w:r w:rsidRPr="000F62D5">
              <w:rPr>
                <w:color w:val="000000" w:themeColor="text1"/>
                <w:spacing w:val="-6"/>
                <w:sz w:val="24"/>
              </w:rPr>
              <w:t xml:space="preserve"> </w:t>
            </w:r>
            <w:r w:rsidRPr="000F62D5">
              <w:rPr>
                <w:color w:val="000000" w:themeColor="text1"/>
                <w:sz w:val="24"/>
              </w:rPr>
              <w:t>giá đất cụ thể</w:t>
            </w:r>
          </w:p>
        </w:tc>
        <w:tc>
          <w:tcPr>
            <w:tcW w:w="1416" w:type="dxa"/>
            <w:vAlign w:val="center"/>
          </w:tcPr>
          <w:p w14:paraId="5D2DFD5A" w14:textId="77777777" w:rsidR="000F62D5" w:rsidRPr="000F62D5" w:rsidRDefault="000F62D5" w:rsidP="003E43BA">
            <w:pPr>
              <w:pStyle w:val="TableParagraph"/>
              <w:jc w:val="center"/>
              <w:rPr>
                <w:color w:val="000000" w:themeColor="text1"/>
                <w:sz w:val="24"/>
              </w:rPr>
            </w:pPr>
            <w:r w:rsidRPr="000F62D5">
              <w:rPr>
                <w:color w:val="000000" w:themeColor="text1"/>
                <w:spacing w:val="-4"/>
                <w:sz w:val="24"/>
              </w:rPr>
              <w:t>1KS3</w:t>
            </w:r>
          </w:p>
        </w:tc>
        <w:tc>
          <w:tcPr>
            <w:tcW w:w="710" w:type="dxa"/>
            <w:vAlign w:val="center"/>
          </w:tcPr>
          <w:p w14:paraId="485D4215"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1,00</w:t>
            </w:r>
          </w:p>
        </w:tc>
        <w:tc>
          <w:tcPr>
            <w:tcW w:w="708" w:type="dxa"/>
            <w:vAlign w:val="center"/>
          </w:tcPr>
          <w:p w14:paraId="3CBCF80B" w14:textId="77777777" w:rsidR="000F62D5" w:rsidRPr="000F62D5" w:rsidRDefault="000F62D5" w:rsidP="003E43BA">
            <w:pPr>
              <w:jc w:val="center"/>
              <w:rPr>
                <w:rFonts w:ascii="Times New Roman" w:hAnsi="Times New Roman"/>
                <w:color w:val="000000" w:themeColor="text1"/>
              </w:rPr>
            </w:pPr>
          </w:p>
        </w:tc>
        <w:tc>
          <w:tcPr>
            <w:tcW w:w="711" w:type="dxa"/>
            <w:vAlign w:val="center"/>
          </w:tcPr>
          <w:p w14:paraId="3884A4B9"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1,00</w:t>
            </w:r>
          </w:p>
        </w:tc>
        <w:tc>
          <w:tcPr>
            <w:tcW w:w="708" w:type="dxa"/>
            <w:vAlign w:val="center"/>
          </w:tcPr>
          <w:p w14:paraId="53B0282B" w14:textId="77777777" w:rsidR="000F62D5" w:rsidRPr="000F62D5" w:rsidRDefault="000F62D5" w:rsidP="003E43BA">
            <w:pPr>
              <w:jc w:val="center"/>
              <w:rPr>
                <w:rFonts w:ascii="Times New Roman" w:hAnsi="Times New Roman"/>
                <w:color w:val="000000" w:themeColor="text1"/>
              </w:rPr>
            </w:pPr>
          </w:p>
        </w:tc>
        <w:tc>
          <w:tcPr>
            <w:tcW w:w="708" w:type="dxa"/>
            <w:vAlign w:val="center"/>
          </w:tcPr>
          <w:p w14:paraId="2801E718"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1,00</w:t>
            </w:r>
          </w:p>
        </w:tc>
        <w:tc>
          <w:tcPr>
            <w:tcW w:w="840" w:type="dxa"/>
            <w:vAlign w:val="center"/>
          </w:tcPr>
          <w:p w14:paraId="6C0B45A7" w14:textId="77777777" w:rsidR="000F62D5" w:rsidRPr="000F62D5" w:rsidRDefault="000F62D5" w:rsidP="003E43BA">
            <w:pPr>
              <w:jc w:val="center"/>
              <w:rPr>
                <w:rFonts w:ascii="Times New Roman" w:hAnsi="Times New Roman"/>
                <w:color w:val="000000" w:themeColor="text1"/>
              </w:rPr>
            </w:pPr>
          </w:p>
        </w:tc>
      </w:tr>
      <w:tr w:rsidR="000F62D5" w:rsidRPr="000F62D5" w14:paraId="61D57689" w14:textId="77777777" w:rsidTr="00D4586A">
        <w:trPr>
          <w:trHeight w:val="949"/>
        </w:trPr>
        <w:tc>
          <w:tcPr>
            <w:tcW w:w="709" w:type="dxa"/>
            <w:vAlign w:val="center"/>
          </w:tcPr>
          <w:p w14:paraId="3DC6A21B" w14:textId="77777777" w:rsidR="000F62D5" w:rsidRPr="000F62D5" w:rsidRDefault="000F62D5" w:rsidP="003E43BA">
            <w:pPr>
              <w:pStyle w:val="TableParagraph"/>
              <w:spacing w:before="137"/>
              <w:ind w:right="-2"/>
              <w:jc w:val="center"/>
              <w:rPr>
                <w:color w:val="000000" w:themeColor="text1"/>
                <w:sz w:val="24"/>
              </w:rPr>
            </w:pPr>
          </w:p>
          <w:p w14:paraId="0845B696" w14:textId="77777777" w:rsidR="000F62D5" w:rsidRPr="000F62D5" w:rsidRDefault="000F62D5" w:rsidP="003E43BA">
            <w:pPr>
              <w:pStyle w:val="TableParagraph"/>
              <w:spacing w:before="1"/>
              <w:ind w:right="-2"/>
              <w:jc w:val="center"/>
              <w:rPr>
                <w:color w:val="000000" w:themeColor="text1"/>
                <w:sz w:val="24"/>
              </w:rPr>
            </w:pPr>
            <w:r w:rsidRPr="000F62D5">
              <w:rPr>
                <w:color w:val="000000" w:themeColor="text1"/>
                <w:spacing w:val="-5"/>
                <w:sz w:val="24"/>
              </w:rPr>
              <w:t>1.2</w:t>
            </w:r>
          </w:p>
        </w:tc>
        <w:tc>
          <w:tcPr>
            <w:tcW w:w="2846" w:type="dxa"/>
            <w:vAlign w:val="center"/>
          </w:tcPr>
          <w:p w14:paraId="757A449F" w14:textId="77777777" w:rsidR="000F62D5" w:rsidRPr="000F62D5" w:rsidRDefault="000F62D5" w:rsidP="003E43BA">
            <w:pPr>
              <w:pStyle w:val="TableParagraph"/>
              <w:rPr>
                <w:color w:val="000000" w:themeColor="text1"/>
                <w:sz w:val="24"/>
              </w:rPr>
            </w:pPr>
            <w:r w:rsidRPr="000F62D5">
              <w:rPr>
                <w:color w:val="000000" w:themeColor="text1"/>
                <w:sz w:val="24"/>
              </w:rPr>
              <w:t xml:space="preserve">Thu thập thông tin chung tại khu vực có thửa đất cần định </w:t>
            </w:r>
            <w:r w:rsidRPr="000F62D5">
              <w:rPr>
                <w:color w:val="000000" w:themeColor="text1"/>
                <w:spacing w:val="-4"/>
                <w:sz w:val="24"/>
              </w:rPr>
              <w:t>giá</w:t>
            </w:r>
          </w:p>
        </w:tc>
        <w:tc>
          <w:tcPr>
            <w:tcW w:w="1416" w:type="dxa"/>
            <w:vAlign w:val="center"/>
          </w:tcPr>
          <w:p w14:paraId="6EA78770" w14:textId="77777777" w:rsidR="000F62D5" w:rsidRPr="000F62D5" w:rsidRDefault="000F62D5" w:rsidP="003E43BA">
            <w:pPr>
              <w:pStyle w:val="TableParagraph"/>
              <w:jc w:val="center"/>
              <w:rPr>
                <w:color w:val="000000" w:themeColor="text1"/>
                <w:sz w:val="24"/>
              </w:rPr>
            </w:pPr>
          </w:p>
          <w:p w14:paraId="2C03C14F" w14:textId="77777777" w:rsidR="000F62D5" w:rsidRPr="000F62D5" w:rsidRDefault="000F62D5" w:rsidP="003E43BA">
            <w:pPr>
              <w:pStyle w:val="TableParagraph"/>
              <w:jc w:val="center"/>
              <w:rPr>
                <w:color w:val="000000" w:themeColor="text1"/>
                <w:sz w:val="24"/>
              </w:rPr>
            </w:pPr>
            <w:r w:rsidRPr="000F62D5">
              <w:rPr>
                <w:color w:val="000000" w:themeColor="text1"/>
                <w:spacing w:val="-4"/>
                <w:sz w:val="24"/>
              </w:rPr>
              <w:t>1KS3</w:t>
            </w:r>
          </w:p>
        </w:tc>
        <w:tc>
          <w:tcPr>
            <w:tcW w:w="710" w:type="dxa"/>
            <w:vAlign w:val="center"/>
          </w:tcPr>
          <w:p w14:paraId="271BC3A6"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2,00</w:t>
            </w:r>
          </w:p>
        </w:tc>
        <w:tc>
          <w:tcPr>
            <w:tcW w:w="708" w:type="dxa"/>
            <w:vAlign w:val="center"/>
          </w:tcPr>
          <w:p w14:paraId="6F2D89E0" w14:textId="77777777" w:rsidR="000F62D5" w:rsidRPr="000F62D5" w:rsidRDefault="000F62D5" w:rsidP="003E43BA">
            <w:pPr>
              <w:jc w:val="center"/>
              <w:rPr>
                <w:rFonts w:ascii="Times New Roman" w:hAnsi="Times New Roman"/>
                <w:color w:val="000000" w:themeColor="text1"/>
              </w:rPr>
            </w:pPr>
          </w:p>
        </w:tc>
        <w:tc>
          <w:tcPr>
            <w:tcW w:w="711" w:type="dxa"/>
            <w:vAlign w:val="center"/>
          </w:tcPr>
          <w:p w14:paraId="410F36A8"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2,00</w:t>
            </w:r>
          </w:p>
        </w:tc>
        <w:tc>
          <w:tcPr>
            <w:tcW w:w="708" w:type="dxa"/>
            <w:vAlign w:val="center"/>
          </w:tcPr>
          <w:p w14:paraId="7FB0B49A" w14:textId="77777777" w:rsidR="000F62D5" w:rsidRPr="000F62D5" w:rsidRDefault="000F62D5" w:rsidP="003E43BA">
            <w:pPr>
              <w:jc w:val="center"/>
              <w:rPr>
                <w:rFonts w:ascii="Times New Roman" w:hAnsi="Times New Roman"/>
                <w:color w:val="000000" w:themeColor="text1"/>
              </w:rPr>
            </w:pPr>
          </w:p>
        </w:tc>
        <w:tc>
          <w:tcPr>
            <w:tcW w:w="708" w:type="dxa"/>
            <w:vAlign w:val="center"/>
          </w:tcPr>
          <w:p w14:paraId="390D7587"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2,00</w:t>
            </w:r>
          </w:p>
        </w:tc>
        <w:tc>
          <w:tcPr>
            <w:tcW w:w="840" w:type="dxa"/>
            <w:vAlign w:val="center"/>
          </w:tcPr>
          <w:p w14:paraId="54628001" w14:textId="77777777" w:rsidR="000F62D5" w:rsidRPr="000F62D5" w:rsidRDefault="000F62D5" w:rsidP="003E43BA">
            <w:pPr>
              <w:jc w:val="center"/>
              <w:rPr>
                <w:rFonts w:ascii="Times New Roman" w:hAnsi="Times New Roman"/>
                <w:color w:val="000000" w:themeColor="text1"/>
              </w:rPr>
            </w:pPr>
          </w:p>
        </w:tc>
      </w:tr>
      <w:tr w:rsidR="000F62D5" w:rsidRPr="000F62D5" w14:paraId="617A423A" w14:textId="77777777" w:rsidTr="00D4586A">
        <w:trPr>
          <w:trHeight w:val="835"/>
        </w:trPr>
        <w:tc>
          <w:tcPr>
            <w:tcW w:w="709" w:type="dxa"/>
            <w:vAlign w:val="center"/>
          </w:tcPr>
          <w:p w14:paraId="55314D3F" w14:textId="77777777" w:rsidR="000F62D5" w:rsidRPr="000F62D5" w:rsidRDefault="000F62D5" w:rsidP="003E43BA">
            <w:pPr>
              <w:pStyle w:val="TableParagraph"/>
              <w:spacing w:before="137"/>
              <w:ind w:right="-2"/>
              <w:jc w:val="center"/>
              <w:rPr>
                <w:color w:val="000000" w:themeColor="text1"/>
                <w:sz w:val="24"/>
              </w:rPr>
            </w:pPr>
          </w:p>
          <w:p w14:paraId="5F6D3DCE" w14:textId="77777777" w:rsidR="000F62D5" w:rsidRPr="000F62D5" w:rsidRDefault="000F62D5" w:rsidP="003E43BA">
            <w:pPr>
              <w:pStyle w:val="TableParagraph"/>
              <w:spacing w:before="1"/>
              <w:ind w:right="-2"/>
              <w:jc w:val="center"/>
              <w:rPr>
                <w:color w:val="000000" w:themeColor="text1"/>
                <w:sz w:val="24"/>
              </w:rPr>
            </w:pPr>
            <w:r w:rsidRPr="000F62D5">
              <w:rPr>
                <w:color w:val="000000" w:themeColor="text1"/>
                <w:spacing w:val="-5"/>
                <w:sz w:val="24"/>
              </w:rPr>
              <w:t>1.3</w:t>
            </w:r>
          </w:p>
        </w:tc>
        <w:tc>
          <w:tcPr>
            <w:tcW w:w="2846" w:type="dxa"/>
            <w:vAlign w:val="center"/>
          </w:tcPr>
          <w:p w14:paraId="7CE8F275" w14:textId="77777777" w:rsidR="000F62D5" w:rsidRPr="000F62D5" w:rsidRDefault="000F62D5" w:rsidP="003E43BA">
            <w:pPr>
              <w:pStyle w:val="TableParagraph"/>
              <w:rPr>
                <w:color w:val="000000" w:themeColor="text1"/>
                <w:sz w:val="24"/>
              </w:rPr>
            </w:pPr>
            <w:r w:rsidRPr="000F62D5">
              <w:rPr>
                <w:color w:val="000000" w:themeColor="text1"/>
                <w:sz w:val="24"/>
              </w:rPr>
              <w:t>Rà</w:t>
            </w:r>
            <w:r w:rsidRPr="000F62D5">
              <w:rPr>
                <w:color w:val="000000" w:themeColor="text1"/>
                <w:spacing w:val="-7"/>
                <w:sz w:val="24"/>
              </w:rPr>
              <w:t xml:space="preserve"> </w:t>
            </w:r>
            <w:r w:rsidRPr="000F62D5">
              <w:rPr>
                <w:color w:val="000000" w:themeColor="text1"/>
                <w:sz w:val="24"/>
              </w:rPr>
              <w:t>soát,</w:t>
            </w:r>
            <w:r w:rsidRPr="000F62D5">
              <w:rPr>
                <w:color w:val="000000" w:themeColor="text1"/>
                <w:spacing w:val="-6"/>
                <w:sz w:val="24"/>
              </w:rPr>
              <w:t xml:space="preserve"> </w:t>
            </w:r>
            <w:r w:rsidRPr="000F62D5">
              <w:rPr>
                <w:color w:val="000000" w:themeColor="text1"/>
                <w:sz w:val="24"/>
              </w:rPr>
              <w:t>tổng</w:t>
            </w:r>
            <w:r w:rsidRPr="000F62D5">
              <w:rPr>
                <w:color w:val="000000" w:themeColor="text1"/>
                <w:spacing w:val="-6"/>
                <w:sz w:val="24"/>
              </w:rPr>
              <w:t xml:space="preserve"> </w:t>
            </w:r>
            <w:r w:rsidRPr="000F62D5">
              <w:rPr>
                <w:color w:val="000000" w:themeColor="text1"/>
                <w:sz w:val="24"/>
              </w:rPr>
              <w:t>hợp</w:t>
            </w:r>
            <w:r w:rsidRPr="000F62D5">
              <w:rPr>
                <w:color w:val="000000" w:themeColor="text1"/>
                <w:spacing w:val="-6"/>
                <w:sz w:val="24"/>
              </w:rPr>
              <w:t xml:space="preserve"> </w:t>
            </w:r>
            <w:r w:rsidRPr="000F62D5">
              <w:rPr>
                <w:color w:val="000000" w:themeColor="text1"/>
                <w:sz w:val="24"/>
              </w:rPr>
              <w:t>các</w:t>
            </w:r>
            <w:r w:rsidRPr="000F62D5">
              <w:rPr>
                <w:color w:val="000000" w:themeColor="text1"/>
                <w:spacing w:val="-7"/>
                <w:sz w:val="24"/>
              </w:rPr>
              <w:t xml:space="preserve"> </w:t>
            </w:r>
            <w:r w:rsidRPr="000F62D5">
              <w:rPr>
                <w:color w:val="000000" w:themeColor="text1"/>
                <w:sz w:val="24"/>
              </w:rPr>
              <w:t>thông</w:t>
            </w:r>
            <w:r w:rsidRPr="000F62D5">
              <w:rPr>
                <w:color w:val="000000" w:themeColor="text1"/>
                <w:spacing w:val="-6"/>
                <w:sz w:val="24"/>
              </w:rPr>
              <w:t xml:space="preserve"> </w:t>
            </w:r>
            <w:r w:rsidRPr="000F62D5">
              <w:rPr>
                <w:color w:val="000000" w:themeColor="text1"/>
                <w:sz w:val="24"/>
              </w:rPr>
              <w:t>tin chung tại khu vực có thửa đất cần định giá</w:t>
            </w:r>
          </w:p>
        </w:tc>
        <w:tc>
          <w:tcPr>
            <w:tcW w:w="1416" w:type="dxa"/>
            <w:vAlign w:val="center"/>
          </w:tcPr>
          <w:p w14:paraId="0FAA5E8E" w14:textId="77777777" w:rsidR="000F62D5" w:rsidRPr="000F62D5" w:rsidRDefault="000F62D5" w:rsidP="003E43BA">
            <w:pPr>
              <w:pStyle w:val="TableParagraph"/>
              <w:jc w:val="center"/>
              <w:rPr>
                <w:color w:val="000000" w:themeColor="text1"/>
                <w:sz w:val="24"/>
              </w:rPr>
            </w:pPr>
          </w:p>
          <w:p w14:paraId="15FA1E5E" w14:textId="77777777" w:rsidR="000F62D5" w:rsidRPr="000F62D5" w:rsidRDefault="000F62D5" w:rsidP="003E43BA">
            <w:pPr>
              <w:pStyle w:val="TableParagraph"/>
              <w:jc w:val="center"/>
              <w:rPr>
                <w:color w:val="000000" w:themeColor="text1"/>
                <w:sz w:val="24"/>
              </w:rPr>
            </w:pPr>
            <w:r w:rsidRPr="000F62D5">
              <w:rPr>
                <w:color w:val="000000" w:themeColor="text1"/>
                <w:spacing w:val="-4"/>
                <w:sz w:val="24"/>
              </w:rPr>
              <w:t>1KS3</w:t>
            </w:r>
          </w:p>
        </w:tc>
        <w:tc>
          <w:tcPr>
            <w:tcW w:w="710" w:type="dxa"/>
            <w:vAlign w:val="center"/>
          </w:tcPr>
          <w:p w14:paraId="376BB924"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2,00</w:t>
            </w:r>
          </w:p>
        </w:tc>
        <w:tc>
          <w:tcPr>
            <w:tcW w:w="708" w:type="dxa"/>
            <w:vAlign w:val="center"/>
          </w:tcPr>
          <w:p w14:paraId="3AAA6E60" w14:textId="77777777" w:rsidR="000F62D5" w:rsidRPr="000F62D5" w:rsidRDefault="000F62D5" w:rsidP="003E43BA">
            <w:pPr>
              <w:jc w:val="center"/>
              <w:rPr>
                <w:rFonts w:ascii="Times New Roman" w:hAnsi="Times New Roman"/>
                <w:color w:val="000000" w:themeColor="text1"/>
              </w:rPr>
            </w:pPr>
          </w:p>
        </w:tc>
        <w:tc>
          <w:tcPr>
            <w:tcW w:w="711" w:type="dxa"/>
            <w:vAlign w:val="center"/>
          </w:tcPr>
          <w:p w14:paraId="3759199D"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2,00</w:t>
            </w:r>
          </w:p>
        </w:tc>
        <w:tc>
          <w:tcPr>
            <w:tcW w:w="708" w:type="dxa"/>
            <w:vAlign w:val="center"/>
          </w:tcPr>
          <w:p w14:paraId="70387379" w14:textId="77777777" w:rsidR="000F62D5" w:rsidRPr="000F62D5" w:rsidRDefault="000F62D5" w:rsidP="003E43BA">
            <w:pPr>
              <w:jc w:val="center"/>
              <w:rPr>
                <w:rFonts w:ascii="Times New Roman" w:hAnsi="Times New Roman"/>
                <w:color w:val="000000" w:themeColor="text1"/>
              </w:rPr>
            </w:pPr>
          </w:p>
        </w:tc>
        <w:tc>
          <w:tcPr>
            <w:tcW w:w="708" w:type="dxa"/>
            <w:vAlign w:val="center"/>
          </w:tcPr>
          <w:p w14:paraId="40B2E830"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2,00</w:t>
            </w:r>
          </w:p>
        </w:tc>
        <w:tc>
          <w:tcPr>
            <w:tcW w:w="840" w:type="dxa"/>
            <w:vAlign w:val="center"/>
          </w:tcPr>
          <w:p w14:paraId="2A823D66" w14:textId="77777777" w:rsidR="000F62D5" w:rsidRPr="000F62D5" w:rsidRDefault="000F62D5" w:rsidP="003E43BA">
            <w:pPr>
              <w:jc w:val="center"/>
              <w:rPr>
                <w:rFonts w:ascii="Times New Roman" w:hAnsi="Times New Roman"/>
                <w:color w:val="000000" w:themeColor="text1"/>
              </w:rPr>
            </w:pPr>
          </w:p>
        </w:tc>
      </w:tr>
      <w:tr w:rsidR="000F62D5" w:rsidRPr="000F62D5" w14:paraId="768FC856" w14:textId="77777777" w:rsidTr="00D4586A">
        <w:trPr>
          <w:trHeight w:val="691"/>
        </w:trPr>
        <w:tc>
          <w:tcPr>
            <w:tcW w:w="709" w:type="dxa"/>
            <w:vAlign w:val="center"/>
          </w:tcPr>
          <w:p w14:paraId="2A4B928C" w14:textId="77777777" w:rsidR="000F62D5" w:rsidRPr="000F62D5" w:rsidRDefault="000F62D5" w:rsidP="003E43BA">
            <w:pPr>
              <w:pStyle w:val="TableParagraph"/>
              <w:spacing w:before="253"/>
              <w:ind w:right="-2"/>
              <w:jc w:val="center"/>
              <w:rPr>
                <w:color w:val="000000" w:themeColor="text1"/>
                <w:sz w:val="24"/>
              </w:rPr>
            </w:pPr>
            <w:r w:rsidRPr="000F62D5">
              <w:rPr>
                <w:color w:val="000000" w:themeColor="text1"/>
                <w:spacing w:val="-5"/>
                <w:sz w:val="24"/>
              </w:rPr>
              <w:t>1.4</w:t>
            </w:r>
          </w:p>
        </w:tc>
        <w:tc>
          <w:tcPr>
            <w:tcW w:w="2846" w:type="dxa"/>
            <w:vAlign w:val="center"/>
          </w:tcPr>
          <w:p w14:paraId="3041D8C8" w14:textId="77777777" w:rsidR="000F62D5" w:rsidRPr="000F62D5" w:rsidRDefault="000F62D5" w:rsidP="003E43BA">
            <w:pPr>
              <w:pStyle w:val="TableParagraph"/>
              <w:rPr>
                <w:color w:val="000000" w:themeColor="text1"/>
                <w:sz w:val="24"/>
              </w:rPr>
            </w:pPr>
            <w:r w:rsidRPr="000F62D5">
              <w:rPr>
                <w:color w:val="000000" w:themeColor="text1"/>
                <w:sz w:val="24"/>
              </w:rPr>
              <w:t>Chuẩn</w:t>
            </w:r>
            <w:r w:rsidRPr="000F62D5">
              <w:rPr>
                <w:color w:val="000000" w:themeColor="text1"/>
                <w:spacing w:val="-8"/>
                <w:sz w:val="24"/>
              </w:rPr>
              <w:t xml:space="preserve"> </w:t>
            </w:r>
            <w:r w:rsidRPr="000F62D5">
              <w:rPr>
                <w:color w:val="000000" w:themeColor="text1"/>
                <w:sz w:val="24"/>
              </w:rPr>
              <w:t>bị</w:t>
            </w:r>
            <w:r w:rsidRPr="000F62D5">
              <w:rPr>
                <w:color w:val="000000" w:themeColor="text1"/>
                <w:spacing w:val="-8"/>
                <w:sz w:val="24"/>
              </w:rPr>
              <w:t xml:space="preserve"> </w:t>
            </w:r>
            <w:r w:rsidRPr="000F62D5">
              <w:rPr>
                <w:color w:val="000000" w:themeColor="text1"/>
                <w:sz w:val="24"/>
              </w:rPr>
              <w:t>biểu</w:t>
            </w:r>
            <w:r w:rsidRPr="000F62D5">
              <w:rPr>
                <w:color w:val="000000" w:themeColor="text1"/>
                <w:spacing w:val="-8"/>
                <w:sz w:val="24"/>
              </w:rPr>
              <w:t xml:space="preserve"> </w:t>
            </w:r>
            <w:r w:rsidRPr="000F62D5">
              <w:rPr>
                <w:color w:val="000000" w:themeColor="text1"/>
                <w:sz w:val="24"/>
              </w:rPr>
              <w:t>mẫu,</w:t>
            </w:r>
            <w:r w:rsidRPr="000F62D5">
              <w:rPr>
                <w:color w:val="000000" w:themeColor="text1"/>
                <w:spacing w:val="-8"/>
                <w:sz w:val="24"/>
              </w:rPr>
              <w:t xml:space="preserve"> </w:t>
            </w:r>
            <w:r w:rsidRPr="000F62D5">
              <w:rPr>
                <w:color w:val="000000" w:themeColor="text1"/>
                <w:sz w:val="24"/>
              </w:rPr>
              <w:t>phiếu</w:t>
            </w:r>
            <w:r w:rsidRPr="000F62D5">
              <w:rPr>
                <w:color w:val="000000" w:themeColor="text1"/>
                <w:spacing w:val="-8"/>
                <w:sz w:val="24"/>
              </w:rPr>
              <w:t xml:space="preserve"> </w:t>
            </w:r>
            <w:r w:rsidRPr="000F62D5">
              <w:rPr>
                <w:color w:val="000000" w:themeColor="text1"/>
                <w:sz w:val="24"/>
              </w:rPr>
              <w:t>thu thập thông tin</w:t>
            </w:r>
          </w:p>
        </w:tc>
        <w:tc>
          <w:tcPr>
            <w:tcW w:w="1416" w:type="dxa"/>
            <w:vAlign w:val="center"/>
          </w:tcPr>
          <w:p w14:paraId="692634EA" w14:textId="77777777" w:rsidR="000F62D5" w:rsidRPr="000F62D5" w:rsidRDefault="000F62D5" w:rsidP="003E43BA">
            <w:pPr>
              <w:pStyle w:val="TableParagraph"/>
              <w:jc w:val="center"/>
              <w:rPr>
                <w:color w:val="000000" w:themeColor="text1"/>
                <w:sz w:val="24"/>
              </w:rPr>
            </w:pPr>
            <w:r w:rsidRPr="000F62D5">
              <w:rPr>
                <w:color w:val="000000" w:themeColor="text1"/>
                <w:spacing w:val="-2"/>
                <w:sz w:val="24"/>
              </w:rPr>
              <w:t>1KTV4</w:t>
            </w:r>
          </w:p>
        </w:tc>
        <w:tc>
          <w:tcPr>
            <w:tcW w:w="710" w:type="dxa"/>
            <w:vAlign w:val="center"/>
          </w:tcPr>
          <w:p w14:paraId="79C8E10D"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2,00</w:t>
            </w:r>
          </w:p>
        </w:tc>
        <w:tc>
          <w:tcPr>
            <w:tcW w:w="708" w:type="dxa"/>
            <w:vAlign w:val="center"/>
          </w:tcPr>
          <w:p w14:paraId="2A6EAD14" w14:textId="77777777" w:rsidR="000F62D5" w:rsidRPr="000F62D5" w:rsidRDefault="000F62D5" w:rsidP="003E43BA">
            <w:pPr>
              <w:jc w:val="center"/>
              <w:rPr>
                <w:rFonts w:ascii="Times New Roman" w:hAnsi="Times New Roman"/>
                <w:color w:val="000000" w:themeColor="text1"/>
              </w:rPr>
            </w:pPr>
          </w:p>
        </w:tc>
        <w:tc>
          <w:tcPr>
            <w:tcW w:w="711" w:type="dxa"/>
            <w:vAlign w:val="center"/>
          </w:tcPr>
          <w:p w14:paraId="72F2ADC2"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2,00</w:t>
            </w:r>
          </w:p>
        </w:tc>
        <w:tc>
          <w:tcPr>
            <w:tcW w:w="708" w:type="dxa"/>
            <w:vAlign w:val="center"/>
          </w:tcPr>
          <w:p w14:paraId="6300CEFB" w14:textId="77777777" w:rsidR="000F62D5" w:rsidRPr="000F62D5" w:rsidRDefault="000F62D5" w:rsidP="003E43BA">
            <w:pPr>
              <w:jc w:val="center"/>
              <w:rPr>
                <w:rFonts w:ascii="Times New Roman" w:hAnsi="Times New Roman"/>
                <w:color w:val="000000" w:themeColor="text1"/>
              </w:rPr>
            </w:pPr>
          </w:p>
        </w:tc>
        <w:tc>
          <w:tcPr>
            <w:tcW w:w="708" w:type="dxa"/>
            <w:vAlign w:val="center"/>
          </w:tcPr>
          <w:p w14:paraId="3111556A"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2,00</w:t>
            </w:r>
          </w:p>
        </w:tc>
        <w:tc>
          <w:tcPr>
            <w:tcW w:w="840" w:type="dxa"/>
            <w:vAlign w:val="center"/>
          </w:tcPr>
          <w:p w14:paraId="0106A25F" w14:textId="77777777" w:rsidR="000F62D5" w:rsidRPr="000F62D5" w:rsidRDefault="000F62D5" w:rsidP="003E43BA">
            <w:pPr>
              <w:jc w:val="center"/>
              <w:rPr>
                <w:rFonts w:ascii="Times New Roman" w:hAnsi="Times New Roman"/>
                <w:color w:val="000000" w:themeColor="text1"/>
              </w:rPr>
            </w:pPr>
          </w:p>
        </w:tc>
      </w:tr>
      <w:tr w:rsidR="000F62D5" w:rsidRPr="000F62D5" w14:paraId="16A26D48" w14:textId="77777777" w:rsidTr="00D4586A">
        <w:trPr>
          <w:trHeight w:val="760"/>
        </w:trPr>
        <w:tc>
          <w:tcPr>
            <w:tcW w:w="709" w:type="dxa"/>
            <w:vAlign w:val="center"/>
          </w:tcPr>
          <w:p w14:paraId="0505836F" w14:textId="77777777" w:rsidR="000F62D5" w:rsidRPr="000F62D5" w:rsidRDefault="000F62D5" w:rsidP="003E43BA">
            <w:pPr>
              <w:pStyle w:val="TableParagraph"/>
              <w:spacing w:before="253"/>
              <w:ind w:right="-2"/>
              <w:jc w:val="center"/>
              <w:rPr>
                <w:b/>
                <w:color w:val="000000" w:themeColor="text1"/>
                <w:sz w:val="24"/>
              </w:rPr>
            </w:pPr>
            <w:r w:rsidRPr="000F62D5">
              <w:rPr>
                <w:b/>
                <w:color w:val="000000" w:themeColor="text1"/>
                <w:spacing w:val="-10"/>
                <w:sz w:val="24"/>
              </w:rPr>
              <w:t>2</w:t>
            </w:r>
          </w:p>
        </w:tc>
        <w:tc>
          <w:tcPr>
            <w:tcW w:w="2846" w:type="dxa"/>
            <w:vAlign w:val="center"/>
          </w:tcPr>
          <w:p w14:paraId="3F8FDF77" w14:textId="77777777" w:rsidR="000F62D5" w:rsidRPr="000F62D5" w:rsidRDefault="000F62D5" w:rsidP="003E43BA">
            <w:pPr>
              <w:pStyle w:val="TableParagraph"/>
              <w:rPr>
                <w:b/>
                <w:color w:val="000000" w:themeColor="text1"/>
                <w:sz w:val="24"/>
              </w:rPr>
            </w:pPr>
            <w:r w:rsidRPr="000F62D5">
              <w:rPr>
                <w:b/>
                <w:color w:val="000000" w:themeColor="text1"/>
                <w:sz w:val="24"/>
              </w:rPr>
              <w:t>Thu</w:t>
            </w:r>
            <w:r w:rsidRPr="000F62D5">
              <w:rPr>
                <w:b/>
                <w:color w:val="000000" w:themeColor="text1"/>
                <w:spacing w:val="-8"/>
                <w:sz w:val="24"/>
              </w:rPr>
              <w:t xml:space="preserve"> </w:t>
            </w:r>
            <w:r w:rsidRPr="000F62D5">
              <w:rPr>
                <w:b/>
                <w:color w:val="000000" w:themeColor="text1"/>
                <w:sz w:val="24"/>
              </w:rPr>
              <w:t>thập,</w:t>
            </w:r>
            <w:r w:rsidRPr="000F62D5">
              <w:rPr>
                <w:b/>
                <w:color w:val="000000" w:themeColor="text1"/>
                <w:spacing w:val="-9"/>
                <w:sz w:val="24"/>
              </w:rPr>
              <w:t xml:space="preserve"> </w:t>
            </w:r>
            <w:r w:rsidRPr="000F62D5">
              <w:rPr>
                <w:b/>
                <w:color w:val="000000" w:themeColor="text1"/>
                <w:sz w:val="24"/>
              </w:rPr>
              <w:t>tổng</w:t>
            </w:r>
            <w:r w:rsidRPr="000F62D5">
              <w:rPr>
                <w:b/>
                <w:color w:val="000000" w:themeColor="text1"/>
                <w:spacing w:val="-8"/>
                <w:sz w:val="24"/>
              </w:rPr>
              <w:t xml:space="preserve"> </w:t>
            </w:r>
            <w:r w:rsidRPr="000F62D5">
              <w:rPr>
                <w:b/>
                <w:color w:val="000000" w:themeColor="text1"/>
                <w:sz w:val="24"/>
              </w:rPr>
              <w:t>hợp,</w:t>
            </w:r>
            <w:r w:rsidRPr="000F62D5">
              <w:rPr>
                <w:b/>
                <w:color w:val="000000" w:themeColor="text1"/>
                <w:spacing w:val="-8"/>
                <w:sz w:val="24"/>
              </w:rPr>
              <w:t xml:space="preserve"> </w:t>
            </w:r>
            <w:r w:rsidRPr="000F62D5">
              <w:rPr>
                <w:b/>
                <w:color w:val="000000" w:themeColor="text1"/>
                <w:sz w:val="24"/>
              </w:rPr>
              <w:t>phân</w:t>
            </w:r>
            <w:r w:rsidRPr="000F62D5">
              <w:rPr>
                <w:b/>
                <w:color w:val="000000" w:themeColor="text1"/>
                <w:spacing w:val="-8"/>
                <w:sz w:val="24"/>
              </w:rPr>
              <w:t xml:space="preserve"> </w:t>
            </w:r>
            <w:r w:rsidRPr="000F62D5">
              <w:rPr>
                <w:b/>
                <w:color w:val="000000" w:themeColor="text1"/>
                <w:sz w:val="24"/>
              </w:rPr>
              <w:t>tích thông tin</w:t>
            </w:r>
          </w:p>
        </w:tc>
        <w:tc>
          <w:tcPr>
            <w:tcW w:w="1416" w:type="dxa"/>
            <w:vAlign w:val="center"/>
          </w:tcPr>
          <w:p w14:paraId="0D7C9D2B" w14:textId="77777777" w:rsidR="000F62D5" w:rsidRPr="000F62D5" w:rsidRDefault="000F62D5" w:rsidP="003E43BA">
            <w:pPr>
              <w:pStyle w:val="TableParagraph"/>
              <w:jc w:val="center"/>
              <w:rPr>
                <w:color w:val="000000" w:themeColor="text1"/>
                <w:sz w:val="24"/>
              </w:rPr>
            </w:pPr>
          </w:p>
        </w:tc>
        <w:tc>
          <w:tcPr>
            <w:tcW w:w="710" w:type="dxa"/>
            <w:vAlign w:val="center"/>
          </w:tcPr>
          <w:p w14:paraId="00A6324C" w14:textId="77777777" w:rsidR="000F62D5" w:rsidRPr="000F62D5" w:rsidRDefault="000F62D5" w:rsidP="003E43BA">
            <w:pPr>
              <w:jc w:val="center"/>
              <w:rPr>
                <w:rFonts w:ascii="Times New Roman" w:hAnsi="Times New Roman"/>
                <w:color w:val="000000" w:themeColor="text1"/>
              </w:rPr>
            </w:pPr>
          </w:p>
        </w:tc>
        <w:tc>
          <w:tcPr>
            <w:tcW w:w="708" w:type="dxa"/>
            <w:vAlign w:val="center"/>
          </w:tcPr>
          <w:p w14:paraId="02E43F84" w14:textId="77777777" w:rsidR="000F62D5" w:rsidRPr="000F62D5" w:rsidRDefault="000F62D5" w:rsidP="003E43BA">
            <w:pPr>
              <w:jc w:val="center"/>
              <w:rPr>
                <w:rFonts w:ascii="Times New Roman" w:hAnsi="Times New Roman"/>
                <w:color w:val="000000" w:themeColor="text1"/>
              </w:rPr>
            </w:pPr>
          </w:p>
        </w:tc>
        <w:tc>
          <w:tcPr>
            <w:tcW w:w="711" w:type="dxa"/>
            <w:vAlign w:val="center"/>
          </w:tcPr>
          <w:p w14:paraId="09655D62" w14:textId="77777777" w:rsidR="000F62D5" w:rsidRPr="000F62D5" w:rsidRDefault="000F62D5" w:rsidP="003E43BA">
            <w:pPr>
              <w:jc w:val="center"/>
              <w:rPr>
                <w:rFonts w:ascii="Times New Roman" w:hAnsi="Times New Roman"/>
                <w:color w:val="000000" w:themeColor="text1"/>
              </w:rPr>
            </w:pPr>
          </w:p>
        </w:tc>
        <w:tc>
          <w:tcPr>
            <w:tcW w:w="708" w:type="dxa"/>
            <w:vAlign w:val="center"/>
          </w:tcPr>
          <w:p w14:paraId="10BC40F2" w14:textId="77777777" w:rsidR="000F62D5" w:rsidRPr="000F62D5" w:rsidRDefault="000F62D5" w:rsidP="003E43BA">
            <w:pPr>
              <w:jc w:val="center"/>
              <w:rPr>
                <w:rFonts w:ascii="Times New Roman" w:hAnsi="Times New Roman"/>
                <w:color w:val="000000" w:themeColor="text1"/>
              </w:rPr>
            </w:pPr>
          </w:p>
        </w:tc>
        <w:tc>
          <w:tcPr>
            <w:tcW w:w="708" w:type="dxa"/>
            <w:vAlign w:val="center"/>
          </w:tcPr>
          <w:p w14:paraId="211441EE" w14:textId="77777777" w:rsidR="000F62D5" w:rsidRPr="000F62D5" w:rsidRDefault="000F62D5" w:rsidP="003E43BA">
            <w:pPr>
              <w:jc w:val="center"/>
              <w:rPr>
                <w:rFonts w:ascii="Times New Roman" w:hAnsi="Times New Roman"/>
                <w:color w:val="000000" w:themeColor="text1"/>
              </w:rPr>
            </w:pPr>
          </w:p>
        </w:tc>
        <w:tc>
          <w:tcPr>
            <w:tcW w:w="840" w:type="dxa"/>
            <w:vAlign w:val="center"/>
          </w:tcPr>
          <w:p w14:paraId="213202CE" w14:textId="77777777" w:rsidR="000F62D5" w:rsidRPr="000F62D5" w:rsidRDefault="000F62D5" w:rsidP="003E43BA">
            <w:pPr>
              <w:jc w:val="center"/>
              <w:rPr>
                <w:rFonts w:ascii="Times New Roman" w:hAnsi="Times New Roman"/>
                <w:color w:val="000000" w:themeColor="text1"/>
              </w:rPr>
            </w:pPr>
          </w:p>
        </w:tc>
      </w:tr>
      <w:tr w:rsidR="000F62D5" w:rsidRPr="000F62D5" w14:paraId="5989EF6E" w14:textId="77777777" w:rsidTr="00D4586A">
        <w:trPr>
          <w:trHeight w:val="591"/>
        </w:trPr>
        <w:tc>
          <w:tcPr>
            <w:tcW w:w="709" w:type="dxa"/>
            <w:vAlign w:val="center"/>
          </w:tcPr>
          <w:p w14:paraId="704731D4" w14:textId="77777777" w:rsidR="000F62D5" w:rsidRPr="000F62D5" w:rsidRDefault="000F62D5" w:rsidP="003E43BA">
            <w:pPr>
              <w:pStyle w:val="TableParagraph"/>
              <w:spacing w:before="253"/>
              <w:ind w:right="-2"/>
              <w:jc w:val="center"/>
              <w:rPr>
                <w:color w:val="000000" w:themeColor="text1"/>
                <w:sz w:val="24"/>
              </w:rPr>
            </w:pPr>
            <w:r w:rsidRPr="000F62D5">
              <w:rPr>
                <w:color w:val="000000" w:themeColor="text1"/>
                <w:spacing w:val="-5"/>
                <w:sz w:val="24"/>
              </w:rPr>
              <w:t>2.1</w:t>
            </w:r>
          </w:p>
        </w:tc>
        <w:tc>
          <w:tcPr>
            <w:tcW w:w="2846" w:type="dxa"/>
            <w:vAlign w:val="center"/>
          </w:tcPr>
          <w:p w14:paraId="764F8793" w14:textId="77777777" w:rsidR="000F62D5" w:rsidRPr="000F62D5" w:rsidRDefault="000F62D5" w:rsidP="003E43BA">
            <w:pPr>
              <w:pStyle w:val="TableParagraph"/>
              <w:rPr>
                <w:color w:val="000000" w:themeColor="text1"/>
                <w:sz w:val="24"/>
              </w:rPr>
            </w:pPr>
            <w:r w:rsidRPr="000F62D5">
              <w:rPr>
                <w:color w:val="000000" w:themeColor="text1"/>
                <w:sz w:val="24"/>
              </w:rPr>
              <w:t>Thu</w:t>
            </w:r>
            <w:r w:rsidRPr="000F62D5">
              <w:rPr>
                <w:color w:val="000000" w:themeColor="text1"/>
                <w:spacing w:val="-7"/>
                <w:sz w:val="24"/>
              </w:rPr>
              <w:t xml:space="preserve"> </w:t>
            </w:r>
            <w:r w:rsidRPr="000F62D5">
              <w:rPr>
                <w:color w:val="000000" w:themeColor="text1"/>
                <w:sz w:val="24"/>
              </w:rPr>
              <w:t>thập</w:t>
            </w:r>
            <w:r w:rsidRPr="000F62D5">
              <w:rPr>
                <w:color w:val="000000" w:themeColor="text1"/>
                <w:spacing w:val="-7"/>
                <w:sz w:val="24"/>
              </w:rPr>
              <w:t xml:space="preserve"> </w:t>
            </w:r>
            <w:r w:rsidRPr="000F62D5">
              <w:rPr>
                <w:color w:val="000000" w:themeColor="text1"/>
                <w:sz w:val="24"/>
              </w:rPr>
              <w:t>thông</w:t>
            </w:r>
            <w:r w:rsidRPr="000F62D5">
              <w:rPr>
                <w:color w:val="000000" w:themeColor="text1"/>
                <w:spacing w:val="-7"/>
                <w:sz w:val="24"/>
              </w:rPr>
              <w:t xml:space="preserve"> </w:t>
            </w:r>
            <w:r w:rsidRPr="000F62D5">
              <w:rPr>
                <w:color w:val="000000" w:themeColor="text1"/>
                <w:sz w:val="24"/>
              </w:rPr>
              <w:t>tin</w:t>
            </w:r>
            <w:r w:rsidRPr="000F62D5">
              <w:rPr>
                <w:color w:val="000000" w:themeColor="text1"/>
                <w:spacing w:val="-7"/>
                <w:sz w:val="24"/>
              </w:rPr>
              <w:t xml:space="preserve"> </w:t>
            </w:r>
            <w:r w:rsidRPr="000F62D5">
              <w:rPr>
                <w:color w:val="000000" w:themeColor="text1"/>
                <w:sz w:val="24"/>
              </w:rPr>
              <w:t>về</w:t>
            </w:r>
            <w:r w:rsidRPr="000F62D5">
              <w:rPr>
                <w:color w:val="000000" w:themeColor="text1"/>
                <w:spacing w:val="-8"/>
                <w:sz w:val="24"/>
              </w:rPr>
              <w:t xml:space="preserve"> </w:t>
            </w:r>
            <w:r w:rsidRPr="000F62D5">
              <w:rPr>
                <w:color w:val="000000" w:themeColor="text1"/>
                <w:sz w:val="24"/>
              </w:rPr>
              <w:t>thửa</w:t>
            </w:r>
            <w:r w:rsidRPr="000F62D5">
              <w:rPr>
                <w:color w:val="000000" w:themeColor="text1"/>
                <w:spacing w:val="-8"/>
                <w:sz w:val="24"/>
              </w:rPr>
              <w:t xml:space="preserve"> </w:t>
            </w:r>
            <w:r w:rsidRPr="000F62D5">
              <w:rPr>
                <w:color w:val="000000" w:themeColor="text1"/>
                <w:sz w:val="24"/>
              </w:rPr>
              <w:t>đất, khu đất định giá</w:t>
            </w:r>
          </w:p>
        </w:tc>
        <w:tc>
          <w:tcPr>
            <w:tcW w:w="1416" w:type="dxa"/>
            <w:vAlign w:val="center"/>
          </w:tcPr>
          <w:p w14:paraId="64111274" w14:textId="77777777" w:rsidR="000F62D5" w:rsidRPr="000F62D5" w:rsidRDefault="000F62D5" w:rsidP="003E43BA">
            <w:pPr>
              <w:pStyle w:val="TableParagraph"/>
              <w:jc w:val="center"/>
              <w:rPr>
                <w:color w:val="000000" w:themeColor="text1"/>
                <w:sz w:val="24"/>
              </w:rPr>
            </w:pPr>
            <w:r w:rsidRPr="000F62D5">
              <w:rPr>
                <w:color w:val="000000" w:themeColor="text1"/>
                <w:sz w:val="24"/>
              </w:rPr>
              <w:t xml:space="preserve">Nhóm 2 </w:t>
            </w:r>
            <w:r w:rsidRPr="000F62D5">
              <w:rPr>
                <w:color w:val="000000" w:themeColor="text1"/>
                <w:spacing w:val="-2"/>
                <w:sz w:val="24"/>
              </w:rPr>
              <w:t>(1KS4+1KS3)</w:t>
            </w:r>
          </w:p>
        </w:tc>
        <w:tc>
          <w:tcPr>
            <w:tcW w:w="710" w:type="dxa"/>
            <w:vAlign w:val="center"/>
          </w:tcPr>
          <w:p w14:paraId="7DFDD650" w14:textId="77777777" w:rsidR="000F62D5" w:rsidRPr="000F62D5" w:rsidRDefault="000F62D5" w:rsidP="003E43BA">
            <w:pPr>
              <w:jc w:val="center"/>
              <w:rPr>
                <w:rFonts w:ascii="Times New Roman" w:hAnsi="Times New Roman"/>
                <w:color w:val="000000" w:themeColor="text1"/>
              </w:rPr>
            </w:pPr>
          </w:p>
        </w:tc>
        <w:tc>
          <w:tcPr>
            <w:tcW w:w="708" w:type="dxa"/>
            <w:vAlign w:val="center"/>
          </w:tcPr>
          <w:p w14:paraId="0E13A3AA"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2,00</w:t>
            </w:r>
          </w:p>
        </w:tc>
        <w:tc>
          <w:tcPr>
            <w:tcW w:w="711" w:type="dxa"/>
            <w:vAlign w:val="center"/>
          </w:tcPr>
          <w:p w14:paraId="227A7A1D" w14:textId="77777777" w:rsidR="000F62D5" w:rsidRPr="000F62D5" w:rsidRDefault="000F62D5" w:rsidP="003E43BA">
            <w:pPr>
              <w:jc w:val="center"/>
              <w:rPr>
                <w:rFonts w:ascii="Times New Roman" w:hAnsi="Times New Roman"/>
                <w:color w:val="000000" w:themeColor="text1"/>
              </w:rPr>
            </w:pPr>
          </w:p>
        </w:tc>
        <w:tc>
          <w:tcPr>
            <w:tcW w:w="708" w:type="dxa"/>
            <w:vAlign w:val="center"/>
          </w:tcPr>
          <w:p w14:paraId="4FAB7DB4"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2,00</w:t>
            </w:r>
          </w:p>
        </w:tc>
        <w:tc>
          <w:tcPr>
            <w:tcW w:w="708" w:type="dxa"/>
            <w:vAlign w:val="center"/>
          </w:tcPr>
          <w:p w14:paraId="01025410" w14:textId="77777777" w:rsidR="000F62D5" w:rsidRPr="000F62D5" w:rsidRDefault="000F62D5" w:rsidP="003E43BA">
            <w:pPr>
              <w:jc w:val="center"/>
              <w:rPr>
                <w:rFonts w:ascii="Times New Roman" w:hAnsi="Times New Roman"/>
                <w:color w:val="000000" w:themeColor="text1"/>
              </w:rPr>
            </w:pPr>
          </w:p>
        </w:tc>
        <w:tc>
          <w:tcPr>
            <w:tcW w:w="840" w:type="dxa"/>
            <w:vAlign w:val="center"/>
          </w:tcPr>
          <w:p w14:paraId="515F8BFB"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2,00</w:t>
            </w:r>
          </w:p>
        </w:tc>
      </w:tr>
      <w:tr w:rsidR="000F62D5" w:rsidRPr="000F62D5" w14:paraId="06279990" w14:textId="77777777" w:rsidTr="00D4586A">
        <w:trPr>
          <w:trHeight w:val="801"/>
        </w:trPr>
        <w:tc>
          <w:tcPr>
            <w:tcW w:w="709" w:type="dxa"/>
            <w:tcBorders>
              <w:bottom w:val="single" w:sz="4" w:space="0" w:color="000000"/>
            </w:tcBorders>
            <w:vAlign w:val="center"/>
          </w:tcPr>
          <w:p w14:paraId="1BB32CB3" w14:textId="77777777" w:rsidR="000F62D5" w:rsidRPr="000F62D5" w:rsidRDefault="000F62D5" w:rsidP="003E43BA">
            <w:pPr>
              <w:pStyle w:val="TableParagraph"/>
              <w:spacing w:before="136"/>
              <w:ind w:right="-2"/>
              <w:jc w:val="center"/>
              <w:rPr>
                <w:color w:val="000000" w:themeColor="text1"/>
                <w:sz w:val="24"/>
              </w:rPr>
            </w:pPr>
          </w:p>
          <w:p w14:paraId="43C68B6B" w14:textId="77777777" w:rsidR="000F62D5" w:rsidRPr="000F62D5" w:rsidRDefault="000F62D5" w:rsidP="003E43BA">
            <w:pPr>
              <w:pStyle w:val="TableParagraph"/>
              <w:ind w:right="-2"/>
              <w:jc w:val="center"/>
              <w:rPr>
                <w:color w:val="000000" w:themeColor="text1"/>
                <w:sz w:val="24"/>
              </w:rPr>
            </w:pPr>
            <w:r w:rsidRPr="000F62D5">
              <w:rPr>
                <w:color w:val="000000" w:themeColor="text1"/>
                <w:spacing w:val="-5"/>
                <w:sz w:val="24"/>
              </w:rPr>
              <w:t>2.2</w:t>
            </w:r>
          </w:p>
        </w:tc>
        <w:tc>
          <w:tcPr>
            <w:tcW w:w="2846" w:type="dxa"/>
            <w:tcBorders>
              <w:bottom w:val="single" w:sz="4" w:space="0" w:color="000000"/>
            </w:tcBorders>
            <w:vAlign w:val="center"/>
          </w:tcPr>
          <w:p w14:paraId="32DF7125" w14:textId="77777777" w:rsidR="000F62D5" w:rsidRPr="000F62D5" w:rsidRDefault="000F62D5" w:rsidP="003E43BA">
            <w:pPr>
              <w:pStyle w:val="TableParagraph"/>
              <w:rPr>
                <w:color w:val="000000" w:themeColor="text1"/>
                <w:sz w:val="24"/>
              </w:rPr>
            </w:pPr>
            <w:r w:rsidRPr="000F62D5">
              <w:rPr>
                <w:color w:val="000000" w:themeColor="text1"/>
                <w:sz w:val="24"/>
              </w:rPr>
              <w:t>Thu thập thông tin đầu vào để áp</w:t>
            </w:r>
            <w:r w:rsidRPr="000F62D5">
              <w:rPr>
                <w:color w:val="000000" w:themeColor="text1"/>
                <w:spacing w:val="-8"/>
                <w:sz w:val="24"/>
              </w:rPr>
              <w:t xml:space="preserve"> </w:t>
            </w:r>
            <w:r w:rsidRPr="000F62D5">
              <w:rPr>
                <w:color w:val="000000" w:themeColor="text1"/>
                <w:sz w:val="24"/>
              </w:rPr>
              <w:t>dụng</w:t>
            </w:r>
            <w:r w:rsidRPr="000F62D5">
              <w:rPr>
                <w:color w:val="000000" w:themeColor="text1"/>
                <w:spacing w:val="-8"/>
                <w:sz w:val="24"/>
              </w:rPr>
              <w:t xml:space="preserve"> </w:t>
            </w:r>
            <w:r w:rsidRPr="000F62D5">
              <w:rPr>
                <w:color w:val="000000" w:themeColor="text1"/>
                <w:sz w:val="24"/>
              </w:rPr>
              <w:t>các</w:t>
            </w:r>
            <w:r w:rsidRPr="000F62D5">
              <w:rPr>
                <w:color w:val="000000" w:themeColor="text1"/>
                <w:spacing w:val="-9"/>
                <w:sz w:val="24"/>
              </w:rPr>
              <w:t xml:space="preserve"> </w:t>
            </w:r>
            <w:r w:rsidRPr="000F62D5">
              <w:rPr>
                <w:color w:val="000000" w:themeColor="text1"/>
                <w:sz w:val="24"/>
              </w:rPr>
              <w:t>phương</w:t>
            </w:r>
            <w:r w:rsidRPr="000F62D5">
              <w:rPr>
                <w:color w:val="000000" w:themeColor="text1"/>
                <w:spacing w:val="-8"/>
                <w:sz w:val="24"/>
              </w:rPr>
              <w:t xml:space="preserve"> </w:t>
            </w:r>
            <w:r w:rsidRPr="000F62D5">
              <w:rPr>
                <w:color w:val="000000" w:themeColor="text1"/>
                <w:sz w:val="24"/>
              </w:rPr>
              <w:t>pháp</w:t>
            </w:r>
            <w:r w:rsidRPr="000F62D5">
              <w:rPr>
                <w:color w:val="000000" w:themeColor="text1"/>
                <w:spacing w:val="-8"/>
                <w:sz w:val="24"/>
              </w:rPr>
              <w:t xml:space="preserve"> </w:t>
            </w:r>
            <w:r w:rsidRPr="000F62D5">
              <w:rPr>
                <w:color w:val="000000" w:themeColor="text1"/>
                <w:sz w:val="24"/>
              </w:rPr>
              <w:t>định giá đất</w:t>
            </w:r>
          </w:p>
        </w:tc>
        <w:tc>
          <w:tcPr>
            <w:tcW w:w="1416" w:type="dxa"/>
            <w:tcBorders>
              <w:bottom w:val="single" w:sz="4" w:space="0" w:color="000000"/>
            </w:tcBorders>
            <w:vAlign w:val="center"/>
          </w:tcPr>
          <w:p w14:paraId="41047A26" w14:textId="77777777" w:rsidR="000F62D5" w:rsidRPr="000F62D5" w:rsidRDefault="000F62D5" w:rsidP="003E43BA">
            <w:pPr>
              <w:pStyle w:val="TableParagraph"/>
              <w:jc w:val="center"/>
              <w:rPr>
                <w:color w:val="000000" w:themeColor="text1"/>
                <w:sz w:val="24"/>
              </w:rPr>
            </w:pPr>
            <w:r w:rsidRPr="000F62D5">
              <w:rPr>
                <w:color w:val="000000" w:themeColor="text1"/>
                <w:sz w:val="24"/>
              </w:rPr>
              <w:t xml:space="preserve">Nhóm 2 </w:t>
            </w:r>
            <w:r w:rsidRPr="000F62D5">
              <w:rPr>
                <w:color w:val="000000" w:themeColor="text1"/>
                <w:spacing w:val="-2"/>
                <w:sz w:val="24"/>
              </w:rPr>
              <w:t>(1KS4+1KS3)</w:t>
            </w:r>
          </w:p>
        </w:tc>
        <w:tc>
          <w:tcPr>
            <w:tcW w:w="710" w:type="dxa"/>
            <w:tcBorders>
              <w:bottom w:val="single" w:sz="4" w:space="0" w:color="000000"/>
            </w:tcBorders>
            <w:vAlign w:val="center"/>
          </w:tcPr>
          <w:p w14:paraId="63CED83F" w14:textId="77777777" w:rsidR="000F62D5" w:rsidRPr="000F62D5" w:rsidRDefault="000F62D5" w:rsidP="003E43BA">
            <w:pPr>
              <w:jc w:val="center"/>
              <w:rPr>
                <w:rFonts w:ascii="Times New Roman" w:hAnsi="Times New Roman"/>
                <w:color w:val="000000" w:themeColor="text1"/>
              </w:rPr>
            </w:pPr>
          </w:p>
        </w:tc>
        <w:tc>
          <w:tcPr>
            <w:tcW w:w="708" w:type="dxa"/>
            <w:tcBorders>
              <w:bottom w:val="single" w:sz="4" w:space="0" w:color="000000"/>
            </w:tcBorders>
            <w:vAlign w:val="center"/>
          </w:tcPr>
          <w:p w14:paraId="114ADDEE"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10,00</w:t>
            </w:r>
          </w:p>
        </w:tc>
        <w:tc>
          <w:tcPr>
            <w:tcW w:w="711" w:type="dxa"/>
            <w:tcBorders>
              <w:bottom w:val="single" w:sz="4" w:space="0" w:color="000000"/>
            </w:tcBorders>
            <w:vAlign w:val="center"/>
          </w:tcPr>
          <w:p w14:paraId="00309C4D" w14:textId="77777777" w:rsidR="000F62D5" w:rsidRPr="000F62D5" w:rsidRDefault="000F62D5" w:rsidP="003E43BA">
            <w:pPr>
              <w:jc w:val="center"/>
              <w:rPr>
                <w:rFonts w:ascii="Times New Roman" w:hAnsi="Times New Roman"/>
                <w:color w:val="000000" w:themeColor="text1"/>
              </w:rPr>
            </w:pPr>
          </w:p>
        </w:tc>
        <w:tc>
          <w:tcPr>
            <w:tcW w:w="708" w:type="dxa"/>
            <w:tcBorders>
              <w:bottom w:val="single" w:sz="4" w:space="0" w:color="000000"/>
            </w:tcBorders>
            <w:vAlign w:val="center"/>
          </w:tcPr>
          <w:p w14:paraId="63E8E939"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12,00</w:t>
            </w:r>
          </w:p>
        </w:tc>
        <w:tc>
          <w:tcPr>
            <w:tcW w:w="708" w:type="dxa"/>
            <w:tcBorders>
              <w:bottom w:val="single" w:sz="4" w:space="0" w:color="000000"/>
            </w:tcBorders>
            <w:vAlign w:val="center"/>
          </w:tcPr>
          <w:p w14:paraId="794812D6" w14:textId="77777777" w:rsidR="000F62D5" w:rsidRPr="000F62D5" w:rsidRDefault="000F62D5" w:rsidP="003E43BA">
            <w:pPr>
              <w:jc w:val="center"/>
              <w:rPr>
                <w:rFonts w:ascii="Times New Roman" w:hAnsi="Times New Roman"/>
                <w:color w:val="000000" w:themeColor="text1"/>
              </w:rPr>
            </w:pPr>
          </w:p>
        </w:tc>
        <w:tc>
          <w:tcPr>
            <w:tcW w:w="840" w:type="dxa"/>
            <w:tcBorders>
              <w:bottom w:val="single" w:sz="4" w:space="0" w:color="000000"/>
            </w:tcBorders>
            <w:vAlign w:val="center"/>
          </w:tcPr>
          <w:p w14:paraId="5D078FE1"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8,00</w:t>
            </w:r>
          </w:p>
        </w:tc>
      </w:tr>
      <w:tr w:rsidR="000F62D5" w:rsidRPr="000F62D5" w14:paraId="199E80F3" w14:textId="77777777" w:rsidTr="00D4586A">
        <w:trPr>
          <w:trHeight w:val="1079"/>
        </w:trPr>
        <w:tc>
          <w:tcPr>
            <w:tcW w:w="709" w:type="dxa"/>
            <w:tcBorders>
              <w:top w:val="single" w:sz="4" w:space="0" w:color="000000"/>
              <w:left w:val="single" w:sz="4" w:space="0" w:color="000000"/>
              <w:bottom w:val="single" w:sz="4" w:space="0" w:color="000000"/>
              <w:right w:val="single" w:sz="4" w:space="0" w:color="000000"/>
            </w:tcBorders>
            <w:vAlign w:val="center"/>
          </w:tcPr>
          <w:p w14:paraId="383ACF3A" w14:textId="77777777" w:rsidR="000F62D5" w:rsidRPr="000F62D5" w:rsidRDefault="000F62D5" w:rsidP="003E43BA">
            <w:pPr>
              <w:pStyle w:val="TableParagraph"/>
              <w:spacing w:before="138"/>
              <w:ind w:right="-2"/>
              <w:jc w:val="center"/>
              <w:rPr>
                <w:color w:val="000000" w:themeColor="text1"/>
                <w:sz w:val="24"/>
              </w:rPr>
            </w:pPr>
          </w:p>
          <w:p w14:paraId="432CBA76" w14:textId="77777777" w:rsidR="000F62D5" w:rsidRPr="000F62D5" w:rsidRDefault="000F62D5" w:rsidP="003E43BA">
            <w:pPr>
              <w:pStyle w:val="TableParagraph"/>
              <w:ind w:right="-2"/>
              <w:jc w:val="center"/>
              <w:rPr>
                <w:color w:val="000000" w:themeColor="text1"/>
                <w:sz w:val="24"/>
              </w:rPr>
            </w:pPr>
            <w:r w:rsidRPr="000F62D5">
              <w:rPr>
                <w:color w:val="000000" w:themeColor="text1"/>
                <w:spacing w:val="-5"/>
                <w:sz w:val="24"/>
              </w:rPr>
              <w:t>2.3</w:t>
            </w:r>
          </w:p>
        </w:tc>
        <w:tc>
          <w:tcPr>
            <w:tcW w:w="2846" w:type="dxa"/>
            <w:tcBorders>
              <w:top w:val="single" w:sz="4" w:space="0" w:color="000000"/>
              <w:left w:val="single" w:sz="4" w:space="0" w:color="000000"/>
              <w:bottom w:val="single" w:sz="4" w:space="0" w:color="000000"/>
              <w:right w:val="single" w:sz="4" w:space="0" w:color="000000"/>
            </w:tcBorders>
            <w:vAlign w:val="center"/>
          </w:tcPr>
          <w:p w14:paraId="25FA2B44" w14:textId="77777777" w:rsidR="000F62D5" w:rsidRPr="000F62D5" w:rsidRDefault="000F62D5" w:rsidP="003E43BA">
            <w:pPr>
              <w:pStyle w:val="TableParagraph"/>
              <w:rPr>
                <w:color w:val="000000" w:themeColor="text1"/>
                <w:sz w:val="24"/>
              </w:rPr>
            </w:pPr>
            <w:r w:rsidRPr="000F62D5">
              <w:rPr>
                <w:color w:val="000000" w:themeColor="text1"/>
                <w:sz w:val="24"/>
              </w:rPr>
              <w:t>Tổng hợp, phân tích các thông tin</w:t>
            </w:r>
            <w:r w:rsidRPr="000F62D5">
              <w:rPr>
                <w:color w:val="000000" w:themeColor="text1"/>
                <w:spacing w:val="-6"/>
                <w:sz w:val="24"/>
              </w:rPr>
              <w:t xml:space="preserve"> </w:t>
            </w:r>
            <w:r w:rsidRPr="000F62D5">
              <w:rPr>
                <w:color w:val="000000" w:themeColor="text1"/>
                <w:sz w:val="24"/>
              </w:rPr>
              <w:t>để</w:t>
            </w:r>
            <w:r w:rsidRPr="000F62D5">
              <w:rPr>
                <w:color w:val="000000" w:themeColor="text1"/>
                <w:spacing w:val="-6"/>
                <w:sz w:val="24"/>
              </w:rPr>
              <w:t xml:space="preserve"> </w:t>
            </w:r>
            <w:r w:rsidRPr="000F62D5">
              <w:rPr>
                <w:color w:val="000000" w:themeColor="text1"/>
                <w:sz w:val="24"/>
              </w:rPr>
              <w:t>xác</w:t>
            </w:r>
            <w:r w:rsidRPr="000F62D5">
              <w:rPr>
                <w:color w:val="000000" w:themeColor="text1"/>
                <w:spacing w:val="-6"/>
                <w:sz w:val="24"/>
              </w:rPr>
              <w:t xml:space="preserve"> </w:t>
            </w:r>
            <w:r w:rsidRPr="000F62D5">
              <w:rPr>
                <w:color w:val="000000" w:themeColor="text1"/>
                <w:sz w:val="24"/>
              </w:rPr>
              <w:t>định</w:t>
            </w:r>
            <w:r w:rsidRPr="000F62D5">
              <w:rPr>
                <w:color w:val="000000" w:themeColor="text1"/>
                <w:spacing w:val="-6"/>
                <w:sz w:val="24"/>
              </w:rPr>
              <w:t xml:space="preserve"> </w:t>
            </w:r>
            <w:r w:rsidRPr="000F62D5">
              <w:rPr>
                <w:color w:val="000000" w:themeColor="text1"/>
                <w:sz w:val="24"/>
              </w:rPr>
              <w:t>giá</w:t>
            </w:r>
            <w:r w:rsidRPr="000F62D5">
              <w:rPr>
                <w:color w:val="000000" w:themeColor="text1"/>
                <w:spacing w:val="-6"/>
                <w:sz w:val="24"/>
              </w:rPr>
              <w:t xml:space="preserve"> </w:t>
            </w:r>
            <w:r w:rsidRPr="000F62D5">
              <w:rPr>
                <w:color w:val="000000" w:themeColor="text1"/>
                <w:sz w:val="24"/>
              </w:rPr>
              <w:t>đất</w:t>
            </w:r>
            <w:r w:rsidRPr="000F62D5">
              <w:rPr>
                <w:color w:val="000000" w:themeColor="text1"/>
                <w:spacing w:val="-6"/>
                <w:sz w:val="24"/>
              </w:rPr>
              <w:t xml:space="preserve"> </w:t>
            </w:r>
            <w:r w:rsidRPr="000F62D5">
              <w:rPr>
                <w:color w:val="000000" w:themeColor="text1"/>
                <w:sz w:val="24"/>
              </w:rPr>
              <w:t>theo</w:t>
            </w:r>
            <w:r w:rsidRPr="000F62D5">
              <w:rPr>
                <w:color w:val="000000" w:themeColor="text1"/>
                <w:spacing w:val="-6"/>
                <w:sz w:val="24"/>
              </w:rPr>
              <w:t xml:space="preserve"> </w:t>
            </w:r>
            <w:r w:rsidRPr="000F62D5">
              <w:rPr>
                <w:color w:val="000000" w:themeColor="text1"/>
                <w:sz w:val="24"/>
              </w:rPr>
              <w:t>các phương pháp định giá đất</w:t>
            </w:r>
          </w:p>
        </w:tc>
        <w:tc>
          <w:tcPr>
            <w:tcW w:w="1416" w:type="dxa"/>
            <w:tcBorders>
              <w:top w:val="single" w:sz="4" w:space="0" w:color="000000"/>
              <w:left w:val="single" w:sz="4" w:space="0" w:color="000000"/>
              <w:bottom w:val="single" w:sz="4" w:space="0" w:color="000000"/>
              <w:right w:val="single" w:sz="4" w:space="0" w:color="000000"/>
            </w:tcBorders>
            <w:vAlign w:val="center"/>
          </w:tcPr>
          <w:p w14:paraId="095AA6D9" w14:textId="77777777" w:rsidR="000F62D5" w:rsidRPr="000F62D5" w:rsidRDefault="000F62D5" w:rsidP="003E43BA">
            <w:pPr>
              <w:pStyle w:val="TableParagraph"/>
              <w:jc w:val="center"/>
              <w:rPr>
                <w:color w:val="000000" w:themeColor="text1"/>
                <w:sz w:val="24"/>
              </w:rPr>
            </w:pPr>
            <w:r w:rsidRPr="000F62D5">
              <w:rPr>
                <w:color w:val="000000" w:themeColor="text1"/>
                <w:sz w:val="24"/>
              </w:rPr>
              <w:t xml:space="preserve">Nhóm 2 </w:t>
            </w:r>
            <w:r w:rsidRPr="000F62D5">
              <w:rPr>
                <w:color w:val="000000" w:themeColor="text1"/>
                <w:spacing w:val="-2"/>
                <w:sz w:val="24"/>
              </w:rPr>
              <w:t>(1KS4+1KS3)</w:t>
            </w:r>
          </w:p>
        </w:tc>
        <w:tc>
          <w:tcPr>
            <w:tcW w:w="710" w:type="dxa"/>
            <w:tcBorders>
              <w:top w:val="single" w:sz="4" w:space="0" w:color="000000"/>
              <w:left w:val="single" w:sz="4" w:space="0" w:color="000000"/>
              <w:bottom w:val="single" w:sz="4" w:space="0" w:color="000000"/>
              <w:right w:val="single" w:sz="4" w:space="0" w:color="000000"/>
            </w:tcBorders>
            <w:vAlign w:val="center"/>
          </w:tcPr>
          <w:p w14:paraId="75BF8FD2"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6,00</w:t>
            </w:r>
          </w:p>
        </w:tc>
        <w:tc>
          <w:tcPr>
            <w:tcW w:w="708" w:type="dxa"/>
            <w:tcBorders>
              <w:top w:val="single" w:sz="4" w:space="0" w:color="000000"/>
              <w:left w:val="single" w:sz="4" w:space="0" w:color="000000"/>
              <w:bottom w:val="single" w:sz="4" w:space="0" w:color="000000"/>
              <w:right w:val="single" w:sz="4" w:space="0" w:color="000000"/>
            </w:tcBorders>
            <w:vAlign w:val="center"/>
          </w:tcPr>
          <w:p w14:paraId="50FD65F2" w14:textId="77777777" w:rsidR="000F62D5" w:rsidRPr="000F62D5" w:rsidRDefault="000F62D5" w:rsidP="003E43BA">
            <w:pPr>
              <w:jc w:val="center"/>
              <w:rPr>
                <w:rFonts w:ascii="Times New Roman" w:hAnsi="Times New Roman"/>
                <w:color w:val="000000" w:themeColor="text1"/>
              </w:rPr>
            </w:pPr>
          </w:p>
        </w:tc>
        <w:tc>
          <w:tcPr>
            <w:tcW w:w="711" w:type="dxa"/>
            <w:tcBorders>
              <w:top w:val="single" w:sz="4" w:space="0" w:color="000000"/>
              <w:left w:val="single" w:sz="4" w:space="0" w:color="000000"/>
              <w:bottom w:val="single" w:sz="4" w:space="0" w:color="000000"/>
              <w:right w:val="single" w:sz="4" w:space="0" w:color="000000"/>
            </w:tcBorders>
            <w:vAlign w:val="center"/>
          </w:tcPr>
          <w:p w14:paraId="243CDC18"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7,00</w:t>
            </w:r>
          </w:p>
        </w:tc>
        <w:tc>
          <w:tcPr>
            <w:tcW w:w="708" w:type="dxa"/>
            <w:tcBorders>
              <w:top w:val="single" w:sz="4" w:space="0" w:color="000000"/>
              <w:left w:val="single" w:sz="4" w:space="0" w:color="000000"/>
              <w:bottom w:val="single" w:sz="4" w:space="0" w:color="000000"/>
              <w:right w:val="single" w:sz="4" w:space="0" w:color="000000"/>
            </w:tcBorders>
            <w:vAlign w:val="center"/>
          </w:tcPr>
          <w:p w14:paraId="4DD43CC4" w14:textId="77777777" w:rsidR="000F62D5" w:rsidRPr="000F62D5" w:rsidRDefault="000F62D5" w:rsidP="003E43BA">
            <w:pPr>
              <w:jc w:val="center"/>
              <w:rPr>
                <w:rFonts w:ascii="Times New Roman" w:hAnsi="Times New Roman"/>
                <w:color w:val="000000" w:themeColor="text1"/>
              </w:rPr>
            </w:pPr>
          </w:p>
        </w:tc>
        <w:tc>
          <w:tcPr>
            <w:tcW w:w="708" w:type="dxa"/>
            <w:tcBorders>
              <w:top w:val="single" w:sz="4" w:space="0" w:color="000000"/>
              <w:left w:val="single" w:sz="4" w:space="0" w:color="000000"/>
              <w:bottom w:val="single" w:sz="4" w:space="0" w:color="000000"/>
              <w:right w:val="single" w:sz="4" w:space="0" w:color="000000"/>
            </w:tcBorders>
            <w:vAlign w:val="center"/>
          </w:tcPr>
          <w:p w14:paraId="622BFFF2"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5,00</w:t>
            </w:r>
          </w:p>
        </w:tc>
        <w:tc>
          <w:tcPr>
            <w:tcW w:w="840" w:type="dxa"/>
            <w:tcBorders>
              <w:top w:val="single" w:sz="4" w:space="0" w:color="000000"/>
              <w:left w:val="single" w:sz="4" w:space="0" w:color="000000"/>
              <w:bottom w:val="single" w:sz="4" w:space="0" w:color="000000"/>
              <w:right w:val="single" w:sz="4" w:space="0" w:color="000000"/>
            </w:tcBorders>
            <w:vAlign w:val="center"/>
          </w:tcPr>
          <w:p w14:paraId="4D06D176" w14:textId="77777777" w:rsidR="000F62D5" w:rsidRPr="000F62D5" w:rsidRDefault="000F62D5" w:rsidP="003E43BA">
            <w:pPr>
              <w:jc w:val="center"/>
              <w:rPr>
                <w:rFonts w:ascii="Times New Roman" w:hAnsi="Times New Roman"/>
                <w:color w:val="000000" w:themeColor="text1"/>
              </w:rPr>
            </w:pPr>
          </w:p>
        </w:tc>
      </w:tr>
      <w:tr w:rsidR="000F62D5" w:rsidRPr="000F62D5" w14:paraId="0A19511B" w14:textId="77777777" w:rsidTr="00D4586A">
        <w:trPr>
          <w:trHeight w:val="709"/>
        </w:trPr>
        <w:tc>
          <w:tcPr>
            <w:tcW w:w="709" w:type="dxa"/>
            <w:tcBorders>
              <w:top w:val="single" w:sz="4" w:space="0" w:color="000000"/>
              <w:left w:val="single" w:sz="4" w:space="0" w:color="000000"/>
              <w:bottom w:val="single" w:sz="4" w:space="0" w:color="000000"/>
              <w:right w:val="single" w:sz="4" w:space="0" w:color="000000"/>
            </w:tcBorders>
            <w:vAlign w:val="center"/>
          </w:tcPr>
          <w:p w14:paraId="70C59F06" w14:textId="77777777" w:rsidR="000F62D5" w:rsidRPr="000F62D5" w:rsidRDefault="000F62D5" w:rsidP="003E43BA">
            <w:pPr>
              <w:pStyle w:val="TableParagraph"/>
              <w:spacing w:before="138"/>
              <w:ind w:right="-2"/>
              <w:jc w:val="center"/>
              <w:rPr>
                <w:color w:val="000000" w:themeColor="text1"/>
                <w:sz w:val="24"/>
              </w:rPr>
            </w:pPr>
          </w:p>
          <w:p w14:paraId="6872A496" w14:textId="77777777" w:rsidR="000F62D5" w:rsidRPr="000F62D5" w:rsidRDefault="000F62D5" w:rsidP="003E43BA">
            <w:pPr>
              <w:pStyle w:val="TableParagraph"/>
              <w:spacing w:before="138"/>
              <w:ind w:right="-2"/>
              <w:jc w:val="center"/>
              <w:rPr>
                <w:color w:val="000000" w:themeColor="text1"/>
                <w:sz w:val="24"/>
              </w:rPr>
            </w:pPr>
            <w:r w:rsidRPr="000F62D5">
              <w:rPr>
                <w:color w:val="000000" w:themeColor="text1"/>
                <w:sz w:val="24"/>
              </w:rPr>
              <w:t>2.4</w:t>
            </w:r>
          </w:p>
        </w:tc>
        <w:tc>
          <w:tcPr>
            <w:tcW w:w="2846" w:type="dxa"/>
            <w:tcBorders>
              <w:top w:val="single" w:sz="4" w:space="0" w:color="000000"/>
              <w:left w:val="single" w:sz="4" w:space="0" w:color="000000"/>
              <w:bottom w:val="single" w:sz="4" w:space="0" w:color="000000"/>
              <w:right w:val="single" w:sz="4" w:space="0" w:color="000000"/>
            </w:tcBorders>
            <w:vAlign w:val="center"/>
          </w:tcPr>
          <w:p w14:paraId="1120EEA1" w14:textId="77777777" w:rsidR="000F62D5" w:rsidRPr="000F62D5" w:rsidRDefault="000F62D5" w:rsidP="003E43BA">
            <w:pPr>
              <w:pStyle w:val="NormalWeb"/>
              <w:spacing w:before="0" w:beforeAutospacing="0" w:after="0" w:afterAutospacing="0"/>
              <w:rPr>
                <w:color w:val="000000" w:themeColor="text1"/>
              </w:rPr>
            </w:pPr>
            <w:r w:rsidRPr="000F62D5">
              <w:rPr>
                <w:color w:val="000000" w:themeColor="text1"/>
              </w:rPr>
              <w:t>Kiểm tra, rà soát và xử lý phiếu điều tra</w:t>
            </w:r>
          </w:p>
        </w:tc>
        <w:tc>
          <w:tcPr>
            <w:tcW w:w="1416" w:type="dxa"/>
            <w:tcBorders>
              <w:top w:val="single" w:sz="4" w:space="0" w:color="000000"/>
              <w:left w:val="single" w:sz="4" w:space="0" w:color="000000"/>
              <w:bottom w:val="single" w:sz="4" w:space="0" w:color="000000"/>
              <w:right w:val="single" w:sz="4" w:space="0" w:color="000000"/>
            </w:tcBorders>
            <w:vAlign w:val="center"/>
          </w:tcPr>
          <w:p w14:paraId="376F4BB0"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Nhóm 2 (1KS4+1KS3)</w:t>
            </w:r>
          </w:p>
        </w:tc>
        <w:tc>
          <w:tcPr>
            <w:tcW w:w="710" w:type="dxa"/>
            <w:tcBorders>
              <w:top w:val="single" w:sz="4" w:space="0" w:color="000000"/>
              <w:left w:val="single" w:sz="4" w:space="0" w:color="000000"/>
              <w:bottom w:val="single" w:sz="4" w:space="0" w:color="000000"/>
              <w:right w:val="single" w:sz="4" w:space="0" w:color="000000"/>
            </w:tcBorders>
            <w:vAlign w:val="center"/>
          </w:tcPr>
          <w:p w14:paraId="43B7776E"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5,00</w:t>
            </w:r>
          </w:p>
        </w:tc>
        <w:tc>
          <w:tcPr>
            <w:tcW w:w="708" w:type="dxa"/>
            <w:tcBorders>
              <w:top w:val="single" w:sz="4" w:space="0" w:color="000000"/>
              <w:left w:val="single" w:sz="4" w:space="0" w:color="000000"/>
              <w:bottom w:val="single" w:sz="4" w:space="0" w:color="000000"/>
              <w:right w:val="single" w:sz="4" w:space="0" w:color="000000"/>
            </w:tcBorders>
            <w:vAlign w:val="center"/>
          </w:tcPr>
          <w:p w14:paraId="706D7E4A" w14:textId="77777777" w:rsidR="000F62D5" w:rsidRPr="000F62D5" w:rsidRDefault="000F62D5" w:rsidP="003E43BA">
            <w:pPr>
              <w:jc w:val="center"/>
              <w:rPr>
                <w:rFonts w:ascii="Times New Roman" w:hAnsi="Times New Roman"/>
                <w:color w:val="000000" w:themeColor="text1"/>
              </w:rPr>
            </w:pPr>
          </w:p>
        </w:tc>
        <w:tc>
          <w:tcPr>
            <w:tcW w:w="711" w:type="dxa"/>
            <w:tcBorders>
              <w:top w:val="single" w:sz="4" w:space="0" w:color="000000"/>
              <w:left w:val="single" w:sz="4" w:space="0" w:color="000000"/>
              <w:bottom w:val="single" w:sz="4" w:space="0" w:color="000000"/>
              <w:right w:val="single" w:sz="4" w:space="0" w:color="000000"/>
            </w:tcBorders>
            <w:vAlign w:val="center"/>
          </w:tcPr>
          <w:p w14:paraId="3392DA17"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5,00</w:t>
            </w:r>
          </w:p>
        </w:tc>
        <w:tc>
          <w:tcPr>
            <w:tcW w:w="708" w:type="dxa"/>
            <w:tcBorders>
              <w:top w:val="single" w:sz="4" w:space="0" w:color="000000"/>
              <w:left w:val="single" w:sz="4" w:space="0" w:color="000000"/>
              <w:bottom w:val="single" w:sz="4" w:space="0" w:color="000000"/>
              <w:right w:val="single" w:sz="4" w:space="0" w:color="000000"/>
            </w:tcBorders>
            <w:vAlign w:val="center"/>
          </w:tcPr>
          <w:p w14:paraId="23C56BEA" w14:textId="77777777" w:rsidR="000F62D5" w:rsidRPr="000F62D5" w:rsidRDefault="000F62D5" w:rsidP="003E43BA">
            <w:pPr>
              <w:jc w:val="center"/>
              <w:rPr>
                <w:rFonts w:ascii="Times New Roman" w:hAnsi="Times New Roman"/>
                <w:color w:val="000000" w:themeColor="text1"/>
              </w:rPr>
            </w:pPr>
          </w:p>
        </w:tc>
        <w:tc>
          <w:tcPr>
            <w:tcW w:w="708" w:type="dxa"/>
            <w:tcBorders>
              <w:top w:val="single" w:sz="4" w:space="0" w:color="000000"/>
              <w:left w:val="single" w:sz="4" w:space="0" w:color="000000"/>
              <w:bottom w:val="single" w:sz="4" w:space="0" w:color="000000"/>
              <w:right w:val="single" w:sz="4" w:space="0" w:color="000000"/>
            </w:tcBorders>
            <w:vAlign w:val="center"/>
          </w:tcPr>
          <w:p w14:paraId="67C9B564"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5,00</w:t>
            </w:r>
          </w:p>
        </w:tc>
        <w:tc>
          <w:tcPr>
            <w:tcW w:w="840" w:type="dxa"/>
            <w:tcBorders>
              <w:top w:val="single" w:sz="4" w:space="0" w:color="000000"/>
              <w:left w:val="single" w:sz="4" w:space="0" w:color="000000"/>
              <w:bottom w:val="single" w:sz="4" w:space="0" w:color="000000"/>
              <w:right w:val="single" w:sz="4" w:space="0" w:color="000000"/>
            </w:tcBorders>
            <w:vAlign w:val="center"/>
          </w:tcPr>
          <w:p w14:paraId="40409ECF" w14:textId="77777777" w:rsidR="000F62D5" w:rsidRPr="000F62D5" w:rsidRDefault="000F62D5" w:rsidP="003E43BA">
            <w:pPr>
              <w:jc w:val="center"/>
              <w:rPr>
                <w:rFonts w:ascii="Times New Roman" w:hAnsi="Times New Roman"/>
                <w:color w:val="000000" w:themeColor="text1"/>
              </w:rPr>
            </w:pPr>
          </w:p>
        </w:tc>
      </w:tr>
      <w:tr w:rsidR="000F62D5" w:rsidRPr="000F62D5" w14:paraId="43D8D415" w14:textId="77777777" w:rsidTr="00D4586A">
        <w:trPr>
          <w:trHeight w:val="760"/>
        </w:trPr>
        <w:tc>
          <w:tcPr>
            <w:tcW w:w="709" w:type="dxa"/>
            <w:tcBorders>
              <w:top w:val="single" w:sz="4" w:space="0" w:color="000000"/>
            </w:tcBorders>
            <w:vAlign w:val="center"/>
          </w:tcPr>
          <w:p w14:paraId="08492D7D" w14:textId="77777777" w:rsidR="000F62D5" w:rsidRPr="000F62D5" w:rsidRDefault="000F62D5" w:rsidP="003E43BA">
            <w:pPr>
              <w:pStyle w:val="TableParagraph"/>
              <w:spacing w:before="253"/>
              <w:ind w:right="-2"/>
              <w:jc w:val="center"/>
              <w:rPr>
                <w:b/>
                <w:color w:val="000000" w:themeColor="text1"/>
                <w:sz w:val="24"/>
              </w:rPr>
            </w:pPr>
            <w:r w:rsidRPr="000F62D5">
              <w:rPr>
                <w:b/>
                <w:color w:val="000000" w:themeColor="text1"/>
                <w:spacing w:val="-10"/>
                <w:sz w:val="24"/>
              </w:rPr>
              <w:t>3</w:t>
            </w:r>
          </w:p>
        </w:tc>
        <w:tc>
          <w:tcPr>
            <w:tcW w:w="2846" w:type="dxa"/>
            <w:tcBorders>
              <w:top w:val="single" w:sz="4" w:space="0" w:color="000000"/>
            </w:tcBorders>
            <w:vAlign w:val="center"/>
          </w:tcPr>
          <w:p w14:paraId="7A62BC1E" w14:textId="77777777" w:rsidR="000F62D5" w:rsidRPr="000F62D5" w:rsidRDefault="000F62D5" w:rsidP="003E43BA">
            <w:pPr>
              <w:pStyle w:val="TableParagraph"/>
              <w:rPr>
                <w:b/>
                <w:color w:val="000000" w:themeColor="text1"/>
                <w:sz w:val="24"/>
              </w:rPr>
            </w:pPr>
            <w:r w:rsidRPr="000F62D5">
              <w:rPr>
                <w:b/>
                <w:color w:val="000000" w:themeColor="text1"/>
                <w:sz w:val="24"/>
              </w:rPr>
              <w:t>Áp</w:t>
            </w:r>
            <w:r w:rsidRPr="000F62D5">
              <w:rPr>
                <w:b/>
                <w:color w:val="000000" w:themeColor="text1"/>
                <w:spacing w:val="-8"/>
                <w:sz w:val="24"/>
              </w:rPr>
              <w:t xml:space="preserve"> </w:t>
            </w:r>
            <w:r w:rsidRPr="000F62D5">
              <w:rPr>
                <w:b/>
                <w:color w:val="000000" w:themeColor="text1"/>
                <w:sz w:val="24"/>
              </w:rPr>
              <w:t>dụng</w:t>
            </w:r>
            <w:r w:rsidRPr="000F62D5">
              <w:rPr>
                <w:b/>
                <w:color w:val="000000" w:themeColor="text1"/>
                <w:spacing w:val="-8"/>
                <w:sz w:val="24"/>
              </w:rPr>
              <w:t xml:space="preserve"> </w:t>
            </w:r>
            <w:r w:rsidRPr="000F62D5">
              <w:rPr>
                <w:b/>
                <w:color w:val="000000" w:themeColor="text1"/>
                <w:sz w:val="24"/>
              </w:rPr>
              <w:t>phương</w:t>
            </w:r>
            <w:r w:rsidRPr="000F62D5">
              <w:rPr>
                <w:b/>
                <w:color w:val="000000" w:themeColor="text1"/>
                <w:spacing w:val="-8"/>
                <w:sz w:val="24"/>
              </w:rPr>
              <w:t xml:space="preserve"> </w:t>
            </w:r>
            <w:r w:rsidRPr="000F62D5">
              <w:rPr>
                <w:b/>
                <w:color w:val="000000" w:themeColor="text1"/>
                <w:sz w:val="24"/>
              </w:rPr>
              <w:t>pháp</w:t>
            </w:r>
            <w:r w:rsidRPr="000F62D5">
              <w:rPr>
                <w:b/>
                <w:color w:val="000000" w:themeColor="text1"/>
                <w:spacing w:val="-8"/>
                <w:sz w:val="24"/>
              </w:rPr>
              <w:t xml:space="preserve"> </w:t>
            </w:r>
            <w:r w:rsidRPr="000F62D5">
              <w:rPr>
                <w:b/>
                <w:color w:val="000000" w:themeColor="text1"/>
                <w:sz w:val="24"/>
              </w:rPr>
              <w:t>định</w:t>
            </w:r>
            <w:r w:rsidRPr="000F62D5">
              <w:rPr>
                <w:b/>
                <w:color w:val="000000" w:themeColor="text1"/>
                <w:spacing w:val="-8"/>
                <w:sz w:val="24"/>
              </w:rPr>
              <w:t xml:space="preserve"> </w:t>
            </w:r>
            <w:r w:rsidRPr="000F62D5">
              <w:rPr>
                <w:b/>
                <w:color w:val="000000" w:themeColor="text1"/>
                <w:sz w:val="24"/>
              </w:rPr>
              <w:t>giá đất để xác định giá đất</w:t>
            </w:r>
          </w:p>
        </w:tc>
        <w:tc>
          <w:tcPr>
            <w:tcW w:w="1416" w:type="dxa"/>
            <w:tcBorders>
              <w:top w:val="single" w:sz="4" w:space="0" w:color="000000"/>
            </w:tcBorders>
            <w:vAlign w:val="center"/>
          </w:tcPr>
          <w:p w14:paraId="38D7D571" w14:textId="77777777" w:rsidR="000F62D5" w:rsidRPr="000F62D5" w:rsidRDefault="000F62D5" w:rsidP="003E43BA">
            <w:pPr>
              <w:pStyle w:val="TableParagraph"/>
              <w:jc w:val="center"/>
              <w:rPr>
                <w:color w:val="000000" w:themeColor="text1"/>
                <w:sz w:val="24"/>
              </w:rPr>
            </w:pPr>
            <w:r w:rsidRPr="000F62D5">
              <w:rPr>
                <w:color w:val="000000" w:themeColor="text1"/>
                <w:sz w:val="24"/>
              </w:rPr>
              <w:t xml:space="preserve">Nhóm 2 </w:t>
            </w:r>
            <w:r w:rsidRPr="000F62D5">
              <w:rPr>
                <w:color w:val="000000" w:themeColor="text1"/>
                <w:spacing w:val="-2"/>
                <w:sz w:val="24"/>
              </w:rPr>
              <w:t>(1KS4+1KS3)</w:t>
            </w:r>
          </w:p>
        </w:tc>
        <w:tc>
          <w:tcPr>
            <w:tcW w:w="710" w:type="dxa"/>
            <w:tcBorders>
              <w:top w:val="single" w:sz="4" w:space="0" w:color="000000"/>
            </w:tcBorders>
            <w:vAlign w:val="center"/>
          </w:tcPr>
          <w:p w14:paraId="4B242458" w14:textId="77777777" w:rsidR="000F62D5" w:rsidRPr="000F62D5" w:rsidRDefault="000F62D5" w:rsidP="003E43BA">
            <w:pPr>
              <w:jc w:val="center"/>
              <w:rPr>
                <w:rFonts w:ascii="Times New Roman" w:hAnsi="Times New Roman"/>
                <w:color w:val="000000" w:themeColor="text1"/>
              </w:rPr>
            </w:pPr>
          </w:p>
        </w:tc>
        <w:tc>
          <w:tcPr>
            <w:tcW w:w="708" w:type="dxa"/>
            <w:tcBorders>
              <w:top w:val="single" w:sz="4" w:space="0" w:color="000000"/>
            </w:tcBorders>
            <w:vAlign w:val="center"/>
          </w:tcPr>
          <w:p w14:paraId="44932B12" w14:textId="77777777" w:rsidR="000F62D5" w:rsidRPr="000F62D5" w:rsidRDefault="000F62D5" w:rsidP="003E43BA">
            <w:pPr>
              <w:jc w:val="center"/>
              <w:rPr>
                <w:rFonts w:ascii="Times New Roman" w:hAnsi="Times New Roman"/>
                <w:color w:val="000000" w:themeColor="text1"/>
              </w:rPr>
            </w:pPr>
          </w:p>
        </w:tc>
        <w:tc>
          <w:tcPr>
            <w:tcW w:w="711" w:type="dxa"/>
            <w:tcBorders>
              <w:top w:val="single" w:sz="4" w:space="0" w:color="000000"/>
            </w:tcBorders>
            <w:vAlign w:val="center"/>
          </w:tcPr>
          <w:p w14:paraId="5CE828FB" w14:textId="77777777" w:rsidR="000F62D5" w:rsidRPr="000F62D5" w:rsidRDefault="000F62D5" w:rsidP="003E43BA">
            <w:pPr>
              <w:jc w:val="center"/>
              <w:rPr>
                <w:rFonts w:ascii="Times New Roman" w:hAnsi="Times New Roman"/>
                <w:color w:val="000000" w:themeColor="text1"/>
              </w:rPr>
            </w:pPr>
          </w:p>
        </w:tc>
        <w:tc>
          <w:tcPr>
            <w:tcW w:w="708" w:type="dxa"/>
            <w:tcBorders>
              <w:top w:val="single" w:sz="4" w:space="0" w:color="000000"/>
            </w:tcBorders>
            <w:vAlign w:val="center"/>
          </w:tcPr>
          <w:p w14:paraId="5178FE0C" w14:textId="77777777" w:rsidR="000F62D5" w:rsidRPr="000F62D5" w:rsidRDefault="000F62D5" w:rsidP="003E43BA">
            <w:pPr>
              <w:jc w:val="center"/>
              <w:rPr>
                <w:rFonts w:ascii="Times New Roman" w:hAnsi="Times New Roman"/>
                <w:color w:val="000000" w:themeColor="text1"/>
              </w:rPr>
            </w:pPr>
          </w:p>
        </w:tc>
        <w:tc>
          <w:tcPr>
            <w:tcW w:w="708" w:type="dxa"/>
            <w:tcBorders>
              <w:top w:val="single" w:sz="4" w:space="0" w:color="000000"/>
            </w:tcBorders>
            <w:vAlign w:val="center"/>
          </w:tcPr>
          <w:p w14:paraId="29B6FC89" w14:textId="77777777" w:rsidR="000F62D5" w:rsidRPr="000F62D5" w:rsidRDefault="000F62D5" w:rsidP="003E43BA">
            <w:pPr>
              <w:jc w:val="center"/>
              <w:rPr>
                <w:rFonts w:ascii="Times New Roman" w:hAnsi="Times New Roman"/>
                <w:color w:val="000000" w:themeColor="text1"/>
              </w:rPr>
            </w:pPr>
          </w:p>
        </w:tc>
        <w:tc>
          <w:tcPr>
            <w:tcW w:w="840" w:type="dxa"/>
            <w:tcBorders>
              <w:top w:val="single" w:sz="4" w:space="0" w:color="000000"/>
            </w:tcBorders>
            <w:vAlign w:val="center"/>
          </w:tcPr>
          <w:p w14:paraId="6C02D601" w14:textId="77777777" w:rsidR="000F62D5" w:rsidRPr="000F62D5" w:rsidRDefault="000F62D5" w:rsidP="003E43BA">
            <w:pPr>
              <w:jc w:val="center"/>
              <w:rPr>
                <w:rFonts w:ascii="Times New Roman" w:hAnsi="Times New Roman"/>
                <w:color w:val="000000" w:themeColor="text1"/>
              </w:rPr>
            </w:pPr>
          </w:p>
        </w:tc>
      </w:tr>
      <w:tr w:rsidR="000F62D5" w:rsidRPr="000F62D5" w14:paraId="36A460CD" w14:textId="77777777" w:rsidTr="00D4586A">
        <w:trPr>
          <w:trHeight w:val="760"/>
        </w:trPr>
        <w:tc>
          <w:tcPr>
            <w:tcW w:w="709" w:type="dxa"/>
            <w:tcBorders>
              <w:top w:val="single" w:sz="4" w:space="0" w:color="000000"/>
            </w:tcBorders>
            <w:vAlign w:val="center"/>
          </w:tcPr>
          <w:p w14:paraId="704CFCDF" w14:textId="77777777" w:rsidR="000F62D5" w:rsidRPr="000F62D5" w:rsidRDefault="000F62D5" w:rsidP="003E43BA">
            <w:pPr>
              <w:pStyle w:val="TableParagraph"/>
              <w:spacing w:before="253"/>
              <w:ind w:right="-2"/>
              <w:jc w:val="center"/>
              <w:rPr>
                <w:color w:val="000000" w:themeColor="text1"/>
                <w:spacing w:val="-10"/>
                <w:sz w:val="24"/>
              </w:rPr>
            </w:pPr>
            <w:r w:rsidRPr="000F62D5">
              <w:rPr>
                <w:color w:val="000000" w:themeColor="text1"/>
                <w:spacing w:val="-10"/>
                <w:sz w:val="24"/>
              </w:rPr>
              <w:lastRenderedPageBreak/>
              <w:t>3.1</w:t>
            </w:r>
          </w:p>
        </w:tc>
        <w:tc>
          <w:tcPr>
            <w:tcW w:w="2846" w:type="dxa"/>
            <w:tcBorders>
              <w:top w:val="single" w:sz="4" w:space="0" w:color="000000"/>
            </w:tcBorders>
            <w:vAlign w:val="center"/>
          </w:tcPr>
          <w:p w14:paraId="548DEFA5" w14:textId="77777777" w:rsidR="000F62D5" w:rsidRPr="000F62D5" w:rsidRDefault="000F62D5" w:rsidP="003E43BA">
            <w:pPr>
              <w:pStyle w:val="TableParagraph"/>
              <w:rPr>
                <w:color w:val="000000" w:themeColor="text1"/>
                <w:sz w:val="24"/>
              </w:rPr>
            </w:pPr>
            <w:r w:rsidRPr="000F62D5">
              <w:rPr>
                <w:color w:val="000000" w:themeColor="text1"/>
                <w:sz w:val="24"/>
              </w:rPr>
              <w:t>Áp  dụng  các  phương</w:t>
            </w:r>
          </w:p>
          <w:p w14:paraId="642F77DD" w14:textId="77777777" w:rsidR="000F62D5" w:rsidRPr="000F62D5" w:rsidRDefault="000F62D5" w:rsidP="003E43BA">
            <w:pPr>
              <w:pStyle w:val="TableParagraph"/>
              <w:rPr>
                <w:color w:val="000000" w:themeColor="text1"/>
                <w:sz w:val="24"/>
              </w:rPr>
            </w:pPr>
            <w:r w:rsidRPr="000F62D5">
              <w:rPr>
                <w:color w:val="000000" w:themeColor="text1"/>
                <w:sz w:val="24"/>
              </w:rPr>
              <w:t>pháp  định  giá  đất  để</w:t>
            </w:r>
          </w:p>
          <w:p w14:paraId="0C163AD8" w14:textId="77777777" w:rsidR="000F62D5" w:rsidRPr="000F62D5" w:rsidRDefault="000F62D5" w:rsidP="003E43BA">
            <w:pPr>
              <w:pStyle w:val="TableParagraph"/>
              <w:rPr>
                <w:b/>
                <w:color w:val="000000" w:themeColor="text1"/>
                <w:sz w:val="24"/>
              </w:rPr>
            </w:pPr>
            <w:r w:rsidRPr="000F62D5">
              <w:rPr>
                <w:color w:val="000000" w:themeColor="text1"/>
                <w:sz w:val="24"/>
              </w:rPr>
              <w:t>xác định giá đất</w:t>
            </w:r>
          </w:p>
        </w:tc>
        <w:tc>
          <w:tcPr>
            <w:tcW w:w="1416" w:type="dxa"/>
            <w:tcBorders>
              <w:top w:val="single" w:sz="4" w:space="0" w:color="000000"/>
            </w:tcBorders>
            <w:vAlign w:val="center"/>
          </w:tcPr>
          <w:p w14:paraId="4BDC36FA" w14:textId="77777777" w:rsidR="000F62D5" w:rsidRPr="000F62D5" w:rsidRDefault="000F62D5" w:rsidP="003E43BA">
            <w:pPr>
              <w:pStyle w:val="TableParagraph"/>
              <w:jc w:val="center"/>
              <w:rPr>
                <w:color w:val="000000" w:themeColor="text1"/>
                <w:sz w:val="24"/>
              </w:rPr>
            </w:pPr>
            <w:r w:rsidRPr="000F62D5">
              <w:rPr>
                <w:color w:val="000000" w:themeColor="text1"/>
                <w:sz w:val="24"/>
              </w:rPr>
              <w:t xml:space="preserve">Nhóm 2 </w:t>
            </w:r>
            <w:r w:rsidRPr="000F62D5">
              <w:rPr>
                <w:color w:val="000000" w:themeColor="text1"/>
                <w:spacing w:val="-2"/>
                <w:sz w:val="24"/>
              </w:rPr>
              <w:t>(1KS4+1KS3)</w:t>
            </w:r>
          </w:p>
        </w:tc>
        <w:tc>
          <w:tcPr>
            <w:tcW w:w="710" w:type="dxa"/>
            <w:tcBorders>
              <w:top w:val="single" w:sz="4" w:space="0" w:color="000000"/>
            </w:tcBorders>
            <w:vAlign w:val="center"/>
          </w:tcPr>
          <w:p w14:paraId="5A35EBBC"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6,00</w:t>
            </w:r>
          </w:p>
        </w:tc>
        <w:tc>
          <w:tcPr>
            <w:tcW w:w="708" w:type="dxa"/>
            <w:tcBorders>
              <w:top w:val="single" w:sz="4" w:space="0" w:color="000000"/>
            </w:tcBorders>
            <w:vAlign w:val="center"/>
          </w:tcPr>
          <w:p w14:paraId="61A1801C" w14:textId="77777777" w:rsidR="000F62D5" w:rsidRPr="000F62D5" w:rsidRDefault="000F62D5" w:rsidP="003E43BA">
            <w:pPr>
              <w:jc w:val="center"/>
              <w:rPr>
                <w:rFonts w:ascii="Times New Roman" w:hAnsi="Times New Roman"/>
                <w:color w:val="000000" w:themeColor="text1"/>
              </w:rPr>
            </w:pPr>
          </w:p>
        </w:tc>
        <w:tc>
          <w:tcPr>
            <w:tcW w:w="711" w:type="dxa"/>
            <w:tcBorders>
              <w:top w:val="single" w:sz="4" w:space="0" w:color="000000"/>
            </w:tcBorders>
            <w:vAlign w:val="center"/>
          </w:tcPr>
          <w:p w14:paraId="0BBC92D5"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8,00</w:t>
            </w:r>
          </w:p>
        </w:tc>
        <w:tc>
          <w:tcPr>
            <w:tcW w:w="708" w:type="dxa"/>
            <w:tcBorders>
              <w:top w:val="single" w:sz="4" w:space="0" w:color="000000"/>
            </w:tcBorders>
            <w:vAlign w:val="center"/>
          </w:tcPr>
          <w:p w14:paraId="5C59B4FE" w14:textId="77777777" w:rsidR="000F62D5" w:rsidRPr="000F62D5" w:rsidRDefault="000F62D5" w:rsidP="003E43BA">
            <w:pPr>
              <w:jc w:val="center"/>
              <w:rPr>
                <w:rFonts w:ascii="Times New Roman" w:hAnsi="Times New Roman"/>
                <w:color w:val="000000" w:themeColor="text1"/>
              </w:rPr>
            </w:pPr>
          </w:p>
        </w:tc>
        <w:tc>
          <w:tcPr>
            <w:tcW w:w="708" w:type="dxa"/>
            <w:tcBorders>
              <w:top w:val="single" w:sz="4" w:space="0" w:color="000000"/>
            </w:tcBorders>
            <w:vAlign w:val="center"/>
          </w:tcPr>
          <w:p w14:paraId="78815647"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4,00</w:t>
            </w:r>
          </w:p>
        </w:tc>
        <w:tc>
          <w:tcPr>
            <w:tcW w:w="840" w:type="dxa"/>
            <w:tcBorders>
              <w:top w:val="single" w:sz="4" w:space="0" w:color="000000"/>
            </w:tcBorders>
            <w:vAlign w:val="center"/>
          </w:tcPr>
          <w:p w14:paraId="14D7D21D" w14:textId="77777777" w:rsidR="000F62D5" w:rsidRPr="000F62D5" w:rsidRDefault="000F62D5" w:rsidP="003E43BA">
            <w:pPr>
              <w:jc w:val="center"/>
              <w:rPr>
                <w:rFonts w:ascii="Times New Roman" w:hAnsi="Times New Roman"/>
                <w:color w:val="000000" w:themeColor="text1"/>
              </w:rPr>
            </w:pPr>
          </w:p>
        </w:tc>
      </w:tr>
      <w:tr w:rsidR="000F62D5" w:rsidRPr="000F62D5" w14:paraId="0EFAC84A" w14:textId="77777777" w:rsidTr="00D4586A">
        <w:trPr>
          <w:trHeight w:val="572"/>
        </w:trPr>
        <w:tc>
          <w:tcPr>
            <w:tcW w:w="709" w:type="dxa"/>
            <w:tcBorders>
              <w:top w:val="single" w:sz="4" w:space="0" w:color="000000"/>
            </w:tcBorders>
            <w:vAlign w:val="center"/>
          </w:tcPr>
          <w:p w14:paraId="5B227023" w14:textId="77777777" w:rsidR="000F62D5" w:rsidRPr="000F62D5" w:rsidRDefault="000F62D5" w:rsidP="003E43BA">
            <w:pPr>
              <w:pStyle w:val="TableParagraph"/>
              <w:spacing w:before="253"/>
              <w:ind w:right="-2"/>
              <w:jc w:val="center"/>
              <w:rPr>
                <w:color w:val="000000" w:themeColor="text1"/>
                <w:spacing w:val="-10"/>
                <w:sz w:val="24"/>
              </w:rPr>
            </w:pPr>
            <w:r w:rsidRPr="000F62D5">
              <w:rPr>
                <w:color w:val="000000" w:themeColor="text1"/>
                <w:spacing w:val="-10"/>
                <w:sz w:val="24"/>
              </w:rPr>
              <w:t>3.2</w:t>
            </w:r>
          </w:p>
        </w:tc>
        <w:tc>
          <w:tcPr>
            <w:tcW w:w="2846" w:type="dxa"/>
            <w:tcBorders>
              <w:top w:val="single" w:sz="4" w:space="0" w:color="000000"/>
            </w:tcBorders>
            <w:vAlign w:val="center"/>
          </w:tcPr>
          <w:p w14:paraId="5334DC7C" w14:textId="77777777" w:rsidR="000F62D5" w:rsidRPr="000F62D5" w:rsidRDefault="000F62D5" w:rsidP="003E43BA">
            <w:pPr>
              <w:pStyle w:val="TableParagraph"/>
              <w:rPr>
                <w:color w:val="000000" w:themeColor="text1"/>
                <w:sz w:val="24"/>
              </w:rPr>
            </w:pPr>
            <w:r w:rsidRPr="000F62D5">
              <w:rPr>
                <w:color w:val="000000" w:themeColor="text1"/>
                <w:sz w:val="24"/>
              </w:rPr>
              <w:t>Hiệu chỉnh kết quả xác</w:t>
            </w:r>
          </w:p>
          <w:p w14:paraId="2DFB5EDC" w14:textId="77777777" w:rsidR="000F62D5" w:rsidRPr="000F62D5" w:rsidRDefault="000F62D5" w:rsidP="003E43BA">
            <w:pPr>
              <w:pStyle w:val="TableParagraph"/>
              <w:rPr>
                <w:color w:val="000000" w:themeColor="text1"/>
                <w:sz w:val="24"/>
              </w:rPr>
            </w:pPr>
            <w:r w:rsidRPr="000F62D5">
              <w:rPr>
                <w:color w:val="000000" w:themeColor="text1"/>
                <w:sz w:val="24"/>
              </w:rPr>
              <w:t>định giá đất</w:t>
            </w:r>
          </w:p>
        </w:tc>
        <w:tc>
          <w:tcPr>
            <w:tcW w:w="1416" w:type="dxa"/>
            <w:tcBorders>
              <w:top w:val="single" w:sz="4" w:space="0" w:color="000000"/>
            </w:tcBorders>
            <w:vAlign w:val="center"/>
          </w:tcPr>
          <w:p w14:paraId="1F72E149" w14:textId="77777777" w:rsidR="000F62D5" w:rsidRPr="000F62D5" w:rsidRDefault="000F62D5" w:rsidP="003E43BA">
            <w:pPr>
              <w:pStyle w:val="TableParagraph"/>
              <w:jc w:val="center"/>
              <w:rPr>
                <w:color w:val="000000" w:themeColor="text1"/>
                <w:sz w:val="24"/>
              </w:rPr>
            </w:pPr>
            <w:r w:rsidRPr="000F62D5">
              <w:rPr>
                <w:color w:val="000000" w:themeColor="text1"/>
                <w:sz w:val="24"/>
              </w:rPr>
              <w:t xml:space="preserve">Nhóm 2 </w:t>
            </w:r>
            <w:r w:rsidRPr="000F62D5">
              <w:rPr>
                <w:color w:val="000000" w:themeColor="text1"/>
                <w:spacing w:val="-2"/>
                <w:sz w:val="24"/>
              </w:rPr>
              <w:t>(1KS4+1KS3)</w:t>
            </w:r>
          </w:p>
        </w:tc>
        <w:tc>
          <w:tcPr>
            <w:tcW w:w="710" w:type="dxa"/>
            <w:tcBorders>
              <w:top w:val="single" w:sz="4" w:space="0" w:color="000000"/>
            </w:tcBorders>
            <w:vAlign w:val="center"/>
          </w:tcPr>
          <w:p w14:paraId="15396C50"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3,00</w:t>
            </w:r>
          </w:p>
        </w:tc>
        <w:tc>
          <w:tcPr>
            <w:tcW w:w="708" w:type="dxa"/>
            <w:tcBorders>
              <w:top w:val="single" w:sz="4" w:space="0" w:color="000000"/>
            </w:tcBorders>
            <w:vAlign w:val="center"/>
          </w:tcPr>
          <w:p w14:paraId="56FCF4C7" w14:textId="77777777" w:rsidR="000F62D5" w:rsidRPr="000F62D5" w:rsidRDefault="000F62D5" w:rsidP="003E43BA">
            <w:pPr>
              <w:jc w:val="center"/>
              <w:rPr>
                <w:rFonts w:ascii="Times New Roman" w:hAnsi="Times New Roman"/>
                <w:color w:val="000000" w:themeColor="text1"/>
              </w:rPr>
            </w:pPr>
          </w:p>
        </w:tc>
        <w:tc>
          <w:tcPr>
            <w:tcW w:w="711" w:type="dxa"/>
            <w:tcBorders>
              <w:top w:val="single" w:sz="4" w:space="0" w:color="000000"/>
            </w:tcBorders>
            <w:vAlign w:val="center"/>
          </w:tcPr>
          <w:p w14:paraId="41476D94"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4,00</w:t>
            </w:r>
          </w:p>
        </w:tc>
        <w:tc>
          <w:tcPr>
            <w:tcW w:w="708" w:type="dxa"/>
            <w:tcBorders>
              <w:top w:val="single" w:sz="4" w:space="0" w:color="000000"/>
            </w:tcBorders>
            <w:vAlign w:val="center"/>
          </w:tcPr>
          <w:p w14:paraId="6C43A732" w14:textId="77777777" w:rsidR="000F62D5" w:rsidRPr="000F62D5" w:rsidRDefault="000F62D5" w:rsidP="003E43BA">
            <w:pPr>
              <w:jc w:val="center"/>
              <w:rPr>
                <w:rFonts w:ascii="Times New Roman" w:hAnsi="Times New Roman"/>
                <w:color w:val="000000" w:themeColor="text1"/>
              </w:rPr>
            </w:pPr>
          </w:p>
        </w:tc>
        <w:tc>
          <w:tcPr>
            <w:tcW w:w="708" w:type="dxa"/>
            <w:tcBorders>
              <w:top w:val="single" w:sz="4" w:space="0" w:color="000000"/>
            </w:tcBorders>
            <w:vAlign w:val="center"/>
          </w:tcPr>
          <w:p w14:paraId="7A722099"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2,00</w:t>
            </w:r>
          </w:p>
        </w:tc>
        <w:tc>
          <w:tcPr>
            <w:tcW w:w="840" w:type="dxa"/>
            <w:tcBorders>
              <w:top w:val="single" w:sz="4" w:space="0" w:color="000000"/>
            </w:tcBorders>
            <w:vAlign w:val="center"/>
          </w:tcPr>
          <w:p w14:paraId="07597C1B" w14:textId="77777777" w:rsidR="000F62D5" w:rsidRPr="000F62D5" w:rsidRDefault="000F62D5" w:rsidP="003E43BA">
            <w:pPr>
              <w:jc w:val="center"/>
              <w:rPr>
                <w:rFonts w:ascii="Times New Roman" w:hAnsi="Times New Roman"/>
                <w:color w:val="000000" w:themeColor="text1"/>
              </w:rPr>
            </w:pPr>
          </w:p>
        </w:tc>
      </w:tr>
      <w:tr w:rsidR="000F62D5" w:rsidRPr="000F62D5" w14:paraId="52C90E88" w14:textId="77777777" w:rsidTr="00D4586A">
        <w:trPr>
          <w:trHeight w:val="569"/>
        </w:trPr>
        <w:tc>
          <w:tcPr>
            <w:tcW w:w="709" w:type="dxa"/>
            <w:tcBorders>
              <w:top w:val="single" w:sz="4" w:space="0" w:color="000000"/>
            </w:tcBorders>
            <w:vAlign w:val="center"/>
          </w:tcPr>
          <w:p w14:paraId="45E2865D" w14:textId="77777777" w:rsidR="000F62D5" w:rsidRPr="000F62D5" w:rsidRDefault="000F62D5" w:rsidP="003E43BA">
            <w:pPr>
              <w:pStyle w:val="TableParagraph"/>
              <w:spacing w:before="253"/>
              <w:ind w:right="-2"/>
              <w:jc w:val="center"/>
              <w:rPr>
                <w:color w:val="000000" w:themeColor="text1"/>
                <w:spacing w:val="-10"/>
                <w:sz w:val="24"/>
              </w:rPr>
            </w:pPr>
            <w:r w:rsidRPr="000F62D5">
              <w:rPr>
                <w:color w:val="000000" w:themeColor="text1"/>
                <w:spacing w:val="-10"/>
                <w:sz w:val="24"/>
              </w:rPr>
              <w:t>3.3</w:t>
            </w:r>
          </w:p>
        </w:tc>
        <w:tc>
          <w:tcPr>
            <w:tcW w:w="2846" w:type="dxa"/>
            <w:tcBorders>
              <w:top w:val="single" w:sz="4" w:space="0" w:color="000000"/>
            </w:tcBorders>
            <w:vAlign w:val="center"/>
          </w:tcPr>
          <w:p w14:paraId="1E498291" w14:textId="77777777" w:rsidR="000F62D5" w:rsidRPr="000F62D5" w:rsidRDefault="000F62D5" w:rsidP="003E43BA">
            <w:pPr>
              <w:pStyle w:val="TableParagraph"/>
              <w:rPr>
                <w:color w:val="000000" w:themeColor="text1"/>
                <w:sz w:val="24"/>
              </w:rPr>
            </w:pPr>
            <w:r w:rsidRPr="000F62D5">
              <w:rPr>
                <w:color w:val="000000" w:themeColor="text1"/>
                <w:sz w:val="24"/>
              </w:rPr>
              <w:t>Xây dựng Chứng thư định giá đất</w:t>
            </w:r>
          </w:p>
        </w:tc>
        <w:tc>
          <w:tcPr>
            <w:tcW w:w="1416" w:type="dxa"/>
            <w:tcBorders>
              <w:top w:val="single" w:sz="4" w:space="0" w:color="000000"/>
            </w:tcBorders>
            <w:vAlign w:val="center"/>
          </w:tcPr>
          <w:p w14:paraId="0522B3EB" w14:textId="77777777" w:rsidR="000F62D5" w:rsidRPr="000F62D5" w:rsidRDefault="000F62D5" w:rsidP="003E43BA">
            <w:pPr>
              <w:pStyle w:val="TableParagraph"/>
              <w:jc w:val="center"/>
              <w:rPr>
                <w:color w:val="000000" w:themeColor="text1"/>
                <w:sz w:val="24"/>
              </w:rPr>
            </w:pPr>
            <w:r w:rsidRPr="000F62D5">
              <w:rPr>
                <w:color w:val="000000" w:themeColor="text1"/>
                <w:sz w:val="24"/>
              </w:rPr>
              <w:t xml:space="preserve">Nhóm 2 </w:t>
            </w:r>
            <w:r w:rsidRPr="000F62D5">
              <w:rPr>
                <w:color w:val="000000" w:themeColor="text1"/>
                <w:spacing w:val="-2"/>
                <w:sz w:val="24"/>
              </w:rPr>
              <w:t>(1KS4+1KS3)</w:t>
            </w:r>
          </w:p>
        </w:tc>
        <w:tc>
          <w:tcPr>
            <w:tcW w:w="710" w:type="dxa"/>
            <w:tcBorders>
              <w:top w:val="single" w:sz="4" w:space="0" w:color="000000"/>
            </w:tcBorders>
            <w:vAlign w:val="center"/>
          </w:tcPr>
          <w:p w14:paraId="1F5CFD8A"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2,00</w:t>
            </w:r>
          </w:p>
        </w:tc>
        <w:tc>
          <w:tcPr>
            <w:tcW w:w="708" w:type="dxa"/>
            <w:tcBorders>
              <w:top w:val="single" w:sz="4" w:space="0" w:color="000000"/>
            </w:tcBorders>
            <w:vAlign w:val="center"/>
          </w:tcPr>
          <w:p w14:paraId="4D774F54" w14:textId="77777777" w:rsidR="000F62D5" w:rsidRPr="000F62D5" w:rsidRDefault="000F62D5" w:rsidP="003E43BA">
            <w:pPr>
              <w:jc w:val="center"/>
              <w:rPr>
                <w:rFonts w:ascii="Times New Roman" w:hAnsi="Times New Roman"/>
                <w:color w:val="000000" w:themeColor="text1"/>
              </w:rPr>
            </w:pPr>
          </w:p>
        </w:tc>
        <w:tc>
          <w:tcPr>
            <w:tcW w:w="711" w:type="dxa"/>
            <w:tcBorders>
              <w:top w:val="single" w:sz="4" w:space="0" w:color="000000"/>
            </w:tcBorders>
            <w:vAlign w:val="center"/>
          </w:tcPr>
          <w:p w14:paraId="752B2C31"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2,00</w:t>
            </w:r>
          </w:p>
        </w:tc>
        <w:tc>
          <w:tcPr>
            <w:tcW w:w="708" w:type="dxa"/>
            <w:tcBorders>
              <w:top w:val="single" w:sz="4" w:space="0" w:color="000000"/>
            </w:tcBorders>
            <w:vAlign w:val="center"/>
          </w:tcPr>
          <w:p w14:paraId="144B5C79" w14:textId="77777777" w:rsidR="000F62D5" w:rsidRPr="000F62D5" w:rsidRDefault="000F62D5" w:rsidP="003E43BA">
            <w:pPr>
              <w:jc w:val="center"/>
              <w:rPr>
                <w:rFonts w:ascii="Times New Roman" w:hAnsi="Times New Roman"/>
                <w:color w:val="000000" w:themeColor="text1"/>
              </w:rPr>
            </w:pPr>
          </w:p>
        </w:tc>
        <w:tc>
          <w:tcPr>
            <w:tcW w:w="708" w:type="dxa"/>
            <w:tcBorders>
              <w:top w:val="single" w:sz="4" w:space="0" w:color="000000"/>
            </w:tcBorders>
            <w:vAlign w:val="center"/>
          </w:tcPr>
          <w:p w14:paraId="2A274D6C"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2,00</w:t>
            </w:r>
          </w:p>
        </w:tc>
        <w:tc>
          <w:tcPr>
            <w:tcW w:w="840" w:type="dxa"/>
            <w:tcBorders>
              <w:top w:val="single" w:sz="4" w:space="0" w:color="000000"/>
            </w:tcBorders>
            <w:vAlign w:val="center"/>
          </w:tcPr>
          <w:p w14:paraId="40D1FC4E" w14:textId="77777777" w:rsidR="000F62D5" w:rsidRPr="000F62D5" w:rsidRDefault="000F62D5" w:rsidP="003E43BA">
            <w:pPr>
              <w:jc w:val="center"/>
              <w:rPr>
                <w:rFonts w:ascii="Times New Roman" w:hAnsi="Times New Roman"/>
                <w:color w:val="000000" w:themeColor="text1"/>
              </w:rPr>
            </w:pPr>
          </w:p>
        </w:tc>
      </w:tr>
      <w:tr w:rsidR="000F62D5" w:rsidRPr="000F62D5" w14:paraId="44F97773" w14:textId="77777777" w:rsidTr="00D4586A">
        <w:trPr>
          <w:trHeight w:val="375"/>
        </w:trPr>
        <w:tc>
          <w:tcPr>
            <w:tcW w:w="709" w:type="dxa"/>
            <w:tcBorders>
              <w:top w:val="single" w:sz="4" w:space="0" w:color="000000"/>
            </w:tcBorders>
            <w:vAlign w:val="center"/>
          </w:tcPr>
          <w:p w14:paraId="063F5B37" w14:textId="77777777" w:rsidR="000F62D5" w:rsidRPr="000F62D5" w:rsidRDefault="000F62D5" w:rsidP="003E43BA">
            <w:pPr>
              <w:pStyle w:val="TableParagraph"/>
              <w:spacing w:before="253"/>
              <w:ind w:right="-2"/>
              <w:jc w:val="center"/>
              <w:rPr>
                <w:color w:val="000000" w:themeColor="text1"/>
                <w:spacing w:val="-10"/>
                <w:sz w:val="24"/>
              </w:rPr>
            </w:pPr>
            <w:r w:rsidRPr="000F62D5">
              <w:rPr>
                <w:color w:val="000000" w:themeColor="text1"/>
                <w:spacing w:val="-10"/>
                <w:sz w:val="24"/>
              </w:rPr>
              <w:t>3.4</w:t>
            </w:r>
          </w:p>
        </w:tc>
        <w:tc>
          <w:tcPr>
            <w:tcW w:w="2846" w:type="dxa"/>
            <w:tcBorders>
              <w:top w:val="single" w:sz="4" w:space="0" w:color="000000"/>
            </w:tcBorders>
            <w:vAlign w:val="center"/>
          </w:tcPr>
          <w:p w14:paraId="479AFE5C" w14:textId="77777777" w:rsidR="000F62D5" w:rsidRPr="000F62D5" w:rsidRDefault="000F62D5" w:rsidP="003E43BA">
            <w:pPr>
              <w:pStyle w:val="TableParagraph"/>
              <w:rPr>
                <w:color w:val="000000" w:themeColor="text1"/>
                <w:sz w:val="24"/>
              </w:rPr>
            </w:pPr>
            <w:r w:rsidRPr="000F62D5">
              <w:rPr>
                <w:color w:val="000000" w:themeColor="text1"/>
                <w:sz w:val="24"/>
              </w:rPr>
              <w:t>Xây dựng phương án giá đất</w:t>
            </w:r>
          </w:p>
        </w:tc>
        <w:tc>
          <w:tcPr>
            <w:tcW w:w="1416" w:type="dxa"/>
            <w:tcBorders>
              <w:top w:val="single" w:sz="4" w:space="0" w:color="000000"/>
            </w:tcBorders>
            <w:vAlign w:val="center"/>
          </w:tcPr>
          <w:p w14:paraId="201CDDCD" w14:textId="77777777" w:rsidR="000F62D5" w:rsidRPr="000F62D5" w:rsidRDefault="000F62D5" w:rsidP="003E43BA">
            <w:pPr>
              <w:pStyle w:val="TableParagraph"/>
              <w:jc w:val="center"/>
              <w:rPr>
                <w:color w:val="000000" w:themeColor="text1"/>
                <w:sz w:val="24"/>
              </w:rPr>
            </w:pPr>
            <w:r w:rsidRPr="000F62D5">
              <w:rPr>
                <w:color w:val="000000" w:themeColor="text1"/>
                <w:sz w:val="24"/>
              </w:rPr>
              <w:t xml:space="preserve">Nhóm 2 </w:t>
            </w:r>
            <w:r w:rsidRPr="000F62D5">
              <w:rPr>
                <w:color w:val="000000" w:themeColor="text1"/>
                <w:spacing w:val="-2"/>
                <w:sz w:val="24"/>
              </w:rPr>
              <w:t>(1KS4+1KS3)</w:t>
            </w:r>
          </w:p>
        </w:tc>
        <w:tc>
          <w:tcPr>
            <w:tcW w:w="710" w:type="dxa"/>
            <w:tcBorders>
              <w:top w:val="single" w:sz="4" w:space="0" w:color="000000"/>
            </w:tcBorders>
            <w:vAlign w:val="center"/>
          </w:tcPr>
          <w:p w14:paraId="0E75B4CD"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5,00</w:t>
            </w:r>
          </w:p>
        </w:tc>
        <w:tc>
          <w:tcPr>
            <w:tcW w:w="708" w:type="dxa"/>
            <w:tcBorders>
              <w:top w:val="single" w:sz="4" w:space="0" w:color="000000"/>
            </w:tcBorders>
            <w:vAlign w:val="center"/>
          </w:tcPr>
          <w:p w14:paraId="54A5E035" w14:textId="77777777" w:rsidR="000F62D5" w:rsidRPr="000F62D5" w:rsidRDefault="000F62D5" w:rsidP="003E43BA">
            <w:pPr>
              <w:jc w:val="center"/>
              <w:rPr>
                <w:rFonts w:ascii="Times New Roman" w:hAnsi="Times New Roman"/>
                <w:color w:val="000000" w:themeColor="text1"/>
              </w:rPr>
            </w:pPr>
          </w:p>
        </w:tc>
        <w:tc>
          <w:tcPr>
            <w:tcW w:w="711" w:type="dxa"/>
            <w:tcBorders>
              <w:top w:val="single" w:sz="4" w:space="0" w:color="000000"/>
            </w:tcBorders>
            <w:vAlign w:val="center"/>
          </w:tcPr>
          <w:p w14:paraId="7A9732E2"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5,00</w:t>
            </w:r>
          </w:p>
        </w:tc>
        <w:tc>
          <w:tcPr>
            <w:tcW w:w="708" w:type="dxa"/>
            <w:tcBorders>
              <w:top w:val="single" w:sz="4" w:space="0" w:color="000000"/>
            </w:tcBorders>
            <w:vAlign w:val="center"/>
          </w:tcPr>
          <w:p w14:paraId="1587FBF2" w14:textId="77777777" w:rsidR="000F62D5" w:rsidRPr="000F62D5" w:rsidRDefault="000F62D5" w:rsidP="003E43BA">
            <w:pPr>
              <w:jc w:val="center"/>
              <w:rPr>
                <w:rFonts w:ascii="Times New Roman" w:hAnsi="Times New Roman"/>
                <w:color w:val="000000" w:themeColor="text1"/>
              </w:rPr>
            </w:pPr>
          </w:p>
        </w:tc>
        <w:tc>
          <w:tcPr>
            <w:tcW w:w="708" w:type="dxa"/>
            <w:tcBorders>
              <w:top w:val="single" w:sz="4" w:space="0" w:color="000000"/>
            </w:tcBorders>
            <w:vAlign w:val="center"/>
          </w:tcPr>
          <w:p w14:paraId="1CD91F80"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5,00</w:t>
            </w:r>
          </w:p>
        </w:tc>
        <w:tc>
          <w:tcPr>
            <w:tcW w:w="840" w:type="dxa"/>
            <w:tcBorders>
              <w:top w:val="single" w:sz="4" w:space="0" w:color="000000"/>
            </w:tcBorders>
            <w:vAlign w:val="center"/>
          </w:tcPr>
          <w:p w14:paraId="509A27E6" w14:textId="77777777" w:rsidR="000F62D5" w:rsidRPr="000F62D5" w:rsidRDefault="000F62D5" w:rsidP="003E43BA">
            <w:pPr>
              <w:jc w:val="center"/>
              <w:rPr>
                <w:rFonts w:ascii="Times New Roman" w:hAnsi="Times New Roman"/>
                <w:color w:val="000000" w:themeColor="text1"/>
              </w:rPr>
            </w:pPr>
          </w:p>
        </w:tc>
      </w:tr>
      <w:tr w:rsidR="000F62D5" w:rsidRPr="000F62D5" w14:paraId="53878D6F" w14:textId="77777777" w:rsidTr="00D4586A">
        <w:trPr>
          <w:trHeight w:val="760"/>
        </w:trPr>
        <w:tc>
          <w:tcPr>
            <w:tcW w:w="709" w:type="dxa"/>
            <w:tcBorders>
              <w:top w:val="single" w:sz="4" w:space="0" w:color="000000"/>
            </w:tcBorders>
            <w:vAlign w:val="center"/>
          </w:tcPr>
          <w:p w14:paraId="316848E6" w14:textId="77777777" w:rsidR="000F62D5" w:rsidRPr="000F62D5" w:rsidRDefault="000F62D5" w:rsidP="003E43BA">
            <w:pPr>
              <w:pStyle w:val="TableParagraph"/>
              <w:spacing w:before="253"/>
              <w:ind w:right="-2"/>
              <w:jc w:val="center"/>
              <w:rPr>
                <w:color w:val="000000" w:themeColor="text1"/>
                <w:spacing w:val="-10"/>
                <w:sz w:val="24"/>
              </w:rPr>
            </w:pPr>
            <w:r w:rsidRPr="000F62D5">
              <w:rPr>
                <w:color w:val="000000" w:themeColor="text1"/>
                <w:spacing w:val="-10"/>
                <w:sz w:val="24"/>
              </w:rPr>
              <w:t>3.5</w:t>
            </w:r>
          </w:p>
        </w:tc>
        <w:tc>
          <w:tcPr>
            <w:tcW w:w="2846" w:type="dxa"/>
            <w:tcBorders>
              <w:top w:val="single" w:sz="4" w:space="0" w:color="000000"/>
            </w:tcBorders>
            <w:vAlign w:val="center"/>
          </w:tcPr>
          <w:p w14:paraId="08C17C65" w14:textId="77777777" w:rsidR="000F62D5" w:rsidRPr="000F62D5" w:rsidRDefault="000F62D5" w:rsidP="003E43BA">
            <w:pPr>
              <w:pStyle w:val="TableParagraph"/>
              <w:rPr>
                <w:color w:val="000000" w:themeColor="text1"/>
                <w:sz w:val="24"/>
              </w:rPr>
            </w:pPr>
            <w:r w:rsidRPr="000F62D5">
              <w:rPr>
                <w:color w:val="000000" w:themeColor="text1"/>
                <w:sz w:val="24"/>
              </w:rPr>
              <w:t>Xây</w:t>
            </w:r>
            <w:r w:rsidRPr="000F62D5">
              <w:rPr>
                <w:color w:val="000000" w:themeColor="text1"/>
                <w:spacing w:val="-9"/>
                <w:sz w:val="24"/>
              </w:rPr>
              <w:t xml:space="preserve"> </w:t>
            </w:r>
            <w:r w:rsidRPr="000F62D5">
              <w:rPr>
                <w:color w:val="000000" w:themeColor="text1"/>
                <w:sz w:val="24"/>
              </w:rPr>
              <w:t>dựng</w:t>
            </w:r>
            <w:r w:rsidRPr="000F62D5">
              <w:rPr>
                <w:color w:val="000000" w:themeColor="text1"/>
                <w:spacing w:val="-9"/>
                <w:sz w:val="24"/>
              </w:rPr>
              <w:t xml:space="preserve"> </w:t>
            </w:r>
            <w:r w:rsidRPr="000F62D5">
              <w:rPr>
                <w:color w:val="000000" w:themeColor="text1"/>
                <w:sz w:val="24"/>
              </w:rPr>
              <w:t>báo</w:t>
            </w:r>
            <w:r w:rsidRPr="000F62D5">
              <w:rPr>
                <w:color w:val="000000" w:themeColor="text1"/>
                <w:spacing w:val="-7"/>
                <w:sz w:val="24"/>
              </w:rPr>
              <w:t xml:space="preserve"> </w:t>
            </w:r>
            <w:r w:rsidRPr="000F62D5">
              <w:rPr>
                <w:color w:val="000000" w:themeColor="text1"/>
                <w:sz w:val="24"/>
              </w:rPr>
              <w:t>cáo</w:t>
            </w:r>
            <w:r w:rsidRPr="000F62D5">
              <w:rPr>
                <w:color w:val="000000" w:themeColor="text1"/>
                <w:spacing w:val="-9"/>
                <w:sz w:val="24"/>
              </w:rPr>
              <w:t xml:space="preserve"> </w:t>
            </w:r>
            <w:r w:rsidRPr="000F62D5">
              <w:rPr>
                <w:color w:val="000000" w:themeColor="text1"/>
                <w:sz w:val="24"/>
              </w:rPr>
              <w:t>thuyết</w:t>
            </w:r>
            <w:r w:rsidRPr="000F62D5">
              <w:rPr>
                <w:color w:val="000000" w:themeColor="text1"/>
                <w:spacing w:val="-7"/>
                <w:sz w:val="24"/>
              </w:rPr>
              <w:t xml:space="preserve"> </w:t>
            </w:r>
            <w:r w:rsidRPr="000F62D5">
              <w:rPr>
                <w:color w:val="000000" w:themeColor="text1"/>
                <w:sz w:val="24"/>
              </w:rPr>
              <w:t>minh xây dựng phương án giá đất</w:t>
            </w:r>
          </w:p>
        </w:tc>
        <w:tc>
          <w:tcPr>
            <w:tcW w:w="1416" w:type="dxa"/>
            <w:tcBorders>
              <w:top w:val="single" w:sz="4" w:space="0" w:color="000000"/>
            </w:tcBorders>
            <w:vAlign w:val="center"/>
          </w:tcPr>
          <w:p w14:paraId="01CDE432" w14:textId="77777777" w:rsidR="000F62D5" w:rsidRPr="000F62D5" w:rsidRDefault="000F62D5" w:rsidP="003E43BA">
            <w:pPr>
              <w:pStyle w:val="TableParagraph"/>
              <w:jc w:val="center"/>
              <w:rPr>
                <w:color w:val="000000" w:themeColor="text1"/>
                <w:sz w:val="24"/>
              </w:rPr>
            </w:pPr>
            <w:r w:rsidRPr="000F62D5">
              <w:rPr>
                <w:color w:val="000000" w:themeColor="text1"/>
                <w:sz w:val="24"/>
              </w:rPr>
              <w:t xml:space="preserve">Nhóm 2 </w:t>
            </w:r>
            <w:r w:rsidRPr="000F62D5">
              <w:rPr>
                <w:color w:val="000000" w:themeColor="text1"/>
                <w:spacing w:val="-2"/>
                <w:sz w:val="24"/>
              </w:rPr>
              <w:t>(1KS4+1KS3)</w:t>
            </w:r>
          </w:p>
        </w:tc>
        <w:tc>
          <w:tcPr>
            <w:tcW w:w="710" w:type="dxa"/>
            <w:tcBorders>
              <w:top w:val="single" w:sz="4" w:space="0" w:color="000000"/>
            </w:tcBorders>
            <w:vAlign w:val="center"/>
          </w:tcPr>
          <w:p w14:paraId="52B7F9CD"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3,00</w:t>
            </w:r>
          </w:p>
        </w:tc>
        <w:tc>
          <w:tcPr>
            <w:tcW w:w="708" w:type="dxa"/>
            <w:tcBorders>
              <w:top w:val="single" w:sz="4" w:space="0" w:color="000000"/>
            </w:tcBorders>
            <w:vAlign w:val="center"/>
          </w:tcPr>
          <w:p w14:paraId="76F70AAF" w14:textId="77777777" w:rsidR="000F62D5" w:rsidRPr="000F62D5" w:rsidRDefault="000F62D5" w:rsidP="003E43BA">
            <w:pPr>
              <w:jc w:val="center"/>
              <w:rPr>
                <w:rFonts w:ascii="Times New Roman" w:hAnsi="Times New Roman"/>
                <w:color w:val="000000" w:themeColor="text1"/>
              </w:rPr>
            </w:pPr>
          </w:p>
        </w:tc>
        <w:tc>
          <w:tcPr>
            <w:tcW w:w="711" w:type="dxa"/>
            <w:tcBorders>
              <w:top w:val="single" w:sz="4" w:space="0" w:color="000000"/>
            </w:tcBorders>
            <w:vAlign w:val="center"/>
          </w:tcPr>
          <w:p w14:paraId="7E61CAEA"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3,00</w:t>
            </w:r>
          </w:p>
        </w:tc>
        <w:tc>
          <w:tcPr>
            <w:tcW w:w="708" w:type="dxa"/>
            <w:tcBorders>
              <w:top w:val="single" w:sz="4" w:space="0" w:color="000000"/>
            </w:tcBorders>
            <w:vAlign w:val="center"/>
          </w:tcPr>
          <w:p w14:paraId="08B27037" w14:textId="77777777" w:rsidR="000F62D5" w:rsidRPr="000F62D5" w:rsidRDefault="000F62D5" w:rsidP="003E43BA">
            <w:pPr>
              <w:jc w:val="center"/>
              <w:rPr>
                <w:rFonts w:ascii="Times New Roman" w:hAnsi="Times New Roman"/>
                <w:color w:val="000000" w:themeColor="text1"/>
              </w:rPr>
            </w:pPr>
          </w:p>
        </w:tc>
        <w:tc>
          <w:tcPr>
            <w:tcW w:w="708" w:type="dxa"/>
            <w:tcBorders>
              <w:top w:val="single" w:sz="4" w:space="0" w:color="000000"/>
            </w:tcBorders>
            <w:vAlign w:val="center"/>
          </w:tcPr>
          <w:p w14:paraId="4087B58A"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3,00</w:t>
            </w:r>
          </w:p>
        </w:tc>
        <w:tc>
          <w:tcPr>
            <w:tcW w:w="840" w:type="dxa"/>
            <w:tcBorders>
              <w:top w:val="single" w:sz="4" w:space="0" w:color="000000"/>
            </w:tcBorders>
            <w:vAlign w:val="center"/>
          </w:tcPr>
          <w:p w14:paraId="314C3485" w14:textId="77777777" w:rsidR="000F62D5" w:rsidRPr="000F62D5" w:rsidRDefault="000F62D5" w:rsidP="003E43BA">
            <w:pPr>
              <w:jc w:val="center"/>
              <w:rPr>
                <w:rFonts w:ascii="Times New Roman" w:hAnsi="Times New Roman"/>
                <w:color w:val="000000" w:themeColor="text1"/>
              </w:rPr>
            </w:pPr>
          </w:p>
        </w:tc>
      </w:tr>
      <w:tr w:rsidR="000F62D5" w:rsidRPr="000F62D5" w14:paraId="0D253136" w14:textId="77777777" w:rsidTr="00D4586A">
        <w:trPr>
          <w:trHeight w:val="1079"/>
        </w:trPr>
        <w:tc>
          <w:tcPr>
            <w:tcW w:w="709" w:type="dxa"/>
            <w:tcBorders>
              <w:bottom w:val="single" w:sz="4" w:space="0" w:color="000000"/>
            </w:tcBorders>
            <w:vAlign w:val="center"/>
          </w:tcPr>
          <w:p w14:paraId="1249C13B" w14:textId="77777777" w:rsidR="000F62D5" w:rsidRPr="000F62D5" w:rsidRDefault="000F62D5" w:rsidP="003E43BA">
            <w:pPr>
              <w:pStyle w:val="TableParagraph"/>
              <w:spacing w:before="137"/>
              <w:ind w:right="-2"/>
              <w:jc w:val="center"/>
              <w:rPr>
                <w:color w:val="000000" w:themeColor="text1"/>
                <w:sz w:val="24"/>
              </w:rPr>
            </w:pPr>
          </w:p>
          <w:p w14:paraId="3286A91C" w14:textId="77777777" w:rsidR="000F62D5" w:rsidRPr="000F62D5" w:rsidRDefault="000F62D5" w:rsidP="003E43BA">
            <w:pPr>
              <w:pStyle w:val="TableParagraph"/>
              <w:spacing w:before="1"/>
              <w:ind w:right="-2"/>
              <w:jc w:val="center"/>
              <w:rPr>
                <w:b/>
                <w:color w:val="000000" w:themeColor="text1"/>
                <w:sz w:val="24"/>
              </w:rPr>
            </w:pPr>
            <w:r w:rsidRPr="000F62D5">
              <w:rPr>
                <w:b/>
                <w:color w:val="000000" w:themeColor="text1"/>
                <w:spacing w:val="-10"/>
                <w:sz w:val="24"/>
              </w:rPr>
              <w:t>4</w:t>
            </w:r>
          </w:p>
        </w:tc>
        <w:tc>
          <w:tcPr>
            <w:tcW w:w="2846" w:type="dxa"/>
            <w:tcBorders>
              <w:bottom w:val="single" w:sz="4" w:space="0" w:color="000000"/>
            </w:tcBorders>
            <w:vAlign w:val="center"/>
          </w:tcPr>
          <w:p w14:paraId="7312653F" w14:textId="77777777" w:rsidR="000F62D5" w:rsidRPr="000F62D5" w:rsidRDefault="000F62D5" w:rsidP="003E43BA">
            <w:pPr>
              <w:pStyle w:val="TableParagraph"/>
              <w:rPr>
                <w:b/>
                <w:color w:val="000000" w:themeColor="text1"/>
                <w:sz w:val="24"/>
              </w:rPr>
            </w:pPr>
            <w:r w:rsidRPr="000F62D5">
              <w:rPr>
                <w:b/>
                <w:color w:val="000000" w:themeColor="text1"/>
                <w:sz w:val="24"/>
              </w:rPr>
              <w:t>Hoàn thiện Báo cáo thuyết minh</w:t>
            </w:r>
            <w:r w:rsidRPr="000F62D5">
              <w:rPr>
                <w:b/>
                <w:color w:val="000000" w:themeColor="text1"/>
                <w:spacing w:val="-8"/>
                <w:sz w:val="24"/>
              </w:rPr>
              <w:t xml:space="preserve"> </w:t>
            </w:r>
            <w:r w:rsidRPr="000F62D5">
              <w:rPr>
                <w:b/>
                <w:color w:val="000000" w:themeColor="text1"/>
                <w:sz w:val="24"/>
              </w:rPr>
              <w:t>xây</w:t>
            </w:r>
            <w:r w:rsidRPr="000F62D5">
              <w:rPr>
                <w:b/>
                <w:color w:val="000000" w:themeColor="text1"/>
                <w:spacing w:val="-8"/>
                <w:sz w:val="24"/>
              </w:rPr>
              <w:t xml:space="preserve"> </w:t>
            </w:r>
            <w:r w:rsidRPr="000F62D5">
              <w:rPr>
                <w:b/>
                <w:color w:val="000000" w:themeColor="text1"/>
                <w:sz w:val="24"/>
              </w:rPr>
              <w:t>dựng</w:t>
            </w:r>
            <w:r w:rsidRPr="000F62D5">
              <w:rPr>
                <w:b/>
                <w:color w:val="000000" w:themeColor="text1"/>
                <w:spacing w:val="-8"/>
                <w:sz w:val="24"/>
              </w:rPr>
              <w:t xml:space="preserve"> </w:t>
            </w:r>
            <w:r w:rsidRPr="000F62D5">
              <w:rPr>
                <w:b/>
                <w:color w:val="000000" w:themeColor="text1"/>
                <w:sz w:val="24"/>
              </w:rPr>
              <w:t>phương</w:t>
            </w:r>
            <w:r w:rsidRPr="000F62D5">
              <w:rPr>
                <w:b/>
                <w:color w:val="000000" w:themeColor="text1"/>
                <w:spacing w:val="-8"/>
                <w:sz w:val="24"/>
              </w:rPr>
              <w:t xml:space="preserve"> </w:t>
            </w:r>
            <w:r w:rsidRPr="000F62D5">
              <w:rPr>
                <w:b/>
                <w:color w:val="000000" w:themeColor="text1"/>
                <w:sz w:val="24"/>
              </w:rPr>
              <w:t>án</w:t>
            </w:r>
            <w:r w:rsidRPr="000F62D5">
              <w:rPr>
                <w:b/>
                <w:color w:val="000000" w:themeColor="text1"/>
                <w:spacing w:val="-8"/>
                <w:sz w:val="24"/>
              </w:rPr>
              <w:t xml:space="preserve"> </w:t>
            </w:r>
            <w:r w:rsidRPr="000F62D5">
              <w:rPr>
                <w:b/>
                <w:color w:val="000000" w:themeColor="text1"/>
                <w:sz w:val="24"/>
              </w:rPr>
              <w:t>giá đất</w:t>
            </w:r>
            <w:r w:rsidRPr="000F62D5">
              <w:rPr>
                <w:b/>
                <w:color w:val="000000" w:themeColor="text1"/>
                <w:spacing w:val="-1"/>
                <w:sz w:val="24"/>
              </w:rPr>
              <w:t xml:space="preserve"> </w:t>
            </w:r>
            <w:r w:rsidRPr="000F62D5">
              <w:rPr>
                <w:b/>
                <w:color w:val="000000" w:themeColor="text1"/>
                <w:sz w:val="24"/>
              </w:rPr>
              <w:t>và Chứng thư định giá</w:t>
            </w:r>
            <w:r w:rsidRPr="000F62D5">
              <w:rPr>
                <w:b/>
                <w:color w:val="000000" w:themeColor="text1"/>
                <w:spacing w:val="-1"/>
                <w:sz w:val="24"/>
              </w:rPr>
              <w:t xml:space="preserve"> </w:t>
            </w:r>
            <w:r w:rsidRPr="000F62D5">
              <w:rPr>
                <w:b/>
                <w:color w:val="000000" w:themeColor="text1"/>
                <w:spacing w:val="-5"/>
                <w:sz w:val="24"/>
              </w:rPr>
              <w:t>đất</w:t>
            </w:r>
          </w:p>
        </w:tc>
        <w:tc>
          <w:tcPr>
            <w:tcW w:w="1416" w:type="dxa"/>
            <w:tcBorders>
              <w:bottom w:val="single" w:sz="4" w:space="0" w:color="000000"/>
            </w:tcBorders>
            <w:vAlign w:val="center"/>
          </w:tcPr>
          <w:p w14:paraId="23C30611" w14:textId="77777777" w:rsidR="000F62D5" w:rsidRPr="000F62D5" w:rsidRDefault="000F62D5" w:rsidP="003E43BA">
            <w:pPr>
              <w:pStyle w:val="TableParagraph"/>
              <w:jc w:val="center"/>
              <w:rPr>
                <w:color w:val="000000" w:themeColor="text1"/>
                <w:sz w:val="24"/>
              </w:rPr>
            </w:pPr>
            <w:r w:rsidRPr="000F62D5">
              <w:rPr>
                <w:color w:val="000000" w:themeColor="text1"/>
                <w:sz w:val="24"/>
              </w:rPr>
              <w:t xml:space="preserve">Nhóm 2 </w:t>
            </w:r>
            <w:r w:rsidRPr="000F62D5">
              <w:rPr>
                <w:color w:val="000000" w:themeColor="text1"/>
                <w:spacing w:val="-2"/>
                <w:sz w:val="24"/>
              </w:rPr>
              <w:t>(1KS4+1KS3)</w:t>
            </w:r>
          </w:p>
        </w:tc>
        <w:tc>
          <w:tcPr>
            <w:tcW w:w="710" w:type="dxa"/>
            <w:tcBorders>
              <w:bottom w:val="single" w:sz="4" w:space="0" w:color="000000"/>
            </w:tcBorders>
            <w:vAlign w:val="center"/>
          </w:tcPr>
          <w:p w14:paraId="0BCC8E79"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3,00</w:t>
            </w:r>
          </w:p>
        </w:tc>
        <w:tc>
          <w:tcPr>
            <w:tcW w:w="708" w:type="dxa"/>
            <w:tcBorders>
              <w:bottom w:val="single" w:sz="4" w:space="0" w:color="000000"/>
            </w:tcBorders>
            <w:vAlign w:val="center"/>
          </w:tcPr>
          <w:p w14:paraId="418278B2" w14:textId="77777777" w:rsidR="000F62D5" w:rsidRPr="000F62D5" w:rsidRDefault="000F62D5" w:rsidP="003E43BA">
            <w:pPr>
              <w:jc w:val="center"/>
              <w:rPr>
                <w:rFonts w:ascii="Times New Roman" w:hAnsi="Times New Roman"/>
                <w:color w:val="000000" w:themeColor="text1"/>
              </w:rPr>
            </w:pPr>
          </w:p>
        </w:tc>
        <w:tc>
          <w:tcPr>
            <w:tcW w:w="711" w:type="dxa"/>
            <w:tcBorders>
              <w:bottom w:val="single" w:sz="4" w:space="0" w:color="000000"/>
            </w:tcBorders>
            <w:vAlign w:val="center"/>
          </w:tcPr>
          <w:p w14:paraId="455D1C1B"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3,00</w:t>
            </w:r>
          </w:p>
        </w:tc>
        <w:tc>
          <w:tcPr>
            <w:tcW w:w="708" w:type="dxa"/>
            <w:tcBorders>
              <w:bottom w:val="single" w:sz="4" w:space="0" w:color="000000"/>
            </w:tcBorders>
            <w:vAlign w:val="center"/>
          </w:tcPr>
          <w:p w14:paraId="200C10AD" w14:textId="77777777" w:rsidR="000F62D5" w:rsidRPr="000F62D5" w:rsidRDefault="000F62D5" w:rsidP="003E43BA">
            <w:pPr>
              <w:jc w:val="center"/>
              <w:rPr>
                <w:rFonts w:ascii="Times New Roman" w:hAnsi="Times New Roman"/>
                <w:color w:val="000000" w:themeColor="text1"/>
              </w:rPr>
            </w:pPr>
          </w:p>
        </w:tc>
        <w:tc>
          <w:tcPr>
            <w:tcW w:w="708" w:type="dxa"/>
            <w:tcBorders>
              <w:bottom w:val="single" w:sz="4" w:space="0" w:color="000000"/>
            </w:tcBorders>
            <w:vAlign w:val="center"/>
          </w:tcPr>
          <w:p w14:paraId="09E880A9"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3,00</w:t>
            </w:r>
          </w:p>
        </w:tc>
        <w:tc>
          <w:tcPr>
            <w:tcW w:w="840" w:type="dxa"/>
            <w:tcBorders>
              <w:bottom w:val="single" w:sz="4" w:space="0" w:color="000000"/>
            </w:tcBorders>
            <w:vAlign w:val="center"/>
          </w:tcPr>
          <w:p w14:paraId="379C95A2" w14:textId="77777777" w:rsidR="000F62D5" w:rsidRPr="000F62D5" w:rsidRDefault="000F62D5" w:rsidP="003E43BA">
            <w:pPr>
              <w:jc w:val="center"/>
              <w:rPr>
                <w:rFonts w:ascii="Times New Roman" w:hAnsi="Times New Roman"/>
                <w:color w:val="000000" w:themeColor="text1"/>
              </w:rPr>
            </w:pPr>
          </w:p>
        </w:tc>
      </w:tr>
      <w:tr w:rsidR="000F62D5" w:rsidRPr="000F62D5" w14:paraId="763DC23B" w14:textId="77777777" w:rsidTr="00D4586A">
        <w:trPr>
          <w:trHeight w:val="760"/>
        </w:trPr>
        <w:tc>
          <w:tcPr>
            <w:tcW w:w="709" w:type="dxa"/>
            <w:tcBorders>
              <w:top w:val="single" w:sz="4" w:space="0" w:color="000000"/>
              <w:left w:val="single" w:sz="4" w:space="0" w:color="000000"/>
              <w:bottom w:val="single" w:sz="4" w:space="0" w:color="000000"/>
              <w:right w:val="single" w:sz="4" w:space="0" w:color="000000"/>
            </w:tcBorders>
            <w:vAlign w:val="center"/>
          </w:tcPr>
          <w:p w14:paraId="66DD916C" w14:textId="77777777" w:rsidR="000F62D5" w:rsidRPr="000F62D5" w:rsidRDefault="000F62D5" w:rsidP="003E43BA">
            <w:pPr>
              <w:pStyle w:val="TableParagraph"/>
              <w:spacing w:before="253"/>
              <w:ind w:right="-2"/>
              <w:jc w:val="center"/>
              <w:rPr>
                <w:b/>
                <w:color w:val="000000" w:themeColor="text1"/>
                <w:sz w:val="24"/>
              </w:rPr>
            </w:pPr>
            <w:r w:rsidRPr="000F62D5">
              <w:rPr>
                <w:b/>
                <w:color w:val="000000" w:themeColor="text1"/>
                <w:spacing w:val="-10"/>
                <w:sz w:val="24"/>
              </w:rPr>
              <w:t>5</w:t>
            </w:r>
          </w:p>
        </w:tc>
        <w:tc>
          <w:tcPr>
            <w:tcW w:w="2846" w:type="dxa"/>
            <w:tcBorders>
              <w:top w:val="single" w:sz="4" w:space="0" w:color="000000"/>
              <w:left w:val="single" w:sz="4" w:space="0" w:color="000000"/>
              <w:bottom w:val="single" w:sz="4" w:space="0" w:color="000000"/>
              <w:right w:val="single" w:sz="4" w:space="0" w:color="000000"/>
            </w:tcBorders>
            <w:vAlign w:val="center"/>
          </w:tcPr>
          <w:p w14:paraId="5D20CDE6" w14:textId="77777777" w:rsidR="000F62D5" w:rsidRPr="000F62D5" w:rsidRDefault="000F62D5" w:rsidP="003E43BA">
            <w:pPr>
              <w:pStyle w:val="TableParagraph"/>
              <w:rPr>
                <w:b/>
                <w:color w:val="000000" w:themeColor="text1"/>
                <w:sz w:val="24"/>
              </w:rPr>
            </w:pPr>
            <w:r w:rsidRPr="000F62D5">
              <w:rPr>
                <w:b/>
                <w:color w:val="000000" w:themeColor="text1"/>
                <w:sz w:val="24"/>
              </w:rPr>
              <w:t>In,</w:t>
            </w:r>
            <w:r w:rsidRPr="000F62D5">
              <w:rPr>
                <w:b/>
                <w:color w:val="000000" w:themeColor="text1"/>
                <w:spacing w:val="-8"/>
                <w:sz w:val="24"/>
              </w:rPr>
              <w:t xml:space="preserve"> </w:t>
            </w:r>
            <w:r w:rsidRPr="000F62D5">
              <w:rPr>
                <w:b/>
                <w:color w:val="000000" w:themeColor="text1"/>
                <w:sz w:val="24"/>
              </w:rPr>
              <w:t>sao,</w:t>
            </w:r>
            <w:r w:rsidRPr="000F62D5">
              <w:rPr>
                <w:b/>
                <w:color w:val="000000" w:themeColor="text1"/>
                <w:spacing w:val="-8"/>
                <w:sz w:val="24"/>
              </w:rPr>
              <w:t xml:space="preserve"> </w:t>
            </w:r>
            <w:r w:rsidRPr="000F62D5">
              <w:rPr>
                <w:b/>
                <w:color w:val="000000" w:themeColor="text1"/>
                <w:sz w:val="24"/>
              </w:rPr>
              <w:t>lưu</w:t>
            </w:r>
            <w:r w:rsidRPr="000F62D5">
              <w:rPr>
                <w:b/>
                <w:color w:val="000000" w:themeColor="text1"/>
                <w:spacing w:val="-8"/>
                <w:sz w:val="24"/>
              </w:rPr>
              <w:t xml:space="preserve"> </w:t>
            </w:r>
            <w:r w:rsidRPr="000F62D5">
              <w:rPr>
                <w:b/>
                <w:color w:val="000000" w:themeColor="text1"/>
                <w:sz w:val="24"/>
              </w:rPr>
              <w:t>trữ,</w:t>
            </w:r>
            <w:r w:rsidRPr="000F62D5">
              <w:rPr>
                <w:b/>
                <w:color w:val="000000" w:themeColor="text1"/>
                <w:spacing w:val="-8"/>
                <w:sz w:val="24"/>
              </w:rPr>
              <w:t xml:space="preserve"> </w:t>
            </w:r>
            <w:r w:rsidRPr="000F62D5">
              <w:rPr>
                <w:b/>
                <w:color w:val="000000" w:themeColor="text1"/>
                <w:sz w:val="24"/>
              </w:rPr>
              <w:t>phát</w:t>
            </w:r>
            <w:r w:rsidRPr="000F62D5">
              <w:rPr>
                <w:b/>
                <w:color w:val="000000" w:themeColor="text1"/>
                <w:spacing w:val="-8"/>
                <w:sz w:val="24"/>
              </w:rPr>
              <w:t xml:space="preserve"> </w:t>
            </w:r>
            <w:r w:rsidRPr="000F62D5">
              <w:rPr>
                <w:b/>
                <w:color w:val="000000" w:themeColor="text1"/>
                <w:sz w:val="24"/>
              </w:rPr>
              <w:t>hành Chứng thư định giá đất</w:t>
            </w:r>
          </w:p>
        </w:tc>
        <w:tc>
          <w:tcPr>
            <w:tcW w:w="1416" w:type="dxa"/>
            <w:tcBorders>
              <w:top w:val="single" w:sz="4" w:space="0" w:color="000000"/>
              <w:left w:val="single" w:sz="4" w:space="0" w:color="000000"/>
              <w:bottom w:val="single" w:sz="4" w:space="0" w:color="000000"/>
              <w:right w:val="single" w:sz="4" w:space="0" w:color="000000"/>
            </w:tcBorders>
            <w:vAlign w:val="center"/>
          </w:tcPr>
          <w:p w14:paraId="4E87DF73" w14:textId="77777777" w:rsidR="000F62D5" w:rsidRPr="000F62D5" w:rsidRDefault="000F62D5" w:rsidP="003E43BA">
            <w:pPr>
              <w:pStyle w:val="TableParagraph"/>
              <w:jc w:val="center"/>
              <w:rPr>
                <w:color w:val="000000" w:themeColor="text1"/>
                <w:sz w:val="24"/>
              </w:rPr>
            </w:pPr>
            <w:r w:rsidRPr="000F62D5">
              <w:rPr>
                <w:color w:val="000000" w:themeColor="text1"/>
                <w:spacing w:val="-2"/>
                <w:sz w:val="24"/>
              </w:rPr>
              <w:t>1KTV4</w:t>
            </w:r>
          </w:p>
        </w:tc>
        <w:tc>
          <w:tcPr>
            <w:tcW w:w="710" w:type="dxa"/>
            <w:tcBorders>
              <w:top w:val="single" w:sz="4" w:space="0" w:color="000000"/>
              <w:left w:val="single" w:sz="4" w:space="0" w:color="000000"/>
              <w:bottom w:val="single" w:sz="4" w:space="0" w:color="000000"/>
              <w:right w:val="single" w:sz="4" w:space="0" w:color="000000"/>
            </w:tcBorders>
            <w:vAlign w:val="center"/>
          </w:tcPr>
          <w:p w14:paraId="4D941206"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2,00</w:t>
            </w:r>
          </w:p>
        </w:tc>
        <w:tc>
          <w:tcPr>
            <w:tcW w:w="708" w:type="dxa"/>
            <w:tcBorders>
              <w:top w:val="single" w:sz="4" w:space="0" w:color="000000"/>
              <w:left w:val="single" w:sz="4" w:space="0" w:color="000000"/>
              <w:bottom w:val="single" w:sz="4" w:space="0" w:color="000000"/>
              <w:right w:val="single" w:sz="4" w:space="0" w:color="000000"/>
            </w:tcBorders>
            <w:vAlign w:val="center"/>
          </w:tcPr>
          <w:p w14:paraId="44844273" w14:textId="77777777" w:rsidR="000F62D5" w:rsidRPr="000F62D5" w:rsidRDefault="000F62D5" w:rsidP="003E43BA">
            <w:pPr>
              <w:jc w:val="center"/>
              <w:rPr>
                <w:rFonts w:ascii="Times New Roman" w:hAnsi="Times New Roman"/>
                <w:color w:val="000000" w:themeColor="text1"/>
              </w:rPr>
            </w:pPr>
          </w:p>
        </w:tc>
        <w:tc>
          <w:tcPr>
            <w:tcW w:w="711" w:type="dxa"/>
            <w:tcBorders>
              <w:top w:val="single" w:sz="4" w:space="0" w:color="000000"/>
              <w:left w:val="single" w:sz="4" w:space="0" w:color="000000"/>
              <w:bottom w:val="single" w:sz="4" w:space="0" w:color="000000"/>
              <w:right w:val="single" w:sz="4" w:space="0" w:color="000000"/>
            </w:tcBorders>
            <w:vAlign w:val="center"/>
          </w:tcPr>
          <w:p w14:paraId="20F6208D"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2,00</w:t>
            </w:r>
          </w:p>
        </w:tc>
        <w:tc>
          <w:tcPr>
            <w:tcW w:w="708" w:type="dxa"/>
            <w:tcBorders>
              <w:top w:val="single" w:sz="4" w:space="0" w:color="000000"/>
              <w:left w:val="single" w:sz="4" w:space="0" w:color="000000"/>
              <w:bottom w:val="single" w:sz="4" w:space="0" w:color="000000"/>
              <w:right w:val="single" w:sz="4" w:space="0" w:color="000000"/>
            </w:tcBorders>
            <w:vAlign w:val="center"/>
          </w:tcPr>
          <w:p w14:paraId="1D4B94D8" w14:textId="77777777" w:rsidR="000F62D5" w:rsidRPr="000F62D5" w:rsidRDefault="000F62D5" w:rsidP="003E43BA">
            <w:pPr>
              <w:jc w:val="center"/>
              <w:rPr>
                <w:rFonts w:ascii="Times New Roman" w:hAnsi="Times New Roman"/>
                <w:color w:val="000000" w:themeColor="text1"/>
              </w:rPr>
            </w:pPr>
          </w:p>
        </w:tc>
        <w:tc>
          <w:tcPr>
            <w:tcW w:w="708" w:type="dxa"/>
            <w:tcBorders>
              <w:top w:val="single" w:sz="4" w:space="0" w:color="000000"/>
              <w:left w:val="single" w:sz="4" w:space="0" w:color="000000"/>
              <w:bottom w:val="single" w:sz="4" w:space="0" w:color="000000"/>
              <w:right w:val="single" w:sz="4" w:space="0" w:color="000000"/>
            </w:tcBorders>
            <w:vAlign w:val="center"/>
          </w:tcPr>
          <w:p w14:paraId="7799F137"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2,00</w:t>
            </w:r>
          </w:p>
        </w:tc>
        <w:tc>
          <w:tcPr>
            <w:tcW w:w="840" w:type="dxa"/>
            <w:tcBorders>
              <w:top w:val="single" w:sz="4" w:space="0" w:color="000000"/>
              <w:left w:val="single" w:sz="4" w:space="0" w:color="000000"/>
              <w:bottom w:val="single" w:sz="4" w:space="0" w:color="000000"/>
              <w:right w:val="single" w:sz="4" w:space="0" w:color="000000"/>
            </w:tcBorders>
            <w:vAlign w:val="center"/>
          </w:tcPr>
          <w:p w14:paraId="67C7C782" w14:textId="77777777" w:rsidR="000F62D5" w:rsidRPr="000F62D5" w:rsidRDefault="000F62D5" w:rsidP="003E43BA">
            <w:pPr>
              <w:jc w:val="center"/>
              <w:rPr>
                <w:rFonts w:ascii="Times New Roman" w:hAnsi="Times New Roman"/>
                <w:color w:val="000000" w:themeColor="text1"/>
              </w:rPr>
            </w:pPr>
          </w:p>
        </w:tc>
      </w:tr>
    </w:tbl>
    <w:p w14:paraId="3A5142E0" w14:textId="77777777" w:rsidR="000F62D5" w:rsidRPr="000F62D5" w:rsidRDefault="000F62D5" w:rsidP="000F62D5">
      <w:pPr>
        <w:tabs>
          <w:tab w:val="left" w:pos="1503"/>
          <w:tab w:val="left" w:pos="9214"/>
        </w:tabs>
        <w:spacing w:before="120"/>
        <w:ind w:firstLine="567"/>
        <w:jc w:val="both"/>
        <w:rPr>
          <w:rFonts w:ascii="Times New Roman" w:hAnsi="Times New Roman"/>
          <w:b/>
          <w:i/>
          <w:color w:val="000000" w:themeColor="text1"/>
        </w:rPr>
      </w:pPr>
      <w:r w:rsidRPr="000F62D5">
        <w:rPr>
          <w:rFonts w:ascii="Times New Roman" w:hAnsi="Times New Roman"/>
          <w:b/>
          <w:i/>
          <w:color w:val="000000" w:themeColor="text1"/>
        </w:rPr>
        <w:t>Ghi chú:</w:t>
      </w:r>
    </w:p>
    <w:p w14:paraId="5A7F6583" w14:textId="77777777" w:rsidR="000F62D5" w:rsidRPr="000F62D5" w:rsidRDefault="000F62D5" w:rsidP="00D4586A">
      <w:pPr>
        <w:tabs>
          <w:tab w:val="left" w:pos="1503"/>
          <w:tab w:val="left" w:pos="9214"/>
        </w:tabs>
        <w:spacing w:before="120"/>
        <w:ind w:firstLine="567"/>
        <w:jc w:val="both"/>
        <w:rPr>
          <w:rFonts w:ascii="Times New Roman" w:hAnsi="Times New Roman"/>
          <w:color w:val="000000" w:themeColor="text1"/>
        </w:rPr>
      </w:pPr>
      <w:r w:rsidRPr="000F62D5">
        <w:rPr>
          <w:rFonts w:ascii="Times New Roman" w:hAnsi="Times New Roman"/>
          <w:color w:val="000000" w:themeColor="text1"/>
        </w:rPr>
        <w:t>1. Định mức tại Bảng 08 tính cho thửa đất hoặc khu đất trung bình có 01 mục đích sử dụng, tại địa bàn 01 xã; có diện tích 1 ha đối với đất ở hoặc đất phi nông nghiệp không phải là đất ở, diện tích 3 ha đối với đất nông nghiệp. Khi tính mức cho thửa</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đất hoặc khu đất cụ thể</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thì căn cứ</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vào hệ số theo quy mô diện tích và khu vực</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quy định tại Bảng 01 để điều chỉnh đối với mục</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2, mục 3, mục 4 và mục 5 của Bảng 08.</w:t>
      </w:r>
    </w:p>
    <w:p w14:paraId="64664022" w14:textId="77777777" w:rsidR="000F62D5" w:rsidRPr="000F62D5" w:rsidRDefault="000F62D5" w:rsidP="00D4586A">
      <w:pPr>
        <w:tabs>
          <w:tab w:val="left" w:pos="1491"/>
          <w:tab w:val="left" w:pos="9214"/>
        </w:tabs>
        <w:spacing w:before="120"/>
        <w:ind w:firstLine="567"/>
        <w:jc w:val="both"/>
        <w:rPr>
          <w:rFonts w:ascii="Times New Roman" w:hAnsi="Times New Roman"/>
          <w:color w:val="000000" w:themeColor="text1"/>
        </w:rPr>
      </w:pPr>
      <w:r w:rsidRPr="000F62D5">
        <w:rPr>
          <w:rFonts w:ascii="Times New Roman" w:hAnsi="Times New Roman"/>
          <w:color w:val="000000" w:themeColor="text1"/>
        </w:rPr>
        <w:t>2. Trường hợp thửa đất hoặc khu đất cần định giá có nhiều mục đích sử dụng (chung cư, biệt thự, đất ở liền kề, văn phòng cho thuê, trung tâm thương mại, khách sạn, nhà trẻ…) thì việc tính mức thực hiện như sau:</w:t>
      </w:r>
    </w:p>
    <w:p w14:paraId="41B7479F" w14:textId="77777777" w:rsidR="000F62D5" w:rsidRPr="000F62D5" w:rsidRDefault="000F62D5" w:rsidP="00D4586A">
      <w:pPr>
        <w:tabs>
          <w:tab w:val="left" w:pos="1076"/>
          <w:tab w:val="left" w:pos="9214"/>
        </w:tabs>
        <w:spacing w:before="120"/>
        <w:ind w:firstLine="567"/>
        <w:jc w:val="both"/>
        <w:rPr>
          <w:rFonts w:ascii="Times New Roman" w:hAnsi="Times New Roman"/>
          <w:color w:val="000000" w:themeColor="text1"/>
        </w:rPr>
      </w:pPr>
      <w:r w:rsidRPr="000F62D5">
        <w:rPr>
          <w:rFonts w:ascii="Times New Roman" w:hAnsi="Times New Roman"/>
          <w:color w:val="000000" w:themeColor="text1"/>
        </w:rPr>
        <w:t>a) Đối</w:t>
      </w:r>
      <w:r w:rsidRPr="000F62D5">
        <w:rPr>
          <w:rFonts w:ascii="Times New Roman" w:hAnsi="Times New Roman"/>
          <w:color w:val="000000" w:themeColor="text1"/>
          <w:spacing w:val="-6"/>
        </w:rPr>
        <w:t xml:space="preserve"> </w:t>
      </w:r>
      <w:r w:rsidRPr="000F62D5">
        <w:rPr>
          <w:rFonts w:ascii="Times New Roman" w:hAnsi="Times New Roman"/>
          <w:color w:val="000000" w:themeColor="text1"/>
        </w:rPr>
        <w:t>với</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mục</w:t>
      </w:r>
      <w:r w:rsidRPr="000F62D5">
        <w:rPr>
          <w:rFonts w:ascii="Times New Roman" w:hAnsi="Times New Roman"/>
          <w:color w:val="000000" w:themeColor="text1"/>
          <w:spacing w:val="-8"/>
        </w:rPr>
        <w:t xml:space="preserve"> </w:t>
      </w:r>
      <w:r w:rsidRPr="000F62D5">
        <w:rPr>
          <w:rFonts w:ascii="Times New Roman" w:hAnsi="Times New Roman"/>
          <w:color w:val="000000" w:themeColor="text1"/>
        </w:rPr>
        <w:t>2,</w:t>
      </w:r>
      <w:r w:rsidRPr="000F62D5">
        <w:rPr>
          <w:rFonts w:ascii="Times New Roman" w:hAnsi="Times New Roman"/>
          <w:color w:val="000000" w:themeColor="text1"/>
          <w:spacing w:val="-9"/>
        </w:rPr>
        <w:t xml:space="preserve"> </w:t>
      </w:r>
      <w:r w:rsidRPr="000F62D5">
        <w:rPr>
          <w:rFonts w:ascii="Times New Roman" w:hAnsi="Times New Roman"/>
          <w:color w:val="000000" w:themeColor="text1"/>
        </w:rPr>
        <w:t>mục</w:t>
      </w:r>
      <w:r w:rsidRPr="000F62D5">
        <w:rPr>
          <w:rFonts w:ascii="Times New Roman" w:hAnsi="Times New Roman"/>
          <w:color w:val="000000" w:themeColor="text1"/>
          <w:spacing w:val="-9"/>
        </w:rPr>
        <w:t xml:space="preserve"> </w:t>
      </w:r>
      <w:r w:rsidRPr="000F62D5">
        <w:rPr>
          <w:rFonts w:ascii="Times New Roman" w:hAnsi="Times New Roman"/>
          <w:color w:val="000000" w:themeColor="text1"/>
        </w:rPr>
        <w:t>3,</w:t>
      </w:r>
      <w:r w:rsidRPr="000F62D5">
        <w:rPr>
          <w:rFonts w:ascii="Times New Roman" w:hAnsi="Times New Roman"/>
          <w:color w:val="000000" w:themeColor="text1"/>
          <w:spacing w:val="-9"/>
        </w:rPr>
        <w:t xml:space="preserve"> </w:t>
      </w:r>
      <w:r w:rsidRPr="000F62D5">
        <w:rPr>
          <w:rFonts w:ascii="Times New Roman" w:hAnsi="Times New Roman"/>
          <w:color w:val="000000" w:themeColor="text1"/>
        </w:rPr>
        <w:t>mục</w:t>
      </w:r>
      <w:r w:rsidRPr="000F62D5">
        <w:rPr>
          <w:rFonts w:ascii="Times New Roman" w:hAnsi="Times New Roman"/>
          <w:color w:val="000000" w:themeColor="text1"/>
          <w:spacing w:val="-9"/>
        </w:rPr>
        <w:t xml:space="preserve"> </w:t>
      </w:r>
      <w:r w:rsidRPr="000F62D5">
        <w:rPr>
          <w:rFonts w:ascii="Times New Roman" w:hAnsi="Times New Roman"/>
          <w:color w:val="000000" w:themeColor="text1"/>
        </w:rPr>
        <w:t>4</w:t>
      </w:r>
      <w:r w:rsidRPr="000F62D5">
        <w:rPr>
          <w:rFonts w:ascii="Times New Roman" w:hAnsi="Times New Roman"/>
          <w:color w:val="000000" w:themeColor="text1"/>
          <w:spacing w:val="-8"/>
        </w:rPr>
        <w:t xml:space="preserve"> </w:t>
      </w:r>
      <w:r w:rsidRPr="000F62D5">
        <w:rPr>
          <w:rFonts w:ascii="Times New Roman" w:hAnsi="Times New Roman"/>
          <w:color w:val="000000" w:themeColor="text1"/>
        </w:rPr>
        <w:t>và</w:t>
      </w:r>
      <w:r w:rsidRPr="000F62D5">
        <w:rPr>
          <w:rFonts w:ascii="Times New Roman" w:hAnsi="Times New Roman"/>
          <w:color w:val="000000" w:themeColor="text1"/>
          <w:spacing w:val="-9"/>
        </w:rPr>
        <w:t xml:space="preserve"> </w:t>
      </w:r>
      <w:r w:rsidRPr="000F62D5">
        <w:rPr>
          <w:rFonts w:ascii="Times New Roman" w:hAnsi="Times New Roman"/>
          <w:color w:val="000000" w:themeColor="text1"/>
        </w:rPr>
        <w:t>mục</w:t>
      </w:r>
      <w:r w:rsidRPr="000F62D5">
        <w:rPr>
          <w:rFonts w:ascii="Times New Roman" w:hAnsi="Times New Roman"/>
          <w:color w:val="000000" w:themeColor="text1"/>
          <w:spacing w:val="-8"/>
        </w:rPr>
        <w:t xml:space="preserve"> </w:t>
      </w:r>
      <w:r w:rsidRPr="000F62D5">
        <w:rPr>
          <w:rFonts w:ascii="Times New Roman" w:hAnsi="Times New Roman"/>
          <w:color w:val="000000" w:themeColor="text1"/>
        </w:rPr>
        <w:t>5</w:t>
      </w:r>
      <w:r w:rsidRPr="000F62D5">
        <w:rPr>
          <w:rFonts w:ascii="Times New Roman" w:hAnsi="Times New Roman"/>
          <w:color w:val="000000" w:themeColor="text1"/>
          <w:spacing w:val="-7"/>
        </w:rPr>
        <w:t xml:space="preserve"> </w:t>
      </w:r>
      <w:r w:rsidRPr="000F62D5">
        <w:rPr>
          <w:rFonts w:ascii="Times New Roman" w:hAnsi="Times New Roman"/>
          <w:color w:val="000000" w:themeColor="text1"/>
        </w:rPr>
        <w:t>của</w:t>
      </w:r>
      <w:r w:rsidRPr="000F62D5">
        <w:rPr>
          <w:rFonts w:ascii="Times New Roman" w:hAnsi="Times New Roman"/>
          <w:color w:val="000000" w:themeColor="text1"/>
          <w:spacing w:val="-3"/>
        </w:rPr>
        <w:t xml:space="preserve"> </w:t>
      </w:r>
      <w:r w:rsidRPr="000F62D5">
        <w:rPr>
          <w:rFonts w:ascii="Times New Roman" w:hAnsi="Times New Roman"/>
          <w:color w:val="000000" w:themeColor="text1"/>
        </w:rPr>
        <w:t>Bảng</w:t>
      </w:r>
      <w:r w:rsidRPr="000F62D5">
        <w:rPr>
          <w:rFonts w:ascii="Times New Roman" w:hAnsi="Times New Roman"/>
          <w:color w:val="000000" w:themeColor="text1"/>
          <w:spacing w:val="-4"/>
        </w:rPr>
        <w:t xml:space="preserve"> </w:t>
      </w:r>
      <w:r w:rsidRPr="000F62D5">
        <w:rPr>
          <w:rFonts w:ascii="Times New Roman" w:hAnsi="Times New Roman"/>
          <w:color w:val="000000" w:themeColor="text1"/>
          <w:spacing w:val="-5"/>
        </w:rPr>
        <w:t>08:</w:t>
      </w:r>
    </w:p>
    <w:p w14:paraId="2F436E7D" w14:textId="77777777" w:rsidR="000F62D5" w:rsidRPr="000F62D5" w:rsidRDefault="000F62D5" w:rsidP="00D4586A">
      <w:pPr>
        <w:pStyle w:val="ListParagraph"/>
        <w:tabs>
          <w:tab w:val="left" w:pos="0"/>
          <w:tab w:val="left" w:pos="9214"/>
        </w:tabs>
        <w:spacing w:before="120"/>
        <w:ind w:left="0" w:firstLine="567"/>
        <w:jc w:val="both"/>
        <w:rPr>
          <w:rFonts w:ascii="Times New Roman" w:hAnsi="Times New Roman"/>
          <w:color w:val="000000" w:themeColor="text1"/>
        </w:rPr>
      </w:pPr>
      <w:r w:rsidRPr="000F62D5">
        <w:rPr>
          <w:rFonts w:ascii="Times New Roman" w:hAnsi="Times New Roman"/>
          <w:b/>
          <w:color w:val="000000" w:themeColor="text1"/>
        </w:rPr>
        <w:t>-</w:t>
      </w:r>
      <w:r w:rsidRPr="000F62D5">
        <w:rPr>
          <w:rFonts w:ascii="Times New Roman" w:hAnsi="Times New Roman"/>
          <w:color w:val="000000" w:themeColor="text1"/>
        </w:rPr>
        <w:t xml:space="preserve"> Trường hợp có thể tách được diện tích của từng mục</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đích sử</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dụng thì tính mức riêng theo diện tích của từng mục đích sử dụng;</w:t>
      </w:r>
    </w:p>
    <w:p w14:paraId="48F26F13" w14:textId="77777777" w:rsidR="000F62D5" w:rsidRPr="000F62D5" w:rsidRDefault="000F62D5" w:rsidP="00D4586A">
      <w:pPr>
        <w:pStyle w:val="ListParagraph"/>
        <w:tabs>
          <w:tab w:val="left" w:pos="0"/>
          <w:tab w:val="left" w:pos="9214"/>
        </w:tabs>
        <w:spacing w:before="120"/>
        <w:ind w:left="0" w:firstLine="567"/>
        <w:jc w:val="both"/>
        <w:rPr>
          <w:rFonts w:ascii="Times New Roman" w:hAnsi="Times New Roman"/>
          <w:color w:val="000000" w:themeColor="text1"/>
        </w:rPr>
      </w:pPr>
      <w:r w:rsidRPr="000F62D5">
        <w:rPr>
          <w:rFonts w:ascii="Times New Roman" w:hAnsi="Times New Roman"/>
          <w:b/>
          <w:color w:val="000000" w:themeColor="text1"/>
        </w:rPr>
        <w:t>-</w:t>
      </w:r>
      <w:r w:rsidRPr="000F62D5">
        <w:rPr>
          <w:rFonts w:ascii="Times New Roman" w:hAnsi="Times New Roman"/>
          <w:color w:val="000000" w:themeColor="text1"/>
        </w:rPr>
        <w:t xml:space="preserve"> Trường hợp</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không tách được</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diện</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tích của</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từng mục</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đích sử</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dụng thì</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tính chung và áp dụng mức của mục đích sử dụng có diện tích lớn nhất. Đối với thửa đất hoặc khu đất có 02 mục đích sử dụng thì nhân với hệ số K=1,5; đối với thửa đất hoặc khu đất có trên 02 mục đích sử dụng thì được bổ sung hệ số 0,2 cho</w:t>
      </w:r>
      <w:r w:rsidRPr="000F62D5">
        <w:rPr>
          <w:rFonts w:ascii="Times New Roman" w:hAnsi="Times New Roman"/>
          <w:color w:val="000000" w:themeColor="text1"/>
          <w:spacing w:val="40"/>
        </w:rPr>
        <w:t xml:space="preserve"> </w:t>
      </w:r>
      <w:r w:rsidRPr="000F62D5">
        <w:rPr>
          <w:rFonts w:ascii="Times New Roman" w:hAnsi="Times New Roman"/>
          <w:color w:val="000000" w:themeColor="text1"/>
        </w:rPr>
        <w:t>mỗi 01 mục đích tăng thêm.</w:t>
      </w:r>
    </w:p>
    <w:p w14:paraId="179C188D" w14:textId="77777777" w:rsidR="000F62D5" w:rsidRPr="000F62D5" w:rsidRDefault="000F62D5" w:rsidP="00D4586A">
      <w:pPr>
        <w:tabs>
          <w:tab w:val="left" w:pos="1091"/>
          <w:tab w:val="left" w:pos="9214"/>
        </w:tabs>
        <w:spacing w:before="120"/>
        <w:ind w:firstLine="567"/>
        <w:jc w:val="both"/>
        <w:rPr>
          <w:rFonts w:ascii="Times New Roman" w:hAnsi="Times New Roman"/>
          <w:color w:val="000000" w:themeColor="text1"/>
        </w:rPr>
      </w:pPr>
      <w:r w:rsidRPr="000F62D5">
        <w:rPr>
          <w:rFonts w:ascii="Times New Roman" w:hAnsi="Times New Roman"/>
          <w:color w:val="000000" w:themeColor="text1"/>
        </w:rPr>
        <w:t>b) Các</w:t>
      </w:r>
      <w:r w:rsidRPr="000F62D5">
        <w:rPr>
          <w:rFonts w:ascii="Times New Roman" w:hAnsi="Times New Roman"/>
          <w:color w:val="000000" w:themeColor="text1"/>
          <w:spacing w:val="-3"/>
        </w:rPr>
        <w:t xml:space="preserve"> </w:t>
      </w:r>
      <w:r w:rsidRPr="000F62D5">
        <w:rPr>
          <w:rFonts w:ascii="Times New Roman" w:hAnsi="Times New Roman"/>
          <w:color w:val="000000" w:themeColor="text1"/>
        </w:rPr>
        <w:t>mục</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còn</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lại</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của</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Bảng 08</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nhân</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với</w:t>
      </w:r>
      <w:r w:rsidRPr="000F62D5">
        <w:rPr>
          <w:rFonts w:ascii="Times New Roman" w:hAnsi="Times New Roman"/>
          <w:color w:val="000000" w:themeColor="text1"/>
          <w:spacing w:val="-4"/>
        </w:rPr>
        <w:t xml:space="preserve"> </w:t>
      </w:r>
      <w:r w:rsidRPr="000F62D5">
        <w:rPr>
          <w:rFonts w:ascii="Times New Roman" w:hAnsi="Times New Roman"/>
          <w:color w:val="000000" w:themeColor="text1"/>
        </w:rPr>
        <w:t>hệ</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số</w:t>
      </w:r>
      <w:r w:rsidRPr="000F62D5">
        <w:rPr>
          <w:rFonts w:ascii="Times New Roman" w:hAnsi="Times New Roman"/>
          <w:color w:val="000000" w:themeColor="text1"/>
          <w:spacing w:val="-4"/>
        </w:rPr>
        <w:t xml:space="preserve"> </w:t>
      </w:r>
      <w:r w:rsidRPr="000F62D5">
        <w:rPr>
          <w:rFonts w:ascii="Times New Roman" w:hAnsi="Times New Roman"/>
          <w:color w:val="000000" w:themeColor="text1"/>
        </w:rPr>
        <w:t>K</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w:t>
      </w:r>
      <w:r w:rsidRPr="000F62D5">
        <w:rPr>
          <w:rFonts w:ascii="Times New Roman" w:hAnsi="Times New Roman"/>
          <w:color w:val="000000" w:themeColor="text1"/>
          <w:spacing w:val="-2"/>
        </w:rPr>
        <w:t xml:space="preserve"> </w:t>
      </w:r>
      <w:r w:rsidRPr="000F62D5">
        <w:rPr>
          <w:rFonts w:ascii="Times New Roman" w:hAnsi="Times New Roman"/>
          <w:color w:val="000000" w:themeColor="text1"/>
          <w:spacing w:val="-4"/>
        </w:rPr>
        <w:t>1,3.</w:t>
      </w:r>
    </w:p>
    <w:p w14:paraId="5A669B3C" w14:textId="77777777" w:rsidR="000F62D5" w:rsidRPr="000F62D5" w:rsidRDefault="000F62D5" w:rsidP="00D4586A">
      <w:pPr>
        <w:tabs>
          <w:tab w:val="left" w:pos="1500"/>
          <w:tab w:val="left" w:pos="9214"/>
        </w:tabs>
        <w:spacing w:before="120"/>
        <w:ind w:firstLine="567"/>
        <w:jc w:val="both"/>
        <w:rPr>
          <w:rFonts w:ascii="Times New Roman" w:hAnsi="Times New Roman"/>
          <w:color w:val="000000" w:themeColor="text1"/>
        </w:rPr>
      </w:pPr>
      <w:r w:rsidRPr="000F62D5">
        <w:rPr>
          <w:rFonts w:ascii="Times New Roman" w:hAnsi="Times New Roman"/>
          <w:color w:val="000000" w:themeColor="text1"/>
        </w:rPr>
        <w:t>3. Trường hợp khu đất cần định giá có diện tích lớn, trong đó có nhiều thửa đất thì việc tính mức thực hiện như sau:</w:t>
      </w:r>
    </w:p>
    <w:p w14:paraId="2D5E279D" w14:textId="77777777" w:rsidR="000F62D5" w:rsidRPr="000F62D5" w:rsidRDefault="000F62D5" w:rsidP="00D4586A">
      <w:pPr>
        <w:tabs>
          <w:tab w:val="left" w:pos="1076"/>
        </w:tabs>
        <w:spacing w:before="120"/>
        <w:ind w:firstLine="567"/>
        <w:jc w:val="both"/>
        <w:rPr>
          <w:rFonts w:ascii="Times New Roman" w:hAnsi="Times New Roman"/>
          <w:color w:val="000000" w:themeColor="text1"/>
        </w:rPr>
      </w:pPr>
      <w:r w:rsidRPr="000F62D5">
        <w:rPr>
          <w:rFonts w:ascii="Times New Roman" w:hAnsi="Times New Roman"/>
          <w:color w:val="000000" w:themeColor="text1"/>
        </w:rPr>
        <w:t>a) Đối</w:t>
      </w:r>
      <w:r w:rsidRPr="000F62D5">
        <w:rPr>
          <w:rFonts w:ascii="Times New Roman" w:hAnsi="Times New Roman"/>
          <w:color w:val="000000" w:themeColor="text1"/>
          <w:spacing w:val="-5"/>
        </w:rPr>
        <w:t xml:space="preserve"> </w:t>
      </w:r>
      <w:r w:rsidRPr="000F62D5">
        <w:rPr>
          <w:rFonts w:ascii="Times New Roman" w:hAnsi="Times New Roman"/>
          <w:color w:val="000000" w:themeColor="text1"/>
        </w:rPr>
        <w:t>với</w:t>
      </w:r>
      <w:r w:rsidRPr="000F62D5">
        <w:rPr>
          <w:rFonts w:ascii="Times New Roman" w:hAnsi="Times New Roman"/>
          <w:color w:val="000000" w:themeColor="text1"/>
          <w:spacing w:val="-3"/>
        </w:rPr>
        <w:t xml:space="preserve"> </w:t>
      </w:r>
      <w:r w:rsidRPr="000F62D5">
        <w:rPr>
          <w:rFonts w:ascii="Times New Roman" w:hAnsi="Times New Roman"/>
          <w:color w:val="000000" w:themeColor="text1"/>
        </w:rPr>
        <w:t>mục</w:t>
      </w:r>
      <w:r w:rsidRPr="000F62D5">
        <w:rPr>
          <w:rFonts w:ascii="Times New Roman" w:hAnsi="Times New Roman"/>
          <w:color w:val="000000" w:themeColor="text1"/>
          <w:spacing w:val="-8"/>
        </w:rPr>
        <w:t xml:space="preserve"> </w:t>
      </w:r>
      <w:r w:rsidRPr="000F62D5">
        <w:rPr>
          <w:rFonts w:ascii="Times New Roman" w:hAnsi="Times New Roman"/>
          <w:color w:val="000000" w:themeColor="text1"/>
        </w:rPr>
        <w:t>2,</w:t>
      </w:r>
      <w:r w:rsidRPr="000F62D5">
        <w:rPr>
          <w:rFonts w:ascii="Times New Roman" w:hAnsi="Times New Roman"/>
          <w:color w:val="000000" w:themeColor="text1"/>
          <w:spacing w:val="-9"/>
        </w:rPr>
        <w:t xml:space="preserve"> </w:t>
      </w:r>
      <w:r w:rsidRPr="000F62D5">
        <w:rPr>
          <w:rFonts w:ascii="Times New Roman" w:hAnsi="Times New Roman"/>
          <w:color w:val="000000" w:themeColor="text1"/>
        </w:rPr>
        <w:t>mục</w:t>
      </w:r>
      <w:r w:rsidRPr="000F62D5">
        <w:rPr>
          <w:rFonts w:ascii="Times New Roman" w:hAnsi="Times New Roman"/>
          <w:color w:val="000000" w:themeColor="text1"/>
          <w:spacing w:val="-9"/>
        </w:rPr>
        <w:t xml:space="preserve"> </w:t>
      </w:r>
      <w:r w:rsidRPr="000F62D5">
        <w:rPr>
          <w:rFonts w:ascii="Times New Roman" w:hAnsi="Times New Roman"/>
          <w:color w:val="000000" w:themeColor="text1"/>
        </w:rPr>
        <w:t>3,</w:t>
      </w:r>
      <w:r w:rsidRPr="000F62D5">
        <w:rPr>
          <w:rFonts w:ascii="Times New Roman" w:hAnsi="Times New Roman"/>
          <w:color w:val="000000" w:themeColor="text1"/>
          <w:spacing w:val="-9"/>
        </w:rPr>
        <w:t xml:space="preserve"> </w:t>
      </w:r>
      <w:r w:rsidRPr="000F62D5">
        <w:rPr>
          <w:rFonts w:ascii="Times New Roman" w:hAnsi="Times New Roman"/>
          <w:color w:val="000000" w:themeColor="text1"/>
        </w:rPr>
        <w:t>mục</w:t>
      </w:r>
      <w:r w:rsidRPr="000F62D5">
        <w:rPr>
          <w:rFonts w:ascii="Times New Roman" w:hAnsi="Times New Roman"/>
          <w:color w:val="000000" w:themeColor="text1"/>
          <w:spacing w:val="-9"/>
        </w:rPr>
        <w:t xml:space="preserve"> </w:t>
      </w:r>
      <w:r w:rsidRPr="000F62D5">
        <w:rPr>
          <w:rFonts w:ascii="Times New Roman" w:hAnsi="Times New Roman"/>
          <w:color w:val="000000" w:themeColor="text1"/>
        </w:rPr>
        <w:t>4</w:t>
      </w:r>
      <w:r w:rsidRPr="000F62D5">
        <w:rPr>
          <w:rFonts w:ascii="Times New Roman" w:hAnsi="Times New Roman"/>
          <w:color w:val="000000" w:themeColor="text1"/>
          <w:spacing w:val="-8"/>
        </w:rPr>
        <w:t xml:space="preserve"> </w:t>
      </w:r>
      <w:r w:rsidRPr="000F62D5">
        <w:rPr>
          <w:rFonts w:ascii="Times New Roman" w:hAnsi="Times New Roman"/>
          <w:color w:val="000000" w:themeColor="text1"/>
        </w:rPr>
        <w:t>và</w:t>
      </w:r>
      <w:r w:rsidRPr="000F62D5">
        <w:rPr>
          <w:rFonts w:ascii="Times New Roman" w:hAnsi="Times New Roman"/>
          <w:color w:val="000000" w:themeColor="text1"/>
          <w:spacing w:val="-8"/>
        </w:rPr>
        <w:t xml:space="preserve"> </w:t>
      </w:r>
      <w:r w:rsidRPr="000F62D5">
        <w:rPr>
          <w:rFonts w:ascii="Times New Roman" w:hAnsi="Times New Roman"/>
          <w:color w:val="000000" w:themeColor="text1"/>
        </w:rPr>
        <w:t>mục</w:t>
      </w:r>
      <w:r w:rsidRPr="000F62D5">
        <w:rPr>
          <w:rFonts w:ascii="Times New Roman" w:hAnsi="Times New Roman"/>
          <w:color w:val="000000" w:themeColor="text1"/>
          <w:spacing w:val="-9"/>
        </w:rPr>
        <w:t xml:space="preserve"> </w:t>
      </w:r>
      <w:r w:rsidRPr="000F62D5">
        <w:rPr>
          <w:rFonts w:ascii="Times New Roman" w:hAnsi="Times New Roman"/>
          <w:color w:val="000000" w:themeColor="text1"/>
        </w:rPr>
        <w:t>5</w:t>
      </w:r>
      <w:r w:rsidRPr="000F62D5">
        <w:rPr>
          <w:rFonts w:ascii="Times New Roman" w:hAnsi="Times New Roman"/>
          <w:color w:val="000000" w:themeColor="text1"/>
          <w:spacing w:val="-4"/>
        </w:rPr>
        <w:t xml:space="preserve"> </w:t>
      </w:r>
      <w:r w:rsidRPr="000F62D5">
        <w:rPr>
          <w:rFonts w:ascii="Times New Roman" w:hAnsi="Times New Roman"/>
          <w:color w:val="000000" w:themeColor="text1"/>
        </w:rPr>
        <w:t>của</w:t>
      </w:r>
      <w:r w:rsidRPr="000F62D5">
        <w:rPr>
          <w:rFonts w:ascii="Times New Roman" w:hAnsi="Times New Roman"/>
          <w:color w:val="000000" w:themeColor="text1"/>
          <w:spacing w:val="-3"/>
        </w:rPr>
        <w:t xml:space="preserve"> </w:t>
      </w:r>
      <w:r w:rsidRPr="000F62D5">
        <w:rPr>
          <w:rFonts w:ascii="Times New Roman" w:hAnsi="Times New Roman"/>
          <w:color w:val="000000" w:themeColor="text1"/>
        </w:rPr>
        <w:t>Bảng</w:t>
      </w:r>
      <w:r w:rsidRPr="000F62D5">
        <w:rPr>
          <w:rFonts w:ascii="Times New Roman" w:hAnsi="Times New Roman"/>
          <w:color w:val="000000" w:themeColor="text1"/>
          <w:spacing w:val="-4"/>
        </w:rPr>
        <w:t xml:space="preserve"> </w:t>
      </w:r>
      <w:r w:rsidRPr="000F62D5">
        <w:rPr>
          <w:rFonts w:ascii="Times New Roman" w:hAnsi="Times New Roman"/>
          <w:color w:val="000000" w:themeColor="text1"/>
          <w:spacing w:val="-5"/>
        </w:rPr>
        <w:t>08:</w:t>
      </w:r>
    </w:p>
    <w:p w14:paraId="10226B35" w14:textId="77777777" w:rsidR="000F62D5" w:rsidRPr="000F62D5" w:rsidRDefault="000F62D5" w:rsidP="00D4586A">
      <w:pPr>
        <w:tabs>
          <w:tab w:val="left" w:pos="945"/>
        </w:tabs>
        <w:spacing w:before="120"/>
        <w:ind w:firstLine="567"/>
        <w:jc w:val="both"/>
        <w:rPr>
          <w:rFonts w:ascii="Times New Roman" w:hAnsi="Times New Roman"/>
          <w:color w:val="000000" w:themeColor="text1"/>
        </w:rPr>
      </w:pPr>
      <w:r w:rsidRPr="000F62D5">
        <w:rPr>
          <w:rFonts w:ascii="Times New Roman" w:hAnsi="Times New Roman"/>
          <w:b/>
          <w:color w:val="000000" w:themeColor="text1"/>
        </w:rPr>
        <w:lastRenderedPageBreak/>
        <w:t>-</w:t>
      </w:r>
      <w:r w:rsidRPr="000F62D5">
        <w:rPr>
          <w:rFonts w:ascii="Times New Roman" w:hAnsi="Times New Roman"/>
          <w:color w:val="000000" w:themeColor="text1"/>
        </w:rPr>
        <w:t xml:space="preserve"> Đối</w:t>
      </w:r>
      <w:r w:rsidRPr="000F62D5">
        <w:rPr>
          <w:rFonts w:ascii="Times New Roman" w:hAnsi="Times New Roman"/>
          <w:color w:val="000000" w:themeColor="text1"/>
          <w:spacing w:val="-9"/>
        </w:rPr>
        <w:t xml:space="preserve"> </w:t>
      </w:r>
      <w:r w:rsidRPr="000F62D5">
        <w:rPr>
          <w:rFonts w:ascii="Times New Roman" w:hAnsi="Times New Roman"/>
          <w:color w:val="000000" w:themeColor="text1"/>
        </w:rPr>
        <w:t>với</w:t>
      </w:r>
      <w:r w:rsidRPr="000F62D5">
        <w:rPr>
          <w:rFonts w:ascii="Times New Roman" w:hAnsi="Times New Roman"/>
          <w:color w:val="000000" w:themeColor="text1"/>
          <w:spacing w:val="-9"/>
        </w:rPr>
        <w:t xml:space="preserve"> </w:t>
      </w:r>
      <w:r w:rsidRPr="000F62D5">
        <w:rPr>
          <w:rFonts w:ascii="Times New Roman" w:hAnsi="Times New Roman"/>
          <w:color w:val="000000" w:themeColor="text1"/>
        </w:rPr>
        <w:t>trường</w:t>
      </w:r>
      <w:r w:rsidRPr="000F62D5">
        <w:rPr>
          <w:rFonts w:ascii="Times New Roman" w:hAnsi="Times New Roman"/>
          <w:color w:val="000000" w:themeColor="text1"/>
          <w:spacing w:val="-10"/>
        </w:rPr>
        <w:t xml:space="preserve"> </w:t>
      </w:r>
      <w:r w:rsidRPr="000F62D5">
        <w:rPr>
          <w:rFonts w:ascii="Times New Roman" w:hAnsi="Times New Roman"/>
          <w:color w:val="000000" w:themeColor="text1"/>
        </w:rPr>
        <w:t>hợp</w:t>
      </w:r>
      <w:r w:rsidRPr="000F62D5">
        <w:rPr>
          <w:rFonts w:ascii="Times New Roman" w:hAnsi="Times New Roman"/>
          <w:color w:val="000000" w:themeColor="text1"/>
          <w:spacing w:val="-10"/>
        </w:rPr>
        <w:t xml:space="preserve"> </w:t>
      </w:r>
      <w:r w:rsidRPr="000F62D5">
        <w:rPr>
          <w:rFonts w:ascii="Times New Roman" w:hAnsi="Times New Roman"/>
          <w:color w:val="000000" w:themeColor="text1"/>
        </w:rPr>
        <w:t>thửa</w:t>
      </w:r>
      <w:r w:rsidRPr="000F62D5">
        <w:rPr>
          <w:rFonts w:ascii="Times New Roman" w:hAnsi="Times New Roman"/>
          <w:color w:val="000000" w:themeColor="text1"/>
          <w:spacing w:val="-11"/>
        </w:rPr>
        <w:t xml:space="preserve"> </w:t>
      </w:r>
      <w:r w:rsidRPr="000F62D5">
        <w:rPr>
          <w:rFonts w:ascii="Times New Roman" w:hAnsi="Times New Roman"/>
          <w:color w:val="000000" w:themeColor="text1"/>
        </w:rPr>
        <w:t>đất</w:t>
      </w:r>
      <w:r w:rsidRPr="000F62D5">
        <w:rPr>
          <w:rFonts w:ascii="Times New Roman" w:hAnsi="Times New Roman"/>
          <w:color w:val="000000" w:themeColor="text1"/>
          <w:spacing w:val="-9"/>
        </w:rPr>
        <w:t xml:space="preserve"> </w:t>
      </w:r>
      <w:r w:rsidRPr="000F62D5">
        <w:rPr>
          <w:rFonts w:ascii="Times New Roman" w:hAnsi="Times New Roman"/>
          <w:color w:val="000000" w:themeColor="text1"/>
        </w:rPr>
        <w:t>có</w:t>
      </w:r>
      <w:r w:rsidRPr="000F62D5">
        <w:rPr>
          <w:rFonts w:ascii="Times New Roman" w:hAnsi="Times New Roman"/>
          <w:color w:val="000000" w:themeColor="text1"/>
          <w:spacing w:val="-10"/>
        </w:rPr>
        <w:t xml:space="preserve"> </w:t>
      </w:r>
      <w:r w:rsidRPr="000F62D5">
        <w:rPr>
          <w:rFonts w:ascii="Times New Roman" w:hAnsi="Times New Roman"/>
          <w:color w:val="000000" w:themeColor="text1"/>
        </w:rPr>
        <w:t>đặc</w:t>
      </w:r>
      <w:r w:rsidRPr="000F62D5">
        <w:rPr>
          <w:rFonts w:ascii="Times New Roman" w:hAnsi="Times New Roman"/>
          <w:color w:val="000000" w:themeColor="text1"/>
          <w:spacing w:val="-11"/>
        </w:rPr>
        <w:t xml:space="preserve"> </w:t>
      </w:r>
      <w:r w:rsidRPr="000F62D5">
        <w:rPr>
          <w:rFonts w:ascii="Times New Roman" w:hAnsi="Times New Roman"/>
          <w:color w:val="000000" w:themeColor="text1"/>
        </w:rPr>
        <w:t>điểm</w:t>
      </w:r>
      <w:r w:rsidRPr="000F62D5">
        <w:rPr>
          <w:rFonts w:ascii="Times New Roman" w:hAnsi="Times New Roman"/>
          <w:color w:val="000000" w:themeColor="text1"/>
          <w:spacing w:val="-11"/>
        </w:rPr>
        <w:t xml:space="preserve"> </w:t>
      </w:r>
      <w:r w:rsidRPr="000F62D5">
        <w:rPr>
          <w:rFonts w:ascii="Times New Roman" w:hAnsi="Times New Roman"/>
          <w:color w:val="000000" w:themeColor="text1"/>
        </w:rPr>
        <w:t>tương</w:t>
      </w:r>
      <w:r w:rsidRPr="000F62D5">
        <w:rPr>
          <w:rFonts w:ascii="Times New Roman" w:hAnsi="Times New Roman"/>
          <w:color w:val="000000" w:themeColor="text1"/>
          <w:spacing w:val="-10"/>
        </w:rPr>
        <w:t xml:space="preserve"> </w:t>
      </w:r>
      <w:r w:rsidRPr="000F62D5">
        <w:rPr>
          <w:rFonts w:ascii="Times New Roman" w:hAnsi="Times New Roman"/>
          <w:color w:val="000000" w:themeColor="text1"/>
        </w:rPr>
        <w:t>tự</w:t>
      </w:r>
      <w:r w:rsidRPr="000F62D5">
        <w:rPr>
          <w:rFonts w:ascii="Times New Roman" w:hAnsi="Times New Roman"/>
          <w:color w:val="000000" w:themeColor="text1"/>
          <w:spacing w:val="-12"/>
        </w:rPr>
        <w:t xml:space="preserve"> </w:t>
      </w:r>
      <w:r w:rsidRPr="000F62D5">
        <w:rPr>
          <w:rFonts w:ascii="Times New Roman" w:hAnsi="Times New Roman"/>
          <w:color w:val="000000" w:themeColor="text1"/>
        </w:rPr>
        <w:t>về</w:t>
      </w:r>
      <w:r w:rsidRPr="000F62D5">
        <w:rPr>
          <w:rFonts w:ascii="Times New Roman" w:hAnsi="Times New Roman"/>
          <w:color w:val="000000" w:themeColor="text1"/>
          <w:spacing w:val="-11"/>
        </w:rPr>
        <w:t xml:space="preserve"> </w:t>
      </w:r>
      <w:r w:rsidRPr="000F62D5">
        <w:rPr>
          <w:rFonts w:ascii="Times New Roman" w:hAnsi="Times New Roman"/>
          <w:color w:val="000000" w:themeColor="text1"/>
        </w:rPr>
        <w:t>mục</w:t>
      </w:r>
      <w:r w:rsidRPr="000F62D5">
        <w:rPr>
          <w:rFonts w:ascii="Times New Roman" w:hAnsi="Times New Roman"/>
          <w:color w:val="000000" w:themeColor="text1"/>
          <w:spacing w:val="-11"/>
        </w:rPr>
        <w:t xml:space="preserve"> </w:t>
      </w:r>
      <w:r w:rsidRPr="000F62D5">
        <w:rPr>
          <w:rFonts w:ascii="Times New Roman" w:hAnsi="Times New Roman"/>
          <w:color w:val="000000" w:themeColor="text1"/>
        </w:rPr>
        <w:t>đích</w:t>
      </w:r>
      <w:r w:rsidRPr="000F62D5">
        <w:rPr>
          <w:rFonts w:ascii="Times New Roman" w:hAnsi="Times New Roman"/>
          <w:color w:val="000000" w:themeColor="text1"/>
          <w:spacing w:val="-10"/>
        </w:rPr>
        <w:t xml:space="preserve"> </w:t>
      </w:r>
      <w:r w:rsidRPr="000F62D5">
        <w:rPr>
          <w:rFonts w:ascii="Times New Roman" w:hAnsi="Times New Roman"/>
          <w:color w:val="000000" w:themeColor="text1"/>
        </w:rPr>
        <w:t>sử</w:t>
      </w:r>
      <w:r w:rsidRPr="000F62D5">
        <w:rPr>
          <w:rFonts w:ascii="Times New Roman" w:hAnsi="Times New Roman"/>
          <w:color w:val="000000" w:themeColor="text1"/>
          <w:spacing w:val="-12"/>
        </w:rPr>
        <w:t xml:space="preserve"> </w:t>
      </w:r>
      <w:r w:rsidRPr="000F62D5">
        <w:rPr>
          <w:rFonts w:ascii="Times New Roman" w:hAnsi="Times New Roman"/>
          <w:color w:val="000000" w:themeColor="text1"/>
        </w:rPr>
        <w:t>dụng</w:t>
      </w:r>
      <w:r w:rsidRPr="000F62D5">
        <w:rPr>
          <w:rFonts w:ascii="Times New Roman" w:hAnsi="Times New Roman"/>
          <w:color w:val="000000" w:themeColor="text1"/>
          <w:spacing w:val="-10"/>
        </w:rPr>
        <w:t xml:space="preserve"> </w:t>
      </w:r>
      <w:r w:rsidRPr="000F62D5">
        <w:rPr>
          <w:rFonts w:ascii="Times New Roman" w:hAnsi="Times New Roman"/>
          <w:color w:val="000000" w:themeColor="text1"/>
        </w:rPr>
        <w:t>đất, vị trí, khả năng sinh lợi, điều kiện kết cấu hạ tầng kỹ thuật và hạ tầng xã hội, diện tích, kích thước, hình thể thì chỉ tính mức đối với 01 thửa đất. Đối với khu đất có 02 thửa đất thì nhân với hệ số K=1,3; đối với khu đất có trên</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02</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thửa</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đất</w:t>
      </w:r>
      <w:r w:rsidRPr="000F62D5">
        <w:rPr>
          <w:rFonts w:ascii="Times New Roman" w:hAnsi="Times New Roman"/>
          <w:color w:val="000000" w:themeColor="text1"/>
          <w:spacing w:val="-3"/>
        </w:rPr>
        <w:t xml:space="preserve"> </w:t>
      </w:r>
      <w:r w:rsidRPr="000F62D5">
        <w:rPr>
          <w:rFonts w:ascii="Times New Roman" w:hAnsi="Times New Roman"/>
          <w:color w:val="000000" w:themeColor="text1"/>
        </w:rPr>
        <w:t>thì</w:t>
      </w:r>
      <w:r w:rsidRPr="000F62D5">
        <w:rPr>
          <w:rFonts w:ascii="Times New Roman" w:hAnsi="Times New Roman"/>
          <w:color w:val="000000" w:themeColor="text1"/>
          <w:spacing w:val="-3"/>
        </w:rPr>
        <w:t xml:space="preserve"> </w:t>
      </w:r>
      <w:r w:rsidRPr="000F62D5">
        <w:rPr>
          <w:rFonts w:ascii="Times New Roman" w:hAnsi="Times New Roman"/>
          <w:color w:val="000000" w:themeColor="text1"/>
        </w:rPr>
        <w:t>được</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bổ</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sung</w:t>
      </w:r>
      <w:r w:rsidRPr="000F62D5">
        <w:rPr>
          <w:rFonts w:ascii="Times New Roman" w:hAnsi="Times New Roman"/>
          <w:color w:val="000000" w:themeColor="text1"/>
          <w:spacing w:val="-3"/>
        </w:rPr>
        <w:t xml:space="preserve"> </w:t>
      </w:r>
      <w:r w:rsidRPr="000F62D5">
        <w:rPr>
          <w:rFonts w:ascii="Times New Roman" w:hAnsi="Times New Roman"/>
          <w:color w:val="000000" w:themeColor="text1"/>
        </w:rPr>
        <w:t>hệ</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số</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0,02</w:t>
      </w:r>
      <w:r w:rsidRPr="000F62D5">
        <w:rPr>
          <w:rFonts w:ascii="Times New Roman" w:hAnsi="Times New Roman"/>
          <w:color w:val="000000" w:themeColor="text1"/>
          <w:spacing w:val="-3"/>
        </w:rPr>
        <w:t xml:space="preserve"> </w:t>
      </w:r>
      <w:r w:rsidRPr="000F62D5">
        <w:rPr>
          <w:rFonts w:ascii="Times New Roman" w:hAnsi="Times New Roman"/>
          <w:color w:val="000000" w:themeColor="text1"/>
        </w:rPr>
        <w:t>cho</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mỗi</w:t>
      </w:r>
      <w:r w:rsidRPr="000F62D5">
        <w:rPr>
          <w:rFonts w:ascii="Times New Roman" w:hAnsi="Times New Roman"/>
          <w:color w:val="000000" w:themeColor="text1"/>
          <w:spacing w:val="-3"/>
        </w:rPr>
        <w:t xml:space="preserve"> </w:t>
      </w:r>
      <w:r w:rsidRPr="000F62D5">
        <w:rPr>
          <w:rFonts w:ascii="Times New Roman" w:hAnsi="Times New Roman"/>
          <w:color w:val="000000" w:themeColor="text1"/>
        </w:rPr>
        <w:t>01</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thửa</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đất tăng</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thêm;</w:t>
      </w:r>
    </w:p>
    <w:p w14:paraId="13779A70" w14:textId="77777777" w:rsidR="000F62D5" w:rsidRPr="000F62D5" w:rsidRDefault="000F62D5" w:rsidP="00D4586A">
      <w:pPr>
        <w:pStyle w:val="ListParagraph"/>
        <w:spacing w:before="120"/>
        <w:ind w:left="0" w:firstLine="567"/>
        <w:jc w:val="both"/>
        <w:rPr>
          <w:rFonts w:ascii="Times New Roman" w:hAnsi="Times New Roman"/>
          <w:color w:val="000000" w:themeColor="text1"/>
        </w:rPr>
      </w:pPr>
      <w:r w:rsidRPr="000F62D5">
        <w:rPr>
          <w:rFonts w:ascii="Times New Roman" w:hAnsi="Times New Roman"/>
          <w:b/>
          <w:color w:val="000000" w:themeColor="text1"/>
        </w:rPr>
        <w:t xml:space="preserve">- </w:t>
      </w:r>
      <w:r w:rsidRPr="000F62D5">
        <w:rPr>
          <w:rFonts w:ascii="Times New Roman" w:hAnsi="Times New Roman"/>
          <w:color w:val="000000" w:themeColor="text1"/>
        </w:rPr>
        <w:t>Đối với trường hợp các thửa đất khác nhau về các đặc điểm nêu trên thì tính mức riêng cho các thửa đất.</w:t>
      </w:r>
    </w:p>
    <w:p w14:paraId="6E6C676B" w14:textId="77777777" w:rsidR="000F62D5" w:rsidRPr="000F62D5" w:rsidRDefault="000F62D5" w:rsidP="00D4586A">
      <w:pPr>
        <w:tabs>
          <w:tab w:val="left" w:pos="1091"/>
        </w:tabs>
        <w:spacing w:before="120"/>
        <w:ind w:firstLine="567"/>
        <w:jc w:val="both"/>
        <w:rPr>
          <w:rFonts w:ascii="Times New Roman" w:hAnsi="Times New Roman"/>
          <w:color w:val="000000" w:themeColor="text1"/>
        </w:rPr>
      </w:pPr>
      <w:r w:rsidRPr="000F62D5">
        <w:rPr>
          <w:rFonts w:ascii="Times New Roman" w:hAnsi="Times New Roman"/>
          <w:color w:val="000000" w:themeColor="text1"/>
        </w:rPr>
        <w:t>b) Các</w:t>
      </w:r>
      <w:r w:rsidRPr="000F62D5">
        <w:rPr>
          <w:rFonts w:ascii="Times New Roman" w:hAnsi="Times New Roman"/>
          <w:color w:val="000000" w:themeColor="text1"/>
          <w:spacing w:val="-6"/>
        </w:rPr>
        <w:t xml:space="preserve"> </w:t>
      </w:r>
      <w:r w:rsidRPr="000F62D5">
        <w:rPr>
          <w:rFonts w:ascii="Times New Roman" w:hAnsi="Times New Roman"/>
          <w:color w:val="000000" w:themeColor="text1"/>
        </w:rPr>
        <w:t>mục</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còn</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lại</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của</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Bảng 08</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nhân</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với</w:t>
      </w:r>
      <w:r w:rsidRPr="000F62D5">
        <w:rPr>
          <w:rFonts w:ascii="Times New Roman" w:hAnsi="Times New Roman"/>
          <w:color w:val="000000" w:themeColor="text1"/>
          <w:spacing w:val="-4"/>
        </w:rPr>
        <w:t xml:space="preserve"> </w:t>
      </w:r>
      <w:r w:rsidRPr="000F62D5">
        <w:rPr>
          <w:rFonts w:ascii="Times New Roman" w:hAnsi="Times New Roman"/>
          <w:color w:val="000000" w:themeColor="text1"/>
        </w:rPr>
        <w:t>hệ</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số</w:t>
      </w:r>
      <w:r w:rsidRPr="000F62D5">
        <w:rPr>
          <w:rFonts w:ascii="Times New Roman" w:hAnsi="Times New Roman"/>
          <w:color w:val="000000" w:themeColor="text1"/>
          <w:spacing w:val="-4"/>
        </w:rPr>
        <w:t xml:space="preserve"> </w:t>
      </w:r>
      <w:r w:rsidRPr="000F62D5">
        <w:rPr>
          <w:rFonts w:ascii="Times New Roman" w:hAnsi="Times New Roman"/>
          <w:color w:val="000000" w:themeColor="text1"/>
          <w:spacing w:val="-2"/>
        </w:rPr>
        <w:t>K=1,3.</w:t>
      </w:r>
    </w:p>
    <w:p w14:paraId="4FC85E91" w14:textId="77777777" w:rsidR="000F62D5" w:rsidRPr="000F62D5" w:rsidRDefault="000F62D5" w:rsidP="00D4586A">
      <w:pPr>
        <w:tabs>
          <w:tab w:val="left" w:pos="945"/>
        </w:tabs>
        <w:spacing w:before="120"/>
        <w:ind w:firstLine="567"/>
        <w:jc w:val="both"/>
        <w:rPr>
          <w:rFonts w:ascii="Times New Roman" w:hAnsi="Times New Roman"/>
          <w:color w:val="000000" w:themeColor="text1"/>
        </w:rPr>
      </w:pPr>
      <w:r w:rsidRPr="000F62D5">
        <w:rPr>
          <w:rFonts w:ascii="Times New Roman" w:hAnsi="Times New Roman"/>
          <w:color w:val="000000" w:themeColor="text1"/>
        </w:rPr>
        <w:t>4.Trường hợp xác định giá đất để tính bồi thường khi Nhà nước thu hồi đối với thửa đất có diện tích nhỏ dưới 0,1 ha thì nhân với hệ số K=0,5 đối với mục 2, 3 Bảng 09.</w:t>
      </w:r>
    </w:p>
    <w:p w14:paraId="54E0D3B1" w14:textId="77777777" w:rsidR="000F62D5" w:rsidRPr="000F62D5" w:rsidRDefault="000F62D5" w:rsidP="00D4586A">
      <w:pPr>
        <w:tabs>
          <w:tab w:val="left" w:pos="1503"/>
        </w:tabs>
        <w:spacing w:before="120"/>
        <w:ind w:firstLine="567"/>
        <w:jc w:val="both"/>
        <w:rPr>
          <w:rFonts w:ascii="Times New Roman" w:hAnsi="Times New Roman"/>
          <w:color w:val="000000" w:themeColor="text1"/>
        </w:rPr>
      </w:pPr>
      <w:r w:rsidRPr="000F62D5">
        <w:rPr>
          <w:rFonts w:ascii="Times New Roman" w:hAnsi="Times New Roman"/>
          <w:color w:val="000000" w:themeColor="text1"/>
        </w:rPr>
        <w:t>5.Trường hợp xác định giá đất để tính tiền sử dụng đất khi điều chỉnh quy hoạch chi tiết xây dựng mà phải xác định giá đất theo quy hoạch xây dựng chi tiết trước và sau khi điều chỉnh thì nhân với hệ số K=1,5 đối với các mục 2,3 Bảng 08.</w:t>
      </w:r>
    </w:p>
    <w:p w14:paraId="5026002C" w14:textId="77777777" w:rsidR="000F62D5" w:rsidRPr="000F62D5" w:rsidRDefault="000F62D5" w:rsidP="000F62D5">
      <w:pPr>
        <w:pStyle w:val="Heading2"/>
        <w:keepNext w:val="0"/>
        <w:keepLines w:val="0"/>
        <w:widowControl w:val="0"/>
        <w:autoSpaceDE w:val="0"/>
        <w:autoSpaceDN w:val="0"/>
        <w:spacing w:before="120"/>
        <w:ind w:left="567"/>
        <w:jc w:val="both"/>
        <w:rPr>
          <w:rFonts w:ascii="Times New Roman" w:hAnsi="Times New Roman" w:cs="Times New Roman"/>
          <w:color w:val="000000" w:themeColor="text1"/>
          <w:sz w:val="28"/>
          <w:szCs w:val="28"/>
        </w:rPr>
      </w:pPr>
      <w:r w:rsidRPr="000F62D5">
        <w:rPr>
          <w:rFonts w:ascii="Times New Roman" w:hAnsi="Times New Roman" w:cs="Times New Roman"/>
          <w:color w:val="000000" w:themeColor="text1"/>
          <w:sz w:val="28"/>
          <w:szCs w:val="28"/>
        </w:rPr>
        <w:t>II. Định</w:t>
      </w:r>
      <w:r w:rsidRPr="000F62D5">
        <w:rPr>
          <w:rFonts w:ascii="Times New Roman" w:hAnsi="Times New Roman" w:cs="Times New Roman"/>
          <w:color w:val="000000" w:themeColor="text1"/>
          <w:spacing w:val="-4"/>
          <w:sz w:val="28"/>
          <w:szCs w:val="28"/>
        </w:rPr>
        <w:t xml:space="preserve"> </w:t>
      </w:r>
      <w:r w:rsidRPr="000F62D5">
        <w:rPr>
          <w:rFonts w:ascii="Times New Roman" w:hAnsi="Times New Roman" w:cs="Times New Roman"/>
          <w:color w:val="000000" w:themeColor="text1"/>
          <w:sz w:val="28"/>
          <w:szCs w:val="28"/>
        </w:rPr>
        <w:t>mức</w:t>
      </w:r>
      <w:r w:rsidRPr="000F62D5">
        <w:rPr>
          <w:rFonts w:ascii="Times New Roman" w:hAnsi="Times New Roman" w:cs="Times New Roman"/>
          <w:color w:val="000000" w:themeColor="text1"/>
          <w:spacing w:val="-4"/>
          <w:sz w:val="28"/>
          <w:szCs w:val="28"/>
        </w:rPr>
        <w:t xml:space="preserve"> </w:t>
      </w:r>
      <w:r w:rsidRPr="000F62D5">
        <w:rPr>
          <w:rFonts w:ascii="Times New Roman" w:hAnsi="Times New Roman" w:cs="Times New Roman"/>
          <w:color w:val="000000" w:themeColor="text1"/>
          <w:sz w:val="28"/>
          <w:szCs w:val="28"/>
        </w:rPr>
        <w:t>dụng</w:t>
      </w:r>
      <w:r w:rsidRPr="000F62D5">
        <w:rPr>
          <w:rFonts w:ascii="Times New Roman" w:hAnsi="Times New Roman" w:cs="Times New Roman"/>
          <w:color w:val="000000" w:themeColor="text1"/>
          <w:spacing w:val="-1"/>
          <w:sz w:val="28"/>
          <w:szCs w:val="28"/>
        </w:rPr>
        <w:t xml:space="preserve"> </w:t>
      </w:r>
      <w:r w:rsidRPr="000F62D5">
        <w:rPr>
          <w:rFonts w:ascii="Times New Roman" w:hAnsi="Times New Roman" w:cs="Times New Roman"/>
          <w:color w:val="000000" w:themeColor="text1"/>
          <w:sz w:val="28"/>
          <w:szCs w:val="28"/>
        </w:rPr>
        <w:t>cụ, vật tư và thiết bị</w:t>
      </w:r>
    </w:p>
    <w:p w14:paraId="5CE16DC7" w14:textId="77777777" w:rsidR="000F62D5" w:rsidRPr="000F62D5" w:rsidRDefault="000F62D5" w:rsidP="000F62D5">
      <w:pPr>
        <w:pStyle w:val="Heading2"/>
        <w:keepNext w:val="0"/>
        <w:keepLines w:val="0"/>
        <w:widowControl w:val="0"/>
        <w:autoSpaceDE w:val="0"/>
        <w:autoSpaceDN w:val="0"/>
        <w:spacing w:before="120"/>
        <w:ind w:left="567"/>
        <w:jc w:val="both"/>
        <w:rPr>
          <w:rFonts w:ascii="Times New Roman" w:hAnsi="Times New Roman" w:cs="Times New Roman"/>
          <w:color w:val="000000" w:themeColor="text1"/>
        </w:rPr>
      </w:pPr>
      <w:r w:rsidRPr="000F62D5">
        <w:rPr>
          <w:rFonts w:ascii="Times New Roman" w:hAnsi="Times New Roman" w:cs="Times New Roman"/>
          <w:color w:val="000000" w:themeColor="text1"/>
          <w:sz w:val="28"/>
          <w:szCs w:val="28"/>
        </w:rPr>
        <w:t>1. Dụng cụ</w:t>
      </w:r>
    </w:p>
    <w:p w14:paraId="4F3D444F" w14:textId="77777777" w:rsidR="000F62D5" w:rsidRPr="000F62D5" w:rsidRDefault="000F62D5" w:rsidP="000F62D5">
      <w:pPr>
        <w:pStyle w:val="BodyText"/>
        <w:spacing w:before="139" w:after="0"/>
        <w:ind w:firstLine="567"/>
        <w:jc w:val="right"/>
        <w:rPr>
          <w:rFonts w:ascii="Times New Roman" w:hAnsi="Times New Roman"/>
          <w:color w:val="000000" w:themeColor="text1"/>
          <w:sz w:val="11"/>
        </w:rPr>
      </w:pPr>
      <w:r w:rsidRPr="000F62D5">
        <w:rPr>
          <w:rFonts w:ascii="Times New Roman" w:hAnsi="Times New Roman"/>
          <w:color w:val="000000" w:themeColor="text1"/>
        </w:rPr>
        <w:t>Bảng</w:t>
      </w:r>
      <w:r w:rsidRPr="000F62D5">
        <w:rPr>
          <w:rFonts w:ascii="Times New Roman" w:hAnsi="Times New Roman"/>
          <w:color w:val="000000" w:themeColor="text1"/>
          <w:spacing w:val="-2"/>
        </w:rPr>
        <w:t xml:space="preserve"> </w:t>
      </w:r>
      <w:r w:rsidRPr="000F62D5">
        <w:rPr>
          <w:rFonts w:ascii="Times New Roman" w:hAnsi="Times New Roman"/>
          <w:color w:val="000000" w:themeColor="text1"/>
          <w:spacing w:val="-5"/>
        </w:rPr>
        <w:t>09</w:t>
      </w:r>
    </w:p>
    <w:tbl>
      <w:tblPr>
        <w:tblW w:w="9307"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84"/>
        <w:gridCol w:w="2569"/>
        <w:gridCol w:w="708"/>
        <w:gridCol w:w="747"/>
        <w:gridCol w:w="754"/>
        <w:gridCol w:w="792"/>
        <w:gridCol w:w="685"/>
        <w:gridCol w:w="852"/>
        <w:gridCol w:w="708"/>
        <w:gridCol w:w="708"/>
      </w:tblGrid>
      <w:tr w:rsidR="000F62D5" w:rsidRPr="000F62D5" w14:paraId="309A1E58" w14:textId="77777777" w:rsidTr="003E43BA">
        <w:trPr>
          <w:trHeight w:val="555"/>
        </w:trPr>
        <w:tc>
          <w:tcPr>
            <w:tcW w:w="784" w:type="dxa"/>
            <w:vMerge w:val="restart"/>
            <w:vAlign w:val="center"/>
          </w:tcPr>
          <w:p w14:paraId="7C725C71" w14:textId="77777777" w:rsidR="000F62D5" w:rsidRPr="000F62D5" w:rsidRDefault="000F62D5" w:rsidP="003E43BA">
            <w:pPr>
              <w:pStyle w:val="TableParagraph"/>
              <w:jc w:val="center"/>
              <w:rPr>
                <w:color w:val="000000" w:themeColor="text1"/>
                <w:sz w:val="24"/>
              </w:rPr>
            </w:pPr>
          </w:p>
          <w:p w14:paraId="4A5161C6" w14:textId="77777777" w:rsidR="000F62D5" w:rsidRPr="000F62D5" w:rsidRDefault="000F62D5" w:rsidP="003E43BA">
            <w:pPr>
              <w:pStyle w:val="TableParagraph"/>
              <w:jc w:val="center"/>
              <w:rPr>
                <w:b/>
                <w:color w:val="000000" w:themeColor="text1"/>
                <w:sz w:val="24"/>
              </w:rPr>
            </w:pPr>
            <w:r w:rsidRPr="000F62D5">
              <w:rPr>
                <w:b/>
                <w:color w:val="000000" w:themeColor="text1"/>
                <w:spacing w:val="-5"/>
                <w:sz w:val="24"/>
              </w:rPr>
              <w:t>STT</w:t>
            </w:r>
          </w:p>
        </w:tc>
        <w:tc>
          <w:tcPr>
            <w:tcW w:w="2569" w:type="dxa"/>
            <w:vMerge w:val="restart"/>
            <w:vAlign w:val="center"/>
          </w:tcPr>
          <w:p w14:paraId="2F20B32F" w14:textId="77777777" w:rsidR="000F62D5" w:rsidRPr="000F62D5" w:rsidRDefault="000F62D5" w:rsidP="003E43BA">
            <w:pPr>
              <w:pStyle w:val="TableParagraph"/>
              <w:jc w:val="center"/>
              <w:rPr>
                <w:color w:val="000000" w:themeColor="text1"/>
                <w:sz w:val="24"/>
              </w:rPr>
            </w:pPr>
          </w:p>
          <w:p w14:paraId="1486EC24" w14:textId="77777777" w:rsidR="000F62D5" w:rsidRPr="000F62D5" w:rsidRDefault="000F62D5" w:rsidP="003E43BA">
            <w:pPr>
              <w:pStyle w:val="TableParagraph"/>
              <w:jc w:val="center"/>
              <w:rPr>
                <w:b/>
                <w:color w:val="000000" w:themeColor="text1"/>
                <w:sz w:val="24"/>
              </w:rPr>
            </w:pPr>
            <w:r w:rsidRPr="000F62D5">
              <w:rPr>
                <w:b/>
                <w:color w:val="000000" w:themeColor="text1"/>
                <w:sz w:val="24"/>
              </w:rPr>
              <w:t>Danh</w:t>
            </w:r>
            <w:r w:rsidRPr="000F62D5">
              <w:rPr>
                <w:b/>
                <w:color w:val="000000" w:themeColor="text1"/>
                <w:spacing w:val="-1"/>
                <w:sz w:val="24"/>
              </w:rPr>
              <w:t xml:space="preserve"> </w:t>
            </w:r>
            <w:r w:rsidRPr="000F62D5">
              <w:rPr>
                <w:b/>
                <w:color w:val="000000" w:themeColor="text1"/>
                <w:sz w:val="24"/>
              </w:rPr>
              <w:t>mục</w:t>
            </w:r>
            <w:r w:rsidRPr="000F62D5">
              <w:rPr>
                <w:b/>
                <w:color w:val="000000" w:themeColor="text1"/>
                <w:spacing w:val="-2"/>
                <w:sz w:val="24"/>
              </w:rPr>
              <w:t xml:space="preserve"> </w:t>
            </w:r>
            <w:r w:rsidRPr="000F62D5">
              <w:rPr>
                <w:b/>
                <w:color w:val="000000" w:themeColor="text1"/>
                <w:sz w:val="24"/>
              </w:rPr>
              <w:t>dụng</w:t>
            </w:r>
            <w:r w:rsidRPr="000F62D5">
              <w:rPr>
                <w:b/>
                <w:color w:val="000000" w:themeColor="text1"/>
                <w:spacing w:val="-1"/>
                <w:sz w:val="24"/>
              </w:rPr>
              <w:t xml:space="preserve"> </w:t>
            </w:r>
            <w:r w:rsidRPr="000F62D5">
              <w:rPr>
                <w:b/>
                <w:color w:val="000000" w:themeColor="text1"/>
                <w:spacing w:val="-5"/>
                <w:sz w:val="24"/>
              </w:rPr>
              <w:t>cụ</w:t>
            </w:r>
          </w:p>
        </w:tc>
        <w:tc>
          <w:tcPr>
            <w:tcW w:w="708" w:type="dxa"/>
            <w:vMerge w:val="restart"/>
            <w:vAlign w:val="center"/>
          </w:tcPr>
          <w:p w14:paraId="171DE14B" w14:textId="77777777" w:rsidR="000F62D5" w:rsidRPr="000F62D5" w:rsidRDefault="000F62D5" w:rsidP="003E43BA">
            <w:pPr>
              <w:pStyle w:val="TableParagraph"/>
              <w:jc w:val="center"/>
              <w:rPr>
                <w:color w:val="000000" w:themeColor="text1"/>
                <w:sz w:val="24"/>
              </w:rPr>
            </w:pPr>
          </w:p>
          <w:p w14:paraId="7058C745" w14:textId="77777777" w:rsidR="000F62D5" w:rsidRPr="000F62D5" w:rsidRDefault="000F62D5" w:rsidP="003E43BA">
            <w:pPr>
              <w:pStyle w:val="TableParagraph"/>
              <w:jc w:val="center"/>
              <w:rPr>
                <w:color w:val="000000" w:themeColor="text1"/>
                <w:sz w:val="24"/>
              </w:rPr>
            </w:pPr>
          </w:p>
          <w:p w14:paraId="18E197C8" w14:textId="77777777" w:rsidR="000F62D5" w:rsidRPr="000F62D5" w:rsidRDefault="000F62D5" w:rsidP="003E43BA">
            <w:pPr>
              <w:pStyle w:val="TableParagraph"/>
              <w:jc w:val="center"/>
              <w:rPr>
                <w:b/>
                <w:color w:val="000000" w:themeColor="text1"/>
                <w:sz w:val="24"/>
              </w:rPr>
            </w:pPr>
            <w:r w:rsidRPr="000F62D5">
              <w:rPr>
                <w:b/>
                <w:color w:val="000000" w:themeColor="text1"/>
                <w:sz w:val="24"/>
              </w:rPr>
              <w:t>Đơn</w:t>
            </w:r>
            <w:r w:rsidRPr="000F62D5">
              <w:rPr>
                <w:b/>
                <w:color w:val="000000" w:themeColor="text1"/>
                <w:spacing w:val="-15"/>
                <w:sz w:val="24"/>
              </w:rPr>
              <w:t xml:space="preserve"> </w:t>
            </w:r>
            <w:r w:rsidRPr="000F62D5">
              <w:rPr>
                <w:b/>
                <w:color w:val="000000" w:themeColor="text1"/>
                <w:sz w:val="24"/>
              </w:rPr>
              <w:t xml:space="preserve">vị </w:t>
            </w:r>
            <w:r w:rsidRPr="000F62D5">
              <w:rPr>
                <w:b/>
                <w:color w:val="000000" w:themeColor="text1"/>
                <w:spacing w:val="-4"/>
                <w:sz w:val="24"/>
              </w:rPr>
              <w:t>tính</w:t>
            </w:r>
          </w:p>
        </w:tc>
        <w:tc>
          <w:tcPr>
            <w:tcW w:w="747" w:type="dxa"/>
            <w:vMerge w:val="restart"/>
            <w:vAlign w:val="center"/>
          </w:tcPr>
          <w:p w14:paraId="218894EC" w14:textId="77777777" w:rsidR="000F62D5" w:rsidRPr="000F62D5" w:rsidRDefault="000F62D5" w:rsidP="003E43BA">
            <w:pPr>
              <w:pStyle w:val="TableParagraph"/>
              <w:jc w:val="center"/>
              <w:rPr>
                <w:color w:val="000000" w:themeColor="text1"/>
                <w:sz w:val="24"/>
              </w:rPr>
            </w:pPr>
          </w:p>
          <w:p w14:paraId="0FC5DD3B" w14:textId="77777777" w:rsidR="000F62D5" w:rsidRPr="000F62D5" w:rsidRDefault="000F62D5" w:rsidP="003E43BA">
            <w:pPr>
              <w:pStyle w:val="TableParagraph"/>
              <w:jc w:val="center"/>
              <w:rPr>
                <w:color w:val="000000" w:themeColor="text1"/>
                <w:sz w:val="24"/>
              </w:rPr>
            </w:pPr>
          </w:p>
          <w:p w14:paraId="34C4DC74" w14:textId="77777777" w:rsidR="000F62D5" w:rsidRPr="000F62D5" w:rsidRDefault="000F62D5" w:rsidP="003E43BA">
            <w:pPr>
              <w:pStyle w:val="TableParagraph"/>
              <w:jc w:val="center"/>
              <w:rPr>
                <w:i/>
                <w:color w:val="000000" w:themeColor="text1"/>
                <w:sz w:val="24"/>
              </w:rPr>
            </w:pPr>
            <w:r w:rsidRPr="000F62D5">
              <w:rPr>
                <w:b/>
                <w:color w:val="000000" w:themeColor="text1"/>
                <w:spacing w:val="-4"/>
                <w:sz w:val="24"/>
              </w:rPr>
              <w:t xml:space="preserve">Thời hạn </w:t>
            </w:r>
            <w:r w:rsidRPr="000F62D5">
              <w:rPr>
                <w:i/>
                <w:color w:val="000000" w:themeColor="text1"/>
                <w:spacing w:val="-2"/>
                <w:sz w:val="24"/>
              </w:rPr>
              <w:t>(tháng)</w:t>
            </w:r>
          </w:p>
        </w:tc>
        <w:tc>
          <w:tcPr>
            <w:tcW w:w="4499" w:type="dxa"/>
            <w:gridSpan w:val="6"/>
            <w:vAlign w:val="center"/>
          </w:tcPr>
          <w:p w14:paraId="7F4A1492" w14:textId="77777777" w:rsidR="000F62D5" w:rsidRPr="000F62D5" w:rsidRDefault="000F62D5" w:rsidP="003E43BA">
            <w:pPr>
              <w:pStyle w:val="TableParagraph"/>
              <w:jc w:val="center"/>
              <w:rPr>
                <w:b/>
                <w:color w:val="000000" w:themeColor="text1"/>
                <w:sz w:val="24"/>
              </w:rPr>
            </w:pPr>
            <w:r w:rsidRPr="000F62D5">
              <w:rPr>
                <w:b/>
                <w:color w:val="000000" w:themeColor="text1"/>
                <w:sz w:val="24"/>
              </w:rPr>
              <w:t>Định</w:t>
            </w:r>
            <w:r w:rsidRPr="000F62D5">
              <w:rPr>
                <w:b/>
                <w:color w:val="000000" w:themeColor="text1"/>
                <w:spacing w:val="-2"/>
                <w:sz w:val="24"/>
              </w:rPr>
              <w:t xml:space="preserve"> </w:t>
            </w:r>
            <w:r w:rsidRPr="000F62D5">
              <w:rPr>
                <w:b/>
                <w:color w:val="000000" w:themeColor="text1"/>
                <w:spacing w:val="-5"/>
                <w:sz w:val="24"/>
              </w:rPr>
              <w:t>mức</w:t>
            </w:r>
          </w:p>
          <w:p w14:paraId="58041B5A" w14:textId="77777777" w:rsidR="000F62D5" w:rsidRPr="000F62D5" w:rsidRDefault="000F62D5" w:rsidP="003E43BA">
            <w:pPr>
              <w:pStyle w:val="TableParagraph"/>
              <w:jc w:val="center"/>
              <w:rPr>
                <w:i/>
                <w:color w:val="000000" w:themeColor="text1"/>
                <w:sz w:val="24"/>
              </w:rPr>
            </w:pPr>
            <w:r w:rsidRPr="000F62D5">
              <w:rPr>
                <w:i/>
                <w:color w:val="000000" w:themeColor="text1"/>
                <w:sz w:val="24"/>
              </w:rPr>
              <w:t>(công</w:t>
            </w:r>
            <w:r w:rsidRPr="000F62D5">
              <w:rPr>
                <w:i/>
                <w:color w:val="000000" w:themeColor="text1"/>
                <w:spacing w:val="-2"/>
                <w:sz w:val="24"/>
              </w:rPr>
              <w:t xml:space="preserve"> </w:t>
            </w:r>
            <w:r w:rsidRPr="000F62D5">
              <w:rPr>
                <w:i/>
                <w:color w:val="000000" w:themeColor="text1"/>
                <w:sz w:val="24"/>
              </w:rPr>
              <w:t>nhóm/thửa</w:t>
            </w:r>
            <w:r w:rsidRPr="000F62D5">
              <w:rPr>
                <w:i/>
                <w:color w:val="000000" w:themeColor="text1"/>
                <w:spacing w:val="-1"/>
                <w:sz w:val="24"/>
              </w:rPr>
              <w:t xml:space="preserve"> </w:t>
            </w:r>
            <w:r w:rsidRPr="000F62D5">
              <w:rPr>
                <w:i/>
                <w:color w:val="000000" w:themeColor="text1"/>
                <w:sz w:val="24"/>
              </w:rPr>
              <w:t>đất</w:t>
            </w:r>
            <w:r w:rsidRPr="000F62D5">
              <w:rPr>
                <w:i/>
                <w:color w:val="000000" w:themeColor="text1"/>
                <w:spacing w:val="-2"/>
                <w:sz w:val="24"/>
              </w:rPr>
              <w:t xml:space="preserve"> </w:t>
            </w:r>
            <w:r w:rsidRPr="000F62D5">
              <w:rPr>
                <w:i/>
                <w:color w:val="000000" w:themeColor="text1"/>
                <w:sz w:val="24"/>
              </w:rPr>
              <w:t>hoặc</w:t>
            </w:r>
            <w:r w:rsidRPr="000F62D5">
              <w:rPr>
                <w:i/>
                <w:color w:val="000000" w:themeColor="text1"/>
                <w:spacing w:val="-1"/>
                <w:sz w:val="24"/>
              </w:rPr>
              <w:t xml:space="preserve"> </w:t>
            </w:r>
            <w:r w:rsidRPr="000F62D5">
              <w:rPr>
                <w:i/>
                <w:color w:val="000000" w:themeColor="text1"/>
                <w:sz w:val="24"/>
              </w:rPr>
              <w:t>khu</w:t>
            </w:r>
            <w:r w:rsidRPr="000F62D5">
              <w:rPr>
                <w:i/>
                <w:color w:val="000000" w:themeColor="text1"/>
                <w:spacing w:val="-2"/>
                <w:sz w:val="24"/>
              </w:rPr>
              <w:t xml:space="preserve"> </w:t>
            </w:r>
            <w:r w:rsidRPr="000F62D5">
              <w:rPr>
                <w:i/>
                <w:color w:val="000000" w:themeColor="text1"/>
                <w:sz w:val="24"/>
              </w:rPr>
              <w:t>đất</w:t>
            </w:r>
            <w:r w:rsidRPr="000F62D5">
              <w:rPr>
                <w:i/>
                <w:color w:val="000000" w:themeColor="text1"/>
                <w:spacing w:val="-1"/>
                <w:sz w:val="24"/>
              </w:rPr>
              <w:t xml:space="preserve"> </w:t>
            </w:r>
            <w:r w:rsidRPr="000F62D5">
              <w:rPr>
                <w:i/>
                <w:color w:val="000000" w:themeColor="text1"/>
                <w:sz w:val="24"/>
              </w:rPr>
              <w:t>trung</w:t>
            </w:r>
            <w:r w:rsidRPr="000F62D5">
              <w:rPr>
                <w:i/>
                <w:color w:val="000000" w:themeColor="text1"/>
                <w:spacing w:val="-1"/>
                <w:sz w:val="24"/>
              </w:rPr>
              <w:t xml:space="preserve"> </w:t>
            </w:r>
            <w:r w:rsidRPr="000F62D5">
              <w:rPr>
                <w:i/>
                <w:color w:val="000000" w:themeColor="text1"/>
                <w:spacing w:val="-2"/>
                <w:sz w:val="24"/>
              </w:rPr>
              <w:t>bình)</w:t>
            </w:r>
          </w:p>
        </w:tc>
      </w:tr>
      <w:tr w:rsidR="000F62D5" w:rsidRPr="000F62D5" w14:paraId="41E25302" w14:textId="77777777" w:rsidTr="003E43BA">
        <w:trPr>
          <w:trHeight w:val="818"/>
        </w:trPr>
        <w:tc>
          <w:tcPr>
            <w:tcW w:w="784" w:type="dxa"/>
            <w:vMerge/>
            <w:tcBorders>
              <w:top w:val="nil"/>
              <w:bottom w:val="single" w:sz="4" w:space="0" w:color="auto"/>
            </w:tcBorders>
            <w:vAlign w:val="center"/>
          </w:tcPr>
          <w:p w14:paraId="238AD6DC" w14:textId="77777777" w:rsidR="000F62D5" w:rsidRPr="000F62D5" w:rsidRDefault="000F62D5" w:rsidP="003E43BA">
            <w:pPr>
              <w:jc w:val="center"/>
              <w:rPr>
                <w:rFonts w:ascii="Times New Roman" w:hAnsi="Times New Roman"/>
                <w:color w:val="000000" w:themeColor="text1"/>
                <w:sz w:val="2"/>
                <w:szCs w:val="2"/>
              </w:rPr>
            </w:pPr>
          </w:p>
        </w:tc>
        <w:tc>
          <w:tcPr>
            <w:tcW w:w="2569" w:type="dxa"/>
            <w:vMerge/>
            <w:tcBorders>
              <w:top w:val="nil"/>
              <w:bottom w:val="single" w:sz="4" w:space="0" w:color="auto"/>
            </w:tcBorders>
            <w:vAlign w:val="center"/>
          </w:tcPr>
          <w:p w14:paraId="206174F0" w14:textId="77777777" w:rsidR="000F62D5" w:rsidRPr="000F62D5" w:rsidRDefault="000F62D5" w:rsidP="003E43BA">
            <w:pPr>
              <w:jc w:val="center"/>
              <w:rPr>
                <w:rFonts w:ascii="Times New Roman" w:hAnsi="Times New Roman"/>
                <w:color w:val="000000" w:themeColor="text1"/>
                <w:sz w:val="2"/>
                <w:szCs w:val="2"/>
              </w:rPr>
            </w:pPr>
          </w:p>
        </w:tc>
        <w:tc>
          <w:tcPr>
            <w:tcW w:w="708" w:type="dxa"/>
            <w:vMerge/>
            <w:tcBorders>
              <w:top w:val="nil"/>
              <w:bottom w:val="single" w:sz="4" w:space="0" w:color="auto"/>
            </w:tcBorders>
            <w:vAlign w:val="center"/>
          </w:tcPr>
          <w:p w14:paraId="55CFEBCF" w14:textId="77777777" w:rsidR="000F62D5" w:rsidRPr="000F62D5" w:rsidRDefault="000F62D5" w:rsidP="003E43BA">
            <w:pPr>
              <w:jc w:val="center"/>
              <w:rPr>
                <w:rFonts w:ascii="Times New Roman" w:hAnsi="Times New Roman"/>
                <w:color w:val="000000" w:themeColor="text1"/>
                <w:sz w:val="2"/>
                <w:szCs w:val="2"/>
              </w:rPr>
            </w:pPr>
          </w:p>
        </w:tc>
        <w:tc>
          <w:tcPr>
            <w:tcW w:w="747" w:type="dxa"/>
            <w:vMerge/>
            <w:tcBorders>
              <w:top w:val="nil"/>
              <w:bottom w:val="single" w:sz="4" w:space="0" w:color="auto"/>
            </w:tcBorders>
            <w:vAlign w:val="center"/>
          </w:tcPr>
          <w:p w14:paraId="24964F20" w14:textId="77777777" w:rsidR="000F62D5" w:rsidRPr="000F62D5" w:rsidRDefault="000F62D5" w:rsidP="003E43BA">
            <w:pPr>
              <w:jc w:val="center"/>
              <w:rPr>
                <w:rFonts w:ascii="Times New Roman" w:hAnsi="Times New Roman"/>
                <w:color w:val="000000" w:themeColor="text1"/>
                <w:sz w:val="2"/>
                <w:szCs w:val="2"/>
              </w:rPr>
            </w:pPr>
          </w:p>
        </w:tc>
        <w:tc>
          <w:tcPr>
            <w:tcW w:w="1546" w:type="dxa"/>
            <w:gridSpan w:val="2"/>
            <w:tcBorders>
              <w:bottom w:val="single" w:sz="4" w:space="0" w:color="auto"/>
            </w:tcBorders>
            <w:vAlign w:val="center"/>
          </w:tcPr>
          <w:p w14:paraId="356639D2" w14:textId="77777777" w:rsidR="000F62D5" w:rsidRPr="000F62D5" w:rsidRDefault="000F62D5" w:rsidP="003E43BA">
            <w:pPr>
              <w:pStyle w:val="TableParagraph"/>
              <w:jc w:val="center"/>
              <w:rPr>
                <w:color w:val="000000" w:themeColor="text1"/>
                <w:sz w:val="24"/>
              </w:rPr>
            </w:pPr>
          </w:p>
          <w:p w14:paraId="2DC4F3CC" w14:textId="77777777" w:rsidR="000F62D5" w:rsidRPr="000F62D5" w:rsidRDefault="000F62D5" w:rsidP="003E43BA">
            <w:pPr>
              <w:pStyle w:val="TableParagraph"/>
              <w:jc w:val="center"/>
              <w:rPr>
                <w:color w:val="000000" w:themeColor="text1"/>
                <w:sz w:val="24"/>
              </w:rPr>
            </w:pPr>
            <w:r w:rsidRPr="000F62D5">
              <w:rPr>
                <w:color w:val="000000" w:themeColor="text1"/>
                <w:sz w:val="24"/>
              </w:rPr>
              <w:t>Đất</w:t>
            </w:r>
            <w:r w:rsidRPr="000F62D5">
              <w:rPr>
                <w:color w:val="000000" w:themeColor="text1"/>
                <w:spacing w:val="-2"/>
                <w:sz w:val="24"/>
              </w:rPr>
              <w:t xml:space="preserve"> </w:t>
            </w:r>
            <w:r w:rsidRPr="000F62D5">
              <w:rPr>
                <w:color w:val="000000" w:themeColor="text1"/>
                <w:spacing w:val="-10"/>
                <w:sz w:val="24"/>
              </w:rPr>
              <w:t>ở</w:t>
            </w:r>
          </w:p>
        </w:tc>
        <w:tc>
          <w:tcPr>
            <w:tcW w:w="1537" w:type="dxa"/>
            <w:gridSpan w:val="2"/>
            <w:tcBorders>
              <w:bottom w:val="single" w:sz="4" w:space="0" w:color="auto"/>
            </w:tcBorders>
            <w:vAlign w:val="center"/>
          </w:tcPr>
          <w:p w14:paraId="77C9B006" w14:textId="77777777" w:rsidR="000F62D5" w:rsidRPr="000F62D5" w:rsidRDefault="000F62D5" w:rsidP="003E43BA">
            <w:pPr>
              <w:pStyle w:val="TableParagraph"/>
              <w:jc w:val="center"/>
              <w:rPr>
                <w:color w:val="000000" w:themeColor="text1"/>
                <w:sz w:val="24"/>
              </w:rPr>
            </w:pPr>
            <w:r w:rsidRPr="000F62D5">
              <w:rPr>
                <w:color w:val="000000" w:themeColor="text1"/>
                <w:sz w:val="24"/>
              </w:rPr>
              <w:t>Đất</w:t>
            </w:r>
            <w:r w:rsidRPr="000F62D5">
              <w:rPr>
                <w:color w:val="000000" w:themeColor="text1"/>
                <w:spacing w:val="-3"/>
                <w:sz w:val="24"/>
              </w:rPr>
              <w:t xml:space="preserve"> </w:t>
            </w:r>
            <w:r w:rsidRPr="000F62D5">
              <w:rPr>
                <w:color w:val="000000" w:themeColor="text1"/>
                <w:sz w:val="24"/>
              </w:rPr>
              <w:t>phi</w:t>
            </w:r>
            <w:r w:rsidRPr="000F62D5">
              <w:rPr>
                <w:color w:val="000000" w:themeColor="text1"/>
                <w:spacing w:val="-3"/>
                <w:sz w:val="24"/>
              </w:rPr>
              <w:t xml:space="preserve"> </w:t>
            </w:r>
            <w:r w:rsidRPr="000F62D5">
              <w:rPr>
                <w:color w:val="000000" w:themeColor="text1"/>
                <w:sz w:val="24"/>
              </w:rPr>
              <w:t>nông nghiệp</w:t>
            </w:r>
            <w:r w:rsidRPr="000F62D5">
              <w:rPr>
                <w:color w:val="000000" w:themeColor="text1"/>
                <w:spacing w:val="-15"/>
                <w:sz w:val="24"/>
              </w:rPr>
              <w:t xml:space="preserve"> </w:t>
            </w:r>
            <w:r w:rsidRPr="000F62D5">
              <w:rPr>
                <w:color w:val="000000" w:themeColor="text1"/>
                <w:sz w:val="24"/>
              </w:rPr>
              <w:t>không phải là đất ở</w:t>
            </w:r>
          </w:p>
        </w:tc>
        <w:tc>
          <w:tcPr>
            <w:tcW w:w="1416" w:type="dxa"/>
            <w:gridSpan w:val="2"/>
            <w:tcBorders>
              <w:bottom w:val="single" w:sz="4" w:space="0" w:color="auto"/>
            </w:tcBorders>
            <w:vAlign w:val="center"/>
          </w:tcPr>
          <w:p w14:paraId="0F72CAFF" w14:textId="77777777" w:rsidR="000F62D5" w:rsidRPr="000F62D5" w:rsidRDefault="000F62D5" w:rsidP="003E43BA">
            <w:pPr>
              <w:pStyle w:val="TableParagraph"/>
              <w:jc w:val="center"/>
              <w:rPr>
                <w:color w:val="000000" w:themeColor="text1"/>
                <w:sz w:val="24"/>
              </w:rPr>
            </w:pPr>
            <w:r w:rsidRPr="000F62D5">
              <w:rPr>
                <w:color w:val="000000" w:themeColor="text1"/>
                <w:sz w:val="24"/>
              </w:rPr>
              <w:t>Đất</w:t>
            </w:r>
            <w:r w:rsidRPr="000F62D5">
              <w:rPr>
                <w:color w:val="000000" w:themeColor="text1"/>
                <w:spacing w:val="-15"/>
                <w:sz w:val="24"/>
              </w:rPr>
              <w:t xml:space="preserve"> </w:t>
            </w:r>
            <w:r w:rsidRPr="000F62D5">
              <w:rPr>
                <w:color w:val="000000" w:themeColor="text1"/>
                <w:sz w:val="24"/>
              </w:rPr>
              <w:t xml:space="preserve">nông </w:t>
            </w:r>
            <w:r w:rsidRPr="000F62D5">
              <w:rPr>
                <w:color w:val="000000" w:themeColor="text1"/>
                <w:spacing w:val="-2"/>
                <w:sz w:val="24"/>
              </w:rPr>
              <w:t>nghiệp</w:t>
            </w:r>
          </w:p>
        </w:tc>
      </w:tr>
      <w:tr w:rsidR="000F62D5" w:rsidRPr="000F62D5" w14:paraId="05DE63BC" w14:textId="77777777" w:rsidTr="003E43BA">
        <w:trPr>
          <w:trHeight w:val="629"/>
        </w:trPr>
        <w:tc>
          <w:tcPr>
            <w:tcW w:w="784" w:type="dxa"/>
            <w:vMerge/>
            <w:tcBorders>
              <w:top w:val="single" w:sz="4" w:space="0" w:color="auto"/>
              <w:left w:val="single" w:sz="4" w:space="0" w:color="auto"/>
              <w:bottom w:val="single" w:sz="4" w:space="0" w:color="auto"/>
              <w:right w:val="single" w:sz="4" w:space="0" w:color="auto"/>
            </w:tcBorders>
            <w:vAlign w:val="center"/>
          </w:tcPr>
          <w:p w14:paraId="22973A50" w14:textId="77777777" w:rsidR="000F62D5" w:rsidRPr="000F62D5" w:rsidRDefault="000F62D5" w:rsidP="003E43BA">
            <w:pPr>
              <w:jc w:val="center"/>
              <w:rPr>
                <w:rFonts w:ascii="Times New Roman" w:hAnsi="Times New Roman"/>
                <w:color w:val="000000" w:themeColor="text1"/>
                <w:sz w:val="2"/>
                <w:szCs w:val="2"/>
              </w:rPr>
            </w:pPr>
          </w:p>
        </w:tc>
        <w:tc>
          <w:tcPr>
            <w:tcW w:w="2569" w:type="dxa"/>
            <w:vMerge/>
            <w:tcBorders>
              <w:top w:val="single" w:sz="4" w:space="0" w:color="auto"/>
              <w:left w:val="single" w:sz="4" w:space="0" w:color="auto"/>
              <w:bottom w:val="single" w:sz="4" w:space="0" w:color="auto"/>
              <w:right w:val="single" w:sz="4" w:space="0" w:color="auto"/>
            </w:tcBorders>
            <w:vAlign w:val="center"/>
          </w:tcPr>
          <w:p w14:paraId="1EA4C696" w14:textId="77777777" w:rsidR="000F62D5" w:rsidRPr="000F62D5" w:rsidRDefault="000F62D5" w:rsidP="003E43BA">
            <w:pPr>
              <w:jc w:val="center"/>
              <w:rPr>
                <w:rFonts w:ascii="Times New Roman" w:hAnsi="Times New Roman"/>
                <w:color w:val="000000" w:themeColor="text1"/>
                <w:sz w:val="2"/>
                <w:szCs w:val="2"/>
              </w:rPr>
            </w:pPr>
          </w:p>
        </w:tc>
        <w:tc>
          <w:tcPr>
            <w:tcW w:w="708" w:type="dxa"/>
            <w:vMerge/>
            <w:tcBorders>
              <w:top w:val="single" w:sz="4" w:space="0" w:color="auto"/>
              <w:left w:val="single" w:sz="4" w:space="0" w:color="auto"/>
              <w:bottom w:val="single" w:sz="4" w:space="0" w:color="auto"/>
              <w:right w:val="single" w:sz="4" w:space="0" w:color="auto"/>
            </w:tcBorders>
            <w:vAlign w:val="center"/>
          </w:tcPr>
          <w:p w14:paraId="326332D2" w14:textId="77777777" w:rsidR="000F62D5" w:rsidRPr="000F62D5" w:rsidRDefault="000F62D5" w:rsidP="003E43BA">
            <w:pPr>
              <w:jc w:val="center"/>
              <w:rPr>
                <w:rFonts w:ascii="Times New Roman" w:hAnsi="Times New Roman"/>
                <w:color w:val="000000" w:themeColor="text1"/>
                <w:sz w:val="2"/>
                <w:szCs w:val="2"/>
              </w:rPr>
            </w:pPr>
          </w:p>
        </w:tc>
        <w:tc>
          <w:tcPr>
            <w:tcW w:w="747" w:type="dxa"/>
            <w:vMerge/>
            <w:tcBorders>
              <w:top w:val="single" w:sz="4" w:space="0" w:color="auto"/>
              <w:left w:val="single" w:sz="4" w:space="0" w:color="auto"/>
              <w:bottom w:val="single" w:sz="4" w:space="0" w:color="auto"/>
              <w:right w:val="single" w:sz="4" w:space="0" w:color="auto"/>
            </w:tcBorders>
            <w:vAlign w:val="center"/>
          </w:tcPr>
          <w:p w14:paraId="22A18353" w14:textId="77777777" w:rsidR="000F62D5" w:rsidRPr="000F62D5" w:rsidRDefault="000F62D5" w:rsidP="003E43BA">
            <w:pPr>
              <w:jc w:val="center"/>
              <w:rPr>
                <w:rFonts w:ascii="Times New Roman" w:hAnsi="Times New Roman"/>
                <w:color w:val="000000" w:themeColor="text1"/>
                <w:sz w:val="2"/>
                <w:szCs w:val="2"/>
              </w:rPr>
            </w:pPr>
          </w:p>
        </w:tc>
        <w:tc>
          <w:tcPr>
            <w:tcW w:w="754" w:type="dxa"/>
            <w:tcBorders>
              <w:top w:val="single" w:sz="4" w:space="0" w:color="auto"/>
              <w:left w:val="single" w:sz="4" w:space="0" w:color="auto"/>
              <w:bottom w:val="single" w:sz="4" w:space="0" w:color="auto"/>
              <w:right w:val="single" w:sz="4" w:space="0" w:color="auto"/>
            </w:tcBorders>
            <w:vAlign w:val="center"/>
          </w:tcPr>
          <w:p w14:paraId="2937C33F" w14:textId="77777777" w:rsidR="000F62D5" w:rsidRPr="000F62D5" w:rsidRDefault="000F62D5" w:rsidP="003E43BA">
            <w:pPr>
              <w:pStyle w:val="TableParagraph"/>
              <w:jc w:val="center"/>
              <w:rPr>
                <w:color w:val="000000" w:themeColor="text1"/>
                <w:sz w:val="24"/>
              </w:rPr>
            </w:pPr>
            <w:r w:rsidRPr="000F62D5">
              <w:rPr>
                <w:color w:val="000000" w:themeColor="text1"/>
                <w:spacing w:val="-4"/>
                <w:sz w:val="24"/>
              </w:rPr>
              <w:t xml:space="preserve">Nội </w:t>
            </w:r>
            <w:r w:rsidRPr="000F62D5">
              <w:rPr>
                <w:color w:val="000000" w:themeColor="text1"/>
                <w:spacing w:val="-2"/>
                <w:sz w:val="24"/>
              </w:rPr>
              <w:t>nghiệp</w:t>
            </w:r>
          </w:p>
        </w:tc>
        <w:tc>
          <w:tcPr>
            <w:tcW w:w="792" w:type="dxa"/>
            <w:tcBorders>
              <w:top w:val="single" w:sz="4" w:space="0" w:color="auto"/>
              <w:left w:val="single" w:sz="4" w:space="0" w:color="auto"/>
              <w:bottom w:val="single" w:sz="4" w:space="0" w:color="auto"/>
              <w:right w:val="single" w:sz="4" w:space="0" w:color="auto"/>
            </w:tcBorders>
            <w:vAlign w:val="center"/>
          </w:tcPr>
          <w:p w14:paraId="5B4A1549" w14:textId="77777777" w:rsidR="000F62D5" w:rsidRPr="000F62D5" w:rsidRDefault="000F62D5" w:rsidP="003E43BA">
            <w:pPr>
              <w:pStyle w:val="TableParagraph"/>
              <w:jc w:val="center"/>
              <w:rPr>
                <w:color w:val="000000" w:themeColor="text1"/>
                <w:sz w:val="24"/>
              </w:rPr>
            </w:pPr>
            <w:r w:rsidRPr="000F62D5">
              <w:rPr>
                <w:color w:val="000000" w:themeColor="text1"/>
                <w:spacing w:val="-2"/>
                <w:sz w:val="24"/>
              </w:rPr>
              <w:t>Ngoại nghiệp</w:t>
            </w:r>
          </w:p>
        </w:tc>
        <w:tc>
          <w:tcPr>
            <w:tcW w:w="685" w:type="dxa"/>
            <w:tcBorders>
              <w:top w:val="single" w:sz="4" w:space="0" w:color="auto"/>
              <w:left w:val="single" w:sz="4" w:space="0" w:color="auto"/>
              <w:bottom w:val="single" w:sz="4" w:space="0" w:color="auto"/>
              <w:right w:val="single" w:sz="4" w:space="0" w:color="auto"/>
            </w:tcBorders>
            <w:vAlign w:val="center"/>
          </w:tcPr>
          <w:p w14:paraId="441F83B6" w14:textId="77777777" w:rsidR="000F62D5" w:rsidRPr="000F62D5" w:rsidRDefault="000F62D5" w:rsidP="003E43BA">
            <w:pPr>
              <w:pStyle w:val="TableParagraph"/>
              <w:jc w:val="center"/>
              <w:rPr>
                <w:color w:val="000000" w:themeColor="text1"/>
                <w:sz w:val="24"/>
              </w:rPr>
            </w:pPr>
            <w:r w:rsidRPr="000F62D5">
              <w:rPr>
                <w:color w:val="000000" w:themeColor="text1"/>
                <w:spacing w:val="-4"/>
                <w:sz w:val="24"/>
              </w:rPr>
              <w:t xml:space="preserve">Nội </w:t>
            </w:r>
            <w:r w:rsidRPr="000F62D5">
              <w:rPr>
                <w:color w:val="000000" w:themeColor="text1"/>
                <w:spacing w:val="-2"/>
                <w:sz w:val="24"/>
              </w:rPr>
              <w:t>nghiệp</w:t>
            </w:r>
          </w:p>
        </w:tc>
        <w:tc>
          <w:tcPr>
            <w:tcW w:w="852" w:type="dxa"/>
            <w:tcBorders>
              <w:top w:val="single" w:sz="4" w:space="0" w:color="auto"/>
              <w:left w:val="single" w:sz="4" w:space="0" w:color="auto"/>
              <w:bottom w:val="single" w:sz="4" w:space="0" w:color="auto"/>
              <w:right w:val="single" w:sz="4" w:space="0" w:color="auto"/>
            </w:tcBorders>
            <w:vAlign w:val="center"/>
          </w:tcPr>
          <w:p w14:paraId="080CB011" w14:textId="77777777" w:rsidR="000F62D5" w:rsidRPr="000F62D5" w:rsidRDefault="000F62D5" w:rsidP="003E43BA">
            <w:pPr>
              <w:pStyle w:val="TableParagraph"/>
              <w:jc w:val="center"/>
              <w:rPr>
                <w:color w:val="000000" w:themeColor="text1"/>
                <w:sz w:val="24"/>
              </w:rPr>
            </w:pPr>
            <w:r w:rsidRPr="000F62D5">
              <w:rPr>
                <w:color w:val="000000" w:themeColor="text1"/>
                <w:spacing w:val="-2"/>
                <w:sz w:val="24"/>
              </w:rPr>
              <w:t>Ngoại nghiệp</w:t>
            </w:r>
          </w:p>
        </w:tc>
        <w:tc>
          <w:tcPr>
            <w:tcW w:w="708" w:type="dxa"/>
            <w:tcBorders>
              <w:top w:val="single" w:sz="4" w:space="0" w:color="auto"/>
              <w:left w:val="single" w:sz="4" w:space="0" w:color="auto"/>
              <w:bottom w:val="single" w:sz="4" w:space="0" w:color="auto"/>
              <w:right w:val="single" w:sz="4" w:space="0" w:color="auto"/>
            </w:tcBorders>
            <w:vAlign w:val="center"/>
          </w:tcPr>
          <w:p w14:paraId="69CB3292" w14:textId="77777777" w:rsidR="000F62D5" w:rsidRPr="000F62D5" w:rsidRDefault="000F62D5" w:rsidP="003E43BA">
            <w:pPr>
              <w:pStyle w:val="TableParagraph"/>
              <w:jc w:val="center"/>
              <w:rPr>
                <w:color w:val="000000" w:themeColor="text1"/>
                <w:sz w:val="24"/>
              </w:rPr>
            </w:pPr>
            <w:r w:rsidRPr="000F62D5">
              <w:rPr>
                <w:color w:val="000000" w:themeColor="text1"/>
                <w:spacing w:val="-4"/>
                <w:sz w:val="24"/>
              </w:rPr>
              <w:t xml:space="preserve">Nội </w:t>
            </w:r>
            <w:r w:rsidRPr="000F62D5">
              <w:rPr>
                <w:color w:val="000000" w:themeColor="text1"/>
                <w:spacing w:val="-2"/>
                <w:sz w:val="24"/>
              </w:rPr>
              <w:t>nghiệp</w:t>
            </w:r>
          </w:p>
        </w:tc>
        <w:tc>
          <w:tcPr>
            <w:tcW w:w="708" w:type="dxa"/>
            <w:tcBorders>
              <w:top w:val="single" w:sz="4" w:space="0" w:color="auto"/>
              <w:left w:val="single" w:sz="4" w:space="0" w:color="auto"/>
              <w:bottom w:val="single" w:sz="4" w:space="0" w:color="auto"/>
              <w:right w:val="single" w:sz="4" w:space="0" w:color="auto"/>
            </w:tcBorders>
            <w:vAlign w:val="center"/>
          </w:tcPr>
          <w:p w14:paraId="3360064C" w14:textId="77777777" w:rsidR="000F62D5" w:rsidRPr="000F62D5" w:rsidRDefault="000F62D5" w:rsidP="003E43BA">
            <w:pPr>
              <w:pStyle w:val="TableParagraph"/>
              <w:jc w:val="center"/>
              <w:rPr>
                <w:color w:val="000000" w:themeColor="text1"/>
                <w:sz w:val="24"/>
              </w:rPr>
            </w:pPr>
            <w:r w:rsidRPr="000F62D5">
              <w:rPr>
                <w:color w:val="000000" w:themeColor="text1"/>
                <w:spacing w:val="-2"/>
                <w:sz w:val="24"/>
              </w:rPr>
              <w:t>Ngoại nghiệp</w:t>
            </w:r>
          </w:p>
        </w:tc>
      </w:tr>
      <w:tr w:rsidR="000F62D5" w:rsidRPr="000F62D5" w14:paraId="1EB33C72" w14:textId="77777777" w:rsidTr="003E43BA">
        <w:trPr>
          <w:trHeight w:val="455"/>
        </w:trPr>
        <w:tc>
          <w:tcPr>
            <w:tcW w:w="784" w:type="dxa"/>
            <w:tcBorders>
              <w:top w:val="single" w:sz="4" w:space="0" w:color="auto"/>
            </w:tcBorders>
            <w:vAlign w:val="center"/>
          </w:tcPr>
          <w:p w14:paraId="3FA4D9C5"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10"/>
                <w:sz w:val="24"/>
              </w:rPr>
              <w:t>1</w:t>
            </w:r>
          </w:p>
        </w:tc>
        <w:tc>
          <w:tcPr>
            <w:tcW w:w="2569" w:type="dxa"/>
            <w:tcBorders>
              <w:top w:val="single" w:sz="4" w:space="0" w:color="auto"/>
            </w:tcBorders>
            <w:vAlign w:val="center"/>
          </w:tcPr>
          <w:p w14:paraId="3243366E" w14:textId="77777777" w:rsidR="000F62D5" w:rsidRPr="000F62D5" w:rsidRDefault="000F62D5" w:rsidP="003E43BA">
            <w:pPr>
              <w:pStyle w:val="TableParagraph"/>
              <w:spacing w:before="102"/>
              <w:ind w:right="-2"/>
              <w:rPr>
                <w:color w:val="000000" w:themeColor="text1"/>
                <w:sz w:val="24"/>
              </w:rPr>
            </w:pPr>
            <w:r w:rsidRPr="000F62D5">
              <w:rPr>
                <w:color w:val="000000" w:themeColor="text1"/>
                <w:sz w:val="24"/>
              </w:rPr>
              <w:t>Bàn</w:t>
            </w:r>
            <w:r w:rsidRPr="000F62D5">
              <w:rPr>
                <w:color w:val="000000" w:themeColor="text1"/>
                <w:spacing w:val="-1"/>
                <w:sz w:val="24"/>
              </w:rPr>
              <w:t xml:space="preserve"> </w:t>
            </w:r>
            <w:r w:rsidRPr="000F62D5">
              <w:rPr>
                <w:color w:val="000000" w:themeColor="text1"/>
                <w:sz w:val="24"/>
              </w:rPr>
              <w:t xml:space="preserve">làm </w:t>
            </w:r>
            <w:r w:rsidRPr="000F62D5">
              <w:rPr>
                <w:color w:val="000000" w:themeColor="text1"/>
                <w:spacing w:val="-4"/>
                <w:sz w:val="24"/>
              </w:rPr>
              <w:t>việc</w:t>
            </w:r>
          </w:p>
        </w:tc>
        <w:tc>
          <w:tcPr>
            <w:tcW w:w="708" w:type="dxa"/>
            <w:tcBorders>
              <w:top w:val="single" w:sz="4" w:space="0" w:color="auto"/>
            </w:tcBorders>
            <w:vAlign w:val="center"/>
          </w:tcPr>
          <w:p w14:paraId="578BE7F6"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Cái</w:t>
            </w:r>
          </w:p>
        </w:tc>
        <w:tc>
          <w:tcPr>
            <w:tcW w:w="747" w:type="dxa"/>
            <w:tcBorders>
              <w:top w:val="single" w:sz="4" w:space="0" w:color="auto"/>
            </w:tcBorders>
            <w:vAlign w:val="center"/>
          </w:tcPr>
          <w:p w14:paraId="2D4EA594"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96</w:t>
            </w:r>
          </w:p>
        </w:tc>
        <w:tc>
          <w:tcPr>
            <w:tcW w:w="754" w:type="dxa"/>
            <w:tcBorders>
              <w:top w:val="single" w:sz="4" w:space="0" w:color="auto"/>
            </w:tcBorders>
            <w:vAlign w:val="center"/>
          </w:tcPr>
          <w:p w14:paraId="3D32F71B"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60,00</w:t>
            </w:r>
          </w:p>
        </w:tc>
        <w:tc>
          <w:tcPr>
            <w:tcW w:w="792" w:type="dxa"/>
            <w:tcBorders>
              <w:top w:val="single" w:sz="4" w:space="0" w:color="auto"/>
            </w:tcBorders>
            <w:vAlign w:val="center"/>
          </w:tcPr>
          <w:p w14:paraId="673EA691" w14:textId="77777777" w:rsidR="000F62D5" w:rsidRPr="000F62D5" w:rsidRDefault="000F62D5" w:rsidP="003E43BA">
            <w:pPr>
              <w:jc w:val="center"/>
              <w:rPr>
                <w:rFonts w:ascii="Times New Roman" w:hAnsi="Times New Roman"/>
                <w:color w:val="000000" w:themeColor="text1"/>
              </w:rPr>
            </w:pPr>
          </w:p>
        </w:tc>
        <w:tc>
          <w:tcPr>
            <w:tcW w:w="685" w:type="dxa"/>
            <w:tcBorders>
              <w:top w:val="single" w:sz="4" w:space="0" w:color="auto"/>
            </w:tcBorders>
            <w:vAlign w:val="center"/>
          </w:tcPr>
          <w:p w14:paraId="6988E7C2"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66,40</w:t>
            </w:r>
          </w:p>
        </w:tc>
        <w:tc>
          <w:tcPr>
            <w:tcW w:w="852" w:type="dxa"/>
            <w:tcBorders>
              <w:top w:val="single" w:sz="4" w:space="0" w:color="auto"/>
            </w:tcBorders>
            <w:vAlign w:val="center"/>
          </w:tcPr>
          <w:p w14:paraId="442FEA92" w14:textId="77777777" w:rsidR="000F62D5" w:rsidRPr="000F62D5" w:rsidRDefault="000F62D5" w:rsidP="003E43BA">
            <w:pPr>
              <w:jc w:val="center"/>
              <w:rPr>
                <w:rFonts w:ascii="Times New Roman" w:hAnsi="Times New Roman"/>
                <w:color w:val="000000" w:themeColor="text1"/>
              </w:rPr>
            </w:pPr>
          </w:p>
        </w:tc>
        <w:tc>
          <w:tcPr>
            <w:tcW w:w="708" w:type="dxa"/>
            <w:tcBorders>
              <w:top w:val="single" w:sz="4" w:space="0" w:color="auto"/>
            </w:tcBorders>
            <w:vAlign w:val="center"/>
          </w:tcPr>
          <w:p w14:paraId="7D46CEDC"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53,60</w:t>
            </w:r>
          </w:p>
        </w:tc>
        <w:tc>
          <w:tcPr>
            <w:tcW w:w="708" w:type="dxa"/>
            <w:tcBorders>
              <w:top w:val="single" w:sz="4" w:space="0" w:color="auto"/>
            </w:tcBorders>
            <w:vAlign w:val="center"/>
          </w:tcPr>
          <w:p w14:paraId="207AB660" w14:textId="77777777" w:rsidR="000F62D5" w:rsidRPr="000F62D5" w:rsidRDefault="000F62D5" w:rsidP="003E43BA">
            <w:pPr>
              <w:jc w:val="center"/>
              <w:rPr>
                <w:rFonts w:ascii="Times New Roman" w:hAnsi="Times New Roman"/>
                <w:color w:val="000000" w:themeColor="text1"/>
              </w:rPr>
            </w:pPr>
          </w:p>
        </w:tc>
      </w:tr>
      <w:tr w:rsidR="000F62D5" w:rsidRPr="000F62D5" w14:paraId="67522A83" w14:textId="77777777" w:rsidTr="003E43BA">
        <w:trPr>
          <w:trHeight w:val="452"/>
        </w:trPr>
        <w:tc>
          <w:tcPr>
            <w:tcW w:w="784" w:type="dxa"/>
            <w:vAlign w:val="center"/>
          </w:tcPr>
          <w:p w14:paraId="5D22A466" w14:textId="77777777" w:rsidR="000F62D5" w:rsidRPr="000F62D5" w:rsidRDefault="000F62D5" w:rsidP="003E43BA">
            <w:pPr>
              <w:pStyle w:val="TableParagraph"/>
              <w:spacing w:before="99"/>
              <w:ind w:right="-2"/>
              <w:jc w:val="center"/>
              <w:rPr>
                <w:color w:val="000000" w:themeColor="text1"/>
                <w:sz w:val="24"/>
              </w:rPr>
            </w:pPr>
            <w:r w:rsidRPr="000F62D5">
              <w:rPr>
                <w:color w:val="000000" w:themeColor="text1"/>
                <w:spacing w:val="-10"/>
                <w:sz w:val="24"/>
              </w:rPr>
              <w:t>2</w:t>
            </w:r>
          </w:p>
        </w:tc>
        <w:tc>
          <w:tcPr>
            <w:tcW w:w="2569" w:type="dxa"/>
            <w:vAlign w:val="center"/>
          </w:tcPr>
          <w:p w14:paraId="1509C5BC" w14:textId="77777777" w:rsidR="000F62D5" w:rsidRPr="000F62D5" w:rsidRDefault="000F62D5" w:rsidP="003E43BA">
            <w:pPr>
              <w:pStyle w:val="TableParagraph"/>
              <w:spacing w:before="99"/>
              <w:ind w:right="-2"/>
              <w:rPr>
                <w:color w:val="000000" w:themeColor="text1"/>
                <w:sz w:val="24"/>
              </w:rPr>
            </w:pPr>
            <w:r w:rsidRPr="000F62D5">
              <w:rPr>
                <w:color w:val="000000" w:themeColor="text1"/>
                <w:sz w:val="24"/>
              </w:rPr>
              <w:t>Ghế</w:t>
            </w:r>
            <w:r w:rsidRPr="000F62D5">
              <w:rPr>
                <w:color w:val="000000" w:themeColor="text1"/>
                <w:spacing w:val="-3"/>
                <w:sz w:val="24"/>
              </w:rPr>
              <w:t xml:space="preserve"> </w:t>
            </w:r>
            <w:r w:rsidRPr="000F62D5">
              <w:rPr>
                <w:color w:val="000000" w:themeColor="text1"/>
                <w:sz w:val="24"/>
              </w:rPr>
              <w:t xml:space="preserve">văn </w:t>
            </w:r>
            <w:r w:rsidRPr="000F62D5">
              <w:rPr>
                <w:color w:val="000000" w:themeColor="text1"/>
                <w:spacing w:val="-2"/>
                <w:sz w:val="24"/>
              </w:rPr>
              <w:t>phòng</w:t>
            </w:r>
          </w:p>
        </w:tc>
        <w:tc>
          <w:tcPr>
            <w:tcW w:w="708" w:type="dxa"/>
            <w:vAlign w:val="center"/>
          </w:tcPr>
          <w:p w14:paraId="32F36742" w14:textId="77777777" w:rsidR="000F62D5" w:rsidRPr="000F62D5" w:rsidRDefault="000F62D5" w:rsidP="003E43BA">
            <w:pPr>
              <w:pStyle w:val="TableParagraph"/>
              <w:spacing w:before="99"/>
              <w:ind w:right="-2"/>
              <w:jc w:val="center"/>
              <w:rPr>
                <w:color w:val="000000" w:themeColor="text1"/>
                <w:sz w:val="24"/>
              </w:rPr>
            </w:pPr>
            <w:r w:rsidRPr="000F62D5">
              <w:rPr>
                <w:color w:val="000000" w:themeColor="text1"/>
                <w:spacing w:val="-5"/>
                <w:sz w:val="24"/>
              </w:rPr>
              <w:t>Cái</w:t>
            </w:r>
          </w:p>
        </w:tc>
        <w:tc>
          <w:tcPr>
            <w:tcW w:w="747" w:type="dxa"/>
            <w:vAlign w:val="center"/>
          </w:tcPr>
          <w:p w14:paraId="3ECD1E07"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96</w:t>
            </w:r>
          </w:p>
        </w:tc>
        <w:tc>
          <w:tcPr>
            <w:tcW w:w="754" w:type="dxa"/>
            <w:vAlign w:val="center"/>
          </w:tcPr>
          <w:p w14:paraId="5E05BE38"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60,00</w:t>
            </w:r>
          </w:p>
        </w:tc>
        <w:tc>
          <w:tcPr>
            <w:tcW w:w="792" w:type="dxa"/>
            <w:vAlign w:val="center"/>
          </w:tcPr>
          <w:p w14:paraId="1D5F55B8" w14:textId="77777777" w:rsidR="000F62D5" w:rsidRPr="000F62D5" w:rsidRDefault="000F62D5" w:rsidP="003E43BA">
            <w:pPr>
              <w:jc w:val="center"/>
              <w:rPr>
                <w:rFonts w:ascii="Times New Roman" w:hAnsi="Times New Roman"/>
                <w:color w:val="000000" w:themeColor="text1"/>
              </w:rPr>
            </w:pPr>
          </w:p>
        </w:tc>
        <w:tc>
          <w:tcPr>
            <w:tcW w:w="685" w:type="dxa"/>
            <w:vAlign w:val="center"/>
          </w:tcPr>
          <w:p w14:paraId="6D68327B"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66,40</w:t>
            </w:r>
          </w:p>
        </w:tc>
        <w:tc>
          <w:tcPr>
            <w:tcW w:w="852" w:type="dxa"/>
            <w:vAlign w:val="center"/>
          </w:tcPr>
          <w:p w14:paraId="51659331" w14:textId="77777777" w:rsidR="000F62D5" w:rsidRPr="000F62D5" w:rsidRDefault="000F62D5" w:rsidP="003E43BA">
            <w:pPr>
              <w:jc w:val="center"/>
              <w:rPr>
                <w:rFonts w:ascii="Times New Roman" w:hAnsi="Times New Roman"/>
                <w:color w:val="000000" w:themeColor="text1"/>
              </w:rPr>
            </w:pPr>
          </w:p>
        </w:tc>
        <w:tc>
          <w:tcPr>
            <w:tcW w:w="708" w:type="dxa"/>
            <w:vAlign w:val="center"/>
          </w:tcPr>
          <w:p w14:paraId="40CC980A"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53,60</w:t>
            </w:r>
          </w:p>
        </w:tc>
        <w:tc>
          <w:tcPr>
            <w:tcW w:w="708" w:type="dxa"/>
            <w:vAlign w:val="center"/>
          </w:tcPr>
          <w:p w14:paraId="03F19E4A" w14:textId="77777777" w:rsidR="000F62D5" w:rsidRPr="000F62D5" w:rsidRDefault="000F62D5" w:rsidP="003E43BA">
            <w:pPr>
              <w:jc w:val="center"/>
              <w:rPr>
                <w:rFonts w:ascii="Times New Roman" w:hAnsi="Times New Roman"/>
                <w:color w:val="000000" w:themeColor="text1"/>
              </w:rPr>
            </w:pPr>
          </w:p>
        </w:tc>
      </w:tr>
      <w:tr w:rsidR="000F62D5" w:rsidRPr="000F62D5" w14:paraId="67FB3E4E" w14:textId="77777777" w:rsidTr="003E43BA">
        <w:trPr>
          <w:trHeight w:val="455"/>
        </w:trPr>
        <w:tc>
          <w:tcPr>
            <w:tcW w:w="784" w:type="dxa"/>
            <w:vAlign w:val="center"/>
          </w:tcPr>
          <w:p w14:paraId="5635D52E"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10"/>
                <w:sz w:val="24"/>
              </w:rPr>
              <w:t>3</w:t>
            </w:r>
          </w:p>
        </w:tc>
        <w:tc>
          <w:tcPr>
            <w:tcW w:w="2569" w:type="dxa"/>
            <w:vAlign w:val="center"/>
          </w:tcPr>
          <w:p w14:paraId="6A402DA2" w14:textId="77777777" w:rsidR="000F62D5" w:rsidRPr="000F62D5" w:rsidRDefault="000F62D5" w:rsidP="003E43BA">
            <w:pPr>
              <w:pStyle w:val="TableParagraph"/>
              <w:spacing w:before="102"/>
              <w:ind w:right="-2"/>
              <w:rPr>
                <w:color w:val="000000" w:themeColor="text1"/>
                <w:sz w:val="24"/>
              </w:rPr>
            </w:pPr>
            <w:r w:rsidRPr="000F62D5">
              <w:rPr>
                <w:color w:val="000000" w:themeColor="text1"/>
                <w:sz w:val="24"/>
              </w:rPr>
              <w:t>Tủ để</w:t>
            </w:r>
            <w:r w:rsidRPr="000F62D5">
              <w:rPr>
                <w:color w:val="000000" w:themeColor="text1"/>
                <w:spacing w:val="-2"/>
                <w:sz w:val="24"/>
              </w:rPr>
              <w:t xml:space="preserve"> </w:t>
            </w:r>
            <w:r w:rsidRPr="000F62D5">
              <w:rPr>
                <w:color w:val="000000" w:themeColor="text1"/>
                <w:sz w:val="24"/>
              </w:rPr>
              <w:t xml:space="preserve">tài </w:t>
            </w:r>
            <w:r w:rsidRPr="000F62D5">
              <w:rPr>
                <w:color w:val="000000" w:themeColor="text1"/>
                <w:spacing w:val="-4"/>
                <w:sz w:val="24"/>
              </w:rPr>
              <w:t>liệu</w:t>
            </w:r>
          </w:p>
        </w:tc>
        <w:tc>
          <w:tcPr>
            <w:tcW w:w="708" w:type="dxa"/>
            <w:vAlign w:val="center"/>
          </w:tcPr>
          <w:p w14:paraId="3B239D95"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Cái</w:t>
            </w:r>
          </w:p>
        </w:tc>
        <w:tc>
          <w:tcPr>
            <w:tcW w:w="747" w:type="dxa"/>
            <w:vAlign w:val="center"/>
          </w:tcPr>
          <w:p w14:paraId="60612F06"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96</w:t>
            </w:r>
          </w:p>
        </w:tc>
        <w:tc>
          <w:tcPr>
            <w:tcW w:w="754" w:type="dxa"/>
            <w:vAlign w:val="center"/>
          </w:tcPr>
          <w:p w14:paraId="0B55E77A"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15,00</w:t>
            </w:r>
          </w:p>
        </w:tc>
        <w:tc>
          <w:tcPr>
            <w:tcW w:w="792" w:type="dxa"/>
            <w:vAlign w:val="center"/>
          </w:tcPr>
          <w:p w14:paraId="799DF52E" w14:textId="77777777" w:rsidR="000F62D5" w:rsidRPr="000F62D5" w:rsidRDefault="000F62D5" w:rsidP="003E43BA">
            <w:pPr>
              <w:jc w:val="center"/>
              <w:rPr>
                <w:rFonts w:ascii="Times New Roman" w:hAnsi="Times New Roman"/>
                <w:color w:val="000000" w:themeColor="text1"/>
              </w:rPr>
            </w:pPr>
          </w:p>
        </w:tc>
        <w:tc>
          <w:tcPr>
            <w:tcW w:w="685" w:type="dxa"/>
            <w:vAlign w:val="center"/>
          </w:tcPr>
          <w:p w14:paraId="3BD3D8F4"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16,60</w:t>
            </w:r>
          </w:p>
        </w:tc>
        <w:tc>
          <w:tcPr>
            <w:tcW w:w="852" w:type="dxa"/>
            <w:vAlign w:val="center"/>
          </w:tcPr>
          <w:p w14:paraId="4936CA34" w14:textId="77777777" w:rsidR="000F62D5" w:rsidRPr="000F62D5" w:rsidRDefault="000F62D5" w:rsidP="003E43BA">
            <w:pPr>
              <w:jc w:val="center"/>
              <w:rPr>
                <w:rFonts w:ascii="Times New Roman" w:hAnsi="Times New Roman"/>
                <w:color w:val="000000" w:themeColor="text1"/>
              </w:rPr>
            </w:pPr>
          </w:p>
        </w:tc>
        <w:tc>
          <w:tcPr>
            <w:tcW w:w="708" w:type="dxa"/>
            <w:vAlign w:val="center"/>
          </w:tcPr>
          <w:p w14:paraId="55F80442"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13,40</w:t>
            </w:r>
          </w:p>
        </w:tc>
        <w:tc>
          <w:tcPr>
            <w:tcW w:w="708" w:type="dxa"/>
            <w:vAlign w:val="center"/>
          </w:tcPr>
          <w:p w14:paraId="26C829E0" w14:textId="77777777" w:rsidR="000F62D5" w:rsidRPr="000F62D5" w:rsidRDefault="000F62D5" w:rsidP="003E43BA">
            <w:pPr>
              <w:jc w:val="center"/>
              <w:rPr>
                <w:rFonts w:ascii="Times New Roman" w:hAnsi="Times New Roman"/>
                <w:color w:val="000000" w:themeColor="text1"/>
              </w:rPr>
            </w:pPr>
          </w:p>
        </w:tc>
      </w:tr>
      <w:tr w:rsidR="000F62D5" w:rsidRPr="000F62D5" w14:paraId="41311265" w14:textId="77777777" w:rsidTr="003E43BA">
        <w:trPr>
          <w:trHeight w:val="452"/>
        </w:trPr>
        <w:tc>
          <w:tcPr>
            <w:tcW w:w="784" w:type="dxa"/>
            <w:vAlign w:val="center"/>
          </w:tcPr>
          <w:p w14:paraId="2C921E90" w14:textId="77777777" w:rsidR="000F62D5" w:rsidRPr="000F62D5" w:rsidRDefault="000F62D5" w:rsidP="003E43BA">
            <w:pPr>
              <w:pStyle w:val="TableParagraph"/>
              <w:spacing w:before="99"/>
              <w:ind w:right="-2"/>
              <w:jc w:val="center"/>
              <w:rPr>
                <w:color w:val="000000" w:themeColor="text1"/>
                <w:sz w:val="24"/>
              </w:rPr>
            </w:pPr>
            <w:r w:rsidRPr="000F62D5">
              <w:rPr>
                <w:color w:val="000000" w:themeColor="text1"/>
                <w:spacing w:val="-10"/>
                <w:sz w:val="24"/>
              </w:rPr>
              <w:t>4</w:t>
            </w:r>
          </w:p>
        </w:tc>
        <w:tc>
          <w:tcPr>
            <w:tcW w:w="2569" w:type="dxa"/>
            <w:vAlign w:val="center"/>
          </w:tcPr>
          <w:p w14:paraId="7CAB4730" w14:textId="77777777" w:rsidR="000F62D5" w:rsidRPr="000F62D5" w:rsidRDefault="000F62D5" w:rsidP="003E43BA">
            <w:pPr>
              <w:pStyle w:val="TableParagraph"/>
              <w:spacing w:before="99"/>
              <w:ind w:right="-2"/>
              <w:rPr>
                <w:color w:val="000000" w:themeColor="text1"/>
                <w:sz w:val="24"/>
              </w:rPr>
            </w:pPr>
            <w:r w:rsidRPr="000F62D5">
              <w:rPr>
                <w:color w:val="000000" w:themeColor="text1"/>
                <w:sz w:val="24"/>
              </w:rPr>
              <w:t>Bàn</w:t>
            </w:r>
            <w:r w:rsidRPr="000F62D5">
              <w:rPr>
                <w:color w:val="000000" w:themeColor="text1"/>
                <w:spacing w:val="-3"/>
                <w:sz w:val="24"/>
              </w:rPr>
              <w:t xml:space="preserve"> </w:t>
            </w:r>
            <w:r w:rsidRPr="000F62D5">
              <w:rPr>
                <w:color w:val="000000" w:themeColor="text1"/>
                <w:sz w:val="24"/>
              </w:rPr>
              <w:t>dập</w:t>
            </w:r>
            <w:r w:rsidRPr="000F62D5">
              <w:rPr>
                <w:color w:val="000000" w:themeColor="text1"/>
                <w:spacing w:val="-1"/>
                <w:sz w:val="24"/>
              </w:rPr>
              <w:t xml:space="preserve"> </w:t>
            </w:r>
            <w:r w:rsidRPr="000F62D5">
              <w:rPr>
                <w:color w:val="000000" w:themeColor="text1"/>
                <w:spacing w:val="-4"/>
                <w:sz w:val="24"/>
              </w:rPr>
              <w:t>ghim</w:t>
            </w:r>
          </w:p>
        </w:tc>
        <w:tc>
          <w:tcPr>
            <w:tcW w:w="708" w:type="dxa"/>
            <w:vAlign w:val="center"/>
          </w:tcPr>
          <w:p w14:paraId="51D6E436" w14:textId="77777777" w:rsidR="000F62D5" w:rsidRPr="000F62D5" w:rsidRDefault="000F62D5" w:rsidP="003E43BA">
            <w:pPr>
              <w:pStyle w:val="TableParagraph"/>
              <w:spacing w:before="99"/>
              <w:ind w:right="-2"/>
              <w:jc w:val="center"/>
              <w:rPr>
                <w:color w:val="000000" w:themeColor="text1"/>
                <w:sz w:val="24"/>
              </w:rPr>
            </w:pPr>
            <w:r w:rsidRPr="000F62D5">
              <w:rPr>
                <w:color w:val="000000" w:themeColor="text1"/>
                <w:spacing w:val="-5"/>
                <w:sz w:val="24"/>
              </w:rPr>
              <w:t>Cái</w:t>
            </w:r>
          </w:p>
        </w:tc>
        <w:tc>
          <w:tcPr>
            <w:tcW w:w="747" w:type="dxa"/>
            <w:vAlign w:val="center"/>
          </w:tcPr>
          <w:p w14:paraId="3BFDDB7C"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24</w:t>
            </w:r>
          </w:p>
        </w:tc>
        <w:tc>
          <w:tcPr>
            <w:tcW w:w="754" w:type="dxa"/>
            <w:vAlign w:val="center"/>
          </w:tcPr>
          <w:p w14:paraId="14DA0528"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30,00</w:t>
            </w:r>
          </w:p>
        </w:tc>
        <w:tc>
          <w:tcPr>
            <w:tcW w:w="792" w:type="dxa"/>
            <w:vAlign w:val="center"/>
          </w:tcPr>
          <w:p w14:paraId="0B049298" w14:textId="77777777" w:rsidR="000F62D5" w:rsidRPr="000F62D5" w:rsidRDefault="000F62D5" w:rsidP="003E43BA">
            <w:pPr>
              <w:jc w:val="center"/>
              <w:rPr>
                <w:rFonts w:ascii="Times New Roman" w:hAnsi="Times New Roman"/>
                <w:color w:val="000000" w:themeColor="text1"/>
              </w:rPr>
            </w:pPr>
          </w:p>
        </w:tc>
        <w:tc>
          <w:tcPr>
            <w:tcW w:w="685" w:type="dxa"/>
            <w:vAlign w:val="center"/>
          </w:tcPr>
          <w:p w14:paraId="49789A80"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33,20</w:t>
            </w:r>
          </w:p>
        </w:tc>
        <w:tc>
          <w:tcPr>
            <w:tcW w:w="852" w:type="dxa"/>
            <w:vAlign w:val="center"/>
          </w:tcPr>
          <w:p w14:paraId="32CBECB4" w14:textId="77777777" w:rsidR="000F62D5" w:rsidRPr="000F62D5" w:rsidRDefault="000F62D5" w:rsidP="003E43BA">
            <w:pPr>
              <w:jc w:val="center"/>
              <w:rPr>
                <w:rFonts w:ascii="Times New Roman" w:hAnsi="Times New Roman"/>
                <w:color w:val="000000" w:themeColor="text1"/>
              </w:rPr>
            </w:pPr>
          </w:p>
        </w:tc>
        <w:tc>
          <w:tcPr>
            <w:tcW w:w="708" w:type="dxa"/>
            <w:vAlign w:val="center"/>
          </w:tcPr>
          <w:p w14:paraId="544484D0"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26,80</w:t>
            </w:r>
          </w:p>
        </w:tc>
        <w:tc>
          <w:tcPr>
            <w:tcW w:w="708" w:type="dxa"/>
            <w:vAlign w:val="center"/>
          </w:tcPr>
          <w:p w14:paraId="63A80E14" w14:textId="77777777" w:rsidR="000F62D5" w:rsidRPr="000F62D5" w:rsidRDefault="000F62D5" w:rsidP="003E43BA">
            <w:pPr>
              <w:jc w:val="center"/>
              <w:rPr>
                <w:rFonts w:ascii="Times New Roman" w:hAnsi="Times New Roman"/>
                <w:color w:val="000000" w:themeColor="text1"/>
              </w:rPr>
            </w:pPr>
          </w:p>
        </w:tc>
      </w:tr>
      <w:tr w:rsidR="000F62D5" w:rsidRPr="000F62D5" w14:paraId="27DC7C6D" w14:textId="77777777" w:rsidTr="003E43BA">
        <w:trPr>
          <w:trHeight w:val="455"/>
        </w:trPr>
        <w:tc>
          <w:tcPr>
            <w:tcW w:w="784" w:type="dxa"/>
            <w:vAlign w:val="center"/>
          </w:tcPr>
          <w:p w14:paraId="129B9392"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10"/>
                <w:sz w:val="24"/>
              </w:rPr>
              <w:t>5</w:t>
            </w:r>
          </w:p>
        </w:tc>
        <w:tc>
          <w:tcPr>
            <w:tcW w:w="2569" w:type="dxa"/>
            <w:vAlign w:val="center"/>
          </w:tcPr>
          <w:p w14:paraId="75790A93" w14:textId="77777777" w:rsidR="000F62D5" w:rsidRPr="000F62D5" w:rsidRDefault="000F62D5" w:rsidP="003E43BA">
            <w:pPr>
              <w:pStyle w:val="TableParagraph"/>
              <w:spacing w:before="102"/>
              <w:ind w:right="-2"/>
              <w:rPr>
                <w:color w:val="000000" w:themeColor="text1"/>
                <w:sz w:val="24"/>
              </w:rPr>
            </w:pPr>
            <w:r w:rsidRPr="000F62D5">
              <w:rPr>
                <w:color w:val="000000" w:themeColor="text1"/>
                <w:sz w:val="24"/>
              </w:rPr>
              <w:t>Quần</w:t>
            </w:r>
            <w:r w:rsidRPr="000F62D5">
              <w:rPr>
                <w:color w:val="000000" w:themeColor="text1"/>
                <w:spacing w:val="-1"/>
                <w:sz w:val="24"/>
              </w:rPr>
              <w:t xml:space="preserve"> </w:t>
            </w:r>
            <w:r w:rsidRPr="000F62D5">
              <w:rPr>
                <w:color w:val="000000" w:themeColor="text1"/>
                <w:sz w:val="24"/>
              </w:rPr>
              <w:t>áo</w:t>
            </w:r>
            <w:r w:rsidRPr="000F62D5">
              <w:rPr>
                <w:color w:val="000000" w:themeColor="text1"/>
                <w:spacing w:val="-1"/>
                <w:sz w:val="24"/>
              </w:rPr>
              <w:t xml:space="preserve"> </w:t>
            </w:r>
            <w:r w:rsidRPr="000F62D5">
              <w:rPr>
                <w:color w:val="000000" w:themeColor="text1"/>
                <w:sz w:val="24"/>
              </w:rPr>
              <w:t>bảo hộ</w:t>
            </w:r>
            <w:r w:rsidRPr="000F62D5">
              <w:rPr>
                <w:color w:val="000000" w:themeColor="text1"/>
                <w:spacing w:val="-1"/>
                <w:sz w:val="24"/>
              </w:rPr>
              <w:t xml:space="preserve"> </w:t>
            </w:r>
            <w:r w:rsidRPr="000F62D5">
              <w:rPr>
                <w:color w:val="000000" w:themeColor="text1"/>
                <w:sz w:val="24"/>
              </w:rPr>
              <w:t xml:space="preserve">lao </w:t>
            </w:r>
            <w:r w:rsidRPr="000F62D5">
              <w:rPr>
                <w:color w:val="000000" w:themeColor="text1"/>
                <w:spacing w:val="-4"/>
                <w:sz w:val="24"/>
              </w:rPr>
              <w:t>động</w:t>
            </w:r>
          </w:p>
        </w:tc>
        <w:tc>
          <w:tcPr>
            <w:tcW w:w="708" w:type="dxa"/>
            <w:vAlign w:val="center"/>
          </w:tcPr>
          <w:p w14:paraId="3F978EA1"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Bộ</w:t>
            </w:r>
          </w:p>
        </w:tc>
        <w:tc>
          <w:tcPr>
            <w:tcW w:w="747" w:type="dxa"/>
            <w:vAlign w:val="center"/>
          </w:tcPr>
          <w:p w14:paraId="34479F9D"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18</w:t>
            </w:r>
          </w:p>
        </w:tc>
        <w:tc>
          <w:tcPr>
            <w:tcW w:w="754" w:type="dxa"/>
            <w:vAlign w:val="center"/>
          </w:tcPr>
          <w:p w14:paraId="3AC31DCE"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3,75</w:t>
            </w:r>
          </w:p>
        </w:tc>
        <w:tc>
          <w:tcPr>
            <w:tcW w:w="792" w:type="dxa"/>
            <w:vAlign w:val="center"/>
          </w:tcPr>
          <w:p w14:paraId="6A5B4485" w14:textId="77777777" w:rsidR="000F62D5" w:rsidRPr="000F62D5" w:rsidRDefault="000F62D5" w:rsidP="003E43BA">
            <w:pPr>
              <w:jc w:val="center"/>
              <w:rPr>
                <w:rFonts w:ascii="Times New Roman" w:hAnsi="Times New Roman"/>
                <w:color w:val="000000" w:themeColor="text1"/>
              </w:rPr>
            </w:pPr>
          </w:p>
        </w:tc>
        <w:tc>
          <w:tcPr>
            <w:tcW w:w="685" w:type="dxa"/>
            <w:vAlign w:val="center"/>
          </w:tcPr>
          <w:p w14:paraId="4A60969B"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4,15</w:t>
            </w:r>
          </w:p>
        </w:tc>
        <w:tc>
          <w:tcPr>
            <w:tcW w:w="852" w:type="dxa"/>
            <w:vAlign w:val="center"/>
          </w:tcPr>
          <w:p w14:paraId="767E8E8C" w14:textId="77777777" w:rsidR="000F62D5" w:rsidRPr="000F62D5" w:rsidRDefault="000F62D5" w:rsidP="003E43BA">
            <w:pPr>
              <w:jc w:val="center"/>
              <w:rPr>
                <w:rFonts w:ascii="Times New Roman" w:hAnsi="Times New Roman"/>
                <w:color w:val="000000" w:themeColor="text1"/>
              </w:rPr>
            </w:pPr>
          </w:p>
        </w:tc>
        <w:tc>
          <w:tcPr>
            <w:tcW w:w="708" w:type="dxa"/>
            <w:vAlign w:val="center"/>
          </w:tcPr>
          <w:p w14:paraId="702F93AE"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3,35</w:t>
            </w:r>
          </w:p>
        </w:tc>
        <w:tc>
          <w:tcPr>
            <w:tcW w:w="708" w:type="dxa"/>
            <w:vAlign w:val="center"/>
          </w:tcPr>
          <w:p w14:paraId="6C41801B" w14:textId="77777777" w:rsidR="000F62D5" w:rsidRPr="000F62D5" w:rsidRDefault="000F62D5" w:rsidP="003E43BA">
            <w:pPr>
              <w:jc w:val="center"/>
              <w:rPr>
                <w:rFonts w:ascii="Times New Roman" w:hAnsi="Times New Roman"/>
                <w:color w:val="000000" w:themeColor="text1"/>
              </w:rPr>
            </w:pPr>
          </w:p>
        </w:tc>
      </w:tr>
      <w:tr w:rsidR="000F62D5" w:rsidRPr="000F62D5" w14:paraId="17425FCD" w14:textId="77777777" w:rsidTr="003E43BA">
        <w:trPr>
          <w:trHeight w:val="453"/>
        </w:trPr>
        <w:tc>
          <w:tcPr>
            <w:tcW w:w="784" w:type="dxa"/>
            <w:vAlign w:val="center"/>
          </w:tcPr>
          <w:p w14:paraId="509E3BBC" w14:textId="77777777" w:rsidR="000F62D5" w:rsidRPr="000F62D5" w:rsidRDefault="000F62D5" w:rsidP="003E43BA">
            <w:pPr>
              <w:pStyle w:val="TableParagraph"/>
              <w:spacing w:before="99"/>
              <w:ind w:right="-2"/>
              <w:jc w:val="center"/>
              <w:rPr>
                <w:color w:val="000000" w:themeColor="text1"/>
                <w:sz w:val="24"/>
              </w:rPr>
            </w:pPr>
            <w:r w:rsidRPr="000F62D5">
              <w:rPr>
                <w:color w:val="000000" w:themeColor="text1"/>
                <w:spacing w:val="-10"/>
                <w:sz w:val="24"/>
              </w:rPr>
              <w:t>6</w:t>
            </w:r>
          </w:p>
        </w:tc>
        <w:tc>
          <w:tcPr>
            <w:tcW w:w="2569" w:type="dxa"/>
            <w:vAlign w:val="center"/>
          </w:tcPr>
          <w:p w14:paraId="616688D7" w14:textId="77777777" w:rsidR="000F62D5" w:rsidRPr="000F62D5" w:rsidRDefault="000F62D5" w:rsidP="003E43BA">
            <w:pPr>
              <w:pStyle w:val="TableParagraph"/>
              <w:spacing w:before="99"/>
              <w:ind w:right="-2"/>
              <w:rPr>
                <w:color w:val="000000" w:themeColor="text1"/>
                <w:sz w:val="24"/>
              </w:rPr>
            </w:pPr>
            <w:r w:rsidRPr="000F62D5">
              <w:rPr>
                <w:color w:val="000000" w:themeColor="text1"/>
                <w:sz w:val="24"/>
              </w:rPr>
              <w:t>Giày</w:t>
            </w:r>
            <w:r w:rsidRPr="000F62D5">
              <w:rPr>
                <w:color w:val="000000" w:themeColor="text1"/>
                <w:spacing w:val="-1"/>
                <w:sz w:val="24"/>
              </w:rPr>
              <w:t xml:space="preserve"> </w:t>
            </w:r>
            <w:r w:rsidRPr="000F62D5">
              <w:rPr>
                <w:color w:val="000000" w:themeColor="text1"/>
                <w:sz w:val="24"/>
              </w:rPr>
              <w:t>bảo</w:t>
            </w:r>
            <w:r w:rsidRPr="000F62D5">
              <w:rPr>
                <w:color w:val="000000" w:themeColor="text1"/>
                <w:spacing w:val="-1"/>
                <w:sz w:val="24"/>
              </w:rPr>
              <w:t xml:space="preserve"> </w:t>
            </w:r>
            <w:r w:rsidRPr="000F62D5">
              <w:rPr>
                <w:color w:val="000000" w:themeColor="text1"/>
                <w:spacing w:val="-5"/>
                <w:sz w:val="24"/>
              </w:rPr>
              <w:t>hộ</w:t>
            </w:r>
          </w:p>
        </w:tc>
        <w:tc>
          <w:tcPr>
            <w:tcW w:w="708" w:type="dxa"/>
            <w:vAlign w:val="center"/>
          </w:tcPr>
          <w:p w14:paraId="359C8F60" w14:textId="77777777" w:rsidR="000F62D5" w:rsidRPr="000F62D5" w:rsidRDefault="000F62D5" w:rsidP="003E43BA">
            <w:pPr>
              <w:pStyle w:val="TableParagraph"/>
              <w:spacing w:before="99"/>
              <w:ind w:right="-2"/>
              <w:jc w:val="center"/>
              <w:rPr>
                <w:color w:val="000000" w:themeColor="text1"/>
                <w:sz w:val="24"/>
              </w:rPr>
            </w:pPr>
            <w:r w:rsidRPr="000F62D5">
              <w:rPr>
                <w:color w:val="000000" w:themeColor="text1"/>
                <w:spacing w:val="-5"/>
                <w:sz w:val="24"/>
              </w:rPr>
              <w:t>Đôi</w:t>
            </w:r>
          </w:p>
        </w:tc>
        <w:tc>
          <w:tcPr>
            <w:tcW w:w="747" w:type="dxa"/>
            <w:vAlign w:val="center"/>
          </w:tcPr>
          <w:p w14:paraId="52352599"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6</w:t>
            </w:r>
          </w:p>
        </w:tc>
        <w:tc>
          <w:tcPr>
            <w:tcW w:w="754" w:type="dxa"/>
            <w:vAlign w:val="center"/>
          </w:tcPr>
          <w:p w14:paraId="5BF0429C" w14:textId="77777777" w:rsidR="000F62D5" w:rsidRPr="000F62D5" w:rsidRDefault="000F62D5" w:rsidP="003E43BA">
            <w:pPr>
              <w:jc w:val="center"/>
              <w:rPr>
                <w:rFonts w:ascii="Times New Roman" w:hAnsi="Times New Roman"/>
                <w:color w:val="000000" w:themeColor="text1"/>
              </w:rPr>
            </w:pPr>
          </w:p>
        </w:tc>
        <w:tc>
          <w:tcPr>
            <w:tcW w:w="792" w:type="dxa"/>
            <w:vAlign w:val="center"/>
          </w:tcPr>
          <w:p w14:paraId="2B384752"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19,20</w:t>
            </w:r>
          </w:p>
        </w:tc>
        <w:tc>
          <w:tcPr>
            <w:tcW w:w="685" w:type="dxa"/>
            <w:vAlign w:val="center"/>
          </w:tcPr>
          <w:p w14:paraId="2914D6CD" w14:textId="77777777" w:rsidR="000F62D5" w:rsidRPr="000F62D5" w:rsidRDefault="000F62D5" w:rsidP="003E43BA">
            <w:pPr>
              <w:jc w:val="center"/>
              <w:rPr>
                <w:rFonts w:ascii="Times New Roman" w:hAnsi="Times New Roman"/>
                <w:color w:val="000000" w:themeColor="text1"/>
              </w:rPr>
            </w:pPr>
          </w:p>
        </w:tc>
        <w:tc>
          <w:tcPr>
            <w:tcW w:w="852" w:type="dxa"/>
            <w:vAlign w:val="center"/>
          </w:tcPr>
          <w:p w14:paraId="1F81514A"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22,40</w:t>
            </w:r>
          </w:p>
        </w:tc>
        <w:tc>
          <w:tcPr>
            <w:tcW w:w="708" w:type="dxa"/>
            <w:vAlign w:val="center"/>
          </w:tcPr>
          <w:p w14:paraId="3F183D0E" w14:textId="77777777" w:rsidR="000F62D5" w:rsidRPr="000F62D5" w:rsidRDefault="000F62D5" w:rsidP="003E43BA">
            <w:pPr>
              <w:jc w:val="center"/>
              <w:rPr>
                <w:rFonts w:ascii="Times New Roman" w:hAnsi="Times New Roman"/>
                <w:color w:val="000000" w:themeColor="text1"/>
              </w:rPr>
            </w:pPr>
          </w:p>
        </w:tc>
        <w:tc>
          <w:tcPr>
            <w:tcW w:w="708" w:type="dxa"/>
            <w:vAlign w:val="center"/>
          </w:tcPr>
          <w:p w14:paraId="1FEB0C44"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16,00</w:t>
            </w:r>
          </w:p>
        </w:tc>
      </w:tr>
      <w:tr w:rsidR="000F62D5" w:rsidRPr="000F62D5" w14:paraId="2C082FE3" w14:textId="77777777" w:rsidTr="003E43BA">
        <w:trPr>
          <w:trHeight w:val="455"/>
        </w:trPr>
        <w:tc>
          <w:tcPr>
            <w:tcW w:w="784" w:type="dxa"/>
            <w:vAlign w:val="center"/>
          </w:tcPr>
          <w:p w14:paraId="6861FFCE"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10"/>
                <w:sz w:val="24"/>
              </w:rPr>
              <w:t>7</w:t>
            </w:r>
          </w:p>
        </w:tc>
        <w:tc>
          <w:tcPr>
            <w:tcW w:w="2569" w:type="dxa"/>
            <w:vAlign w:val="center"/>
          </w:tcPr>
          <w:p w14:paraId="129F74DB" w14:textId="77777777" w:rsidR="000F62D5" w:rsidRPr="000F62D5" w:rsidRDefault="000F62D5" w:rsidP="003E43BA">
            <w:pPr>
              <w:pStyle w:val="TableParagraph"/>
              <w:spacing w:before="102"/>
              <w:ind w:right="-2"/>
              <w:rPr>
                <w:color w:val="000000" w:themeColor="text1"/>
                <w:sz w:val="24"/>
              </w:rPr>
            </w:pPr>
            <w:r w:rsidRPr="000F62D5">
              <w:rPr>
                <w:color w:val="000000" w:themeColor="text1"/>
                <w:spacing w:val="-5"/>
                <w:sz w:val="24"/>
              </w:rPr>
              <w:t>Tất</w:t>
            </w:r>
          </w:p>
        </w:tc>
        <w:tc>
          <w:tcPr>
            <w:tcW w:w="708" w:type="dxa"/>
            <w:vAlign w:val="center"/>
          </w:tcPr>
          <w:p w14:paraId="0A52A212"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Đôi</w:t>
            </w:r>
          </w:p>
        </w:tc>
        <w:tc>
          <w:tcPr>
            <w:tcW w:w="747" w:type="dxa"/>
            <w:vAlign w:val="center"/>
          </w:tcPr>
          <w:p w14:paraId="1F203BF9"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6</w:t>
            </w:r>
          </w:p>
        </w:tc>
        <w:tc>
          <w:tcPr>
            <w:tcW w:w="754" w:type="dxa"/>
            <w:vAlign w:val="center"/>
          </w:tcPr>
          <w:p w14:paraId="32A9721C" w14:textId="77777777" w:rsidR="000F62D5" w:rsidRPr="000F62D5" w:rsidRDefault="000F62D5" w:rsidP="003E43BA">
            <w:pPr>
              <w:jc w:val="center"/>
              <w:rPr>
                <w:rFonts w:ascii="Times New Roman" w:hAnsi="Times New Roman"/>
                <w:color w:val="000000" w:themeColor="text1"/>
              </w:rPr>
            </w:pPr>
          </w:p>
        </w:tc>
        <w:tc>
          <w:tcPr>
            <w:tcW w:w="792" w:type="dxa"/>
            <w:vAlign w:val="center"/>
          </w:tcPr>
          <w:p w14:paraId="298B6DEC"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19,20</w:t>
            </w:r>
          </w:p>
        </w:tc>
        <w:tc>
          <w:tcPr>
            <w:tcW w:w="685" w:type="dxa"/>
            <w:vAlign w:val="center"/>
          </w:tcPr>
          <w:p w14:paraId="6504B0BA" w14:textId="77777777" w:rsidR="000F62D5" w:rsidRPr="000F62D5" w:rsidRDefault="000F62D5" w:rsidP="003E43BA">
            <w:pPr>
              <w:jc w:val="center"/>
              <w:rPr>
                <w:rFonts w:ascii="Times New Roman" w:hAnsi="Times New Roman"/>
                <w:color w:val="000000" w:themeColor="text1"/>
              </w:rPr>
            </w:pPr>
          </w:p>
        </w:tc>
        <w:tc>
          <w:tcPr>
            <w:tcW w:w="852" w:type="dxa"/>
            <w:vAlign w:val="center"/>
          </w:tcPr>
          <w:p w14:paraId="7FFCC009"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22,40</w:t>
            </w:r>
          </w:p>
        </w:tc>
        <w:tc>
          <w:tcPr>
            <w:tcW w:w="708" w:type="dxa"/>
            <w:vAlign w:val="center"/>
          </w:tcPr>
          <w:p w14:paraId="1E600BC3" w14:textId="77777777" w:rsidR="000F62D5" w:rsidRPr="000F62D5" w:rsidRDefault="000F62D5" w:rsidP="003E43BA">
            <w:pPr>
              <w:jc w:val="center"/>
              <w:rPr>
                <w:rFonts w:ascii="Times New Roman" w:hAnsi="Times New Roman"/>
                <w:color w:val="000000" w:themeColor="text1"/>
              </w:rPr>
            </w:pPr>
          </w:p>
        </w:tc>
        <w:tc>
          <w:tcPr>
            <w:tcW w:w="708" w:type="dxa"/>
            <w:vAlign w:val="center"/>
          </w:tcPr>
          <w:p w14:paraId="65B0004B"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16,00</w:t>
            </w:r>
          </w:p>
        </w:tc>
      </w:tr>
      <w:tr w:rsidR="000F62D5" w:rsidRPr="000F62D5" w14:paraId="58B24F8C" w14:textId="77777777" w:rsidTr="003E43BA">
        <w:trPr>
          <w:trHeight w:val="453"/>
        </w:trPr>
        <w:tc>
          <w:tcPr>
            <w:tcW w:w="784" w:type="dxa"/>
            <w:tcBorders>
              <w:bottom w:val="single" w:sz="4" w:space="0" w:color="000000"/>
            </w:tcBorders>
            <w:vAlign w:val="center"/>
          </w:tcPr>
          <w:p w14:paraId="5121EDDB" w14:textId="77777777" w:rsidR="000F62D5" w:rsidRPr="000F62D5" w:rsidRDefault="000F62D5" w:rsidP="003E43BA">
            <w:pPr>
              <w:pStyle w:val="TableParagraph"/>
              <w:spacing w:before="99"/>
              <w:ind w:right="-2"/>
              <w:jc w:val="center"/>
              <w:rPr>
                <w:color w:val="000000" w:themeColor="text1"/>
                <w:sz w:val="24"/>
              </w:rPr>
            </w:pPr>
            <w:r w:rsidRPr="000F62D5">
              <w:rPr>
                <w:color w:val="000000" w:themeColor="text1"/>
                <w:spacing w:val="-10"/>
                <w:sz w:val="24"/>
              </w:rPr>
              <w:t>8</w:t>
            </w:r>
          </w:p>
        </w:tc>
        <w:tc>
          <w:tcPr>
            <w:tcW w:w="2569" w:type="dxa"/>
            <w:tcBorders>
              <w:bottom w:val="single" w:sz="4" w:space="0" w:color="000000"/>
            </w:tcBorders>
            <w:vAlign w:val="center"/>
          </w:tcPr>
          <w:p w14:paraId="1DAED4F6" w14:textId="77777777" w:rsidR="000F62D5" w:rsidRPr="000F62D5" w:rsidRDefault="000F62D5" w:rsidP="003E43BA">
            <w:pPr>
              <w:pStyle w:val="TableParagraph"/>
              <w:spacing w:before="99"/>
              <w:ind w:right="-2"/>
              <w:rPr>
                <w:color w:val="000000" w:themeColor="text1"/>
                <w:sz w:val="24"/>
              </w:rPr>
            </w:pPr>
            <w:r w:rsidRPr="000F62D5">
              <w:rPr>
                <w:color w:val="000000" w:themeColor="text1"/>
                <w:sz w:val="24"/>
              </w:rPr>
              <w:t>Cặp</w:t>
            </w:r>
            <w:r w:rsidRPr="000F62D5">
              <w:rPr>
                <w:color w:val="000000" w:themeColor="text1"/>
                <w:spacing w:val="-1"/>
                <w:sz w:val="24"/>
              </w:rPr>
              <w:t xml:space="preserve"> </w:t>
            </w:r>
            <w:r w:rsidRPr="000F62D5">
              <w:rPr>
                <w:color w:val="000000" w:themeColor="text1"/>
                <w:sz w:val="24"/>
              </w:rPr>
              <w:t>đựng</w:t>
            </w:r>
            <w:r w:rsidRPr="000F62D5">
              <w:rPr>
                <w:color w:val="000000" w:themeColor="text1"/>
                <w:spacing w:val="-1"/>
                <w:sz w:val="24"/>
              </w:rPr>
              <w:t xml:space="preserve"> </w:t>
            </w:r>
            <w:r w:rsidRPr="000F62D5">
              <w:rPr>
                <w:color w:val="000000" w:themeColor="text1"/>
                <w:sz w:val="24"/>
              </w:rPr>
              <w:t xml:space="preserve">tài </w:t>
            </w:r>
            <w:r w:rsidRPr="000F62D5">
              <w:rPr>
                <w:color w:val="000000" w:themeColor="text1"/>
                <w:spacing w:val="-4"/>
                <w:sz w:val="24"/>
              </w:rPr>
              <w:t>liệu</w:t>
            </w:r>
          </w:p>
        </w:tc>
        <w:tc>
          <w:tcPr>
            <w:tcW w:w="708" w:type="dxa"/>
            <w:tcBorders>
              <w:bottom w:val="single" w:sz="4" w:space="0" w:color="000000"/>
            </w:tcBorders>
            <w:vAlign w:val="center"/>
          </w:tcPr>
          <w:p w14:paraId="572C9225" w14:textId="77777777" w:rsidR="000F62D5" w:rsidRPr="000F62D5" w:rsidRDefault="000F62D5" w:rsidP="003E43BA">
            <w:pPr>
              <w:pStyle w:val="TableParagraph"/>
              <w:spacing w:before="99"/>
              <w:ind w:right="-2"/>
              <w:jc w:val="center"/>
              <w:rPr>
                <w:color w:val="000000" w:themeColor="text1"/>
                <w:sz w:val="24"/>
              </w:rPr>
            </w:pPr>
            <w:r w:rsidRPr="000F62D5">
              <w:rPr>
                <w:color w:val="000000" w:themeColor="text1"/>
                <w:spacing w:val="-5"/>
                <w:sz w:val="24"/>
              </w:rPr>
              <w:t>Cái</w:t>
            </w:r>
          </w:p>
        </w:tc>
        <w:tc>
          <w:tcPr>
            <w:tcW w:w="747" w:type="dxa"/>
            <w:tcBorders>
              <w:bottom w:val="single" w:sz="4" w:space="0" w:color="000000"/>
            </w:tcBorders>
            <w:vAlign w:val="center"/>
          </w:tcPr>
          <w:p w14:paraId="63EF78CB"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24</w:t>
            </w:r>
          </w:p>
        </w:tc>
        <w:tc>
          <w:tcPr>
            <w:tcW w:w="754" w:type="dxa"/>
            <w:tcBorders>
              <w:bottom w:val="single" w:sz="4" w:space="0" w:color="000000"/>
            </w:tcBorders>
            <w:vAlign w:val="center"/>
          </w:tcPr>
          <w:p w14:paraId="74F9FE67" w14:textId="77777777" w:rsidR="000F62D5" w:rsidRPr="000F62D5" w:rsidRDefault="000F62D5" w:rsidP="003E43BA">
            <w:pPr>
              <w:jc w:val="center"/>
              <w:rPr>
                <w:rFonts w:ascii="Times New Roman" w:hAnsi="Times New Roman"/>
                <w:color w:val="000000" w:themeColor="text1"/>
              </w:rPr>
            </w:pPr>
          </w:p>
        </w:tc>
        <w:tc>
          <w:tcPr>
            <w:tcW w:w="792" w:type="dxa"/>
            <w:tcBorders>
              <w:bottom w:val="single" w:sz="4" w:space="0" w:color="000000"/>
            </w:tcBorders>
            <w:vAlign w:val="center"/>
          </w:tcPr>
          <w:p w14:paraId="35A19C85"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19,20</w:t>
            </w:r>
          </w:p>
        </w:tc>
        <w:tc>
          <w:tcPr>
            <w:tcW w:w="685" w:type="dxa"/>
            <w:tcBorders>
              <w:bottom w:val="single" w:sz="4" w:space="0" w:color="000000"/>
            </w:tcBorders>
            <w:vAlign w:val="center"/>
          </w:tcPr>
          <w:p w14:paraId="13FE71C3" w14:textId="77777777" w:rsidR="000F62D5" w:rsidRPr="000F62D5" w:rsidRDefault="000F62D5" w:rsidP="003E43BA">
            <w:pPr>
              <w:jc w:val="center"/>
              <w:rPr>
                <w:rFonts w:ascii="Times New Roman" w:hAnsi="Times New Roman"/>
                <w:color w:val="000000" w:themeColor="text1"/>
              </w:rPr>
            </w:pPr>
          </w:p>
        </w:tc>
        <w:tc>
          <w:tcPr>
            <w:tcW w:w="852" w:type="dxa"/>
            <w:tcBorders>
              <w:bottom w:val="single" w:sz="4" w:space="0" w:color="000000"/>
            </w:tcBorders>
            <w:vAlign w:val="center"/>
          </w:tcPr>
          <w:p w14:paraId="235EF858"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22,40</w:t>
            </w:r>
          </w:p>
        </w:tc>
        <w:tc>
          <w:tcPr>
            <w:tcW w:w="708" w:type="dxa"/>
            <w:tcBorders>
              <w:bottom w:val="single" w:sz="4" w:space="0" w:color="000000"/>
            </w:tcBorders>
            <w:vAlign w:val="center"/>
          </w:tcPr>
          <w:p w14:paraId="0D6A0BC8" w14:textId="77777777" w:rsidR="000F62D5" w:rsidRPr="000F62D5" w:rsidRDefault="000F62D5" w:rsidP="003E43BA">
            <w:pPr>
              <w:jc w:val="center"/>
              <w:rPr>
                <w:rFonts w:ascii="Times New Roman" w:hAnsi="Times New Roman"/>
                <w:color w:val="000000" w:themeColor="text1"/>
              </w:rPr>
            </w:pPr>
          </w:p>
        </w:tc>
        <w:tc>
          <w:tcPr>
            <w:tcW w:w="708" w:type="dxa"/>
            <w:tcBorders>
              <w:bottom w:val="single" w:sz="4" w:space="0" w:color="000000"/>
            </w:tcBorders>
            <w:vAlign w:val="center"/>
          </w:tcPr>
          <w:p w14:paraId="3852B9E5"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16,00</w:t>
            </w:r>
          </w:p>
        </w:tc>
      </w:tr>
      <w:tr w:rsidR="000F62D5" w:rsidRPr="000F62D5" w14:paraId="7DD05498" w14:textId="77777777" w:rsidTr="003E43BA">
        <w:trPr>
          <w:trHeight w:val="453"/>
        </w:trPr>
        <w:tc>
          <w:tcPr>
            <w:tcW w:w="784" w:type="dxa"/>
            <w:tcBorders>
              <w:top w:val="single" w:sz="4" w:space="0" w:color="000000"/>
              <w:left w:val="single" w:sz="4" w:space="0" w:color="000000"/>
              <w:bottom w:val="single" w:sz="4" w:space="0" w:color="000000"/>
              <w:right w:val="single" w:sz="4" w:space="0" w:color="000000"/>
            </w:tcBorders>
            <w:vAlign w:val="center"/>
          </w:tcPr>
          <w:p w14:paraId="4BA28108"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10"/>
                <w:sz w:val="24"/>
              </w:rPr>
              <w:t>9</w:t>
            </w:r>
          </w:p>
        </w:tc>
        <w:tc>
          <w:tcPr>
            <w:tcW w:w="2569" w:type="dxa"/>
            <w:tcBorders>
              <w:top w:val="single" w:sz="4" w:space="0" w:color="000000"/>
              <w:left w:val="single" w:sz="4" w:space="0" w:color="000000"/>
              <w:bottom w:val="single" w:sz="4" w:space="0" w:color="000000"/>
              <w:right w:val="single" w:sz="4" w:space="0" w:color="000000"/>
            </w:tcBorders>
            <w:vAlign w:val="center"/>
          </w:tcPr>
          <w:p w14:paraId="343CDB36" w14:textId="77777777" w:rsidR="000F62D5" w:rsidRPr="000F62D5" w:rsidRDefault="000F62D5" w:rsidP="003E43BA">
            <w:pPr>
              <w:pStyle w:val="TableParagraph"/>
              <w:spacing w:before="102"/>
              <w:ind w:right="-2"/>
              <w:rPr>
                <w:color w:val="000000" w:themeColor="text1"/>
                <w:sz w:val="24"/>
              </w:rPr>
            </w:pPr>
            <w:r w:rsidRPr="000F62D5">
              <w:rPr>
                <w:color w:val="000000" w:themeColor="text1"/>
                <w:sz w:val="24"/>
              </w:rPr>
              <w:t xml:space="preserve">Mũ </w:t>
            </w:r>
            <w:r w:rsidRPr="000F62D5">
              <w:rPr>
                <w:color w:val="000000" w:themeColor="text1"/>
                <w:spacing w:val="-4"/>
                <w:sz w:val="24"/>
              </w:rPr>
              <w:t>cứng</w:t>
            </w:r>
          </w:p>
        </w:tc>
        <w:tc>
          <w:tcPr>
            <w:tcW w:w="708" w:type="dxa"/>
            <w:tcBorders>
              <w:top w:val="single" w:sz="4" w:space="0" w:color="000000"/>
              <w:left w:val="single" w:sz="4" w:space="0" w:color="000000"/>
              <w:bottom w:val="single" w:sz="4" w:space="0" w:color="000000"/>
              <w:right w:val="single" w:sz="4" w:space="0" w:color="000000"/>
            </w:tcBorders>
            <w:vAlign w:val="center"/>
          </w:tcPr>
          <w:p w14:paraId="1DB26F26"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Cái</w:t>
            </w:r>
          </w:p>
        </w:tc>
        <w:tc>
          <w:tcPr>
            <w:tcW w:w="747" w:type="dxa"/>
            <w:tcBorders>
              <w:top w:val="single" w:sz="4" w:space="0" w:color="000000"/>
              <w:left w:val="single" w:sz="4" w:space="0" w:color="000000"/>
              <w:bottom w:val="single" w:sz="4" w:space="0" w:color="000000"/>
              <w:right w:val="single" w:sz="4" w:space="0" w:color="000000"/>
            </w:tcBorders>
            <w:vAlign w:val="center"/>
          </w:tcPr>
          <w:p w14:paraId="615ED80C"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12</w:t>
            </w:r>
          </w:p>
        </w:tc>
        <w:tc>
          <w:tcPr>
            <w:tcW w:w="754" w:type="dxa"/>
            <w:tcBorders>
              <w:top w:val="single" w:sz="4" w:space="0" w:color="000000"/>
              <w:left w:val="single" w:sz="4" w:space="0" w:color="000000"/>
              <w:bottom w:val="single" w:sz="4" w:space="0" w:color="000000"/>
              <w:right w:val="single" w:sz="4" w:space="0" w:color="000000"/>
            </w:tcBorders>
            <w:vAlign w:val="center"/>
          </w:tcPr>
          <w:p w14:paraId="0E933CFF" w14:textId="77777777" w:rsidR="000F62D5" w:rsidRPr="000F62D5" w:rsidRDefault="000F62D5" w:rsidP="003E43BA">
            <w:pPr>
              <w:jc w:val="center"/>
              <w:rPr>
                <w:rFonts w:ascii="Times New Roman" w:hAnsi="Times New Roman"/>
                <w:color w:val="000000" w:themeColor="text1"/>
              </w:rPr>
            </w:pPr>
          </w:p>
        </w:tc>
        <w:tc>
          <w:tcPr>
            <w:tcW w:w="792" w:type="dxa"/>
            <w:tcBorders>
              <w:top w:val="single" w:sz="4" w:space="0" w:color="000000"/>
              <w:left w:val="single" w:sz="4" w:space="0" w:color="000000"/>
              <w:bottom w:val="single" w:sz="4" w:space="0" w:color="000000"/>
              <w:right w:val="single" w:sz="4" w:space="0" w:color="000000"/>
            </w:tcBorders>
            <w:vAlign w:val="center"/>
          </w:tcPr>
          <w:p w14:paraId="4197C70C"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19,20</w:t>
            </w:r>
          </w:p>
        </w:tc>
        <w:tc>
          <w:tcPr>
            <w:tcW w:w="685" w:type="dxa"/>
            <w:tcBorders>
              <w:top w:val="single" w:sz="4" w:space="0" w:color="000000"/>
              <w:left w:val="single" w:sz="4" w:space="0" w:color="000000"/>
              <w:bottom w:val="single" w:sz="4" w:space="0" w:color="000000"/>
              <w:right w:val="single" w:sz="4" w:space="0" w:color="000000"/>
            </w:tcBorders>
            <w:vAlign w:val="center"/>
          </w:tcPr>
          <w:p w14:paraId="76BBEAFA" w14:textId="77777777" w:rsidR="000F62D5" w:rsidRPr="000F62D5" w:rsidRDefault="000F62D5" w:rsidP="003E43BA">
            <w:pPr>
              <w:jc w:val="center"/>
              <w:rPr>
                <w:rFonts w:ascii="Times New Roman" w:hAnsi="Times New Roman"/>
                <w:color w:val="000000" w:themeColor="text1"/>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22326DEF"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22,40</w:t>
            </w:r>
          </w:p>
        </w:tc>
        <w:tc>
          <w:tcPr>
            <w:tcW w:w="708" w:type="dxa"/>
            <w:tcBorders>
              <w:top w:val="single" w:sz="4" w:space="0" w:color="000000"/>
              <w:left w:val="single" w:sz="4" w:space="0" w:color="000000"/>
              <w:bottom w:val="single" w:sz="4" w:space="0" w:color="000000"/>
              <w:right w:val="single" w:sz="4" w:space="0" w:color="000000"/>
            </w:tcBorders>
            <w:vAlign w:val="center"/>
          </w:tcPr>
          <w:p w14:paraId="03B04012" w14:textId="77777777" w:rsidR="000F62D5" w:rsidRPr="000F62D5" w:rsidRDefault="000F62D5" w:rsidP="003E43BA">
            <w:pPr>
              <w:jc w:val="center"/>
              <w:rPr>
                <w:rFonts w:ascii="Times New Roman" w:hAnsi="Times New Roman"/>
                <w:color w:val="000000" w:themeColor="text1"/>
              </w:rPr>
            </w:pPr>
          </w:p>
        </w:tc>
        <w:tc>
          <w:tcPr>
            <w:tcW w:w="708" w:type="dxa"/>
            <w:tcBorders>
              <w:top w:val="single" w:sz="4" w:space="0" w:color="000000"/>
              <w:left w:val="single" w:sz="4" w:space="0" w:color="000000"/>
              <w:bottom w:val="single" w:sz="4" w:space="0" w:color="000000"/>
              <w:right w:val="single" w:sz="4" w:space="0" w:color="000000"/>
            </w:tcBorders>
            <w:vAlign w:val="center"/>
          </w:tcPr>
          <w:p w14:paraId="1B96A8A4"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16,00</w:t>
            </w:r>
          </w:p>
        </w:tc>
      </w:tr>
      <w:tr w:rsidR="000F62D5" w:rsidRPr="000F62D5" w14:paraId="7191D5BD" w14:textId="77777777" w:rsidTr="003E43BA">
        <w:trPr>
          <w:trHeight w:val="455"/>
        </w:trPr>
        <w:tc>
          <w:tcPr>
            <w:tcW w:w="784" w:type="dxa"/>
            <w:tcBorders>
              <w:top w:val="single" w:sz="4" w:space="0" w:color="000000"/>
              <w:left w:val="single" w:sz="4" w:space="0" w:color="000000"/>
              <w:bottom w:val="single" w:sz="4" w:space="0" w:color="000000"/>
              <w:right w:val="single" w:sz="4" w:space="0" w:color="000000"/>
            </w:tcBorders>
            <w:vAlign w:val="center"/>
          </w:tcPr>
          <w:p w14:paraId="3C4A5430"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10</w:t>
            </w:r>
          </w:p>
        </w:tc>
        <w:tc>
          <w:tcPr>
            <w:tcW w:w="2569" w:type="dxa"/>
            <w:tcBorders>
              <w:top w:val="single" w:sz="4" w:space="0" w:color="000000"/>
              <w:left w:val="single" w:sz="4" w:space="0" w:color="000000"/>
              <w:bottom w:val="single" w:sz="4" w:space="0" w:color="000000"/>
              <w:right w:val="single" w:sz="4" w:space="0" w:color="000000"/>
            </w:tcBorders>
            <w:vAlign w:val="center"/>
          </w:tcPr>
          <w:p w14:paraId="0A8C90C7" w14:textId="77777777" w:rsidR="000F62D5" w:rsidRPr="000F62D5" w:rsidRDefault="000F62D5" w:rsidP="003E43BA">
            <w:pPr>
              <w:pStyle w:val="TableParagraph"/>
              <w:spacing w:before="102"/>
              <w:ind w:right="-2"/>
              <w:rPr>
                <w:color w:val="000000" w:themeColor="text1"/>
                <w:sz w:val="24"/>
              </w:rPr>
            </w:pPr>
            <w:r w:rsidRPr="000F62D5">
              <w:rPr>
                <w:color w:val="000000" w:themeColor="text1"/>
                <w:sz w:val="24"/>
              </w:rPr>
              <w:t xml:space="preserve">USB (4 </w:t>
            </w:r>
            <w:r w:rsidRPr="000F62D5">
              <w:rPr>
                <w:color w:val="000000" w:themeColor="text1"/>
                <w:spacing w:val="-5"/>
                <w:sz w:val="24"/>
              </w:rPr>
              <w:t>GB)</w:t>
            </w:r>
          </w:p>
        </w:tc>
        <w:tc>
          <w:tcPr>
            <w:tcW w:w="708" w:type="dxa"/>
            <w:tcBorders>
              <w:top w:val="single" w:sz="4" w:space="0" w:color="000000"/>
              <w:left w:val="single" w:sz="4" w:space="0" w:color="000000"/>
              <w:bottom w:val="single" w:sz="4" w:space="0" w:color="000000"/>
              <w:right w:val="single" w:sz="4" w:space="0" w:color="000000"/>
            </w:tcBorders>
            <w:vAlign w:val="center"/>
          </w:tcPr>
          <w:p w14:paraId="4D9AE5E1"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Cái</w:t>
            </w:r>
          </w:p>
        </w:tc>
        <w:tc>
          <w:tcPr>
            <w:tcW w:w="747" w:type="dxa"/>
            <w:tcBorders>
              <w:top w:val="single" w:sz="4" w:space="0" w:color="000000"/>
              <w:left w:val="single" w:sz="4" w:space="0" w:color="000000"/>
              <w:bottom w:val="single" w:sz="4" w:space="0" w:color="000000"/>
              <w:right w:val="single" w:sz="4" w:space="0" w:color="000000"/>
            </w:tcBorders>
            <w:vAlign w:val="center"/>
          </w:tcPr>
          <w:p w14:paraId="4A71BC6F"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12</w:t>
            </w:r>
          </w:p>
        </w:tc>
        <w:tc>
          <w:tcPr>
            <w:tcW w:w="754" w:type="dxa"/>
            <w:tcBorders>
              <w:top w:val="single" w:sz="4" w:space="0" w:color="000000"/>
              <w:left w:val="single" w:sz="4" w:space="0" w:color="000000"/>
              <w:bottom w:val="single" w:sz="4" w:space="0" w:color="000000"/>
              <w:right w:val="single" w:sz="4" w:space="0" w:color="000000"/>
            </w:tcBorders>
            <w:vAlign w:val="center"/>
          </w:tcPr>
          <w:p w14:paraId="0856C40C" w14:textId="77777777" w:rsidR="000F62D5" w:rsidRPr="000F62D5" w:rsidRDefault="000F62D5" w:rsidP="003E43BA">
            <w:pPr>
              <w:jc w:val="center"/>
              <w:rPr>
                <w:rFonts w:ascii="Times New Roman" w:hAnsi="Times New Roman"/>
                <w:color w:val="000000" w:themeColor="text1"/>
              </w:rPr>
            </w:pPr>
          </w:p>
        </w:tc>
        <w:tc>
          <w:tcPr>
            <w:tcW w:w="792" w:type="dxa"/>
            <w:tcBorders>
              <w:top w:val="single" w:sz="4" w:space="0" w:color="000000"/>
              <w:left w:val="single" w:sz="4" w:space="0" w:color="000000"/>
              <w:bottom w:val="single" w:sz="4" w:space="0" w:color="000000"/>
              <w:right w:val="single" w:sz="4" w:space="0" w:color="000000"/>
            </w:tcBorders>
            <w:vAlign w:val="center"/>
          </w:tcPr>
          <w:p w14:paraId="03ABAC0C"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19,20</w:t>
            </w:r>
          </w:p>
        </w:tc>
        <w:tc>
          <w:tcPr>
            <w:tcW w:w="685" w:type="dxa"/>
            <w:tcBorders>
              <w:top w:val="single" w:sz="4" w:space="0" w:color="000000"/>
              <w:left w:val="single" w:sz="4" w:space="0" w:color="000000"/>
              <w:bottom w:val="single" w:sz="4" w:space="0" w:color="000000"/>
              <w:right w:val="single" w:sz="4" w:space="0" w:color="000000"/>
            </w:tcBorders>
            <w:vAlign w:val="center"/>
          </w:tcPr>
          <w:p w14:paraId="6BF3F7DD" w14:textId="77777777" w:rsidR="000F62D5" w:rsidRPr="000F62D5" w:rsidRDefault="000F62D5" w:rsidP="003E43BA">
            <w:pPr>
              <w:jc w:val="center"/>
              <w:rPr>
                <w:rFonts w:ascii="Times New Roman" w:hAnsi="Times New Roman"/>
                <w:color w:val="000000" w:themeColor="text1"/>
              </w:rPr>
            </w:pPr>
          </w:p>
        </w:tc>
        <w:tc>
          <w:tcPr>
            <w:tcW w:w="852" w:type="dxa"/>
            <w:tcBorders>
              <w:top w:val="single" w:sz="4" w:space="0" w:color="000000"/>
              <w:left w:val="single" w:sz="4" w:space="0" w:color="000000"/>
              <w:bottom w:val="single" w:sz="4" w:space="0" w:color="000000"/>
              <w:right w:val="single" w:sz="4" w:space="0" w:color="000000"/>
            </w:tcBorders>
            <w:vAlign w:val="center"/>
          </w:tcPr>
          <w:p w14:paraId="0978B946"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22,40</w:t>
            </w:r>
          </w:p>
        </w:tc>
        <w:tc>
          <w:tcPr>
            <w:tcW w:w="708" w:type="dxa"/>
            <w:tcBorders>
              <w:top w:val="single" w:sz="4" w:space="0" w:color="000000"/>
              <w:left w:val="single" w:sz="4" w:space="0" w:color="000000"/>
              <w:bottom w:val="single" w:sz="4" w:space="0" w:color="000000"/>
              <w:right w:val="single" w:sz="4" w:space="0" w:color="000000"/>
            </w:tcBorders>
            <w:vAlign w:val="center"/>
          </w:tcPr>
          <w:p w14:paraId="776859C4" w14:textId="77777777" w:rsidR="000F62D5" w:rsidRPr="000F62D5" w:rsidRDefault="000F62D5" w:rsidP="003E43BA">
            <w:pPr>
              <w:jc w:val="center"/>
              <w:rPr>
                <w:rFonts w:ascii="Times New Roman" w:hAnsi="Times New Roman"/>
                <w:color w:val="000000" w:themeColor="text1"/>
              </w:rPr>
            </w:pPr>
          </w:p>
        </w:tc>
        <w:tc>
          <w:tcPr>
            <w:tcW w:w="708" w:type="dxa"/>
            <w:tcBorders>
              <w:top w:val="single" w:sz="4" w:space="0" w:color="000000"/>
              <w:left w:val="single" w:sz="4" w:space="0" w:color="000000"/>
              <w:bottom w:val="single" w:sz="4" w:space="0" w:color="000000"/>
              <w:right w:val="single" w:sz="4" w:space="0" w:color="000000"/>
            </w:tcBorders>
            <w:vAlign w:val="center"/>
          </w:tcPr>
          <w:p w14:paraId="79489BE7"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16,00</w:t>
            </w:r>
          </w:p>
        </w:tc>
      </w:tr>
      <w:tr w:rsidR="000F62D5" w:rsidRPr="000F62D5" w14:paraId="79B9DFB7" w14:textId="77777777" w:rsidTr="003E43BA">
        <w:trPr>
          <w:trHeight w:val="453"/>
        </w:trPr>
        <w:tc>
          <w:tcPr>
            <w:tcW w:w="784" w:type="dxa"/>
            <w:tcBorders>
              <w:top w:val="single" w:sz="4" w:space="0" w:color="000000"/>
            </w:tcBorders>
            <w:vAlign w:val="center"/>
          </w:tcPr>
          <w:p w14:paraId="02C1B85D"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11</w:t>
            </w:r>
          </w:p>
        </w:tc>
        <w:tc>
          <w:tcPr>
            <w:tcW w:w="2569" w:type="dxa"/>
            <w:tcBorders>
              <w:top w:val="single" w:sz="4" w:space="0" w:color="000000"/>
            </w:tcBorders>
            <w:vAlign w:val="center"/>
          </w:tcPr>
          <w:p w14:paraId="5CCA6F45" w14:textId="77777777" w:rsidR="000F62D5" w:rsidRPr="000F62D5" w:rsidRDefault="000F62D5" w:rsidP="003E43BA">
            <w:pPr>
              <w:pStyle w:val="TableParagraph"/>
              <w:spacing w:before="102"/>
              <w:ind w:right="-2"/>
              <w:rPr>
                <w:color w:val="000000" w:themeColor="text1"/>
                <w:sz w:val="24"/>
              </w:rPr>
            </w:pPr>
            <w:r w:rsidRPr="000F62D5">
              <w:rPr>
                <w:color w:val="000000" w:themeColor="text1"/>
                <w:sz w:val="24"/>
              </w:rPr>
              <w:t>Lưu</w:t>
            </w:r>
            <w:r w:rsidRPr="000F62D5">
              <w:rPr>
                <w:color w:val="000000" w:themeColor="text1"/>
                <w:spacing w:val="-2"/>
                <w:sz w:val="24"/>
              </w:rPr>
              <w:t xml:space="preserve"> </w:t>
            </w:r>
            <w:r w:rsidRPr="000F62D5">
              <w:rPr>
                <w:color w:val="000000" w:themeColor="text1"/>
                <w:spacing w:val="-4"/>
                <w:sz w:val="24"/>
              </w:rPr>
              <w:t>điện</w:t>
            </w:r>
          </w:p>
        </w:tc>
        <w:tc>
          <w:tcPr>
            <w:tcW w:w="708" w:type="dxa"/>
            <w:tcBorders>
              <w:top w:val="single" w:sz="4" w:space="0" w:color="000000"/>
            </w:tcBorders>
            <w:vAlign w:val="center"/>
          </w:tcPr>
          <w:p w14:paraId="5D1B9FB4"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Cái</w:t>
            </w:r>
          </w:p>
        </w:tc>
        <w:tc>
          <w:tcPr>
            <w:tcW w:w="747" w:type="dxa"/>
            <w:tcBorders>
              <w:top w:val="single" w:sz="4" w:space="0" w:color="000000"/>
            </w:tcBorders>
            <w:vAlign w:val="center"/>
          </w:tcPr>
          <w:p w14:paraId="07CAB3FB"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60</w:t>
            </w:r>
          </w:p>
        </w:tc>
        <w:tc>
          <w:tcPr>
            <w:tcW w:w="754" w:type="dxa"/>
            <w:tcBorders>
              <w:top w:val="single" w:sz="4" w:space="0" w:color="000000"/>
            </w:tcBorders>
            <w:vAlign w:val="center"/>
          </w:tcPr>
          <w:p w14:paraId="066753C4"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60,00</w:t>
            </w:r>
          </w:p>
        </w:tc>
        <w:tc>
          <w:tcPr>
            <w:tcW w:w="792" w:type="dxa"/>
            <w:tcBorders>
              <w:top w:val="single" w:sz="4" w:space="0" w:color="000000"/>
            </w:tcBorders>
            <w:vAlign w:val="center"/>
          </w:tcPr>
          <w:p w14:paraId="450546CB" w14:textId="77777777" w:rsidR="000F62D5" w:rsidRPr="000F62D5" w:rsidRDefault="000F62D5" w:rsidP="003E43BA">
            <w:pPr>
              <w:jc w:val="center"/>
              <w:rPr>
                <w:rFonts w:ascii="Times New Roman" w:hAnsi="Times New Roman"/>
                <w:color w:val="000000" w:themeColor="text1"/>
              </w:rPr>
            </w:pPr>
          </w:p>
        </w:tc>
        <w:tc>
          <w:tcPr>
            <w:tcW w:w="685" w:type="dxa"/>
            <w:tcBorders>
              <w:top w:val="single" w:sz="4" w:space="0" w:color="000000"/>
            </w:tcBorders>
            <w:vAlign w:val="center"/>
          </w:tcPr>
          <w:p w14:paraId="7679A33F"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66,40</w:t>
            </w:r>
          </w:p>
        </w:tc>
        <w:tc>
          <w:tcPr>
            <w:tcW w:w="852" w:type="dxa"/>
            <w:tcBorders>
              <w:top w:val="single" w:sz="4" w:space="0" w:color="000000"/>
            </w:tcBorders>
            <w:vAlign w:val="center"/>
          </w:tcPr>
          <w:p w14:paraId="3378AF5C" w14:textId="77777777" w:rsidR="000F62D5" w:rsidRPr="000F62D5" w:rsidRDefault="000F62D5" w:rsidP="003E43BA">
            <w:pPr>
              <w:jc w:val="center"/>
              <w:rPr>
                <w:rFonts w:ascii="Times New Roman" w:hAnsi="Times New Roman"/>
                <w:color w:val="000000" w:themeColor="text1"/>
              </w:rPr>
            </w:pPr>
          </w:p>
        </w:tc>
        <w:tc>
          <w:tcPr>
            <w:tcW w:w="708" w:type="dxa"/>
            <w:tcBorders>
              <w:top w:val="single" w:sz="4" w:space="0" w:color="000000"/>
            </w:tcBorders>
            <w:vAlign w:val="center"/>
          </w:tcPr>
          <w:p w14:paraId="37EC1F7C"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53,60</w:t>
            </w:r>
          </w:p>
        </w:tc>
        <w:tc>
          <w:tcPr>
            <w:tcW w:w="708" w:type="dxa"/>
            <w:tcBorders>
              <w:top w:val="single" w:sz="4" w:space="0" w:color="000000"/>
            </w:tcBorders>
            <w:vAlign w:val="center"/>
          </w:tcPr>
          <w:p w14:paraId="7880A153" w14:textId="77777777" w:rsidR="000F62D5" w:rsidRPr="000F62D5" w:rsidRDefault="000F62D5" w:rsidP="003E43BA">
            <w:pPr>
              <w:jc w:val="center"/>
              <w:rPr>
                <w:rFonts w:ascii="Times New Roman" w:hAnsi="Times New Roman"/>
                <w:color w:val="000000" w:themeColor="text1"/>
              </w:rPr>
            </w:pPr>
          </w:p>
        </w:tc>
      </w:tr>
      <w:tr w:rsidR="000F62D5" w:rsidRPr="000F62D5" w14:paraId="36B530F2" w14:textId="77777777" w:rsidTr="003E43BA">
        <w:trPr>
          <w:trHeight w:val="452"/>
        </w:trPr>
        <w:tc>
          <w:tcPr>
            <w:tcW w:w="784" w:type="dxa"/>
            <w:vAlign w:val="center"/>
          </w:tcPr>
          <w:p w14:paraId="6AC86557"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z w:val="24"/>
              </w:rPr>
              <w:t>12</w:t>
            </w:r>
          </w:p>
        </w:tc>
        <w:tc>
          <w:tcPr>
            <w:tcW w:w="2569" w:type="dxa"/>
            <w:vAlign w:val="center"/>
          </w:tcPr>
          <w:p w14:paraId="24E4B02C" w14:textId="77777777" w:rsidR="000F62D5" w:rsidRPr="000F62D5" w:rsidRDefault="000F62D5" w:rsidP="003E43BA">
            <w:pPr>
              <w:pStyle w:val="TableParagraph"/>
              <w:spacing w:before="102"/>
              <w:ind w:right="-2"/>
              <w:rPr>
                <w:color w:val="000000" w:themeColor="text1"/>
                <w:sz w:val="24"/>
              </w:rPr>
            </w:pPr>
            <w:r w:rsidRPr="000F62D5">
              <w:rPr>
                <w:color w:val="000000" w:themeColor="text1"/>
                <w:sz w:val="24"/>
              </w:rPr>
              <w:t>Quần</w:t>
            </w:r>
            <w:r w:rsidRPr="000F62D5">
              <w:rPr>
                <w:color w:val="000000" w:themeColor="text1"/>
                <w:spacing w:val="-2"/>
                <w:sz w:val="24"/>
              </w:rPr>
              <w:t xml:space="preserve"> </w:t>
            </w:r>
            <w:r w:rsidRPr="000F62D5">
              <w:rPr>
                <w:color w:val="000000" w:themeColor="text1"/>
                <w:sz w:val="24"/>
              </w:rPr>
              <w:t>áo</w:t>
            </w:r>
            <w:r w:rsidRPr="000F62D5">
              <w:rPr>
                <w:color w:val="000000" w:themeColor="text1"/>
                <w:spacing w:val="-1"/>
                <w:sz w:val="24"/>
              </w:rPr>
              <w:t xml:space="preserve"> </w:t>
            </w:r>
            <w:r w:rsidRPr="000F62D5">
              <w:rPr>
                <w:color w:val="000000" w:themeColor="text1"/>
                <w:spacing w:val="-5"/>
                <w:sz w:val="24"/>
              </w:rPr>
              <w:t>mưa</w:t>
            </w:r>
          </w:p>
        </w:tc>
        <w:tc>
          <w:tcPr>
            <w:tcW w:w="708" w:type="dxa"/>
            <w:vAlign w:val="center"/>
          </w:tcPr>
          <w:p w14:paraId="74473B4F"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Bộ</w:t>
            </w:r>
          </w:p>
        </w:tc>
        <w:tc>
          <w:tcPr>
            <w:tcW w:w="747" w:type="dxa"/>
            <w:vAlign w:val="center"/>
          </w:tcPr>
          <w:p w14:paraId="6BBB2FCC"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6</w:t>
            </w:r>
          </w:p>
        </w:tc>
        <w:tc>
          <w:tcPr>
            <w:tcW w:w="754" w:type="dxa"/>
            <w:vAlign w:val="center"/>
          </w:tcPr>
          <w:p w14:paraId="072586BF" w14:textId="77777777" w:rsidR="000F62D5" w:rsidRPr="000F62D5" w:rsidRDefault="000F62D5" w:rsidP="003E43BA">
            <w:pPr>
              <w:jc w:val="center"/>
              <w:rPr>
                <w:rFonts w:ascii="Times New Roman" w:hAnsi="Times New Roman"/>
                <w:color w:val="000000" w:themeColor="text1"/>
              </w:rPr>
            </w:pPr>
          </w:p>
        </w:tc>
        <w:tc>
          <w:tcPr>
            <w:tcW w:w="792" w:type="dxa"/>
            <w:vAlign w:val="center"/>
          </w:tcPr>
          <w:p w14:paraId="45AEF493"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5,76</w:t>
            </w:r>
          </w:p>
        </w:tc>
        <w:tc>
          <w:tcPr>
            <w:tcW w:w="685" w:type="dxa"/>
            <w:vAlign w:val="center"/>
          </w:tcPr>
          <w:p w14:paraId="63E9852A" w14:textId="77777777" w:rsidR="000F62D5" w:rsidRPr="000F62D5" w:rsidRDefault="000F62D5" w:rsidP="003E43BA">
            <w:pPr>
              <w:jc w:val="center"/>
              <w:rPr>
                <w:rFonts w:ascii="Times New Roman" w:hAnsi="Times New Roman"/>
                <w:color w:val="000000" w:themeColor="text1"/>
              </w:rPr>
            </w:pPr>
          </w:p>
        </w:tc>
        <w:tc>
          <w:tcPr>
            <w:tcW w:w="852" w:type="dxa"/>
            <w:vAlign w:val="center"/>
          </w:tcPr>
          <w:p w14:paraId="10A68D54"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6,72</w:t>
            </w:r>
          </w:p>
        </w:tc>
        <w:tc>
          <w:tcPr>
            <w:tcW w:w="708" w:type="dxa"/>
            <w:vAlign w:val="center"/>
          </w:tcPr>
          <w:p w14:paraId="608886A9" w14:textId="77777777" w:rsidR="000F62D5" w:rsidRPr="000F62D5" w:rsidRDefault="000F62D5" w:rsidP="003E43BA">
            <w:pPr>
              <w:jc w:val="center"/>
              <w:rPr>
                <w:rFonts w:ascii="Times New Roman" w:hAnsi="Times New Roman"/>
                <w:color w:val="000000" w:themeColor="text1"/>
              </w:rPr>
            </w:pPr>
          </w:p>
        </w:tc>
        <w:tc>
          <w:tcPr>
            <w:tcW w:w="708" w:type="dxa"/>
            <w:vAlign w:val="center"/>
          </w:tcPr>
          <w:p w14:paraId="70A2F59B"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4,80</w:t>
            </w:r>
          </w:p>
        </w:tc>
      </w:tr>
      <w:tr w:rsidR="000F62D5" w:rsidRPr="000F62D5" w14:paraId="50172D2B" w14:textId="77777777" w:rsidTr="003E43BA">
        <w:trPr>
          <w:trHeight w:val="455"/>
        </w:trPr>
        <w:tc>
          <w:tcPr>
            <w:tcW w:w="784" w:type="dxa"/>
            <w:vAlign w:val="center"/>
          </w:tcPr>
          <w:p w14:paraId="602394A5"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lastRenderedPageBreak/>
              <w:t>13</w:t>
            </w:r>
          </w:p>
        </w:tc>
        <w:tc>
          <w:tcPr>
            <w:tcW w:w="2569" w:type="dxa"/>
            <w:vAlign w:val="center"/>
          </w:tcPr>
          <w:p w14:paraId="500A6AE3" w14:textId="77777777" w:rsidR="000F62D5" w:rsidRPr="000F62D5" w:rsidRDefault="000F62D5" w:rsidP="003E43BA">
            <w:pPr>
              <w:pStyle w:val="TableParagraph"/>
              <w:spacing w:before="102"/>
              <w:ind w:right="-2"/>
              <w:rPr>
                <w:color w:val="000000" w:themeColor="text1"/>
                <w:sz w:val="24"/>
              </w:rPr>
            </w:pPr>
            <w:r w:rsidRPr="000F62D5">
              <w:rPr>
                <w:color w:val="000000" w:themeColor="text1"/>
                <w:sz w:val="24"/>
              </w:rPr>
              <w:t>Bình đựng nước</w:t>
            </w:r>
            <w:r w:rsidRPr="000F62D5">
              <w:rPr>
                <w:color w:val="000000" w:themeColor="text1"/>
                <w:spacing w:val="-2"/>
                <w:sz w:val="24"/>
              </w:rPr>
              <w:t xml:space="preserve"> </w:t>
            </w:r>
            <w:r w:rsidRPr="000F62D5">
              <w:rPr>
                <w:color w:val="000000" w:themeColor="text1"/>
                <w:spacing w:val="-4"/>
                <w:sz w:val="24"/>
              </w:rPr>
              <w:t>uống</w:t>
            </w:r>
          </w:p>
        </w:tc>
        <w:tc>
          <w:tcPr>
            <w:tcW w:w="708" w:type="dxa"/>
            <w:vAlign w:val="center"/>
          </w:tcPr>
          <w:p w14:paraId="3AB3645A"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Cái</w:t>
            </w:r>
          </w:p>
        </w:tc>
        <w:tc>
          <w:tcPr>
            <w:tcW w:w="747" w:type="dxa"/>
            <w:vAlign w:val="center"/>
          </w:tcPr>
          <w:p w14:paraId="0F1D9B07"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6</w:t>
            </w:r>
          </w:p>
        </w:tc>
        <w:tc>
          <w:tcPr>
            <w:tcW w:w="754" w:type="dxa"/>
            <w:vAlign w:val="center"/>
          </w:tcPr>
          <w:p w14:paraId="7DD11635" w14:textId="77777777" w:rsidR="000F62D5" w:rsidRPr="000F62D5" w:rsidRDefault="000F62D5" w:rsidP="003E43BA">
            <w:pPr>
              <w:jc w:val="center"/>
              <w:rPr>
                <w:rFonts w:ascii="Times New Roman" w:hAnsi="Times New Roman"/>
                <w:color w:val="000000" w:themeColor="text1"/>
              </w:rPr>
            </w:pPr>
          </w:p>
        </w:tc>
        <w:tc>
          <w:tcPr>
            <w:tcW w:w="792" w:type="dxa"/>
            <w:vAlign w:val="center"/>
          </w:tcPr>
          <w:p w14:paraId="594DF812"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19,20</w:t>
            </w:r>
          </w:p>
        </w:tc>
        <w:tc>
          <w:tcPr>
            <w:tcW w:w="685" w:type="dxa"/>
            <w:vAlign w:val="center"/>
          </w:tcPr>
          <w:p w14:paraId="1F32BE75" w14:textId="77777777" w:rsidR="000F62D5" w:rsidRPr="000F62D5" w:rsidRDefault="000F62D5" w:rsidP="003E43BA">
            <w:pPr>
              <w:jc w:val="center"/>
              <w:rPr>
                <w:rFonts w:ascii="Times New Roman" w:hAnsi="Times New Roman"/>
                <w:color w:val="000000" w:themeColor="text1"/>
              </w:rPr>
            </w:pPr>
          </w:p>
        </w:tc>
        <w:tc>
          <w:tcPr>
            <w:tcW w:w="852" w:type="dxa"/>
            <w:vAlign w:val="center"/>
          </w:tcPr>
          <w:p w14:paraId="78C141E7"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22,40</w:t>
            </w:r>
          </w:p>
        </w:tc>
        <w:tc>
          <w:tcPr>
            <w:tcW w:w="708" w:type="dxa"/>
            <w:vAlign w:val="center"/>
          </w:tcPr>
          <w:p w14:paraId="290A2BFD" w14:textId="77777777" w:rsidR="000F62D5" w:rsidRPr="000F62D5" w:rsidRDefault="000F62D5" w:rsidP="003E43BA">
            <w:pPr>
              <w:jc w:val="center"/>
              <w:rPr>
                <w:rFonts w:ascii="Times New Roman" w:hAnsi="Times New Roman"/>
                <w:color w:val="000000" w:themeColor="text1"/>
              </w:rPr>
            </w:pPr>
          </w:p>
        </w:tc>
        <w:tc>
          <w:tcPr>
            <w:tcW w:w="708" w:type="dxa"/>
            <w:vAlign w:val="center"/>
          </w:tcPr>
          <w:p w14:paraId="06464023"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16,00</w:t>
            </w:r>
          </w:p>
        </w:tc>
      </w:tr>
      <w:tr w:rsidR="000F62D5" w:rsidRPr="000F62D5" w14:paraId="76809F2C" w14:textId="77777777" w:rsidTr="003E43BA">
        <w:trPr>
          <w:trHeight w:val="452"/>
        </w:trPr>
        <w:tc>
          <w:tcPr>
            <w:tcW w:w="784" w:type="dxa"/>
            <w:vAlign w:val="center"/>
          </w:tcPr>
          <w:p w14:paraId="242CBC24"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14</w:t>
            </w:r>
          </w:p>
        </w:tc>
        <w:tc>
          <w:tcPr>
            <w:tcW w:w="2569" w:type="dxa"/>
            <w:vAlign w:val="center"/>
          </w:tcPr>
          <w:p w14:paraId="633A6BAC" w14:textId="77777777" w:rsidR="000F62D5" w:rsidRPr="000F62D5" w:rsidRDefault="000F62D5" w:rsidP="003E43BA">
            <w:pPr>
              <w:pStyle w:val="TableParagraph"/>
              <w:spacing w:before="102"/>
              <w:ind w:right="-2"/>
              <w:rPr>
                <w:color w:val="000000" w:themeColor="text1"/>
                <w:sz w:val="24"/>
              </w:rPr>
            </w:pPr>
            <w:r w:rsidRPr="000F62D5">
              <w:rPr>
                <w:color w:val="000000" w:themeColor="text1"/>
                <w:sz w:val="24"/>
              </w:rPr>
              <w:t>Ba</w:t>
            </w:r>
            <w:r w:rsidRPr="000F62D5">
              <w:rPr>
                <w:color w:val="000000" w:themeColor="text1"/>
                <w:spacing w:val="-1"/>
                <w:sz w:val="24"/>
              </w:rPr>
              <w:t xml:space="preserve"> </w:t>
            </w:r>
            <w:r w:rsidRPr="000F62D5">
              <w:rPr>
                <w:color w:val="000000" w:themeColor="text1"/>
                <w:spacing w:val="-5"/>
                <w:sz w:val="24"/>
              </w:rPr>
              <w:t>lô</w:t>
            </w:r>
          </w:p>
        </w:tc>
        <w:tc>
          <w:tcPr>
            <w:tcW w:w="708" w:type="dxa"/>
            <w:vAlign w:val="center"/>
          </w:tcPr>
          <w:p w14:paraId="534180F9"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Cái</w:t>
            </w:r>
          </w:p>
        </w:tc>
        <w:tc>
          <w:tcPr>
            <w:tcW w:w="747" w:type="dxa"/>
            <w:vAlign w:val="center"/>
          </w:tcPr>
          <w:p w14:paraId="12FDA1FB"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24</w:t>
            </w:r>
          </w:p>
        </w:tc>
        <w:tc>
          <w:tcPr>
            <w:tcW w:w="754" w:type="dxa"/>
            <w:vAlign w:val="center"/>
          </w:tcPr>
          <w:p w14:paraId="273BE5A3" w14:textId="77777777" w:rsidR="000F62D5" w:rsidRPr="000F62D5" w:rsidRDefault="000F62D5" w:rsidP="003E43BA">
            <w:pPr>
              <w:jc w:val="center"/>
              <w:rPr>
                <w:rFonts w:ascii="Times New Roman" w:hAnsi="Times New Roman"/>
                <w:color w:val="000000" w:themeColor="text1"/>
              </w:rPr>
            </w:pPr>
          </w:p>
        </w:tc>
        <w:tc>
          <w:tcPr>
            <w:tcW w:w="792" w:type="dxa"/>
            <w:vAlign w:val="center"/>
          </w:tcPr>
          <w:p w14:paraId="3FE574AF"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19,20</w:t>
            </w:r>
          </w:p>
        </w:tc>
        <w:tc>
          <w:tcPr>
            <w:tcW w:w="685" w:type="dxa"/>
            <w:vAlign w:val="center"/>
          </w:tcPr>
          <w:p w14:paraId="60BA2893" w14:textId="77777777" w:rsidR="000F62D5" w:rsidRPr="000F62D5" w:rsidRDefault="000F62D5" w:rsidP="003E43BA">
            <w:pPr>
              <w:jc w:val="center"/>
              <w:rPr>
                <w:rFonts w:ascii="Times New Roman" w:hAnsi="Times New Roman"/>
                <w:color w:val="000000" w:themeColor="text1"/>
              </w:rPr>
            </w:pPr>
          </w:p>
        </w:tc>
        <w:tc>
          <w:tcPr>
            <w:tcW w:w="852" w:type="dxa"/>
            <w:vAlign w:val="center"/>
          </w:tcPr>
          <w:p w14:paraId="60B388C9"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22,40</w:t>
            </w:r>
          </w:p>
        </w:tc>
        <w:tc>
          <w:tcPr>
            <w:tcW w:w="708" w:type="dxa"/>
            <w:vAlign w:val="center"/>
          </w:tcPr>
          <w:p w14:paraId="62936ABF" w14:textId="77777777" w:rsidR="000F62D5" w:rsidRPr="000F62D5" w:rsidRDefault="000F62D5" w:rsidP="003E43BA">
            <w:pPr>
              <w:jc w:val="center"/>
              <w:rPr>
                <w:rFonts w:ascii="Times New Roman" w:hAnsi="Times New Roman"/>
                <w:color w:val="000000" w:themeColor="text1"/>
              </w:rPr>
            </w:pPr>
          </w:p>
        </w:tc>
        <w:tc>
          <w:tcPr>
            <w:tcW w:w="708" w:type="dxa"/>
            <w:vAlign w:val="center"/>
          </w:tcPr>
          <w:p w14:paraId="4C731886"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16,00</w:t>
            </w:r>
          </w:p>
        </w:tc>
      </w:tr>
      <w:tr w:rsidR="000F62D5" w:rsidRPr="000F62D5" w14:paraId="71CE2C66" w14:textId="77777777" w:rsidTr="003E43BA">
        <w:trPr>
          <w:trHeight w:val="455"/>
        </w:trPr>
        <w:tc>
          <w:tcPr>
            <w:tcW w:w="784" w:type="dxa"/>
            <w:vAlign w:val="center"/>
          </w:tcPr>
          <w:p w14:paraId="3F675AAA"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15</w:t>
            </w:r>
          </w:p>
        </w:tc>
        <w:tc>
          <w:tcPr>
            <w:tcW w:w="2569" w:type="dxa"/>
            <w:vAlign w:val="center"/>
          </w:tcPr>
          <w:p w14:paraId="7B0DF303" w14:textId="77777777" w:rsidR="000F62D5" w:rsidRPr="000F62D5" w:rsidRDefault="000F62D5" w:rsidP="003E43BA">
            <w:pPr>
              <w:pStyle w:val="TableParagraph"/>
              <w:spacing w:before="102"/>
              <w:ind w:right="-2"/>
              <w:rPr>
                <w:color w:val="000000" w:themeColor="text1"/>
                <w:sz w:val="24"/>
              </w:rPr>
            </w:pPr>
            <w:r w:rsidRPr="000F62D5">
              <w:rPr>
                <w:color w:val="000000" w:themeColor="text1"/>
                <w:sz w:val="24"/>
              </w:rPr>
              <w:t>Thước</w:t>
            </w:r>
            <w:r w:rsidRPr="000F62D5">
              <w:rPr>
                <w:color w:val="000000" w:themeColor="text1"/>
                <w:spacing w:val="-2"/>
                <w:sz w:val="24"/>
              </w:rPr>
              <w:t xml:space="preserve"> </w:t>
            </w:r>
            <w:r w:rsidRPr="000F62D5">
              <w:rPr>
                <w:color w:val="000000" w:themeColor="text1"/>
                <w:sz w:val="24"/>
              </w:rPr>
              <w:t>nhựa</w:t>
            </w:r>
            <w:r w:rsidRPr="000F62D5">
              <w:rPr>
                <w:color w:val="000000" w:themeColor="text1"/>
                <w:spacing w:val="-2"/>
                <w:sz w:val="24"/>
              </w:rPr>
              <w:t xml:space="preserve"> </w:t>
            </w:r>
            <w:r w:rsidRPr="000F62D5">
              <w:rPr>
                <w:color w:val="000000" w:themeColor="text1"/>
                <w:sz w:val="24"/>
              </w:rPr>
              <w:t>40</w:t>
            </w:r>
            <w:r w:rsidRPr="000F62D5">
              <w:rPr>
                <w:color w:val="000000" w:themeColor="text1"/>
                <w:spacing w:val="2"/>
                <w:sz w:val="24"/>
              </w:rPr>
              <w:t xml:space="preserve"> </w:t>
            </w:r>
            <w:r w:rsidRPr="000F62D5">
              <w:rPr>
                <w:color w:val="000000" w:themeColor="text1"/>
                <w:spacing w:val="-5"/>
                <w:sz w:val="24"/>
              </w:rPr>
              <w:t>cm</w:t>
            </w:r>
          </w:p>
        </w:tc>
        <w:tc>
          <w:tcPr>
            <w:tcW w:w="708" w:type="dxa"/>
            <w:vAlign w:val="center"/>
          </w:tcPr>
          <w:p w14:paraId="6130B053"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Cái</w:t>
            </w:r>
          </w:p>
        </w:tc>
        <w:tc>
          <w:tcPr>
            <w:tcW w:w="747" w:type="dxa"/>
            <w:vAlign w:val="center"/>
          </w:tcPr>
          <w:p w14:paraId="23E95245"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24</w:t>
            </w:r>
          </w:p>
        </w:tc>
        <w:tc>
          <w:tcPr>
            <w:tcW w:w="754" w:type="dxa"/>
            <w:vAlign w:val="center"/>
          </w:tcPr>
          <w:p w14:paraId="4905ED0B"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30,00</w:t>
            </w:r>
          </w:p>
        </w:tc>
        <w:tc>
          <w:tcPr>
            <w:tcW w:w="792" w:type="dxa"/>
            <w:vAlign w:val="center"/>
          </w:tcPr>
          <w:p w14:paraId="03639FE2"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9,60</w:t>
            </w:r>
          </w:p>
        </w:tc>
        <w:tc>
          <w:tcPr>
            <w:tcW w:w="685" w:type="dxa"/>
            <w:vAlign w:val="center"/>
          </w:tcPr>
          <w:p w14:paraId="1FF94F42"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33,20</w:t>
            </w:r>
          </w:p>
        </w:tc>
        <w:tc>
          <w:tcPr>
            <w:tcW w:w="852" w:type="dxa"/>
            <w:vAlign w:val="center"/>
          </w:tcPr>
          <w:p w14:paraId="3A626C9F"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11,20</w:t>
            </w:r>
          </w:p>
        </w:tc>
        <w:tc>
          <w:tcPr>
            <w:tcW w:w="708" w:type="dxa"/>
            <w:vAlign w:val="center"/>
          </w:tcPr>
          <w:p w14:paraId="6CEDDAD6"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26,80</w:t>
            </w:r>
          </w:p>
        </w:tc>
        <w:tc>
          <w:tcPr>
            <w:tcW w:w="708" w:type="dxa"/>
            <w:vAlign w:val="center"/>
          </w:tcPr>
          <w:p w14:paraId="7BF14417"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8,00</w:t>
            </w:r>
          </w:p>
        </w:tc>
      </w:tr>
      <w:tr w:rsidR="000F62D5" w:rsidRPr="000F62D5" w14:paraId="4D86050F" w14:textId="77777777" w:rsidTr="003E43BA">
        <w:trPr>
          <w:trHeight w:val="452"/>
        </w:trPr>
        <w:tc>
          <w:tcPr>
            <w:tcW w:w="784" w:type="dxa"/>
            <w:vAlign w:val="center"/>
          </w:tcPr>
          <w:p w14:paraId="0D8A439D"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16</w:t>
            </w:r>
          </w:p>
        </w:tc>
        <w:tc>
          <w:tcPr>
            <w:tcW w:w="2569" w:type="dxa"/>
            <w:vAlign w:val="center"/>
          </w:tcPr>
          <w:p w14:paraId="0C508992" w14:textId="77777777" w:rsidR="000F62D5" w:rsidRPr="000F62D5" w:rsidRDefault="000F62D5" w:rsidP="003E43BA">
            <w:pPr>
              <w:pStyle w:val="TableParagraph"/>
              <w:spacing w:before="102"/>
              <w:ind w:right="-2"/>
              <w:rPr>
                <w:color w:val="000000" w:themeColor="text1"/>
                <w:sz w:val="24"/>
              </w:rPr>
            </w:pPr>
            <w:r w:rsidRPr="000F62D5">
              <w:rPr>
                <w:color w:val="000000" w:themeColor="text1"/>
                <w:sz w:val="24"/>
              </w:rPr>
              <w:t xml:space="preserve">Gọt bút </w:t>
            </w:r>
            <w:r w:rsidRPr="000F62D5">
              <w:rPr>
                <w:color w:val="000000" w:themeColor="text1"/>
                <w:spacing w:val="-5"/>
                <w:sz w:val="24"/>
              </w:rPr>
              <w:t>chì</w:t>
            </w:r>
          </w:p>
        </w:tc>
        <w:tc>
          <w:tcPr>
            <w:tcW w:w="708" w:type="dxa"/>
            <w:vAlign w:val="center"/>
          </w:tcPr>
          <w:p w14:paraId="08BA6DF9"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Cái</w:t>
            </w:r>
          </w:p>
        </w:tc>
        <w:tc>
          <w:tcPr>
            <w:tcW w:w="747" w:type="dxa"/>
            <w:vAlign w:val="center"/>
          </w:tcPr>
          <w:p w14:paraId="7319AB51"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9</w:t>
            </w:r>
          </w:p>
        </w:tc>
        <w:tc>
          <w:tcPr>
            <w:tcW w:w="754" w:type="dxa"/>
            <w:vAlign w:val="center"/>
          </w:tcPr>
          <w:p w14:paraId="3ACE35AB"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3,00</w:t>
            </w:r>
          </w:p>
        </w:tc>
        <w:tc>
          <w:tcPr>
            <w:tcW w:w="792" w:type="dxa"/>
            <w:vAlign w:val="center"/>
          </w:tcPr>
          <w:p w14:paraId="13EDA2B0"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1,92</w:t>
            </w:r>
          </w:p>
        </w:tc>
        <w:tc>
          <w:tcPr>
            <w:tcW w:w="685" w:type="dxa"/>
            <w:vAlign w:val="center"/>
          </w:tcPr>
          <w:p w14:paraId="1E86EAF1"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3,32</w:t>
            </w:r>
          </w:p>
        </w:tc>
        <w:tc>
          <w:tcPr>
            <w:tcW w:w="852" w:type="dxa"/>
            <w:vAlign w:val="center"/>
          </w:tcPr>
          <w:p w14:paraId="38EFF173"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2,24</w:t>
            </w:r>
          </w:p>
        </w:tc>
        <w:tc>
          <w:tcPr>
            <w:tcW w:w="708" w:type="dxa"/>
            <w:vAlign w:val="center"/>
          </w:tcPr>
          <w:p w14:paraId="680E90B5"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2,68</w:t>
            </w:r>
          </w:p>
        </w:tc>
        <w:tc>
          <w:tcPr>
            <w:tcW w:w="708" w:type="dxa"/>
            <w:vAlign w:val="center"/>
          </w:tcPr>
          <w:p w14:paraId="11D257FB"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1,60</w:t>
            </w:r>
          </w:p>
        </w:tc>
      </w:tr>
      <w:tr w:rsidR="000F62D5" w:rsidRPr="000F62D5" w14:paraId="3D347A5F" w14:textId="77777777" w:rsidTr="003E43BA">
        <w:trPr>
          <w:trHeight w:val="455"/>
        </w:trPr>
        <w:tc>
          <w:tcPr>
            <w:tcW w:w="784" w:type="dxa"/>
            <w:vAlign w:val="center"/>
          </w:tcPr>
          <w:p w14:paraId="297CF83A"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17</w:t>
            </w:r>
          </w:p>
        </w:tc>
        <w:tc>
          <w:tcPr>
            <w:tcW w:w="2569" w:type="dxa"/>
            <w:vAlign w:val="center"/>
          </w:tcPr>
          <w:p w14:paraId="3A4B9280" w14:textId="77777777" w:rsidR="000F62D5" w:rsidRPr="000F62D5" w:rsidRDefault="000F62D5" w:rsidP="003E43BA">
            <w:pPr>
              <w:pStyle w:val="TableParagraph"/>
              <w:spacing w:before="102"/>
              <w:ind w:right="-2"/>
              <w:rPr>
                <w:color w:val="000000" w:themeColor="text1"/>
                <w:sz w:val="24"/>
              </w:rPr>
            </w:pPr>
            <w:r w:rsidRPr="000F62D5">
              <w:rPr>
                <w:color w:val="000000" w:themeColor="text1"/>
                <w:sz w:val="24"/>
              </w:rPr>
              <w:t>Đèn</w:t>
            </w:r>
            <w:r w:rsidRPr="000F62D5">
              <w:rPr>
                <w:color w:val="000000" w:themeColor="text1"/>
                <w:spacing w:val="-3"/>
                <w:sz w:val="24"/>
              </w:rPr>
              <w:t xml:space="preserve"> </w:t>
            </w:r>
            <w:r w:rsidRPr="000F62D5">
              <w:rPr>
                <w:color w:val="000000" w:themeColor="text1"/>
                <w:sz w:val="24"/>
              </w:rPr>
              <w:t>neon</w:t>
            </w:r>
            <w:r w:rsidRPr="000F62D5">
              <w:rPr>
                <w:color w:val="000000" w:themeColor="text1"/>
                <w:spacing w:val="-1"/>
                <w:sz w:val="24"/>
              </w:rPr>
              <w:t xml:space="preserve"> </w:t>
            </w:r>
            <w:r w:rsidRPr="000F62D5">
              <w:rPr>
                <w:color w:val="000000" w:themeColor="text1"/>
                <w:sz w:val="24"/>
              </w:rPr>
              <w:t>0,04</w:t>
            </w:r>
            <w:r w:rsidRPr="000F62D5">
              <w:rPr>
                <w:color w:val="000000" w:themeColor="text1"/>
                <w:spacing w:val="-1"/>
                <w:sz w:val="24"/>
              </w:rPr>
              <w:t xml:space="preserve"> </w:t>
            </w:r>
            <w:r w:rsidRPr="000F62D5">
              <w:rPr>
                <w:color w:val="000000" w:themeColor="text1"/>
                <w:spacing w:val="-4"/>
                <w:sz w:val="24"/>
              </w:rPr>
              <w:t>kW/h</w:t>
            </w:r>
          </w:p>
        </w:tc>
        <w:tc>
          <w:tcPr>
            <w:tcW w:w="708" w:type="dxa"/>
            <w:vAlign w:val="center"/>
          </w:tcPr>
          <w:p w14:paraId="004012A5"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Bộ</w:t>
            </w:r>
          </w:p>
        </w:tc>
        <w:tc>
          <w:tcPr>
            <w:tcW w:w="747" w:type="dxa"/>
            <w:vAlign w:val="center"/>
          </w:tcPr>
          <w:p w14:paraId="3517E4C3"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30</w:t>
            </w:r>
          </w:p>
        </w:tc>
        <w:tc>
          <w:tcPr>
            <w:tcW w:w="754" w:type="dxa"/>
            <w:vAlign w:val="center"/>
          </w:tcPr>
          <w:p w14:paraId="70AFD5BE"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60,00</w:t>
            </w:r>
          </w:p>
        </w:tc>
        <w:tc>
          <w:tcPr>
            <w:tcW w:w="792" w:type="dxa"/>
            <w:vAlign w:val="center"/>
          </w:tcPr>
          <w:p w14:paraId="24A7DE80" w14:textId="77777777" w:rsidR="000F62D5" w:rsidRPr="000F62D5" w:rsidRDefault="000F62D5" w:rsidP="003E43BA">
            <w:pPr>
              <w:jc w:val="center"/>
              <w:rPr>
                <w:rFonts w:ascii="Times New Roman" w:hAnsi="Times New Roman"/>
                <w:color w:val="000000" w:themeColor="text1"/>
              </w:rPr>
            </w:pPr>
          </w:p>
        </w:tc>
        <w:tc>
          <w:tcPr>
            <w:tcW w:w="685" w:type="dxa"/>
            <w:vAlign w:val="center"/>
          </w:tcPr>
          <w:p w14:paraId="570F8D5F"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66,40</w:t>
            </w:r>
          </w:p>
        </w:tc>
        <w:tc>
          <w:tcPr>
            <w:tcW w:w="852" w:type="dxa"/>
            <w:vAlign w:val="center"/>
          </w:tcPr>
          <w:p w14:paraId="0AAF4A2F" w14:textId="77777777" w:rsidR="000F62D5" w:rsidRPr="000F62D5" w:rsidRDefault="000F62D5" w:rsidP="003E43BA">
            <w:pPr>
              <w:jc w:val="center"/>
              <w:rPr>
                <w:rFonts w:ascii="Times New Roman" w:hAnsi="Times New Roman"/>
                <w:color w:val="000000" w:themeColor="text1"/>
              </w:rPr>
            </w:pPr>
          </w:p>
        </w:tc>
        <w:tc>
          <w:tcPr>
            <w:tcW w:w="708" w:type="dxa"/>
            <w:vAlign w:val="center"/>
          </w:tcPr>
          <w:p w14:paraId="01BDAA4B"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53,60</w:t>
            </w:r>
          </w:p>
        </w:tc>
        <w:tc>
          <w:tcPr>
            <w:tcW w:w="708" w:type="dxa"/>
            <w:vAlign w:val="center"/>
          </w:tcPr>
          <w:p w14:paraId="643AC215" w14:textId="77777777" w:rsidR="000F62D5" w:rsidRPr="000F62D5" w:rsidRDefault="000F62D5" w:rsidP="003E43BA">
            <w:pPr>
              <w:jc w:val="center"/>
              <w:rPr>
                <w:rFonts w:ascii="Times New Roman" w:hAnsi="Times New Roman"/>
                <w:color w:val="000000" w:themeColor="text1"/>
              </w:rPr>
            </w:pPr>
          </w:p>
        </w:tc>
      </w:tr>
      <w:tr w:rsidR="000F62D5" w:rsidRPr="000F62D5" w14:paraId="17E35664" w14:textId="77777777" w:rsidTr="003E43BA">
        <w:trPr>
          <w:trHeight w:val="452"/>
        </w:trPr>
        <w:tc>
          <w:tcPr>
            <w:tcW w:w="784" w:type="dxa"/>
            <w:vAlign w:val="center"/>
          </w:tcPr>
          <w:p w14:paraId="214757B8"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18</w:t>
            </w:r>
          </w:p>
        </w:tc>
        <w:tc>
          <w:tcPr>
            <w:tcW w:w="2569" w:type="dxa"/>
            <w:vAlign w:val="center"/>
          </w:tcPr>
          <w:p w14:paraId="48FCF314" w14:textId="77777777" w:rsidR="000F62D5" w:rsidRPr="000F62D5" w:rsidRDefault="000F62D5" w:rsidP="003E43BA">
            <w:pPr>
              <w:pStyle w:val="TableParagraph"/>
              <w:spacing w:before="102"/>
              <w:ind w:right="-2"/>
              <w:rPr>
                <w:color w:val="000000" w:themeColor="text1"/>
                <w:sz w:val="24"/>
              </w:rPr>
            </w:pPr>
            <w:r w:rsidRPr="000F62D5">
              <w:rPr>
                <w:color w:val="000000" w:themeColor="text1"/>
                <w:sz w:val="24"/>
              </w:rPr>
              <w:t>Máy</w:t>
            </w:r>
            <w:r w:rsidRPr="000F62D5">
              <w:rPr>
                <w:color w:val="000000" w:themeColor="text1"/>
                <w:spacing w:val="-1"/>
                <w:sz w:val="24"/>
              </w:rPr>
              <w:t xml:space="preserve"> </w:t>
            </w:r>
            <w:r w:rsidRPr="000F62D5">
              <w:rPr>
                <w:color w:val="000000" w:themeColor="text1"/>
                <w:sz w:val="24"/>
              </w:rPr>
              <w:t xml:space="preserve">tính </w:t>
            </w:r>
            <w:r w:rsidRPr="000F62D5">
              <w:rPr>
                <w:color w:val="000000" w:themeColor="text1"/>
                <w:spacing w:val="-2"/>
                <w:sz w:val="24"/>
              </w:rPr>
              <w:t>Casio</w:t>
            </w:r>
          </w:p>
        </w:tc>
        <w:tc>
          <w:tcPr>
            <w:tcW w:w="708" w:type="dxa"/>
            <w:vAlign w:val="center"/>
          </w:tcPr>
          <w:p w14:paraId="2B0619D0"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Cái</w:t>
            </w:r>
          </w:p>
        </w:tc>
        <w:tc>
          <w:tcPr>
            <w:tcW w:w="747" w:type="dxa"/>
            <w:vAlign w:val="center"/>
          </w:tcPr>
          <w:p w14:paraId="24190859"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36</w:t>
            </w:r>
          </w:p>
        </w:tc>
        <w:tc>
          <w:tcPr>
            <w:tcW w:w="754" w:type="dxa"/>
            <w:vAlign w:val="center"/>
          </w:tcPr>
          <w:p w14:paraId="6F61F241"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37,50</w:t>
            </w:r>
          </w:p>
        </w:tc>
        <w:tc>
          <w:tcPr>
            <w:tcW w:w="792" w:type="dxa"/>
            <w:vAlign w:val="center"/>
          </w:tcPr>
          <w:p w14:paraId="1B97A319"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4,80</w:t>
            </w:r>
          </w:p>
        </w:tc>
        <w:tc>
          <w:tcPr>
            <w:tcW w:w="685" w:type="dxa"/>
            <w:vAlign w:val="center"/>
          </w:tcPr>
          <w:p w14:paraId="2358B6BF"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41,50</w:t>
            </w:r>
          </w:p>
        </w:tc>
        <w:tc>
          <w:tcPr>
            <w:tcW w:w="852" w:type="dxa"/>
            <w:vAlign w:val="center"/>
          </w:tcPr>
          <w:p w14:paraId="1D678DDD"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5,60</w:t>
            </w:r>
          </w:p>
        </w:tc>
        <w:tc>
          <w:tcPr>
            <w:tcW w:w="708" w:type="dxa"/>
            <w:vAlign w:val="center"/>
          </w:tcPr>
          <w:p w14:paraId="28BA0DE9"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33,50</w:t>
            </w:r>
          </w:p>
        </w:tc>
        <w:tc>
          <w:tcPr>
            <w:tcW w:w="708" w:type="dxa"/>
            <w:vAlign w:val="center"/>
          </w:tcPr>
          <w:p w14:paraId="04B46715"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4,00</w:t>
            </w:r>
          </w:p>
        </w:tc>
      </w:tr>
      <w:tr w:rsidR="000F62D5" w:rsidRPr="000F62D5" w14:paraId="4DE1037B" w14:textId="77777777" w:rsidTr="003E43BA">
        <w:trPr>
          <w:trHeight w:val="455"/>
        </w:trPr>
        <w:tc>
          <w:tcPr>
            <w:tcW w:w="784" w:type="dxa"/>
            <w:vAlign w:val="center"/>
          </w:tcPr>
          <w:p w14:paraId="0775F1EE"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19</w:t>
            </w:r>
          </w:p>
        </w:tc>
        <w:tc>
          <w:tcPr>
            <w:tcW w:w="2569" w:type="dxa"/>
            <w:vAlign w:val="center"/>
          </w:tcPr>
          <w:p w14:paraId="52CEE265" w14:textId="77777777" w:rsidR="000F62D5" w:rsidRPr="000F62D5" w:rsidRDefault="000F62D5" w:rsidP="003E43BA">
            <w:pPr>
              <w:pStyle w:val="TableParagraph"/>
              <w:spacing w:before="102"/>
              <w:ind w:right="-2"/>
              <w:rPr>
                <w:color w:val="000000" w:themeColor="text1"/>
                <w:sz w:val="24"/>
              </w:rPr>
            </w:pPr>
            <w:r w:rsidRPr="000F62D5">
              <w:rPr>
                <w:color w:val="000000" w:themeColor="text1"/>
                <w:sz w:val="24"/>
              </w:rPr>
              <w:t>Quạt</w:t>
            </w:r>
            <w:r w:rsidRPr="000F62D5">
              <w:rPr>
                <w:color w:val="000000" w:themeColor="text1"/>
                <w:spacing w:val="-4"/>
                <w:sz w:val="24"/>
              </w:rPr>
              <w:t xml:space="preserve"> </w:t>
            </w:r>
            <w:r w:rsidRPr="000F62D5">
              <w:rPr>
                <w:color w:val="000000" w:themeColor="text1"/>
                <w:sz w:val="24"/>
              </w:rPr>
              <w:t>trần</w:t>
            </w:r>
            <w:r w:rsidRPr="000F62D5">
              <w:rPr>
                <w:color w:val="000000" w:themeColor="text1"/>
                <w:spacing w:val="-1"/>
                <w:sz w:val="24"/>
              </w:rPr>
              <w:t xml:space="preserve"> </w:t>
            </w:r>
            <w:r w:rsidRPr="000F62D5">
              <w:rPr>
                <w:color w:val="000000" w:themeColor="text1"/>
                <w:sz w:val="24"/>
              </w:rPr>
              <w:t>0,1</w:t>
            </w:r>
            <w:r w:rsidRPr="000F62D5">
              <w:rPr>
                <w:color w:val="000000" w:themeColor="text1"/>
                <w:spacing w:val="-1"/>
                <w:sz w:val="24"/>
              </w:rPr>
              <w:t xml:space="preserve"> </w:t>
            </w:r>
            <w:r w:rsidRPr="000F62D5">
              <w:rPr>
                <w:color w:val="000000" w:themeColor="text1"/>
                <w:spacing w:val="-4"/>
                <w:sz w:val="24"/>
              </w:rPr>
              <w:t>kW/h</w:t>
            </w:r>
          </w:p>
        </w:tc>
        <w:tc>
          <w:tcPr>
            <w:tcW w:w="708" w:type="dxa"/>
            <w:vAlign w:val="center"/>
          </w:tcPr>
          <w:p w14:paraId="65D0199A"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Cái</w:t>
            </w:r>
          </w:p>
        </w:tc>
        <w:tc>
          <w:tcPr>
            <w:tcW w:w="747" w:type="dxa"/>
            <w:vAlign w:val="center"/>
          </w:tcPr>
          <w:p w14:paraId="7B730BC6"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36</w:t>
            </w:r>
          </w:p>
        </w:tc>
        <w:tc>
          <w:tcPr>
            <w:tcW w:w="754" w:type="dxa"/>
            <w:vAlign w:val="center"/>
          </w:tcPr>
          <w:p w14:paraId="07979B2D"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30,00</w:t>
            </w:r>
          </w:p>
        </w:tc>
        <w:tc>
          <w:tcPr>
            <w:tcW w:w="792" w:type="dxa"/>
            <w:vAlign w:val="center"/>
          </w:tcPr>
          <w:p w14:paraId="5E28C4B8" w14:textId="77777777" w:rsidR="000F62D5" w:rsidRPr="000F62D5" w:rsidRDefault="000F62D5" w:rsidP="003E43BA">
            <w:pPr>
              <w:jc w:val="center"/>
              <w:rPr>
                <w:rFonts w:ascii="Times New Roman" w:hAnsi="Times New Roman"/>
                <w:color w:val="000000" w:themeColor="text1"/>
              </w:rPr>
            </w:pPr>
          </w:p>
        </w:tc>
        <w:tc>
          <w:tcPr>
            <w:tcW w:w="685" w:type="dxa"/>
            <w:vAlign w:val="center"/>
          </w:tcPr>
          <w:p w14:paraId="5D0FA999"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33,20</w:t>
            </w:r>
          </w:p>
        </w:tc>
        <w:tc>
          <w:tcPr>
            <w:tcW w:w="852" w:type="dxa"/>
            <w:vAlign w:val="center"/>
          </w:tcPr>
          <w:p w14:paraId="3CEA3BDB" w14:textId="77777777" w:rsidR="000F62D5" w:rsidRPr="000F62D5" w:rsidRDefault="000F62D5" w:rsidP="003E43BA">
            <w:pPr>
              <w:jc w:val="center"/>
              <w:rPr>
                <w:rFonts w:ascii="Times New Roman" w:hAnsi="Times New Roman"/>
                <w:color w:val="000000" w:themeColor="text1"/>
              </w:rPr>
            </w:pPr>
          </w:p>
        </w:tc>
        <w:tc>
          <w:tcPr>
            <w:tcW w:w="708" w:type="dxa"/>
            <w:vAlign w:val="center"/>
          </w:tcPr>
          <w:p w14:paraId="01072245"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26,80</w:t>
            </w:r>
          </w:p>
        </w:tc>
        <w:tc>
          <w:tcPr>
            <w:tcW w:w="708" w:type="dxa"/>
            <w:vAlign w:val="center"/>
          </w:tcPr>
          <w:p w14:paraId="09BA5F27" w14:textId="77777777" w:rsidR="000F62D5" w:rsidRPr="000F62D5" w:rsidRDefault="000F62D5" w:rsidP="003E43BA">
            <w:pPr>
              <w:jc w:val="center"/>
              <w:rPr>
                <w:rFonts w:ascii="Times New Roman" w:hAnsi="Times New Roman"/>
                <w:color w:val="000000" w:themeColor="text1"/>
              </w:rPr>
            </w:pPr>
          </w:p>
        </w:tc>
      </w:tr>
      <w:tr w:rsidR="000F62D5" w:rsidRPr="000F62D5" w14:paraId="5F905383" w14:textId="77777777" w:rsidTr="003E43BA">
        <w:trPr>
          <w:trHeight w:val="455"/>
        </w:trPr>
        <w:tc>
          <w:tcPr>
            <w:tcW w:w="784" w:type="dxa"/>
            <w:vAlign w:val="center"/>
          </w:tcPr>
          <w:p w14:paraId="4C4F6062"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20</w:t>
            </w:r>
          </w:p>
        </w:tc>
        <w:tc>
          <w:tcPr>
            <w:tcW w:w="2569" w:type="dxa"/>
            <w:vAlign w:val="center"/>
          </w:tcPr>
          <w:p w14:paraId="1C3177E7" w14:textId="77777777" w:rsidR="000F62D5" w:rsidRPr="000F62D5" w:rsidRDefault="000F62D5" w:rsidP="003E43BA">
            <w:pPr>
              <w:pStyle w:val="TableParagraph"/>
              <w:spacing w:before="102"/>
              <w:ind w:right="-2"/>
              <w:rPr>
                <w:color w:val="000000" w:themeColor="text1"/>
                <w:sz w:val="24"/>
              </w:rPr>
            </w:pPr>
            <w:r w:rsidRPr="000F62D5">
              <w:rPr>
                <w:color w:val="000000" w:themeColor="text1"/>
                <w:sz w:val="24"/>
              </w:rPr>
              <w:t>Điện</w:t>
            </w:r>
            <w:r w:rsidRPr="000F62D5">
              <w:rPr>
                <w:color w:val="000000" w:themeColor="text1"/>
                <w:spacing w:val="-1"/>
                <w:sz w:val="24"/>
              </w:rPr>
              <w:t xml:space="preserve"> </w:t>
            </w:r>
            <w:r w:rsidRPr="000F62D5">
              <w:rPr>
                <w:color w:val="000000" w:themeColor="text1"/>
                <w:spacing w:val="-4"/>
                <w:sz w:val="24"/>
              </w:rPr>
              <w:t>năng</w:t>
            </w:r>
          </w:p>
        </w:tc>
        <w:tc>
          <w:tcPr>
            <w:tcW w:w="708" w:type="dxa"/>
            <w:vAlign w:val="center"/>
          </w:tcPr>
          <w:p w14:paraId="30D1ACC4" w14:textId="77777777" w:rsidR="000F62D5" w:rsidRPr="000F62D5" w:rsidRDefault="000F62D5" w:rsidP="003E43BA">
            <w:pPr>
              <w:pStyle w:val="TableParagraph"/>
              <w:spacing w:before="102"/>
              <w:ind w:right="-2"/>
              <w:jc w:val="center"/>
              <w:rPr>
                <w:color w:val="000000" w:themeColor="text1"/>
                <w:sz w:val="24"/>
              </w:rPr>
            </w:pPr>
            <w:r w:rsidRPr="000F62D5">
              <w:rPr>
                <w:color w:val="000000" w:themeColor="text1"/>
                <w:spacing w:val="-5"/>
                <w:sz w:val="24"/>
              </w:rPr>
              <w:t>kW</w:t>
            </w:r>
          </w:p>
        </w:tc>
        <w:tc>
          <w:tcPr>
            <w:tcW w:w="747" w:type="dxa"/>
            <w:vAlign w:val="center"/>
          </w:tcPr>
          <w:p w14:paraId="76DD987E" w14:textId="77777777" w:rsidR="000F62D5" w:rsidRPr="000F62D5" w:rsidRDefault="000F62D5" w:rsidP="003E43BA">
            <w:pPr>
              <w:jc w:val="center"/>
              <w:rPr>
                <w:rFonts w:ascii="Times New Roman" w:hAnsi="Times New Roman"/>
                <w:color w:val="000000" w:themeColor="text1"/>
              </w:rPr>
            </w:pPr>
          </w:p>
        </w:tc>
        <w:tc>
          <w:tcPr>
            <w:tcW w:w="754" w:type="dxa"/>
            <w:vAlign w:val="center"/>
          </w:tcPr>
          <w:p w14:paraId="2E3009F1"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7,56</w:t>
            </w:r>
          </w:p>
        </w:tc>
        <w:tc>
          <w:tcPr>
            <w:tcW w:w="792" w:type="dxa"/>
            <w:vAlign w:val="center"/>
          </w:tcPr>
          <w:p w14:paraId="03FA393F" w14:textId="77777777" w:rsidR="000F62D5" w:rsidRPr="000F62D5" w:rsidRDefault="000F62D5" w:rsidP="003E43BA">
            <w:pPr>
              <w:jc w:val="center"/>
              <w:rPr>
                <w:rFonts w:ascii="Times New Roman" w:hAnsi="Times New Roman"/>
                <w:color w:val="000000" w:themeColor="text1"/>
              </w:rPr>
            </w:pPr>
          </w:p>
        </w:tc>
        <w:tc>
          <w:tcPr>
            <w:tcW w:w="685" w:type="dxa"/>
            <w:vAlign w:val="center"/>
          </w:tcPr>
          <w:p w14:paraId="3172DF6F"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8,37</w:t>
            </w:r>
          </w:p>
        </w:tc>
        <w:tc>
          <w:tcPr>
            <w:tcW w:w="852" w:type="dxa"/>
            <w:vAlign w:val="center"/>
          </w:tcPr>
          <w:p w14:paraId="1EF26BFC" w14:textId="77777777" w:rsidR="000F62D5" w:rsidRPr="000F62D5" w:rsidRDefault="000F62D5" w:rsidP="003E43BA">
            <w:pPr>
              <w:jc w:val="center"/>
              <w:rPr>
                <w:rFonts w:ascii="Times New Roman" w:hAnsi="Times New Roman"/>
                <w:color w:val="000000" w:themeColor="text1"/>
              </w:rPr>
            </w:pPr>
          </w:p>
        </w:tc>
        <w:tc>
          <w:tcPr>
            <w:tcW w:w="708" w:type="dxa"/>
            <w:vAlign w:val="center"/>
          </w:tcPr>
          <w:p w14:paraId="55256109"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6,75</w:t>
            </w:r>
          </w:p>
        </w:tc>
        <w:tc>
          <w:tcPr>
            <w:tcW w:w="708" w:type="dxa"/>
            <w:vAlign w:val="center"/>
          </w:tcPr>
          <w:p w14:paraId="160882D8" w14:textId="77777777" w:rsidR="000F62D5" w:rsidRPr="000F62D5" w:rsidRDefault="000F62D5" w:rsidP="003E43BA">
            <w:pPr>
              <w:jc w:val="center"/>
              <w:rPr>
                <w:rFonts w:ascii="Times New Roman" w:hAnsi="Times New Roman"/>
                <w:color w:val="000000" w:themeColor="text1"/>
              </w:rPr>
            </w:pPr>
          </w:p>
        </w:tc>
      </w:tr>
    </w:tbl>
    <w:p w14:paraId="3EE0A786" w14:textId="77777777" w:rsidR="000F62D5" w:rsidRPr="000F62D5" w:rsidRDefault="000F62D5" w:rsidP="000F62D5">
      <w:pPr>
        <w:pStyle w:val="ListParagraph"/>
        <w:tabs>
          <w:tab w:val="left" w:pos="1078"/>
        </w:tabs>
        <w:spacing w:before="120"/>
        <w:ind w:left="0" w:right="-2" w:firstLine="567"/>
        <w:rPr>
          <w:rFonts w:ascii="Times New Roman" w:hAnsi="Times New Roman"/>
          <w:b/>
          <w:i/>
          <w:color w:val="000000" w:themeColor="text1"/>
        </w:rPr>
      </w:pPr>
      <w:r w:rsidRPr="000F62D5">
        <w:rPr>
          <w:rFonts w:ascii="Times New Roman" w:hAnsi="Times New Roman"/>
          <w:b/>
          <w:i/>
          <w:color w:val="000000" w:themeColor="text1"/>
        </w:rPr>
        <w:t>Ghi chú:</w:t>
      </w:r>
    </w:p>
    <w:p w14:paraId="4B879ED7" w14:textId="77777777" w:rsidR="000F62D5" w:rsidRPr="000F62D5" w:rsidRDefault="000F62D5" w:rsidP="00D4586A">
      <w:pPr>
        <w:pStyle w:val="ListParagraph"/>
        <w:tabs>
          <w:tab w:val="left" w:pos="1078"/>
        </w:tabs>
        <w:spacing w:before="120"/>
        <w:ind w:left="0" w:right="-2" w:firstLine="567"/>
        <w:jc w:val="both"/>
        <w:rPr>
          <w:rFonts w:ascii="Times New Roman" w:hAnsi="Times New Roman"/>
          <w:color w:val="000000" w:themeColor="text1"/>
        </w:rPr>
      </w:pPr>
      <w:r w:rsidRPr="000F62D5">
        <w:rPr>
          <w:rFonts w:ascii="Times New Roman" w:hAnsi="Times New Roman"/>
          <w:color w:val="000000" w:themeColor="text1"/>
        </w:rPr>
        <w:t>a) Định mức</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tại Bảng 09 tính cho</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thửa</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đất</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hoặc</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khu</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đất điều kiện chuẩn,</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khi tính mức cho thửa đất hoặc khu đất cụ thể thì điều chỉnh tương tự phần định mức lao động định giá đất cụ thể theo các phương pháp so sánh, thu nhập và thặng dư.</w:t>
      </w:r>
    </w:p>
    <w:p w14:paraId="2CE56BCF" w14:textId="77777777" w:rsidR="000F62D5" w:rsidRPr="000F62D5" w:rsidRDefault="000F62D5" w:rsidP="00D4586A">
      <w:pPr>
        <w:pStyle w:val="ListParagraph"/>
        <w:tabs>
          <w:tab w:val="left" w:pos="1078"/>
        </w:tabs>
        <w:spacing w:before="120"/>
        <w:ind w:left="0" w:right="-2" w:firstLine="567"/>
        <w:jc w:val="both"/>
        <w:rPr>
          <w:rFonts w:ascii="Times New Roman" w:hAnsi="Times New Roman"/>
          <w:color w:val="000000" w:themeColor="text1"/>
        </w:rPr>
      </w:pPr>
      <w:r w:rsidRPr="000F62D5">
        <w:rPr>
          <w:rFonts w:ascii="Times New Roman" w:hAnsi="Times New Roman"/>
          <w:color w:val="000000" w:themeColor="text1"/>
        </w:rPr>
        <w:t>b) Cơ</w:t>
      </w:r>
      <w:r w:rsidRPr="000F62D5">
        <w:rPr>
          <w:rFonts w:ascii="Times New Roman" w:hAnsi="Times New Roman"/>
          <w:color w:val="000000" w:themeColor="text1"/>
          <w:spacing w:val="-9"/>
        </w:rPr>
        <w:t xml:space="preserve"> </w:t>
      </w:r>
      <w:r w:rsidRPr="000F62D5">
        <w:rPr>
          <w:rFonts w:ascii="Times New Roman" w:hAnsi="Times New Roman"/>
          <w:color w:val="000000" w:themeColor="text1"/>
        </w:rPr>
        <w:t>cấu</w:t>
      </w:r>
      <w:r w:rsidRPr="000F62D5">
        <w:rPr>
          <w:rFonts w:ascii="Times New Roman" w:hAnsi="Times New Roman"/>
          <w:color w:val="000000" w:themeColor="text1"/>
          <w:spacing w:val="-12"/>
        </w:rPr>
        <w:t xml:space="preserve"> </w:t>
      </w:r>
      <w:r w:rsidRPr="000F62D5">
        <w:rPr>
          <w:rFonts w:ascii="Times New Roman" w:hAnsi="Times New Roman"/>
          <w:color w:val="000000" w:themeColor="text1"/>
        </w:rPr>
        <w:t>sử</w:t>
      </w:r>
      <w:r w:rsidRPr="000F62D5">
        <w:rPr>
          <w:rFonts w:ascii="Times New Roman" w:hAnsi="Times New Roman"/>
          <w:color w:val="000000" w:themeColor="text1"/>
          <w:spacing w:val="-11"/>
        </w:rPr>
        <w:t xml:space="preserve"> </w:t>
      </w:r>
      <w:r w:rsidRPr="000F62D5">
        <w:rPr>
          <w:rFonts w:ascii="Times New Roman" w:hAnsi="Times New Roman"/>
          <w:color w:val="000000" w:themeColor="text1"/>
        </w:rPr>
        <w:t>dụng</w:t>
      </w:r>
      <w:r w:rsidRPr="000F62D5">
        <w:rPr>
          <w:rFonts w:ascii="Times New Roman" w:hAnsi="Times New Roman"/>
          <w:color w:val="000000" w:themeColor="text1"/>
          <w:spacing w:val="-8"/>
        </w:rPr>
        <w:t xml:space="preserve"> </w:t>
      </w:r>
      <w:r w:rsidRPr="000F62D5">
        <w:rPr>
          <w:rFonts w:ascii="Times New Roman" w:hAnsi="Times New Roman"/>
          <w:color w:val="000000" w:themeColor="text1"/>
        </w:rPr>
        <w:t>mức</w:t>
      </w:r>
      <w:r w:rsidRPr="000F62D5">
        <w:rPr>
          <w:rFonts w:ascii="Times New Roman" w:hAnsi="Times New Roman"/>
          <w:color w:val="000000" w:themeColor="text1"/>
          <w:spacing w:val="-9"/>
        </w:rPr>
        <w:t xml:space="preserve"> </w:t>
      </w:r>
      <w:r w:rsidRPr="000F62D5">
        <w:rPr>
          <w:rFonts w:ascii="Times New Roman" w:hAnsi="Times New Roman"/>
          <w:color w:val="000000" w:themeColor="text1"/>
        </w:rPr>
        <w:t>dụng</w:t>
      </w:r>
      <w:r w:rsidRPr="000F62D5">
        <w:rPr>
          <w:rFonts w:ascii="Times New Roman" w:hAnsi="Times New Roman"/>
          <w:color w:val="000000" w:themeColor="text1"/>
          <w:spacing w:val="-8"/>
        </w:rPr>
        <w:t xml:space="preserve"> </w:t>
      </w:r>
      <w:r w:rsidRPr="000F62D5">
        <w:rPr>
          <w:rFonts w:ascii="Times New Roman" w:hAnsi="Times New Roman"/>
          <w:color w:val="000000" w:themeColor="text1"/>
        </w:rPr>
        <w:t>cụ</w:t>
      </w:r>
      <w:r w:rsidRPr="000F62D5">
        <w:rPr>
          <w:rFonts w:ascii="Times New Roman" w:hAnsi="Times New Roman"/>
          <w:color w:val="000000" w:themeColor="text1"/>
          <w:spacing w:val="-8"/>
        </w:rPr>
        <w:t xml:space="preserve"> </w:t>
      </w:r>
      <w:r w:rsidRPr="000F62D5">
        <w:rPr>
          <w:rFonts w:ascii="Times New Roman" w:hAnsi="Times New Roman"/>
          <w:color w:val="000000" w:themeColor="text1"/>
        </w:rPr>
        <w:t>theo</w:t>
      </w:r>
      <w:r w:rsidRPr="000F62D5">
        <w:rPr>
          <w:rFonts w:ascii="Times New Roman" w:hAnsi="Times New Roman"/>
          <w:color w:val="000000" w:themeColor="text1"/>
          <w:spacing w:val="-12"/>
        </w:rPr>
        <w:t xml:space="preserve"> </w:t>
      </w:r>
      <w:r w:rsidRPr="000F62D5">
        <w:rPr>
          <w:rFonts w:ascii="Times New Roman" w:hAnsi="Times New Roman"/>
          <w:color w:val="000000" w:themeColor="text1"/>
        </w:rPr>
        <w:t>nội</w:t>
      </w:r>
      <w:r w:rsidRPr="000F62D5">
        <w:rPr>
          <w:rFonts w:ascii="Times New Roman" w:hAnsi="Times New Roman"/>
          <w:color w:val="000000" w:themeColor="text1"/>
          <w:spacing w:val="-8"/>
        </w:rPr>
        <w:t xml:space="preserve"> </w:t>
      </w:r>
      <w:r w:rsidRPr="000F62D5">
        <w:rPr>
          <w:rFonts w:ascii="Times New Roman" w:hAnsi="Times New Roman"/>
          <w:color w:val="000000" w:themeColor="text1"/>
        </w:rPr>
        <w:t>dung</w:t>
      </w:r>
      <w:r w:rsidRPr="000F62D5">
        <w:rPr>
          <w:rFonts w:ascii="Times New Roman" w:hAnsi="Times New Roman"/>
          <w:color w:val="000000" w:themeColor="text1"/>
          <w:spacing w:val="-8"/>
        </w:rPr>
        <w:t xml:space="preserve"> </w:t>
      </w:r>
      <w:r w:rsidRPr="000F62D5">
        <w:rPr>
          <w:rFonts w:ascii="Times New Roman" w:hAnsi="Times New Roman"/>
          <w:color w:val="000000" w:themeColor="text1"/>
        </w:rPr>
        <w:t>công</w:t>
      </w:r>
      <w:r w:rsidRPr="000F62D5">
        <w:rPr>
          <w:rFonts w:ascii="Times New Roman" w:hAnsi="Times New Roman"/>
          <w:color w:val="000000" w:themeColor="text1"/>
          <w:spacing w:val="-8"/>
        </w:rPr>
        <w:t xml:space="preserve"> </w:t>
      </w:r>
      <w:r w:rsidRPr="000F62D5">
        <w:rPr>
          <w:rFonts w:ascii="Times New Roman" w:hAnsi="Times New Roman"/>
          <w:color w:val="000000" w:themeColor="text1"/>
        </w:rPr>
        <w:t>việc</w:t>
      </w:r>
      <w:r w:rsidRPr="000F62D5">
        <w:rPr>
          <w:rFonts w:ascii="Times New Roman" w:hAnsi="Times New Roman"/>
          <w:color w:val="000000" w:themeColor="text1"/>
          <w:spacing w:val="-9"/>
        </w:rPr>
        <w:t xml:space="preserve"> </w:t>
      </w:r>
      <w:r w:rsidRPr="000F62D5">
        <w:rPr>
          <w:rFonts w:ascii="Times New Roman" w:hAnsi="Times New Roman"/>
          <w:color w:val="000000" w:themeColor="text1"/>
        </w:rPr>
        <w:t>định</w:t>
      </w:r>
      <w:r w:rsidRPr="000F62D5">
        <w:rPr>
          <w:rFonts w:ascii="Times New Roman" w:hAnsi="Times New Roman"/>
          <w:color w:val="000000" w:themeColor="text1"/>
          <w:spacing w:val="-8"/>
        </w:rPr>
        <w:t xml:space="preserve"> </w:t>
      </w:r>
      <w:r w:rsidRPr="000F62D5">
        <w:rPr>
          <w:rFonts w:ascii="Times New Roman" w:hAnsi="Times New Roman"/>
          <w:color w:val="000000" w:themeColor="text1"/>
        </w:rPr>
        <w:t>giá</w:t>
      </w:r>
      <w:r w:rsidRPr="000F62D5">
        <w:rPr>
          <w:rFonts w:ascii="Times New Roman" w:hAnsi="Times New Roman"/>
          <w:color w:val="000000" w:themeColor="text1"/>
          <w:spacing w:val="-9"/>
        </w:rPr>
        <w:t xml:space="preserve"> </w:t>
      </w:r>
      <w:r w:rsidRPr="000F62D5">
        <w:rPr>
          <w:rFonts w:ascii="Times New Roman" w:hAnsi="Times New Roman"/>
          <w:color w:val="000000" w:themeColor="text1"/>
        </w:rPr>
        <w:t>cụ</w:t>
      </w:r>
      <w:r w:rsidRPr="000F62D5">
        <w:rPr>
          <w:rFonts w:ascii="Times New Roman" w:hAnsi="Times New Roman"/>
          <w:color w:val="000000" w:themeColor="text1"/>
          <w:spacing w:val="-8"/>
        </w:rPr>
        <w:t xml:space="preserve"> </w:t>
      </w:r>
      <w:r w:rsidRPr="000F62D5">
        <w:rPr>
          <w:rFonts w:ascii="Times New Roman" w:hAnsi="Times New Roman"/>
          <w:color w:val="000000" w:themeColor="text1"/>
        </w:rPr>
        <w:t>thể</w:t>
      </w:r>
      <w:r w:rsidRPr="000F62D5">
        <w:rPr>
          <w:rFonts w:ascii="Times New Roman" w:hAnsi="Times New Roman"/>
          <w:color w:val="000000" w:themeColor="text1"/>
          <w:spacing w:val="-13"/>
        </w:rPr>
        <w:t xml:space="preserve"> </w:t>
      </w:r>
      <w:r w:rsidRPr="000F62D5">
        <w:rPr>
          <w:rFonts w:ascii="Times New Roman" w:hAnsi="Times New Roman"/>
          <w:color w:val="000000" w:themeColor="text1"/>
        </w:rPr>
        <w:t>theo các</w:t>
      </w:r>
      <w:r w:rsidRPr="000F62D5">
        <w:rPr>
          <w:rFonts w:ascii="Times New Roman" w:hAnsi="Times New Roman"/>
          <w:color w:val="000000" w:themeColor="text1"/>
          <w:spacing w:val="-3"/>
        </w:rPr>
        <w:t xml:space="preserve"> </w:t>
      </w:r>
      <w:r w:rsidRPr="000F62D5">
        <w:rPr>
          <w:rFonts w:ascii="Times New Roman" w:hAnsi="Times New Roman"/>
          <w:color w:val="000000" w:themeColor="text1"/>
        </w:rPr>
        <w:t>phương</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pháp</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so</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sánh,</w:t>
      </w:r>
      <w:r w:rsidRPr="000F62D5">
        <w:rPr>
          <w:rFonts w:ascii="Times New Roman" w:hAnsi="Times New Roman"/>
          <w:color w:val="000000" w:themeColor="text1"/>
          <w:spacing w:val="-3"/>
        </w:rPr>
        <w:t xml:space="preserve"> </w:t>
      </w:r>
      <w:r w:rsidRPr="000F62D5">
        <w:rPr>
          <w:rFonts w:ascii="Times New Roman" w:hAnsi="Times New Roman"/>
          <w:color w:val="000000" w:themeColor="text1"/>
        </w:rPr>
        <w:t>thu</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nhập</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và</w:t>
      </w:r>
      <w:r w:rsidRPr="000F62D5">
        <w:rPr>
          <w:rFonts w:ascii="Times New Roman" w:hAnsi="Times New Roman"/>
          <w:color w:val="000000" w:themeColor="text1"/>
          <w:spacing w:val="-3"/>
        </w:rPr>
        <w:t xml:space="preserve"> </w:t>
      </w:r>
      <w:r w:rsidRPr="000F62D5">
        <w:rPr>
          <w:rFonts w:ascii="Times New Roman" w:hAnsi="Times New Roman"/>
          <w:color w:val="000000" w:themeColor="text1"/>
        </w:rPr>
        <w:t>thặng</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dư</w:t>
      </w:r>
      <w:r w:rsidRPr="000F62D5">
        <w:rPr>
          <w:rFonts w:ascii="Times New Roman" w:hAnsi="Times New Roman"/>
          <w:color w:val="000000" w:themeColor="text1"/>
          <w:spacing w:val="-4"/>
        </w:rPr>
        <w:t xml:space="preserve"> </w:t>
      </w:r>
      <w:r w:rsidRPr="000F62D5">
        <w:rPr>
          <w:rFonts w:ascii="Times New Roman" w:hAnsi="Times New Roman"/>
          <w:color w:val="000000" w:themeColor="text1"/>
        </w:rPr>
        <w:t>được</w:t>
      </w:r>
      <w:r w:rsidRPr="000F62D5">
        <w:rPr>
          <w:rFonts w:ascii="Times New Roman" w:hAnsi="Times New Roman"/>
          <w:color w:val="000000" w:themeColor="text1"/>
          <w:spacing w:val="-3"/>
        </w:rPr>
        <w:t xml:space="preserve"> </w:t>
      </w:r>
      <w:r w:rsidRPr="000F62D5">
        <w:rPr>
          <w:rFonts w:ascii="Times New Roman" w:hAnsi="Times New Roman"/>
          <w:color w:val="000000" w:themeColor="text1"/>
        </w:rPr>
        <w:t>xác</w:t>
      </w:r>
      <w:r w:rsidRPr="000F62D5">
        <w:rPr>
          <w:rFonts w:ascii="Times New Roman" w:hAnsi="Times New Roman"/>
          <w:color w:val="000000" w:themeColor="text1"/>
          <w:spacing w:val="-3"/>
        </w:rPr>
        <w:t xml:space="preserve"> </w:t>
      </w:r>
      <w:r w:rsidRPr="000F62D5">
        <w:rPr>
          <w:rFonts w:ascii="Times New Roman" w:hAnsi="Times New Roman"/>
          <w:color w:val="000000" w:themeColor="text1"/>
        </w:rPr>
        <w:t>định</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theo</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bảng</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sau:</w:t>
      </w:r>
    </w:p>
    <w:p w14:paraId="7865A589" w14:textId="77777777" w:rsidR="000F62D5" w:rsidRPr="000F62D5" w:rsidRDefault="000F62D5" w:rsidP="000F62D5">
      <w:pPr>
        <w:pStyle w:val="BodyText"/>
        <w:spacing w:before="120" w:after="0"/>
        <w:ind w:right="-2" w:firstLine="567"/>
        <w:jc w:val="right"/>
        <w:rPr>
          <w:rFonts w:ascii="Times New Roman" w:hAnsi="Times New Roman"/>
          <w:color w:val="000000" w:themeColor="text1"/>
          <w:sz w:val="11"/>
        </w:rPr>
      </w:pPr>
      <w:r w:rsidRPr="000F62D5">
        <w:rPr>
          <w:rFonts w:ascii="Times New Roman" w:hAnsi="Times New Roman"/>
          <w:color w:val="000000" w:themeColor="text1"/>
        </w:rPr>
        <w:t>Bảng</w:t>
      </w:r>
      <w:r w:rsidRPr="000F62D5">
        <w:rPr>
          <w:rFonts w:ascii="Times New Roman" w:hAnsi="Times New Roman"/>
          <w:color w:val="000000" w:themeColor="text1"/>
          <w:spacing w:val="-3"/>
        </w:rPr>
        <w:t xml:space="preserve"> </w:t>
      </w:r>
      <w:r w:rsidRPr="000F62D5">
        <w:rPr>
          <w:rFonts w:ascii="Times New Roman" w:hAnsi="Times New Roman"/>
          <w:color w:val="000000" w:themeColor="text1"/>
          <w:spacing w:val="-5"/>
        </w:rPr>
        <w:t>10</w:t>
      </w:r>
    </w:p>
    <w:tbl>
      <w:tblPr>
        <w:tblW w:w="9307"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22"/>
        <w:gridCol w:w="3384"/>
        <w:gridCol w:w="883"/>
        <w:gridCol w:w="803"/>
        <w:gridCol w:w="1005"/>
        <w:gridCol w:w="994"/>
        <w:gridCol w:w="708"/>
        <w:gridCol w:w="708"/>
      </w:tblGrid>
      <w:tr w:rsidR="000F62D5" w:rsidRPr="000F62D5" w14:paraId="1E879CA7" w14:textId="77777777" w:rsidTr="003E43BA">
        <w:trPr>
          <w:trHeight w:val="438"/>
        </w:trPr>
        <w:tc>
          <w:tcPr>
            <w:tcW w:w="822" w:type="dxa"/>
            <w:vMerge w:val="restart"/>
            <w:tcBorders>
              <w:top w:val="single" w:sz="4" w:space="0" w:color="auto"/>
              <w:left w:val="single" w:sz="4" w:space="0" w:color="auto"/>
              <w:bottom w:val="single" w:sz="4" w:space="0" w:color="auto"/>
              <w:right w:val="single" w:sz="4" w:space="0" w:color="auto"/>
            </w:tcBorders>
          </w:tcPr>
          <w:p w14:paraId="6E8C6197" w14:textId="77777777" w:rsidR="000F62D5" w:rsidRPr="000F62D5" w:rsidRDefault="000F62D5" w:rsidP="003E43BA">
            <w:pPr>
              <w:pStyle w:val="TableParagraph"/>
              <w:ind w:right="-2" w:firstLine="567"/>
              <w:jc w:val="center"/>
              <w:rPr>
                <w:color w:val="000000" w:themeColor="text1"/>
                <w:sz w:val="24"/>
              </w:rPr>
            </w:pPr>
          </w:p>
          <w:p w14:paraId="1A88E28E" w14:textId="77777777" w:rsidR="000F62D5" w:rsidRPr="000F62D5" w:rsidRDefault="000F62D5" w:rsidP="003E43BA">
            <w:pPr>
              <w:pStyle w:val="TableParagraph"/>
              <w:ind w:right="-2" w:firstLine="567"/>
              <w:jc w:val="center"/>
              <w:rPr>
                <w:color w:val="000000" w:themeColor="text1"/>
                <w:sz w:val="24"/>
              </w:rPr>
            </w:pPr>
          </w:p>
          <w:p w14:paraId="10682F71" w14:textId="77777777" w:rsidR="000F62D5" w:rsidRPr="000F62D5" w:rsidRDefault="000F62D5" w:rsidP="003E43BA">
            <w:pPr>
              <w:pStyle w:val="TableParagraph"/>
              <w:ind w:right="-2"/>
              <w:jc w:val="center"/>
              <w:rPr>
                <w:b/>
                <w:color w:val="000000" w:themeColor="text1"/>
                <w:spacing w:val="-5"/>
                <w:sz w:val="24"/>
              </w:rPr>
            </w:pPr>
          </w:p>
          <w:p w14:paraId="07F0AAF7" w14:textId="77777777" w:rsidR="000F62D5" w:rsidRPr="000F62D5" w:rsidRDefault="000F62D5" w:rsidP="003E43BA">
            <w:pPr>
              <w:pStyle w:val="TableParagraph"/>
              <w:ind w:right="-2"/>
              <w:jc w:val="center"/>
              <w:rPr>
                <w:b/>
                <w:color w:val="000000" w:themeColor="text1"/>
                <w:sz w:val="24"/>
              </w:rPr>
            </w:pPr>
            <w:r w:rsidRPr="000F62D5">
              <w:rPr>
                <w:b/>
                <w:color w:val="000000" w:themeColor="text1"/>
                <w:spacing w:val="-5"/>
                <w:sz w:val="24"/>
              </w:rPr>
              <w:t>STT</w:t>
            </w:r>
          </w:p>
        </w:tc>
        <w:tc>
          <w:tcPr>
            <w:tcW w:w="3384" w:type="dxa"/>
            <w:vMerge w:val="restart"/>
            <w:tcBorders>
              <w:top w:val="single" w:sz="4" w:space="0" w:color="auto"/>
              <w:left w:val="single" w:sz="4" w:space="0" w:color="auto"/>
              <w:bottom w:val="single" w:sz="4" w:space="0" w:color="auto"/>
              <w:right w:val="single" w:sz="4" w:space="0" w:color="auto"/>
            </w:tcBorders>
          </w:tcPr>
          <w:p w14:paraId="36DB7FF3" w14:textId="77777777" w:rsidR="000F62D5" w:rsidRPr="000F62D5" w:rsidRDefault="000F62D5" w:rsidP="003E43BA">
            <w:pPr>
              <w:pStyle w:val="TableParagraph"/>
              <w:ind w:right="-2" w:firstLine="567"/>
              <w:rPr>
                <w:color w:val="000000" w:themeColor="text1"/>
                <w:sz w:val="24"/>
              </w:rPr>
            </w:pPr>
          </w:p>
          <w:p w14:paraId="1DC86C4A" w14:textId="77777777" w:rsidR="000F62D5" w:rsidRPr="000F62D5" w:rsidRDefault="000F62D5" w:rsidP="003E43BA">
            <w:pPr>
              <w:pStyle w:val="TableParagraph"/>
              <w:ind w:right="-2" w:firstLine="567"/>
              <w:rPr>
                <w:color w:val="000000" w:themeColor="text1"/>
                <w:sz w:val="24"/>
              </w:rPr>
            </w:pPr>
          </w:p>
          <w:p w14:paraId="2CEF12A6" w14:textId="77777777" w:rsidR="000F62D5" w:rsidRPr="000F62D5" w:rsidRDefault="000F62D5" w:rsidP="003E43BA">
            <w:pPr>
              <w:pStyle w:val="TableParagraph"/>
              <w:ind w:right="-2" w:firstLine="567"/>
              <w:rPr>
                <w:color w:val="000000" w:themeColor="text1"/>
                <w:sz w:val="24"/>
              </w:rPr>
            </w:pPr>
          </w:p>
          <w:p w14:paraId="6AAB33E2" w14:textId="77777777" w:rsidR="000F62D5" w:rsidRPr="000F62D5" w:rsidRDefault="000F62D5" w:rsidP="003E43BA">
            <w:pPr>
              <w:pStyle w:val="TableParagraph"/>
              <w:ind w:right="-2" w:firstLine="567"/>
              <w:rPr>
                <w:b/>
                <w:color w:val="000000" w:themeColor="text1"/>
                <w:sz w:val="24"/>
              </w:rPr>
            </w:pPr>
            <w:r w:rsidRPr="000F62D5">
              <w:rPr>
                <w:b/>
                <w:color w:val="000000" w:themeColor="text1"/>
                <w:sz w:val="24"/>
              </w:rPr>
              <w:t>Nội</w:t>
            </w:r>
            <w:r w:rsidRPr="000F62D5">
              <w:rPr>
                <w:b/>
                <w:color w:val="000000" w:themeColor="text1"/>
                <w:spacing w:val="-1"/>
                <w:sz w:val="24"/>
              </w:rPr>
              <w:t xml:space="preserve"> </w:t>
            </w:r>
            <w:r w:rsidRPr="000F62D5">
              <w:rPr>
                <w:b/>
                <w:color w:val="000000" w:themeColor="text1"/>
                <w:sz w:val="24"/>
              </w:rPr>
              <w:t>dung</w:t>
            </w:r>
            <w:r w:rsidRPr="000F62D5">
              <w:rPr>
                <w:b/>
                <w:color w:val="000000" w:themeColor="text1"/>
                <w:spacing w:val="-1"/>
                <w:sz w:val="24"/>
              </w:rPr>
              <w:t xml:space="preserve"> </w:t>
            </w:r>
            <w:r w:rsidRPr="000F62D5">
              <w:rPr>
                <w:b/>
                <w:color w:val="000000" w:themeColor="text1"/>
                <w:sz w:val="24"/>
              </w:rPr>
              <w:t xml:space="preserve">công </w:t>
            </w:r>
            <w:r w:rsidRPr="000F62D5">
              <w:rPr>
                <w:b/>
                <w:color w:val="000000" w:themeColor="text1"/>
                <w:spacing w:val="-4"/>
                <w:sz w:val="24"/>
              </w:rPr>
              <w:t>việc</w:t>
            </w:r>
          </w:p>
        </w:tc>
        <w:tc>
          <w:tcPr>
            <w:tcW w:w="5101" w:type="dxa"/>
            <w:gridSpan w:val="6"/>
            <w:tcBorders>
              <w:top w:val="single" w:sz="4" w:space="0" w:color="auto"/>
              <w:left w:val="single" w:sz="4" w:space="0" w:color="auto"/>
              <w:bottom w:val="single" w:sz="4" w:space="0" w:color="auto"/>
              <w:right w:val="single" w:sz="4" w:space="0" w:color="auto"/>
            </w:tcBorders>
          </w:tcPr>
          <w:p w14:paraId="44F24D2D" w14:textId="77777777" w:rsidR="000F62D5" w:rsidRPr="000F62D5" w:rsidRDefault="000F62D5" w:rsidP="003E43BA">
            <w:pPr>
              <w:pStyle w:val="TableParagraph"/>
              <w:ind w:right="-2"/>
              <w:jc w:val="center"/>
              <w:rPr>
                <w:color w:val="000000" w:themeColor="text1"/>
                <w:sz w:val="24"/>
              </w:rPr>
            </w:pPr>
            <w:r w:rsidRPr="000F62D5">
              <w:rPr>
                <w:b/>
                <w:color w:val="000000" w:themeColor="text1"/>
                <w:sz w:val="24"/>
              </w:rPr>
              <w:t>Cơ</w:t>
            </w:r>
            <w:r w:rsidRPr="000F62D5">
              <w:rPr>
                <w:b/>
                <w:color w:val="000000" w:themeColor="text1"/>
                <w:spacing w:val="-5"/>
                <w:sz w:val="24"/>
              </w:rPr>
              <w:t xml:space="preserve"> </w:t>
            </w:r>
            <w:r w:rsidRPr="000F62D5">
              <w:rPr>
                <w:b/>
                <w:color w:val="000000" w:themeColor="text1"/>
                <w:sz w:val="24"/>
              </w:rPr>
              <w:t xml:space="preserve">cấu </w:t>
            </w:r>
            <w:r w:rsidRPr="000F62D5">
              <w:rPr>
                <w:color w:val="000000" w:themeColor="text1"/>
                <w:spacing w:val="-5"/>
                <w:sz w:val="24"/>
              </w:rPr>
              <w:t>(%)</w:t>
            </w:r>
          </w:p>
        </w:tc>
      </w:tr>
      <w:tr w:rsidR="000F62D5" w:rsidRPr="000F62D5" w14:paraId="0A5E0D92" w14:textId="77777777" w:rsidTr="003E43BA">
        <w:trPr>
          <w:trHeight w:val="760"/>
        </w:trPr>
        <w:tc>
          <w:tcPr>
            <w:tcW w:w="822" w:type="dxa"/>
            <w:vMerge/>
            <w:tcBorders>
              <w:top w:val="single" w:sz="4" w:space="0" w:color="auto"/>
              <w:left w:val="single" w:sz="4" w:space="0" w:color="auto"/>
              <w:bottom w:val="single" w:sz="4" w:space="0" w:color="auto"/>
              <w:right w:val="single" w:sz="4" w:space="0" w:color="auto"/>
            </w:tcBorders>
          </w:tcPr>
          <w:p w14:paraId="53917C52" w14:textId="77777777" w:rsidR="000F62D5" w:rsidRPr="000F62D5" w:rsidRDefault="000F62D5" w:rsidP="003E43BA">
            <w:pPr>
              <w:ind w:right="-2" w:firstLine="567"/>
              <w:jc w:val="center"/>
              <w:rPr>
                <w:rFonts w:ascii="Times New Roman" w:hAnsi="Times New Roman"/>
                <w:color w:val="000000" w:themeColor="text1"/>
                <w:sz w:val="2"/>
                <w:szCs w:val="2"/>
              </w:rPr>
            </w:pPr>
          </w:p>
        </w:tc>
        <w:tc>
          <w:tcPr>
            <w:tcW w:w="3384" w:type="dxa"/>
            <w:vMerge/>
            <w:tcBorders>
              <w:top w:val="single" w:sz="4" w:space="0" w:color="auto"/>
              <w:left w:val="single" w:sz="4" w:space="0" w:color="auto"/>
              <w:bottom w:val="single" w:sz="4" w:space="0" w:color="auto"/>
              <w:right w:val="single" w:sz="4" w:space="0" w:color="auto"/>
            </w:tcBorders>
          </w:tcPr>
          <w:p w14:paraId="0F5B44D6" w14:textId="77777777" w:rsidR="000F62D5" w:rsidRPr="000F62D5" w:rsidRDefault="000F62D5" w:rsidP="003E43BA">
            <w:pPr>
              <w:ind w:right="-2" w:firstLine="567"/>
              <w:rPr>
                <w:rFonts w:ascii="Times New Roman" w:hAnsi="Times New Roman"/>
                <w:color w:val="000000" w:themeColor="text1"/>
                <w:sz w:val="2"/>
                <w:szCs w:val="2"/>
              </w:rPr>
            </w:pPr>
          </w:p>
        </w:tc>
        <w:tc>
          <w:tcPr>
            <w:tcW w:w="1686" w:type="dxa"/>
            <w:gridSpan w:val="2"/>
            <w:tcBorders>
              <w:top w:val="single" w:sz="4" w:space="0" w:color="auto"/>
              <w:left w:val="single" w:sz="4" w:space="0" w:color="auto"/>
              <w:bottom w:val="single" w:sz="4" w:space="0" w:color="auto"/>
              <w:right w:val="single" w:sz="4" w:space="0" w:color="auto"/>
            </w:tcBorders>
          </w:tcPr>
          <w:p w14:paraId="3B6C8090" w14:textId="77777777" w:rsidR="000F62D5" w:rsidRPr="000F62D5" w:rsidRDefault="000F62D5" w:rsidP="003E43BA">
            <w:pPr>
              <w:pStyle w:val="TableParagraph"/>
              <w:ind w:right="-2"/>
              <w:jc w:val="center"/>
              <w:rPr>
                <w:color w:val="000000" w:themeColor="text1"/>
                <w:sz w:val="24"/>
              </w:rPr>
            </w:pPr>
            <w:r w:rsidRPr="000F62D5">
              <w:rPr>
                <w:color w:val="000000" w:themeColor="text1"/>
                <w:sz w:val="24"/>
              </w:rPr>
              <w:t>Đất</w:t>
            </w:r>
            <w:r w:rsidRPr="000F62D5">
              <w:rPr>
                <w:color w:val="000000" w:themeColor="text1"/>
                <w:spacing w:val="-2"/>
                <w:sz w:val="24"/>
              </w:rPr>
              <w:t xml:space="preserve"> </w:t>
            </w:r>
            <w:r w:rsidRPr="000F62D5">
              <w:rPr>
                <w:color w:val="000000" w:themeColor="text1"/>
                <w:spacing w:val="-10"/>
                <w:sz w:val="24"/>
              </w:rPr>
              <w:t>ở</w:t>
            </w:r>
          </w:p>
        </w:tc>
        <w:tc>
          <w:tcPr>
            <w:tcW w:w="1999" w:type="dxa"/>
            <w:gridSpan w:val="2"/>
            <w:tcBorders>
              <w:top w:val="single" w:sz="4" w:space="0" w:color="auto"/>
              <w:left w:val="single" w:sz="4" w:space="0" w:color="auto"/>
              <w:bottom w:val="single" w:sz="4" w:space="0" w:color="auto"/>
              <w:right w:val="single" w:sz="4" w:space="0" w:color="auto"/>
            </w:tcBorders>
          </w:tcPr>
          <w:p w14:paraId="4C8CDE57" w14:textId="77777777" w:rsidR="000F62D5" w:rsidRPr="000F62D5" w:rsidRDefault="000F62D5" w:rsidP="003E43BA">
            <w:pPr>
              <w:pStyle w:val="TableParagraph"/>
              <w:ind w:right="-2"/>
              <w:jc w:val="center"/>
              <w:rPr>
                <w:color w:val="000000" w:themeColor="text1"/>
                <w:sz w:val="24"/>
              </w:rPr>
            </w:pPr>
            <w:r w:rsidRPr="000F62D5">
              <w:rPr>
                <w:color w:val="000000" w:themeColor="text1"/>
                <w:spacing w:val="-4"/>
                <w:sz w:val="24"/>
              </w:rPr>
              <w:t>Đất</w:t>
            </w:r>
            <w:r w:rsidRPr="000F62D5">
              <w:rPr>
                <w:color w:val="000000" w:themeColor="text1"/>
                <w:spacing w:val="-13"/>
                <w:sz w:val="24"/>
              </w:rPr>
              <w:t xml:space="preserve"> </w:t>
            </w:r>
            <w:r w:rsidRPr="000F62D5">
              <w:rPr>
                <w:color w:val="000000" w:themeColor="text1"/>
                <w:spacing w:val="-4"/>
                <w:sz w:val="24"/>
              </w:rPr>
              <w:t>phi</w:t>
            </w:r>
            <w:r w:rsidRPr="000F62D5">
              <w:rPr>
                <w:color w:val="000000" w:themeColor="text1"/>
                <w:spacing w:val="-11"/>
                <w:sz w:val="24"/>
              </w:rPr>
              <w:t xml:space="preserve"> </w:t>
            </w:r>
            <w:r w:rsidRPr="000F62D5">
              <w:rPr>
                <w:color w:val="000000" w:themeColor="text1"/>
                <w:spacing w:val="-4"/>
                <w:sz w:val="24"/>
              </w:rPr>
              <w:t>nông</w:t>
            </w:r>
            <w:r w:rsidRPr="000F62D5">
              <w:rPr>
                <w:color w:val="000000" w:themeColor="text1"/>
                <w:spacing w:val="-11"/>
                <w:sz w:val="24"/>
              </w:rPr>
              <w:t xml:space="preserve"> </w:t>
            </w:r>
            <w:r w:rsidRPr="000F62D5">
              <w:rPr>
                <w:color w:val="000000" w:themeColor="text1"/>
                <w:spacing w:val="-4"/>
                <w:sz w:val="24"/>
              </w:rPr>
              <w:t xml:space="preserve">nghiệp </w:t>
            </w:r>
            <w:r w:rsidRPr="000F62D5">
              <w:rPr>
                <w:color w:val="000000" w:themeColor="text1"/>
                <w:sz w:val="24"/>
              </w:rPr>
              <w:t>không</w:t>
            </w:r>
            <w:r w:rsidRPr="000F62D5">
              <w:rPr>
                <w:color w:val="000000" w:themeColor="text1"/>
                <w:spacing w:val="-1"/>
                <w:sz w:val="24"/>
              </w:rPr>
              <w:t xml:space="preserve"> </w:t>
            </w:r>
            <w:r w:rsidRPr="000F62D5">
              <w:rPr>
                <w:color w:val="000000" w:themeColor="text1"/>
                <w:sz w:val="24"/>
              </w:rPr>
              <w:t>phải là</w:t>
            </w:r>
            <w:r w:rsidRPr="000F62D5">
              <w:rPr>
                <w:color w:val="000000" w:themeColor="text1"/>
                <w:spacing w:val="-2"/>
                <w:sz w:val="24"/>
              </w:rPr>
              <w:t xml:space="preserve"> </w:t>
            </w:r>
            <w:r w:rsidRPr="000F62D5">
              <w:rPr>
                <w:color w:val="000000" w:themeColor="text1"/>
                <w:sz w:val="24"/>
              </w:rPr>
              <w:t xml:space="preserve">đất </w:t>
            </w:r>
            <w:r w:rsidRPr="000F62D5">
              <w:rPr>
                <w:color w:val="000000" w:themeColor="text1"/>
                <w:spacing w:val="-10"/>
                <w:sz w:val="24"/>
              </w:rPr>
              <w:t>ở</w:t>
            </w:r>
          </w:p>
        </w:tc>
        <w:tc>
          <w:tcPr>
            <w:tcW w:w="1416" w:type="dxa"/>
            <w:gridSpan w:val="2"/>
            <w:tcBorders>
              <w:top w:val="single" w:sz="4" w:space="0" w:color="auto"/>
              <w:left w:val="single" w:sz="4" w:space="0" w:color="auto"/>
              <w:bottom w:val="single" w:sz="4" w:space="0" w:color="auto"/>
              <w:right w:val="single" w:sz="4" w:space="0" w:color="auto"/>
            </w:tcBorders>
          </w:tcPr>
          <w:p w14:paraId="533A9B20" w14:textId="77777777" w:rsidR="000F62D5" w:rsidRPr="000F62D5" w:rsidRDefault="000F62D5" w:rsidP="003E43BA">
            <w:pPr>
              <w:pStyle w:val="TableParagraph"/>
              <w:ind w:right="-2"/>
              <w:jc w:val="center"/>
              <w:rPr>
                <w:color w:val="000000" w:themeColor="text1"/>
                <w:sz w:val="24"/>
              </w:rPr>
            </w:pPr>
            <w:r w:rsidRPr="000F62D5">
              <w:rPr>
                <w:color w:val="000000" w:themeColor="text1"/>
                <w:sz w:val="24"/>
              </w:rPr>
              <w:t>Đất</w:t>
            </w:r>
            <w:r w:rsidRPr="000F62D5">
              <w:rPr>
                <w:color w:val="000000" w:themeColor="text1"/>
                <w:spacing w:val="-15"/>
                <w:sz w:val="24"/>
              </w:rPr>
              <w:t xml:space="preserve"> </w:t>
            </w:r>
            <w:r w:rsidRPr="000F62D5">
              <w:rPr>
                <w:color w:val="000000" w:themeColor="text1"/>
                <w:sz w:val="24"/>
              </w:rPr>
              <w:t xml:space="preserve">nông </w:t>
            </w:r>
            <w:r w:rsidRPr="000F62D5">
              <w:rPr>
                <w:color w:val="000000" w:themeColor="text1"/>
                <w:spacing w:val="-2"/>
                <w:sz w:val="24"/>
              </w:rPr>
              <w:t>nghiệp</w:t>
            </w:r>
          </w:p>
        </w:tc>
      </w:tr>
      <w:tr w:rsidR="000F62D5" w:rsidRPr="000F62D5" w14:paraId="0B99AA39" w14:textId="77777777" w:rsidTr="003E43BA">
        <w:trPr>
          <w:trHeight w:val="760"/>
        </w:trPr>
        <w:tc>
          <w:tcPr>
            <w:tcW w:w="822" w:type="dxa"/>
            <w:vMerge/>
            <w:tcBorders>
              <w:top w:val="single" w:sz="4" w:space="0" w:color="auto"/>
              <w:left w:val="single" w:sz="4" w:space="0" w:color="auto"/>
              <w:bottom w:val="single" w:sz="4" w:space="0" w:color="auto"/>
              <w:right w:val="single" w:sz="4" w:space="0" w:color="auto"/>
            </w:tcBorders>
          </w:tcPr>
          <w:p w14:paraId="553B3F94" w14:textId="77777777" w:rsidR="000F62D5" w:rsidRPr="000F62D5" w:rsidRDefault="000F62D5" w:rsidP="003E43BA">
            <w:pPr>
              <w:ind w:right="-2" w:firstLine="567"/>
              <w:jc w:val="center"/>
              <w:rPr>
                <w:rFonts w:ascii="Times New Roman" w:hAnsi="Times New Roman"/>
                <w:color w:val="000000" w:themeColor="text1"/>
                <w:sz w:val="2"/>
                <w:szCs w:val="2"/>
              </w:rPr>
            </w:pPr>
          </w:p>
        </w:tc>
        <w:tc>
          <w:tcPr>
            <w:tcW w:w="3384" w:type="dxa"/>
            <w:vMerge/>
            <w:tcBorders>
              <w:top w:val="single" w:sz="4" w:space="0" w:color="auto"/>
              <w:left w:val="single" w:sz="4" w:space="0" w:color="auto"/>
              <w:bottom w:val="single" w:sz="4" w:space="0" w:color="auto"/>
              <w:right w:val="single" w:sz="4" w:space="0" w:color="auto"/>
            </w:tcBorders>
          </w:tcPr>
          <w:p w14:paraId="5D02EAAE" w14:textId="77777777" w:rsidR="000F62D5" w:rsidRPr="000F62D5" w:rsidRDefault="000F62D5" w:rsidP="003E43BA">
            <w:pPr>
              <w:ind w:right="-2" w:firstLine="567"/>
              <w:rPr>
                <w:rFonts w:ascii="Times New Roman" w:hAnsi="Times New Roman"/>
                <w:color w:val="000000" w:themeColor="text1"/>
                <w:sz w:val="2"/>
                <w:szCs w:val="2"/>
              </w:rPr>
            </w:pPr>
          </w:p>
        </w:tc>
        <w:tc>
          <w:tcPr>
            <w:tcW w:w="883" w:type="dxa"/>
            <w:tcBorders>
              <w:top w:val="single" w:sz="4" w:space="0" w:color="auto"/>
              <w:left w:val="single" w:sz="4" w:space="0" w:color="auto"/>
              <w:bottom w:val="single" w:sz="4" w:space="0" w:color="auto"/>
              <w:right w:val="single" w:sz="4" w:space="0" w:color="auto"/>
            </w:tcBorders>
          </w:tcPr>
          <w:p w14:paraId="53F1EDDA" w14:textId="77777777" w:rsidR="000F62D5" w:rsidRPr="000F62D5" w:rsidRDefault="000F62D5" w:rsidP="003E43BA">
            <w:pPr>
              <w:pStyle w:val="TableParagraph"/>
              <w:ind w:right="-2"/>
              <w:jc w:val="center"/>
              <w:rPr>
                <w:color w:val="000000" w:themeColor="text1"/>
                <w:sz w:val="24"/>
              </w:rPr>
            </w:pPr>
            <w:r w:rsidRPr="000F62D5">
              <w:rPr>
                <w:color w:val="000000" w:themeColor="text1"/>
                <w:spacing w:val="-4"/>
                <w:sz w:val="24"/>
              </w:rPr>
              <w:t xml:space="preserve">Nội </w:t>
            </w:r>
            <w:r w:rsidRPr="000F62D5">
              <w:rPr>
                <w:color w:val="000000" w:themeColor="text1"/>
                <w:spacing w:val="-2"/>
                <w:sz w:val="24"/>
              </w:rPr>
              <w:t>nghiệp</w:t>
            </w:r>
          </w:p>
        </w:tc>
        <w:tc>
          <w:tcPr>
            <w:tcW w:w="803" w:type="dxa"/>
            <w:tcBorders>
              <w:top w:val="single" w:sz="4" w:space="0" w:color="auto"/>
              <w:left w:val="single" w:sz="4" w:space="0" w:color="auto"/>
              <w:bottom w:val="single" w:sz="4" w:space="0" w:color="auto"/>
              <w:right w:val="single" w:sz="4" w:space="0" w:color="auto"/>
            </w:tcBorders>
          </w:tcPr>
          <w:p w14:paraId="033E9978" w14:textId="77777777" w:rsidR="000F62D5" w:rsidRPr="000F62D5" w:rsidRDefault="000F62D5" w:rsidP="003E43BA">
            <w:pPr>
              <w:pStyle w:val="TableParagraph"/>
              <w:ind w:right="-2"/>
              <w:jc w:val="center"/>
              <w:rPr>
                <w:color w:val="000000" w:themeColor="text1"/>
                <w:sz w:val="24"/>
              </w:rPr>
            </w:pPr>
            <w:r w:rsidRPr="000F62D5">
              <w:rPr>
                <w:color w:val="000000" w:themeColor="text1"/>
                <w:spacing w:val="-2"/>
                <w:sz w:val="24"/>
              </w:rPr>
              <w:t>Ngoại nghiệp</w:t>
            </w:r>
          </w:p>
        </w:tc>
        <w:tc>
          <w:tcPr>
            <w:tcW w:w="1005" w:type="dxa"/>
            <w:tcBorders>
              <w:top w:val="single" w:sz="4" w:space="0" w:color="auto"/>
              <w:left w:val="single" w:sz="4" w:space="0" w:color="auto"/>
              <w:bottom w:val="single" w:sz="4" w:space="0" w:color="auto"/>
              <w:right w:val="single" w:sz="4" w:space="0" w:color="auto"/>
            </w:tcBorders>
          </w:tcPr>
          <w:p w14:paraId="139238D5" w14:textId="77777777" w:rsidR="000F62D5" w:rsidRPr="000F62D5" w:rsidRDefault="000F62D5" w:rsidP="003E43BA">
            <w:pPr>
              <w:pStyle w:val="TableParagraph"/>
              <w:ind w:right="-2"/>
              <w:jc w:val="center"/>
              <w:rPr>
                <w:color w:val="000000" w:themeColor="text1"/>
                <w:sz w:val="24"/>
              </w:rPr>
            </w:pPr>
            <w:r w:rsidRPr="000F62D5">
              <w:rPr>
                <w:color w:val="000000" w:themeColor="text1"/>
                <w:spacing w:val="-4"/>
                <w:sz w:val="24"/>
              </w:rPr>
              <w:t xml:space="preserve">Nội </w:t>
            </w:r>
            <w:r w:rsidRPr="000F62D5">
              <w:rPr>
                <w:color w:val="000000" w:themeColor="text1"/>
                <w:spacing w:val="-2"/>
                <w:sz w:val="24"/>
              </w:rPr>
              <w:t>nghiệp</w:t>
            </w:r>
          </w:p>
        </w:tc>
        <w:tc>
          <w:tcPr>
            <w:tcW w:w="994" w:type="dxa"/>
            <w:tcBorders>
              <w:top w:val="single" w:sz="4" w:space="0" w:color="auto"/>
              <w:left w:val="single" w:sz="4" w:space="0" w:color="auto"/>
              <w:bottom w:val="single" w:sz="4" w:space="0" w:color="auto"/>
              <w:right w:val="single" w:sz="4" w:space="0" w:color="auto"/>
            </w:tcBorders>
          </w:tcPr>
          <w:p w14:paraId="6B9B0B9C" w14:textId="77777777" w:rsidR="000F62D5" w:rsidRPr="000F62D5" w:rsidRDefault="000F62D5" w:rsidP="003E43BA">
            <w:pPr>
              <w:pStyle w:val="TableParagraph"/>
              <w:ind w:right="-2"/>
              <w:jc w:val="center"/>
              <w:rPr>
                <w:color w:val="000000" w:themeColor="text1"/>
                <w:sz w:val="24"/>
              </w:rPr>
            </w:pPr>
            <w:r w:rsidRPr="000F62D5">
              <w:rPr>
                <w:color w:val="000000" w:themeColor="text1"/>
                <w:spacing w:val="-2"/>
                <w:sz w:val="24"/>
              </w:rPr>
              <w:t>Ngoại nghiệp</w:t>
            </w:r>
          </w:p>
        </w:tc>
        <w:tc>
          <w:tcPr>
            <w:tcW w:w="708" w:type="dxa"/>
            <w:tcBorders>
              <w:top w:val="single" w:sz="4" w:space="0" w:color="auto"/>
              <w:left w:val="single" w:sz="4" w:space="0" w:color="auto"/>
              <w:bottom w:val="single" w:sz="4" w:space="0" w:color="auto"/>
              <w:right w:val="single" w:sz="4" w:space="0" w:color="auto"/>
            </w:tcBorders>
          </w:tcPr>
          <w:p w14:paraId="36195469" w14:textId="77777777" w:rsidR="000F62D5" w:rsidRPr="000F62D5" w:rsidRDefault="000F62D5" w:rsidP="003E43BA">
            <w:pPr>
              <w:pStyle w:val="TableParagraph"/>
              <w:ind w:right="-2"/>
              <w:jc w:val="center"/>
              <w:rPr>
                <w:color w:val="000000" w:themeColor="text1"/>
                <w:sz w:val="24"/>
              </w:rPr>
            </w:pPr>
            <w:r w:rsidRPr="000F62D5">
              <w:rPr>
                <w:color w:val="000000" w:themeColor="text1"/>
                <w:spacing w:val="-4"/>
                <w:sz w:val="24"/>
              </w:rPr>
              <w:t xml:space="preserve">Nội </w:t>
            </w:r>
            <w:r w:rsidRPr="000F62D5">
              <w:rPr>
                <w:color w:val="000000" w:themeColor="text1"/>
                <w:spacing w:val="-2"/>
                <w:sz w:val="24"/>
              </w:rPr>
              <w:t>nghiệp</w:t>
            </w:r>
          </w:p>
        </w:tc>
        <w:tc>
          <w:tcPr>
            <w:tcW w:w="708" w:type="dxa"/>
            <w:tcBorders>
              <w:top w:val="single" w:sz="4" w:space="0" w:color="auto"/>
              <w:left w:val="single" w:sz="4" w:space="0" w:color="auto"/>
              <w:bottom w:val="single" w:sz="4" w:space="0" w:color="auto"/>
              <w:right w:val="single" w:sz="4" w:space="0" w:color="auto"/>
            </w:tcBorders>
          </w:tcPr>
          <w:p w14:paraId="04C819FD" w14:textId="77777777" w:rsidR="000F62D5" w:rsidRPr="000F62D5" w:rsidRDefault="000F62D5" w:rsidP="003E43BA">
            <w:pPr>
              <w:pStyle w:val="TableParagraph"/>
              <w:ind w:right="-2"/>
              <w:jc w:val="center"/>
              <w:rPr>
                <w:color w:val="000000" w:themeColor="text1"/>
                <w:sz w:val="24"/>
              </w:rPr>
            </w:pPr>
            <w:r w:rsidRPr="000F62D5">
              <w:rPr>
                <w:color w:val="000000" w:themeColor="text1"/>
                <w:spacing w:val="-2"/>
                <w:sz w:val="24"/>
              </w:rPr>
              <w:t>Ngoại nghiệp</w:t>
            </w:r>
          </w:p>
        </w:tc>
      </w:tr>
      <w:tr w:rsidR="000F62D5" w:rsidRPr="000F62D5" w14:paraId="1D666A1B" w14:textId="77777777" w:rsidTr="003E43BA">
        <w:trPr>
          <w:trHeight w:val="440"/>
        </w:trPr>
        <w:tc>
          <w:tcPr>
            <w:tcW w:w="822" w:type="dxa"/>
            <w:tcBorders>
              <w:top w:val="single" w:sz="4" w:space="0" w:color="auto"/>
              <w:left w:val="single" w:sz="4" w:space="0" w:color="auto"/>
              <w:bottom w:val="single" w:sz="4" w:space="0" w:color="auto"/>
              <w:right w:val="single" w:sz="4" w:space="0" w:color="auto"/>
            </w:tcBorders>
            <w:vAlign w:val="center"/>
          </w:tcPr>
          <w:p w14:paraId="2123FFBC" w14:textId="77777777" w:rsidR="000F62D5" w:rsidRPr="000F62D5" w:rsidRDefault="000F62D5" w:rsidP="003E43BA">
            <w:pPr>
              <w:pStyle w:val="TableParagraph"/>
              <w:jc w:val="center"/>
              <w:rPr>
                <w:color w:val="000000" w:themeColor="text1"/>
                <w:sz w:val="24"/>
              </w:rPr>
            </w:pPr>
            <w:r w:rsidRPr="000F62D5">
              <w:rPr>
                <w:color w:val="000000" w:themeColor="text1"/>
                <w:spacing w:val="-10"/>
                <w:sz w:val="24"/>
              </w:rPr>
              <w:t>1</w:t>
            </w:r>
          </w:p>
        </w:tc>
        <w:tc>
          <w:tcPr>
            <w:tcW w:w="3384" w:type="dxa"/>
            <w:tcBorders>
              <w:top w:val="single" w:sz="4" w:space="0" w:color="auto"/>
              <w:left w:val="single" w:sz="4" w:space="0" w:color="auto"/>
              <w:bottom w:val="single" w:sz="4" w:space="0" w:color="auto"/>
              <w:right w:val="single" w:sz="4" w:space="0" w:color="auto"/>
            </w:tcBorders>
          </w:tcPr>
          <w:p w14:paraId="7D169D85" w14:textId="77777777" w:rsidR="000F62D5" w:rsidRPr="000F62D5" w:rsidRDefault="000F62D5" w:rsidP="003E43BA">
            <w:pPr>
              <w:pStyle w:val="TableParagraph"/>
              <w:ind w:firstLine="34"/>
              <w:jc w:val="both"/>
              <w:rPr>
                <w:color w:val="000000" w:themeColor="text1"/>
                <w:sz w:val="24"/>
              </w:rPr>
            </w:pPr>
            <w:r w:rsidRPr="000F62D5">
              <w:rPr>
                <w:color w:val="000000" w:themeColor="text1"/>
                <w:sz w:val="24"/>
              </w:rPr>
              <w:t>Công</w:t>
            </w:r>
            <w:r w:rsidRPr="000F62D5">
              <w:rPr>
                <w:color w:val="000000" w:themeColor="text1"/>
                <w:spacing w:val="-3"/>
                <w:sz w:val="24"/>
              </w:rPr>
              <w:t xml:space="preserve"> </w:t>
            </w:r>
            <w:r w:rsidRPr="000F62D5">
              <w:rPr>
                <w:color w:val="000000" w:themeColor="text1"/>
                <w:sz w:val="24"/>
              </w:rPr>
              <w:t>tác</w:t>
            </w:r>
            <w:r w:rsidRPr="000F62D5">
              <w:rPr>
                <w:color w:val="000000" w:themeColor="text1"/>
                <w:spacing w:val="-3"/>
                <w:sz w:val="24"/>
              </w:rPr>
              <w:t xml:space="preserve"> </w:t>
            </w:r>
            <w:r w:rsidRPr="000F62D5">
              <w:rPr>
                <w:color w:val="000000" w:themeColor="text1"/>
                <w:sz w:val="24"/>
              </w:rPr>
              <w:t xml:space="preserve">chuẩn </w:t>
            </w:r>
            <w:r w:rsidRPr="000F62D5">
              <w:rPr>
                <w:color w:val="000000" w:themeColor="text1"/>
                <w:spacing w:val="-5"/>
                <w:sz w:val="24"/>
              </w:rPr>
              <w:t>bị</w:t>
            </w:r>
          </w:p>
        </w:tc>
        <w:tc>
          <w:tcPr>
            <w:tcW w:w="883" w:type="dxa"/>
            <w:tcBorders>
              <w:top w:val="single" w:sz="4" w:space="0" w:color="auto"/>
              <w:left w:val="single" w:sz="4" w:space="0" w:color="auto"/>
              <w:bottom w:val="single" w:sz="4" w:space="0" w:color="auto"/>
              <w:right w:val="single" w:sz="4" w:space="0" w:color="auto"/>
            </w:tcBorders>
            <w:vAlign w:val="center"/>
          </w:tcPr>
          <w:p w14:paraId="67A5E96E"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8,51</w:t>
            </w:r>
          </w:p>
        </w:tc>
        <w:tc>
          <w:tcPr>
            <w:tcW w:w="803" w:type="dxa"/>
            <w:tcBorders>
              <w:top w:val="single" w:sz="4" w:space="0" w:color="auto"/>
              <w:left w:val="single" w:sz="4" w:space="0" w:color="auto"/>
              <w:bottom w:val="single" w:sz="4" w:space="0" w:color="auto"/>
              <w:right w:val="single" w:sz="4" w:space="0" w:color="auto"/>
            </w:tcBorders>
            <w:vAlign w:val="center"/>
          </w:tcPr>
          <w:p w14:paraId="62F91360" w14:textId="77777777" w:rsidR="000F62D5" w:rsidRPr="000F62D5" w:rsidRDefault="000F62D5" w:rsidP="003E43BA">
            <w:pPr>
              <w:jc w:val="center"/>
              <w:rPr>
                <w:rFonts w:ascii="Times New Roman" w:hAnsi="Times New Roman"/>
                <w:color w:val="000000" w:themeColor="text1"/>
              </w:rPr>
            </w:pPr>
          </w:p>
        </w:tc>
        <w:tc>
          <w:tcPr>
            <w:tcW w:w="1005" w:type="dxa"/>
            <w:tcBorders>
              <w:top w:val="single" w:sz="4" w:space="0" w:color="auto"/>
              <w:left w:val="single" w:sz="4" w:space="0" w:color="auto"/>
              <w:bottom w:val="single" w:sz="4" w:space="0" w:color="auto"/>
              <w:right w:val="single" w:sz="4" w:space="0" w:color="auto"/>
            </w:tcBorders>
            <w:vAlign w:val="center"/>
          </w:tcPr>
          <w:p w14:paraId="086931BB"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7,68</w:t>
            </w:r>
          </w:p>
        </w:tc>
        <w:tc>
          <w:tcPr>
            <w:tcW w:w="994" w:type="dxa"/>
            <w:tcBorders>
              <w:top w:val="single" w:sz="4" w:space="0" w:color="auto"/>
              <w:left w:val="single" w:sz="4" w:space="0" w:color="auto"/>
              <w:bottom w:val="single" w:sz="4" w:space="0" w:color="auto"/>
              <w:right w:val="single" w:sz="4" w:space="0" w:color="auto"/>
            </w:tcBorders>
            <w:vAlign w:val="center"/>
          </w:tcPr>
          <w:p w14:paraId="46A57CF8" w14:textId="77777777" w:rsidR="000F62D5" w:rsidRPr="000F62D5" w:rsidRDefault="000F62D5" w:rsidP="003E43BA">
            <w:pPr>
              <w:jc w:val="center"/>
              <w:rPr>
                <w:rFonts w:ascii="Times New Roman" w:hAnsi="Times New Roman"/>
                <w:color w:val="000000" w:themeColor="text1"/>
              </w:rPr>
            </w:pPr>
          </w:p>
        </w:tc>
        <w:tc>
          <w:tcPr>
            <w:tcW w:w="708" w:type="dxa"/>
            <w:tcBorders>
              <w:top w:val="single" w:sz="4" w:space="0" w:color="auto"/>
              <w:left w:val="single" w:sz="4" w:space="0" w:color="auto"/>
              <w:bottom w:val="single" w:sz="4" w:space="0" w:color="auto"/>
              <w:right w:val="single" w:sz="4" w:space="0" w:color="auto"/>
            </w:tcBorders>
            <w:vAlign w:val="center"/>
          </w:tcPr>
          <w:p w14:paraId="55B80C1C"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9,54</w:t>
            </w:r>
          </w:p>
        </w:tc>
        <w:tc>
          <w:tcPr>
            <w:tcW w:w="708" w:type="dxa"/>
            <w:tcBorders>
              <w:top w:val="single" w:sz="4" w:space="0" w:color="auto"/>
              <w:left w:val="single" w:sz="4" w:space="0" w:color="auto"/>
              <w:bottom w:val="single" w:sz="4" w:space="0" w:color="auto"/>
              <w:right w:val="single" w:sz="4" w:space="0" w:color="auto"/>
            </w:tcBorders>
            <w:vAlign w:val="center"/>
          </w:tcPr>
          <w:p w14:paraId="10B57C18" w14:textId="77777777" w:rsidR="000F62D5" w:rsidRPr="000F62D5" w:rsidRDefault="000F62D5" w:rsidP="003E43BA">
            <w:pPr>
              <w:pStyle w:val="TableParagraph"/>
              <w:ind w:firstLine="34"/>
              <w:jc w:val="center"/>
              <w:rPr>
                <w:color w:val="000000" w:themeColor="text1"/>
                <w:sz w:val="24"/>
              </w:rPr>
            </w:pPr>
          </w:p>
        </w:tc>
      </w:tr>
      <w:tr w:rsidR="000F62D5" w:rsidRPr="000F62D5" w14:paraId="431D7D3C" w14:textId="77777777" w:rsidTr="003E43BA">
        <w:trPr>
          <w:trHeight w:val="535"/>
        </w:trPr>
        <w:tc>
          <w:tcPr>
            <w:tcW w:w="822" w:type="dxa"/>
            <w:tcBorders>
              <w:top w:val="single" w:sz="4" w:space="0" w:color="auto"/>
              <w:left w:val="single" w:sz="4" w:space="0" w:color="000000"/>
              <w:bottom w:val="single" w:sz="4" w:space="0" w:color="000000"/>
              <w:right w:val="single" w:sz="4" w:space="0" w:color="000000"/>
            </w:tcBorders>
            <w:vAlign w:val="center"/>
          </w:tcPr>
          <w:p w14:paraId="7D0148EC" w14:textId="77777777" w:rsidR="000F62D5" w:rsidRPr="000F62D5" w:rsidRDefault="000F62D5" w:rsidP="003E43BA">
            <w:pPr>
              <w:pStyle w:val="TableParagraph"/>
              <w:jc w:val="center"/>
              <w:rPr>
                <w:color w:val="000000" w:themeColor="text1"/>
                <w:sz w:val="24"/>
              </w:rPr>
            </w:pPr>
            <w:r w:rsidRPr="000F62D5">
              <w:rPr>
                <w:color w:val="000000" w:themeColor="text1"/>
                <w:spacing w:val="-10"/>
                <w:sz w:val="24"/>
              </w:rPr>
              <w:t>2</w:t>
            </w:r>
          </w:p>
        </w:tc>
        <w:tc>
          <w:tcPr>
            <w:tcW w:w="3384" w:type="dxa"/>
            <w:tcBorders>
              <w:top w:val="single" w:sz="4" w:space="0" w:color="auto"/>
              <w:left w:val="single" w:sz="4" w:space="0" w:color="000000"/>
              <w:bottom w:val="single" w:sz="4" w:space="0" w:color="000000"/>
              <w:right w:val="single" w:sz="4" w:space="0" w:color="000000"/>
            </w:tcBorders>
          </w:tcPr>
          <w:p w14:paraId="35579200" w14:textId="77777777" w:rsidR="000F62D5" w:rsidRPr="000F62D5" w:rsidRDefault="000F62D5" w:rsidP="003E43BA">
            <w:pPr>
              <w:pStyle w:val="TableParagraph"/>
              <w:ind w:firstLine="34"/>
              <w:jc w:val="both"/>
              <w:rPr>
                <w:color w:val="000000" w:themeColor="text1"/>
                <w:sz w:val="24"/>
              </w:rPr>
            </w:pPr>
            <w:r w:rsidRPr="000F62D5">
              <w:rPr>
                <w:color w:val="000000" w:themeColor="text1"/>
                <w:sz w:val="24"/>
              </w:rPr>
              <w:t>Thu</w:t>
            </w:r>
            <w:r w:rsidRPr="000F62D5">
              <w:rPr>
                <w:color w:val="000000" w:themeColor="text1"/>
                <w:spacing w:val="-8"/>
                <w:sz w:val="24"/>
              </w:rPr>
              <w:t xml:space="preserve"> </w:t>
            </w:r>
            <w:r w:rsidRPr="000F62D5">
              <w:rPr>
                <w:color w:val="000000" w:themeColor="text1"/>
                <w:sz w:val="24"/>
              </w:rPr>
              <w:t>thập,</w:t>
            </w:r>
            <w:r w:rsidRPr="000F62D5">
              <w:rPr>
                <w:color w:val="000000" w:themeColor="text1"/>
                <w:spacing w:val="-9"/>
                <w:sz w:val="24"/>
              </w:rPr>
              <w:t xml:space="preserve"> </w:t>
            </w:r>
            <w:r w:rsidRPr="000F62D5">
              <w:rPr>
                <w:color w:val="000000" w:themeColor="text1"/>
                <w:sz w:val="24"/>
              </w:rPr>
              <w:t>tổng</w:t>
            </w:r>
            <w:r w:rsidRPr="000F62D5">
              <w:rPr>
                <w:color w:val="000000" w:themeColor="text1"/>
                <w:spacing w:val="-8"/>
                <w:sz w:val="24"/>
              </w:rPr>
              <w:t xml:space="preserve"> </w:t>
            </w:r>
            <w:r w:rsidRPr="000F62D5">
              <w:rPr>
                <w:color w:val="000000" w:themeColor="text1"/>
                <w:sz w:val="24"/>
              </w:rPr>
              <w:t>hợp,</w:t>
            </w:r>
            <w:r w:rsidRPr="000F62D5">
              <w:rPr>
                <w:color w:val="000000" w:themeColor="text1"/>
                <w:spacing w:val="-8"/>
                <w:sz w:val="24"/>
              </w:rPr>
              <w:t xml:space="preserve"> </w:t>
            </w:r>
            <w:r w:rsidRPr="000F62D5">
              <w:rPr>
                <w:color w:val="000000" w:themeColor="text1"/>
                <w:sz w:val="24"/>
              </w:rPr>
              <w:t>phân</w:t>
            </w:r>
            <w:r w:rsidRPr="000F62D5">
              <w:rPr>
                <w:color w:val="000000" w:themeColor="text1"/>
                <w:spacing w:val="-8"/>
                <w:sz w:val="24"/>
              </w:rPr>
              <w:t xml:space="preserve"> </w:t>
            </w:r>
            <w:r w:rsidRPr="000F62D5">
              <w:rPr>
                <w:color w:val="000000" w:themeColor="text1"/>
                <w:sz w:val="24"/>
              </w:rPr>
              <w:t>tích thông tin</w:t>
            </w:r>
          </w:p>
        </w:tc>
        <w:tc>
          <w:tcPr>
            <w:tcW w:w="883" w:type="dxa"/>
            <w:tcBorders>
              <w:top w:val="single" w:sz="4" w:space="0" w:color="auto"/>
              <w:left w:val="single" w:sz="4" w:space="0" w:color="000000"/>
              <w:bottom w:val="single" w:sz="4" w:space="0" w:color="000000"/>
              <w:right w:val="single" w:sz="4" w:space="0" w:color="000000"/>
            </w:tcBorders>
            <w:vAlign w:val="center"/>
          </w:tcPr>
          <w:p w14:paraId="7B88E509"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29,81</w:t>
            </w:r>
          </w:p>
        </w:tc>
        <w:tc>
          <w:tcPr>
            <w:tcW w:w="803" w:type="dxa"/>
            <w:tcBorders>
              <w:top w:val="single" w:sz="4" w:space="0" w:color="auto"/>
              <w:left w:val="single" w:sz="4" w:space="0" w:color="000000"/>
              <w:bottom w:val="single" w:sz="4" w:space="0" w:color="000000"/>
              <w:right w:val="single" w:sz="4" w:space="0" w:color="000000"/>
            </w:tcBorders>
            <w:vAlign w:val="center"/>
          </w:tcPr>
          <w:p w14:paraId="4DC77EB5"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100,00</w:t>
            </w:r>
          </w:p>
        </w:tc>
        <w:tc>
          <w:tcPr>
            <w:tcW w:w="1005" w:type="dxa"/>
            <w:tcBorders>
              <w:top w:val="single" w:sz="4" w:space="0" w:color="auto"/>
              <w:left w:val="single" w:sz="4" w:space="0" w:color="000000"/>
              <w:bottom w:val="single" w:sz="4" w:space="0" w:color="000000"/>
              <w:right w:val="single" w:sz="4" w:space="0" w:color="000000"/>
            </w:tcBorders>
            <w:vAlign w:val="center"/>
          </w:tcPr>
          <w:p w14:paraId="7954CA14"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29,34</w:t>
            </w:r>
          </w:p>
        </w:tc>
        <w:tc>
          <w:tcPr>
            <w:tcW w:w="994" w:type="dxa"/>
            <w:tcBorders>
              <w:top w:val="single" w:sz="4" w:space="0" w:color="auto"/>
              <w:left w:val="single" w:sz="4" w:space="0" w:color="000000"/>
              <w:bottom w:val="single" w:sz="4" w:space="0" w:color="000000"/>
              <w:right w:val="single" w:sz="4" w:space="0" w:color="000000"/>
            </w:tcBorders>
            <w:vAlign w:val="center"/>
          </w:tcPr>
          <w:p w14:paraId="44D969C9"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100,00</w:t>
            </w:r>
          </w:p>
        </w:tc>
        <w:tc>
          <w:tcPr>
            <w:tcW w:w="708" w:type="dxa"/>
            <w:tcBorders>
              <w:top w:val="single" w:sz="4" w:space="0" w:color="auto"/>
              <w:left w:val="single" w:sz="4" w:space="0" w:color="000000"/>
              <w:bottom w:val="single" w:sz="4" w:space="0" w:color="000000"/>
              <w:right w:val="single" w:sz="4" w:space="0" w:color="000000"/>
            </w:tcBorders>
            <w:vAlign w:val="center"/>
          </w:tcPr>
          <w:p w14:paraId="63BC1C0F"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30,39</w:t>
            </w:r>
          </w:p>
        </w:tc>
        <w:tc>
          <w:tcPr>
            <w:tcW w:w="708" w:type="dxa"/>
            <w:tcBorders>
              <w:top w:val="single" w:sz="4" w:space="0" w:color="auto"/>
              <w:left w:val="single" w:sz="4" w:space="0" w:color="000000"/>
              <w:bottom w:val="single" w:sz="4" w:space="0" w:color="000000"/>
              <w:right w:val="single" w:sz="4" w:space="0" w:color="000000"/>
            </w:tcBorders>
            <w:vAlign w:val="center"/>
          </w:tcPr>
          <w:p w14:paraId="428D55B3" w14:textId="77777777" w:rsidR="000F62D5" w:rsidRPr="000F62D5" w:rsidRDefault="000F62D5" w:rsidP="003E43BA">
            <w:pPr>
              <w:pStyle w:val="TableParagraph"/>
              <w:ind w:firstLine="34"/>
              <w:jc w:val="center"/>
              <w:rPr>
                <w:color w:val="000000" w:themeColor="text1"/>
                <w:sz w:val="25"/>
              </w:rPr>
            </w:pPr>
            <w:r w:rsidRPr="000F62D5">
              <w:rPr>
                <w:color w:val="000000" w:themeColor="text1"/>
                <w:spacing w:val="-2"/>
                <w:sz w:val="25"/>
              </w:rPr>
              <w:t>100,0</w:t>
            </w:r>
          </w:p>
        </w:tc>
      </w:tr>
      <w:tr w:rsidR="000F62D5" w:rsidRPr="000F62D5" w14:paraId="54371888" w14:textId="77777777" w:rsidTr="003E43BA">
        <w:trPr>
          <w:trHeight w:val="617"/>
        </w:trPr>
        <w:tc>
          <w:tcPr>
            <w:tcW w:w="822" w:type="dxa"/>
            <w:tcBorders>
              <w:top w:val="single" w:sz="4" w:space="0" w:color="000000"/>
              <w:left w:val="single" w:sz="4" w:space="0" w:color="000000"/>
              <w:bottom w:val="single" w:sz="4" w:space="0" w:color="000000"/>
              <w:right w:val="single" w:sz="4" w:space="0" w:color="000000"/>
            </w:tcBorders>
            <w:vAlign w:val="center"/>
          </w:tcPr>
          <w:p w14:paraId="5D5A2C07" w14:textId="77777777" w:rsidR="000F62D5" w:rsidRPr="000F62D5" w:rsidRDefault="000F62D5" w:rsidP="003E43BA">
            <w:pPr>
              <w:pStyle w:val="TableParagraph"/>
              <w:jc w:val="center"/>
              <w:rPr>
                <w:color w:val="000000" w:themeColor="text1"/>
                <w:sz w:val="24"/>
              </w:rPr>
            </w:pPr>
            <w:r w:rsidRPr="000F62D5">
              <w:rPr>
                <w:color w:val="000000" w:themeColor="text1"/>
                <w:spacing w:val="-10"/>
                <w:sz w:val="24"/>
              </w:rPr>
              <w:t>3</w:t>
            </w:r>
          </w:p>
        </w:tc>
        <w:tc>
          <w:tcPr>
            <w:tcW w:w="3384" w:type="dxa"/>
            <w:tcBorders>
              <w:top w:val="single" w:sz="4" w:space="0" w:color="000000"/>
              <w:left w:val="single" w:sz="4" w:space="0" w:color="000000"/>
              <w:bottom w:val="single" w:sz="4" w:space="0" w:color="000000"/>
              <w:right w:val="single" w:sz="4" w:space="0" w:color="000000"/>
            </w:tcBorders>
          </w:tcPr>
          <w:p w14:paraId="67580273" w14:textId="77777777" w:rsidR="000F62D5" w:rsidRPr="000F62D5" w:rsidRDefault="000F62D5" w:rsidP="003E43BA">
            <w:pPr>
              <w:pStyle w:val="TableParagraph"/>
              <w:ind w:firstLine="34"/>
              <w:jc w:val="both"/>
              <w:rPr>
                <w:color w:val="000000" w:themeColor="text1"/>
                <w:sz w:val="24"/>
              </w:rPr>
            </w:pPr>
            <w:r w:rsidRPr="000F62D5">
              <w:rPr>
                <w:color w:val="000000" w:themeColor="text1"/>
                <w:sz w:val="24"/>
              </w:rPr>
              <w:t>Áp</w:t>
            </w:r>
            <w:r w:rsidRPr="000F62D5">
              <w:rPr>
                <w:color w:val="000000" w:themeColor="text1"/>
                <w:spacing w:val="-8"/>
                <w:sz w:val="24"/>
              </w:rPr>
              <w:t xml:space="preserve"> </w:t>
            </w:r>
            <w:r w:rsidRPr="000F62D5">
              <w:rPr>
                <w:color w:val="000000" w:themeColor="text1"/>
                <w:sz w:val="24"/>
              </w:rPr>
              <w:t>dụng</w:t>
            </w:r>
            <w:r w:rsidRPr="000F62D5">
              <w:rPr>
                <w:color w:val="000000" w:themeColor="text1"/>
                <w:spacing w:val="-8"/>
                <w:sz w:val="24"/>
              </w:rPr>
              <w:t xml:space="preserve"> </w:t>
            </w:r>
            <w:r w:rsidRPr="000F62D5">
              <w:rPr>
                <w:color w:val="000000" w:themeColor="text1"/>
                <w:sz w:val="24"/>
              </w:rPr>
              <w:t>phương</w:t>
            </w:r>
            <w:r w:rsidRPr="000F62D5">
              <w:rPr>
                <w:color w:val="000000" w:themeColor="text1"/>
                <w:spacing w:val="-8"/>
                <w:sz w:val="24"/>
              </w:rPr>
              <w:t xml:space="preserve"> </w:t>
            </w:r>
            <w:r w:rsidRPr="000F62D5">
              <w:rPr>
                <w:color w:val="000000" w:themeColor="text1"/>
                <w:sz w:val="24"/>
              </w:rPr>
              <w:t>pháp</w:t>
            </w:r>
            <w:r w:rsidRPr="000F62D5">
              <w:rPr>
                <w:color w:val="000000" w:themeColor="text1"/>
                <w:spacing w:val="-8"/>
                <w:sz w:val="24"/>
              </w:rPr>
              <w:t xml:space="preserve"> </w:t>
            </w:r>
            <w:r w:rsidRPr="000F62D5">
              <w:rPr>
                <w:color w:val="000000" w:themeColor="text1"/>
                <w:sz w:val="24"/>
              </w:rPr>
              <w:t>định</w:t>
            </w:r>
            <w:r w:rsidRPr="000F62D5">
              <w:rPr>
                <w:color w:val="000000" w:themeColor="text1"/>
                <w:spacing w:val="-8"/>
                <w:sz w:val="24"/>
              </w:rPr>
              <w:t xml:space="preserve"> </w:t>
            </w:r>
            <w:r w:rsidRPr="000F62D5">
              <w:rPr>
                <w:color w:val="000000" w:themeColor="text1"/>
                <w:sz w:val="24"/>
              </w:rPr>
              <w:t>giá đất để xác định giá đất</w:t>
            </w:r>
          </w:p>
        </w:tc>
        <w:tc>
          <w:tcPr>
            <w:tcW w:w="883" w:type="dxa"/>
            <w:tcBorders>
              <w:top w:val="single" w:sz="4" w:space="0" w:color="000000"/>
              <w:left w:val="single" w:sz="4" w:space="0" w:color="000000"/>
              <w:bottom w:val="single" w:sz="4" w:space="0" w:color="000000"/>
              <w:right w:val="single" w:sz="4" w:space="0" w:color="000000"/>
            </w:tcBorders>
            <w:vAlign w:val="center"/>
          </w:tcPr>
          <w:p w14:paraId="3662E3EC"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51,49</w:t>
            </w:r>
          </w:p>
        </w:tc>
        <w:tc>
          <w:tcPr>
            <w:tcW w:w="803" w:type="dxa"/>
            <w:tcBorders>
              <w:top w:val="single" w:sz="4" w:space="0" w:color="000000"/>
              <w:left w:val="single" w:sz="4" w:space="0" w:color="000000"/>
              <w:bottom w:val="single" w:sz="4" w:space="0" w:color="000000"/>
              <w:right w:val="single" w:sz="4" w:space="0" w:color="000000"/>
            </w:tcBorders>
            <w:vAlign w:val="center"/>
          </w:tcPr>
          <w:p w14:paraId="0ACEAF07" w14:textId="77777777" w:rsidR="000F62D5" w:rsidRPr="000F62D5" w:rsidRDefault="000F62D5" w:rsidP="003E43BA">
            <w:pPr>
              <w:jc w:val="center"/>
              <w:rPr>
                <w:rFonts w:ascii="Times New Roman" w:hAnsi="Times New Roman"/>
                <w:color w:val="000000" w:themeColor="text1"/>
              </w:rPr>
            </w:pPr>
          </w:p>
        </w:tc>
        <w:tc>
          <w:tcPr>
            <w:tcW w:w="1005" w:type="dxa"/>
            <w:tcBorders>
              <w:top w:val="single" w:sz="4" w:space="0" w:color="000000"/>
              <w:left w:val="single" w:sz="4" w:space="0" w:color="000000"/>
              <w:bottom w:val="single" w:sz="4" w:space="0" w:color="000000"/>
              <w:right w:val="single" w:sz="4" w:space="0" w:color="000000"/>
            </w:tcBorders>
            <w:vAlign w:val="center"/>
          </w:tcPr>
          <w:p w14:paraId="361D4E4D"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53,79</w:t>
            </w:r>
          </w:p>
        </w:tc>
        <w:tc>
          <w:tcPr>
            <w:tcW w:w="994" w:type="dxa"/>
            <w:tcBorders>
              <w:top w:val="single" w:sz="4" w:space="0" w:color="000000"/>
              <w:left w:val="single" w:sz="4" w:space="0" w:color="000000"/>
              <w:bottom w:val="single" w:sz="4" w:space="0" w:color="000000"/>
              <w:right w:val="single" w:sz="4" w:space="0" w:color="000000"/>
            </w:tcBorders>
            <w:vAlign w:val="center"/>
          </w:tcPr>
          <w:p w14:paraId="1D51A0A3" w14:textId="77777777" w:rsidR="000F62D5" w:rsidRPr="000F62D5" w:rsidRDefault="000F62D5" w:rsidP="003E43BA">
            <w:pPr>
              <w:jc w:val="center"/>
              <w:rPr>
                <w:rFonts w:ascii="Times New Roman" w:hAnsi="Times New Roman"/>
                <w:color w:val="000000" w:themeColor="text1"/>
              </w:rPr>
            </w:pPr>
          </w:p>
        </w:tc>
        <w:tc>
          <w:tcPr>
            <w:tcW w:w="708" w:type="dxa"/>
            <w:tcBorders>
              <w:top w:val="single" w:sz="4" w:space="0" w:color="000000"/>
              <w:left w:val="single" w:sz="4" w:space="0" w:color="000000"/>
              <w:bottom w:val="single" w:sz="4" w:space="0" w:color="000000"/>
              <w:right w:val="single" w:sz="4" w:space="0" w:color="000000"/>
            </w:tcBorders>
            <w:vAlign w:val="center"/>
          </w:tcPr>
          <w:p w14:paraId="5F8C5DB0"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48,63</w:t>
            </w:r>
          </w:p>
        </w:tc>
        <w:tc>
          <w:tcPr>
            <w:tcW w:w="708" w:type="dxa"/>
            <w:tcBorders>
              <w:top w:val="single" w:sz="4" w:space="0" w:color="000000"/>
              <w:left w:val="single" w:sz="4" w:space="0" w:color="000000"/>
              <w:bottom w:val="single" w:sz="4" w:space="0" w:color="000000"/>
              <w:right w:val="single" w:sz="4" w:space="0" w:color="000000"/>
            </w:tcBorders>
            <w:vAlign w:val="center"/>
          </w:tcPr>
          <w:p w14:paraId="26F305ED" w14:textId="77777777" w:rsidR="000F62D5" w:rsidRPr="000F62D5" w:rsidRDefault="000F62D5" w:rsidP="003E43BA">
            <w:pPr>
              <w:pStyle w:val="TableParagraph"/>
              <w:ind w:firstLine="34"/>
              <w:jc w:val="center"/>
              <w:rPr>
                <w:color w:val="000000" w:themeColor="text1"/>
                <w:sz w:val="24"/>
              </w:rPr>
            </w:pPr>
          </w:p>
        </w:tc>
      </w:tr>
      <w:tr w:rsidR="000F62D5" w:rsidRPr="000F62D5" w14:paraId="5786EDB7" w14:textId="77777777" w:rsidTr="003E43BA">
        <w:trPr>
          <w:trHeight w:val="565"/>
        </w:trPr>
        <w:tc>
          <w:tcPr>
            <w:tcW w:w="822" w:type="dxa"/>
            <w:tcBorders>
              <w:top w:val="single" w:sz="4" w:space="0" w:color="000000"/>
            </w:tcBorders>
            <w:vAlign w:val="center"/>
          </w:tcPr>
          <w:p w14:paraId="60B50587" w14:textId="77777777" w:rsidR="000F62D5" w:rsidRPr="000F62D5" w:rsidRDefault="000F62D5" w:rsidP="003E43BA">
            <w:pPr>
              <w:pStyle w:val="TableParagraph"/>
              <w:jc w:val="center"/>
              <w:rPr>
                <w:color w:val="000000" w:themeColor="text1"/>
                <w:sz w:val="24"/>
              </w:rPr>
            </w:pPr>
            <w:r w:rsidRPr="000F62D5">
              <w:rPr>
                <w:color w:val="000000" w:themeColor="text1"/>
                <w:spacing w:val="-10"/>
                <w:sz w:val="24"/>
              </w:rPr>
              <w:t>4</w:t>
            </w:r>
          </w:p>
        </w:tc>
        <w:tc>
          <w:tcPr>
            <w:tcW w:w="3384" w:type="dxa"/>
            <w:tcBorders>
              <w:top w:val="single" w:sz="4" w:space="0" w:color="000000"/>
            </w:tcBorders>
          </w:tcPr>
          <w:p w14:paraId="1BA1EA01" w14:textId="77777777" w:rsidR="000F62D5" w:rsidRPr="000F62D5" w:rsidRDefault="000F62D5" w:rsidP="003E43BA">
            <w:pPr>
              <w:pStyle w:val="TableParagraph"/>
              <w:ind w:firstLine="34"/>
              <w:jc w:val="both"/>
              <w:rPr>
                <w:color w:val="000000" w:themeColor="text1"/>
                <w:sz w:val="24"/>
              </w:rPr>
            </w:pPr>
            <w:r w:rsidRPr="000F62D5">
              <w:rPr>
                <w:color w:val="000000" w:themeColor="text1"/>
                <w:sz w:val="24"/>
              </w:rPr>
              <w:t>Xây</w:t>
            </w:r>
            <w:r w:rsidRPr="000F62D5">
              <w:rPr>
                <w:color w:val="000000" w:themeColor="text1"/>
                <w:spacing w:val="-8"/>
                <w:sz w:val="24"/>
              </w:rPr>
              <w:t xml:space="preserve"> </w:t>
            </w:r>
            <w:r w:rsidRPr="000F62D5">
              <w:rPr>
                <w:color w:val="000000" w:themeColor="text1"/>
                <w:sz w:val="24"/>
              </w:rPr>
              <w:t>dựng</w:t>
            </w:r>
            <w:r w:rsidRPr="000F62D5">
              <w:rPr>
                <w:color w:val="000000" w:themeColor="text1"/>
                <w:spacing w:val="-8"/>
                <w:sz w:val="24"/>
              </w:rPr>
              <w:t xml:space="preserve"> </w:t>
            </w:r>
            <w:r w:rsidRPr="000F62D5">
              <w:rPr>
                <w:color w:val="000000" w:themeColor="text1"/>
                <w:sz w:val="24"/>
              </w:rPr>
              <w:t>báo</w:t>
            </w:r>
            <w:r w:rsidRPr="000F62D5">
              <w:rPr>
                <w:color w:val="000000" w:themeColor="text1"/>
                <w:spacing w:val="-7"/>
                <w:sz w:val="24"/>
              </w:rPr>
              <w:t xml:space="preserve"> </w:t>
            </w:r>
            <w:r w:rsidRPr="000F62D5">
              <w:rPr>
                <w:color w:val="000000" w:themeColor="text1"/>
                <w:sz w:val="24"/>
              </w:rPr>
              <w:t>cáo</w:t>
            </w:r>
            <w:r w:rsidRPr="000F62D5">
              <w:rPr>
                <w:color w:val="000000" w:themeColor="text1"/>
                <w:spacing w:val="-8"/>
                <w:sz w:val="24"/>
              </w:rPr>
              <w:t xml:space="preserve"> </w:t>
            </w:r>
            <w:r w:rsidRPr="000F62D5">
              <w:rPr>
                <w:color w:val="000000" w:themeColor="text1"/>
                <w:sz w:val="24"/>
              </w:rPr>
              <w:t>thuyết</w:t>
            </w:r>
            <w:r w:rsidRPr="000F62D5">
              <w:rPr>
                <w:color w:val="000000" w:themeColor="text1"/>
                <w:spacing w:val="-7"/>
                <w:sz w:val="24"/>
              </w:rPr>
              <w:t xml:space="preserve"> </w:t>
            </w:r>
            <w:r w:rsidRPr="000F62D5">
              <w:rPr>
                <w:color w:val="000000" w:themeColor="text1"/>
                <w:sz w:val="24"/>
              </w:rPr>
              <w:t>minh xây dựng phương án giá đất</w:t>
            </w:r>
          </w:p>
        </w:tc>
        <w:tc>
          <w:tcPr>
            <w:tcW w:w="883" w:type="dxa"/>
            <w:tcBorders>
              <w:top w:val="single" w:sz="4" w:space="0" w:color="000000"/>
            </w:tcBorders>
            <w:vAlign w:val="center"/>
          </w:tcPr>
          <w:p w14:paraId="2D9AF9A9" w14:textId="77777777" w:rsidR="000F62D5" w:rsidRPr="000F62D5" w:rsidRDefault="000F62D5" w:rsidP="003E43BA">
            <w:pPr>
              <w:pStyle w:val="TableParagraph"/>
              <w:ind w:firstLine="34"/>
              <w:jc w:val="center"/>
              <w:rPr>
                <w:color w:val="000000" w:themeColor="text1"/>
                <w:sz w:val="25"/>
              </w:rPr>
            </w:pPr>
          </w:p>
        </w:tc>
        <w:tc>
          <w:tcPr>
            <w:tcW w:w="803" w:type="dxa"/>
            <w:tcBorders>
              <w:top w:val="single" w:sz="4" w:space="0" w:color="000000"/>
            </w:tcBorders>
            <w:vAlign w:val="center"/>
          </w:tcPr>
          <w:p w14:paraId="2D68A54F" w14:textId="77777777" w:rsidR="000F62D5" w:rsidRPr="000F62D5" w:rsidRDefault="000F62D5" w:rsidP="003E43BA">
            <w:pPr>
              <w:pStyle w:val="TableParagraph"/>
              <w:ind w:firstLine="34"/>
              <w:jc w:val="center"/>
              <w:rPr>
                <w:color w:val="000000" w:themeColor="text1"/>
                <w:sz w:val="24"/>
              </w:rPr>
            </w:pPr>
          </w:p>
        </w:tc>
        <w:tc>
          <w:tcPr>
            <w:tcW w:w="1005" w:type="dxa"/>
            <w:tcBorders>
              <w:top w:val="single" w:sz="4" w:space="0" w:color="000000"/>
            </w:tcBorders>
            <w:vAlign w:val="center"/>
          </w:tcPr>
          <w:p w14:paraId="229A842B" w14:textId="77777777" w:rsidR="000F62D5" w:rsidRPr="000F62D5" w:rsidRDefault="000F62D5" w:rsidP="003E43BA">
            <w:pPr>
              <w:pStyle w:val="TableParagraph"/>
              <w:ind w:firstLine="34"/>
              <w:jc w:val="center"/>
              <w:rPr>
                <w:color w:val="000000" w:themeColor="text1"/>
                <w:sz w:val="25"/>
              </w:rPr>
            </w:pPr>
          </w:p>
        </w:tc>
        <w:tc>
          <w:tcPr>
            <w:tcW w:w="994" w:type="dxa"/>
            <w:tcBorders>
              <w:top w:val="single" w:sz="4" w:space="0" w:color="000000"/>
            </w:tcBorders>
            <w:vAlign w:val="center"/>
          </w:tcPr>
          <w:p w14:paraId="1CCD2F81" w14:textId="77777777" w:rsidR="000F62D5" w:rsidRPr="000F62D5" w:rsidRDefault="000F62D5" w:rsidP="003E43BA">
            <w:pPr>
              <w:pStyle w:val="TableParagraph"/>
              <w:ind w:firstLine="34"/>
              <w:jc w:val="center"/>
              <w:rPr>
                <w:color w:val="000000" w:themeColor="text1"/>
                <w:sz w:val="24"/>
              </w:rPr>
            </w:pPr>
          </w:p>
        </w:tc>
        <w:tc>
          <w:tcPr>
            <w:tcW w:w="708" w:type="dxa"/>
            <w:tcBorders>
              <w:top w:val="single" w:sz="4" w:space="0" w:color="000000"/>
            </w:tcBorders>
            <w:vAlign w:val="center"/>
          </w:tcPr>
          <w:p w14:paraId="06A41F17" w14:textId="77777777" w:rsidR="000F62D5" w:rsidRPr="000F62D5" w:rsidRDefault="000F62D5" w:rsidP="003E43BA">
            <w:pPr>
              <w:pStyle w:val="TableParagraph"/>
              <w:ind w:firstLine="34"/>
              <w:jc w:val="center"/>
              <w:rPr>
                <w:color w:val="000000" w:themeColor="text1"/>
                <w:sz w:val="25"/>
              </w:rPr>
            </w:pPr>
          </w:p>
        </w:tc>
        <w:tc>
          <w:tcPr>
            <w:tcW w:w="708" w:type="dxa"/>
            <w:tcBorders>
              <w:top w:val="single" w:sz="4" w:space="0" w:color="000000"/>
            </w:tcBorders>
            <w:vAlign w:val="center"/>
          </w:tcPr>
          <w:p w14:paraId="614963CF" w14:textId="77777777" w:rsidR="000F62D5" w:rsidRPr="000F62D5" w:rsidRDefault="000F62D5" w:rsidP="003E43BA">
            <w:pPr>
              <w:pStyle w:val="TableParagraph"/>
              <w:ind w:firstLine="34"/>
              <w:jc w:val="center"/>
              <w:rPr>
                <w:color w:val="000000" w:themeColor="text1"/>
                <w:sz w:val="24"/>
              </w:rPr>
            </w:pPr>
          </w:p>
        </w:tc>
      </w:tr>
      <w:tr w:rsidR="000F62D5" w:rsidRPr="000F62D5" w14:paraId="2C5DEDF2" w14:textId="77777777" w:rsidTr="003E43BA">
        <w:trPr>
          <w:trHeight w:val="440"/>
        </w:trPr>
        <w:tc>
          <w:tcPr>
            <w:tcW w:w="822" w:type="dxa"/>
            <w:vAlign w:val="center"/>
          </w:tcPr>
          <w:p w14:paraId="6E5A666F" w14:textId="77777777" w:rsidR="000F62D5" w:rsidRPr="000F62D5" w:rsidRDefault="000F62D5" w:rsidP="003E43BA">
            <w:pPr>
              <w:pStyle w:val="TableParagraph"/>
              <w:jc w:val="center"/>
              <w:rPr>
                <w:color w:val="000000" w:themeColor="text1"/>
                <w:sz w:val="24"/>
              </w:rPr>
            </w:pPr>
            <w:r w:rsidRPr="000F62D5">
              <w:rPr>
                <w:color w:val="000000" w:themeColor="text1"/>
                <w:spacing w:val="-10"/>
                <w:sz w:val="24"/>
              </w:rPr>
              <w:t>5</w:t>
            </w:r>
          </w:p>
        </w:tc>
        <w:tc>
          <w:tcPr>
            <w:tcW w:w="3384" w:type="dxa"/>
          </w:tcPr>
          <w:p w14:paraId="1D18B22D" w14:textId="77777777" w:rsidR="000F62D5" w:rsidRPr="000F62D5" w:rsidRDefault="000F62D5" w:rsidP="003E43BA">
            <w:pPr>
              <w:pStyle w:val="TableParagraph"/>
              <w:ind w:firstLine="34"/>
              <w:jc w:val="both"/>
              <w:rPr>
                <w:color w:val="000000" w:themeColor="text1"/>
                <w:sz w:val="24"/>
              </w:rPr>
            </w:pPr>
            <w:r w:rsidRPr="000F62D5">
              <w:rPr>
                <w:color w:val="000000" w:themeColor="text1"/>
                <w:sz w:val="24"/>
              </w:rPr>
              <w:t>Dự</w:t>
            </w:r>
            <w:r w:rsidRPr="000F62D5">
              <w:rPr>
                <w:color w:val="000000" w:themeColor="text1"/>
                <w:spacing w:val="-1"/>
                <w:sz w:val="24"/>
              </w:rPr>
              <w:t xml:space="preserve"> </w:t>
            </w:r>
            <w:r w:rsidRPr="000F62D5">
              <w:rPr>
                <w:color w:val="000000" w:themeColor="text1"/>
                <w:sz w:val="24"/>
              </w:rPr>
              <w:t>thảo Chứng thư định giá</w:t>
            </w:r>
            <w:r w:rsidRPr="000F62D5">
              <w:rPr>
                <w:color w:val="000000" w:themeColor="text1"/>
                <w:spacing w:val="-1"/>
                <w:sz w:val="24"/>
              </w:rPr>
              <w:t xml:space="preserve"> </w:t>
            </w:r>
            <w:r w:rsidRPr="000F62D5">
              <w:rPr>
                <w:color w:val="000000" w:themeColor="text1"/>
                <w:spacing w:val="-5"/>
                <w:sz w:val="24"/>
              </w:rPr>
              <w:t>đất</w:t>
            </w:r>
          </w:p>
        </w:tc>
        <w:tc>
          <w:tcPr>
            <w:tcW w:w="883" w:type="dxa"/>
            <w:vAlign w:val="center"/>
          </w:tcPr>
          <w:p w14:paraId="577839F2" w14:textId="77777777" w:rsidR="000F62D5" w:rsidRPr="000F62D5" w:rsidRDefault="000F62D5" w:rsidP="003E43BA">
            <w:pPr>
              <w:pStyle w:val="TableParagraph"/>
              <w:ind w:firstLine="34"/>
              <w:jc w:val="center"/>
              <w:rPr>
                <w:color w:val="000000" w:themeColor="text1"/>
                <w:sz w:val="25"/>
              </w:rPr>
            </w:pPr>
          </w:p>
        </w:tc>
        <w:tc>
          <w:tcPr>
            <w:tcW w:w="803" w:type="dxa"/>
            <w:vAlign w:val="center"/>
          </w:tcPr>
          <w:p w14:paraId="3A53CB56" w14:textId="77777777" w:rsidR="000F62D5" w:rsidRPr="000F62D5" w:rsidRDefault="000F62D5" w:rsidP="003E43BA">
            <w:pPr>
              <w:pStyle w:val="TableParagraph"/>
              <w:ind w:firstLine="34"/>
              <w:jc w:val="center"/>
              <w:rPr>
                <w:color w:val="000000" w:themeColor="text1"/>
                <w:sz w:val="24"/>
              </w:rPr>
            </w:pPr>
          </w:p>
        </w:tc>
        <w:tc>
          <w:tcPr>
            <w:tcW w:w="1005" w:type="dxa"/>
            <w:vAlign w:val="center"/>
          </w:tcPr>
          <w:p w14:paraId="3BAC7497" w14:textId="77777777" w:rsidR="000F62D5" w:rsidRPr="000F62D5" w:rsidRDefault="000F62D5" w:rsidP="003E43BA">
            <w:pPr>
              <w:pStyle w:val="TableParagraph"/>
              <w:ind w:firstLine="34"/>
              <w:jc w:val="center"/>
              <w:rPr>
                <w:color w:val="000000" w:themeColor="text1"/>
                <w:sz w:val="25"/>
              </w:rPr>
            </w:pPr>
          </w:p>
        </w:tc>
        <w:tc>
          <w:tcPr>
            <w:tcW w:w="994" w:type="dxa"/>
            <w:vAlign w:val="center"/>
          </w:tcPr>
          <w:p w14:paraId="6201903B" w14:textId="77777777" w:rsidR="000F62D5" w:rsidRPr="000F62D5" w:rsidRDefault="000F62D5" w:rsidP="003E43BA">
            <w:pPr>
              <w:pStyle w:val="TableParagraph"/>
              <w:ind w:firstLine="34"/>
              <w:jc w:val="center"/>
              <w:rPr>
                <w:color w:val="000000" w:themeColor="text1"/>
                <w:sz w:val="24"/>
              </w:rPr>
            </w:pPr>
          </w:p>
        </w:tc>
        <w:tc>
          <w:tcPr>
            <w:tcW w:w="708" w:type="dxa"/>
            <w:vAlign w:val="center"/>
          </w:tcPr>
          <w:p w14:paraId="71071D4B" w14:textId="77777777" w:rsidR="000F62D5" w:rsidRPr="000F62D5" w:rsidRDefault="000F62D5" w:rsidP="003E43BA">
            <w:pPr>
              <w:pStyle w:val="TableParagraph"/>
              <w:ind w:firstLine="34"/>
              <w:jc w:val="center"/>
              <w:rPr>
                <w:color w:val="000000" w:themeColor="text1"/>
                <w:sz w:val="25"/>
              </w:rPr>
            </w:pPr>
          </w:p>
        </w:tc>
        <w:tc>
          <w:tcPr>
            <w:tcW w:w="708" w:type="dxa"/>
            <w:vAlign w:val="center"/>
          </w:tcPr>
          <w:p w14:paraId="38FBBBBC" w14:textId="77777777" w:rsidR="000F62D5" w:rsidRPr="000F62D5" w:rsidRDefault="000F62D5" w:rsidP="003E43BA">
            <w:pPr>
              <w:pStyle w:val="TableParagraph"/>
              <w:ind w:firstLine="34"/>
              <w:jc w:val="center"/>
              <w:rPr>
                <w:color w:val="000000" w:themeColor="text1"/>
                <w:sz w:val="24"/>
              </w:rPr>
            </w:pPr>
          </w:p>
        </w:tc>
      </w:tr>
      <w:tr w:rsidR="000F62D5" w:rsidRPr="000F62D5" w14:paraId="1D63C5AF" w14:textId="77777777" w:rsidTr="003E43BA">
        <w:trPr>
          <w:trHeight w:val="863"/>
        </w:trPr>
        <w:tc>
          <w:tcPr>
            <w:tcW w:w="822" w:type="dxa"/>
            <w:vAlign w:val="center"/>
          </w:tcPr>
          <w:p w14:paraId="2A7E1DCE" w14:textId="77777777" w:rsidR="000F62D5" w:rsidRPr="000F62D5" w:rsidRDefault="000F62D5" w:rsidP="003E43BA">
            <w:pPr>
              <w:pStyle w:val="TableParagraph"/>
              <w:jc w:val="center"/>
              <w:rPr>
                <w:color w:val="000000" w:themeColor="text1"/>
                <w:sz w:val="24"/>
              </w:rPr>
            </w:pPr>
          </w:p>
          <w:p w14:paraId="434A26DA" w14:textId="77777777" w:rsidR="000F62D5" w:rsidRPr="000F62D5" w:rsidRDefault="000F62D5" w:rsidP="003E43BA">
            <w:pPr>
              <w:pStyle w:val="TableParagraph"/>
              <w:jc w:val="center"/>
              <w:rPr>
                <w:color w:val="000000" w:themeColor="text1"/>
                <w:sz w:val="24"/>
              </w:rPr>
            </w:pPr>
            <w:r w:rsidRPr="000F62D5">
              <w:rPr>
                <w:color w:val="000000" w:themeColor="text1"/>
                <w:spacing w:val="-10"/>
                <w:sz w:val="24"/>
              </w:rPr>
              <w:t>6</w:t>
            </w:r>
          </w:p>
        </w:tc>
        <w:tc>
          <w:tcPr>
            <w:tcW w:w="3384" w:type="dxa"/>
          </w:tcPr>
          <w:p w14:paraId="0EC149D2" w14:textId="77777777" w:rsidR="000F62D5" w:rsidRPr="000F62D5" w:rsidRDefault="000F62D5" w:rsidP="003E43BA">
            <w:pPr>
              <w:pStyle w:val="TableParagraph"/>
              <w:ind w:firstLine="34"/>
              <w:jc w:val="both"/>
              <w:rPr>
                <w:color w:val="000000" w:themeColor="text1"/>
                <w:sz w:val="24"/>
              </w:rPr>
            </w:pPr>
            <w:r w:rsidRPr="000F62D5">
              <w:rPr>
                <w:color w:val="000000" w:themeColor="text1"/>
                <w:sz w:val="24"/>
              </w:rPr>
              <w:t>Hoàn</w:t>
            </w:r>
            <w:r w:rsidRPr="000F62D5">
              <w:rPr>
                <w:color w:val="000000" w:themeColor="text1"/>
                <w:spacing w:val="-8"/>
                <w:sz w:val="24"/>
              </w:rPr>
              <w:t xml:space="preserve"> </w:t>
            </w:r>
            <w:r w:rsidRPr="000F62D5">
              <w:rPr>
                <w:color w:val="000000" w:themeColor="text1"/>
                <w:sz w:val="24"/>
              </w:rPr>
              <w:t>thiện</w:t>
            </w:r>
            <w:r w:rsidRPr="000F62D5">
              <w:rPr>
                <w:color w:val="000000" w:themeColor="text1"/>
                <w:spacing w:val="-8"/>
                <w:sz w:val="24"/>
              </w:rPr>
              <w:t xml:space="preserve"> </w:t>
            </w:r>
            <w:r w:rsidRPr="000F62D5">
              <w:rPr>
                <w:color w:val="000000" w:themeColor="text1"/>
                <w:sz w:val="24"/>
              </w:rPr>
              <w:t>Báo</w:t>
            </w:r>
            <w:r w:rsidRPr="000F62D5">
              <w:rPr>
                <w:color w:val="000000" w:themeColor="text1"/>
                <w:spacing w:val="-8"/>
                <w:sz w:val="24"/>
              </w:rPr>
              <w:t xml:space="preserve"> </w:t>
            </w:r>
            <w:r w:rsidRPr="000F62D5">
              <w:rPr>
                <w:color w:val="000000" w:themeColor="text1"/>
                <w:sz w:val="24"/>
              </w:rPr>
              <w:t>cáo</w:t>
            </w:r>
            <w:r w:rsidRPr="000F62D5">
              <w:rPr>
                <w:color w:val="000000" w:themeColor="text1"/>
                <w:spacing w:val="-8"/>
                <w:sz w:val="24"/>
              </w:rPr>
              <w:t xml:space="preserve"> </w:t>
            </w:r>
            <w:r w:rsidRPr="000F62D5">
              <w:rPr>
                <w:color w:val="000000" w:themeColor="text1"/>
                <w:sz w:val="24"/>
              </w:rPr>
              <w:t>thuyết</w:t>
            </w:r>
            <w:r w:rsidRPr="000F62D5">
              <w:rPr>
                <w:color w:val="000000" w:themeColor="text1"/>
                <w:spacing w:val="-8"/>
                <w:sz w:val="24"/>
              </w:rPr>
              <w:t xml:space="preserve"> </w:t>
            </w:r>
            <w:r w:rsidRPr="000F62D5">
              <w:rPr>
                <w:color w:val="000000" w:themeColor="text1"/>
                <w:sz w:val="24"/>
              </w:rPr>
              <w:t>minh xây dựng phương án giá đất và Chứng thư định giá đất</w:t>
            </w:r>
          </w:p>
        </w:tc>
        <w:tc>
          <w:tcPr>
            <w:tcW w:w="883" w:type="dxa"/>
            <w:vAlign w:val="center"/>
          </w:tcPr>
          <w:p w14:paraId="2839C1DA"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8,13</w:t>
            </w:r>
          </w:p>
        </w:tc>
        <w:tc>
          <w:tcPr>
            <w:tcW w:w="803" w:type="dxa"/>
            <w:vAlign w:val="center"/>
          </w:tcPr>
          <w:p w14:paraId="4ACE8363" w14:textId="77777777" w:rsidR="000F62D5" w:rsidRPr="000F62D5" w:rsidRDefault="000F62D5" w:rsidP="003E43BA">
            <w:pPr>
              <w:jc w:val="center"/>
              <w:rPr>
                <w:rFonts w:ascii="Times New Roman" w:hAnsi="Times New Roman"/>
                <w:color w:val="000000" w:themeColor="text1"/>
              </w:rPr>
            </w:pPr>
          </w:p>
        </w:tc>
        <w:tc>
          <w:tcPr>
            <w:tcW w:w="1005" w:type="dxa"/>
            <w:vAlign w:val="center"/>
          </w:tcPr>
          <w:p w14:paraId="6F9359D5"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7,33</w:t>
            </w:r>
          </w:p>
        </w:tc>
        <w:tc>
          <w:tcPr>
            <w:tcW w:w="994" w:type="dxa"/>
            <w:vAlign w:val="center"/>
          </w:tcPr>
          <w:p w14:paraId="02EA3DAA" w14:textId="77777777" w:rsidR="000F62D5" w:rsidRPr="000F62D5" w:rsidRDefault="000F62D5" w:rsidP="003E43BA">
            <w:pPr>
              <w:jc w:val="center"/>
              <w:rPr>
                <w:rFonts w:ascii="Times New Roman" w:hAnsi="Times New Roman"/>
                <w:color w:val="000000" w:themeColor="text1"/>
              </w:rPr>
            </w:pPr>
          </w:p>
        </w:tc>
        <w:tc>
          <w:tcPr>
            <w:tcW w:w="708" w:type="dxa"/>
            <w:vAlign w:val="center"/>
          </w:tcPr>
          <w:p w14:paraId="6F4C4AD8"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9,12</w:t>
            </w:r>
          </w:p>
        </w:tc>
        <w:tc>
          <w:tcPr>
            <w:tcW w:w="708" w:type="dxa"/>
            <w:vAlign w:val="center"/>
          </w:tcPr>
          <w:p w14:paraId="5CE02121" w14:textId="77777777" w:rsidR="000F62D5" w:rsidRPr="000F62D5" w:rsidRDefault="000F62D5" w:rsidP="003E43BA">
            <w:pPr>
              <w:pStyle w:val="TableParagraph"/>
              <w:ind w:firstLine="34"/>
              <w:jc w:val="center"/>
              <w:rPr>
                <w:color w:val="000000" w:themeColor="text1"/>
                <w:sz w:val="24"/>
              </w:rPr>
            </w:pPr>
          </w:p>
        </w:tc>
      </w:tr>
      <w:tr w:rsidR="000F62D5" w:rsidRPr="000F62D5" w14:paraId="69EE3E09" w14:textId="77777777" w:rsidTr="003E43BA">
        <w:trPr>
          <w:trHeight w:val="623"/>
        </w:trPr>
        <w:tc>
          <w:tcPr>
            <w:tcW w:w="822" w:type="dxa"/>
            <w:vAlign w:val="center"/>
          </w:tcPr>
          <w:p w14:paraId="17A3841F" w14:textId="77777777" w:rsidR="000F62D5" w:rsidRPr="000F62D5" w:rsidRDefault="000F62D5" w:rsidP="003E43BA">
            <w:pPr>
              <w:pStyle w:val="TableParagraph"/>
              <w:jc w:val="center"/>
              <w:rPr>
                <w:color w:val="000000" w:themeColor="text1"/>
                <w:sz w:val="24"/>
              </w:rPr>
            </w:pPr>
            <w:r w:rsidRPr="000F62D5">
              <w:rPr>
                <w:color w:val="000000" w:themeColor="text1"/>
                <w:spacing w:val="-10"/>
                <w:sz w:val="24"/>
              </w:rPr>
              <w:t>7</w:t>
            </w:r>
          </w:p>
        </w:tc>
        <w:tc>
          <w:tcPr>
            <w:tcW w:w="3384" w:type="dxa"/>
          </w:tcPr>
          <w:p w14:paraId="77105FEB" w14:textId="77777777" w:rsidR="000F62D5" w:rsidRPr="000F62D5" w:rsidRDefault="000F62D5" w:rsidP="003E43BA">
            <w:pPr>
              <w:pStyle w:val="TableParagraph"/>
              <w:ind w:firstLine="34"/>
              <w:jc w:val="both"/>
              <w:rPr>
                <w:color w:val="000000" w:themeColor="text1"/>
                <w:sz w:val="24"/>
              </w:rPr>
            </w:pPr>
            <w:r w:rsidRPr="000F62D5">
              <w:rPr>
                <w:color w:val="000000" w:themeColor="text1"/>
                <w:sz w:val="24"/>
              </w:rPr>
              <w:t>In,</w:t>
            </w:r>
            <w:r w:rsidRPr="000F62D5">
              <w:rPr>
                <w:color w:val="000000" w:themeColor="text1"/>
                <w:spacing w:val="-7"/>
                <w:sz w:val="24"/>
              </w:rPr>
              <w:t xml:space="preserve"> </w:t>
            </w:r>
            <w:r w:rsidRPr="000F62D5">
              <w:rPr>
                <w:color w:val="000000" w:themeColor="text1"/>
                <w:sz w:val="24"/>
              </w:rPr>
              <w:t>sao,</w:t>
            </w:r>
            <w:r w:rsidRPr="000F62D5">
              <w:rPr>
                <w:color w:val="000000" w:themeColor="text1"/>
                <w:spacing w:val="-7"/>
                <w:sz w:val="24"/>
              </w:rPr>
              <w:t xml:space="preserve"> </w:t>
            </w:r>
            <w:r w:rsidRPr="000F62D5">
              <w:rPr>
                <w:color w:val="000000" w:themeColor="text1"/>
                <w:sz w:val="24"/>
              </w:rPr>
              <w:t>lưu</w:t>
            </w:r>
            <w:r w:rsidRPr="000F62D5">
              <w:rPr>
                <w:color w:val="000000" w:themeColor="text1"/>
                <w:spacing w:val="-7"/>
                <w:sz w:val="24"/>
              </w:rPr>
              <w:t xml:space="preserve"> </w:t>
            </w:r>
            <w:r w:rsidRPr="000F62D5">
              <w:rPr>
                <w:color w:val="000000" w:themeColor="text1"/>
                <w:sz w:val="24"/>
              </w:rPr>
              <w:t>trữ,</w:t>
            </w:r>
            <w:r w:rsidRPr="000F62D5">
              <w:rPr>
                <w:color w:val="000000" w:themeColor="text1"/>
                <w:spacing w:val="-7"/>
                <w:sz w:val="24"/>
              </w:rPr>
              <w:t xml:space="preserve"> </w:t>
            </w:r>
            <w:r w:rsidRPr="000F62D5">
              <w:rPr>
                <w:color w:val="000000" w:themeColor="text1"/>
                <w:sz w:val="24"/>
              </w:rPr>
              <w:t>phát</w:t>
            </w:r>
            <w:r w:rsidRPr="000F62D5">
              <w:rPr>
                <w:color w:val="000000" w:themeColor="text1"/>
                <w:spacing w:val="-7"/>
                <w:sz w:val="24"/>
              </w:rPr>
              <w:t xml:space="preserve"> </w:t>
            </w:r>
            <w:r w:rsidRPr="000F62D5">
              <w:rPr>
                <w:color w:val="000000" w:themeColor="text1"/>
                <w:sz w:val="24"/>
              </w:rPr>
              <w:t>hành</w:t>
            </w:r>
            <w:r w:rsidRPr="000F62D5">
              <w:rPr>
                <w:color w:val="000000" w:themeColor="text1"/>
                <w:spacing w:val="-7"/>
                <w:sz w:val="24"/>
              </w:rPr>
              <w:t xml:space="preserve"> </w:t>
            </w:r>
            <w:r w:rsidRPr="000F62D5">
              <w:rPr>
                <w:color w:val="000000" w:themeColor="text1"/>
                <w:sz w:val="24"/>
              </w:rPr>
              <w:t>Chứng thư định giá đất</w:t>
            </w:r>
          </w:p>
        </w:tc>
        <w:tc>
          <w:tcPr>
            <w:tcW w:w="883" w:type="dxa"/>
            <w:vAlign w:val="center"/>
          </w:tcPr>
          <w:p w14:paraId="4A3C9F39"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2,06</w:t>
            </w:r>
          </w:p>
        </w:tc>
        <w:tc>
          <w:tcPr>
            <w:tcW w:w="803" w:type="dxa"/>
            <w:vAlign w:val="center"/>
          </w:tcPr>
          <w:p w14:paraId="12B53A6E" w14:textId="77777777" w:rsidR="000F62D5" w:rsidRPr="000F62D5" w:rsidRDefault="000F62D5" w:rsidP="003E43BA">
            <w:pPr>
              <w:jc w:val="center"/>
              <w:rPr>
                <w:rFonts w:ascii="Times New Roman" w:hAnsi="Times New Roman"/>
                <w:color w:val="000000" w:themeColor="text1"/>
              </w:rPr>
            </w:pPr>
          </w:p>
        </w:tc>
        <w:tc>
          <w:tcPr>
            <w:tcW w:w="1005" w:type="dxa"/>
            <w:vAlign w:val="center"/>
          </w:tcPr>
          <w:p w14:paraId="4D8F56F1"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1,86</w:t>
            </w:r>
          </w:p>
        </w:tc>
        <w:tc>
          <w:tcPr>
            <w:tcW w:w="994" w:type="dxa"/>
            <w:vAlign w:val="center"/>
          </w:tcPr>
          <w:p w14:paraId="0F07323F" w14:textId="77777777" w:rsidR="000F62D5" w:rsidRPr="000F62D5" w:rsidRDefault="000F62D5" w:rsidP="003E43BA">
            <w:pPr>
              <w:jc w:val="center"/>
              <w:rPr>
                <w:rFonts w:ascii="Times New Roman" w:hAnsi="Times New Roman"/>
                <w:color w:val="000000" w:themeColor="text1"/>
              </w:rPr>
            </w:pPr>
          </w:p>
        </w:tc>
        <w:tc>
          <w:tcPr>
            <w:tcW w:w="708" w:type="dxa"/>
            <w:vAlign w:val="center"/>
          </w:tcPr>
          <w:p w14:paraId="221F546F" w14:textId="77777777" w:rsidR="000F62D5" w:rsidRPr="000F62D5" w:rsidRDefault="000F62D5" w:rsidP="003E43BA">
            <w:pPr>
              <w:pStyle w:val="NormalWeb"/>
              <w:spacing w:before="0" w:beforeAutospacing="0" w:after="0" w:afterAutospacing="0"/>
              <w:jc w:val="center"/>
              <w:rPr>
                <w:color w:val="000000" w:themeColor="text1"/>
              </w:rPr>
            </w:pPr>
            <w:r w:rsidRPr="000F62D5">
              <w:rPr>
                <w:color w:val="000000" w:themeColor="text1"/>
              </w:rPr>
              <w:t>2,32</w:t>
            </w:r>
          </w:p>
        </w:tc>
        <w:tc>
          <w:tcPr>
            <w:tcW w:w="708" w:type="dxa"/>
            <w:vAlign w:val="center"/>
          </w:tcPr>
          <w:p w14:paraId="26F6ECFC" w14:textId="77777777" w:rsidR="000F62D5" w:rsidRPr="000F62D5" w:rsidRDefault="000F62D5" w:rsidP="003E43BA">
            <w:pPr>
              <w:pStyle w:val="TableParagraph"/>
              <w:ind w:firstLine="34"/>
              <w:jc w:val="center"/>
              <w:rPr>
                <w:color w:val="000000" w:themeColor="text1"/>
                <w:sz w:val="24"/>
              </w:rPr>
            </w:pPr>
          </w:p>
        </w:tc>
      </w:tr>
      <w:tr w:rsidR="000F62D5" w:rsidRPr="000F62D5" w14:paraId="38B1387E" w14:textId="77777777" w:rsidTr="003E43BA">
        <w:trPr>
          <w:trHeight w:val="440"/>
        </w:trPr>
        <w:tc>
          <w:tcPr>
            <w:tcW w:w="822" w:type="dxa"/>
          </w:tcPr>
          <w:p w14:paraId="73CECBD6" w14:textId="77777777" w:rsidR="000F62D5" w:rsidRPr="000F62D5" w:rsidRDefault="000F62D5" w:rsidP="003E43BA">
            <w:pPr>
              <w:pStyle w:val="TableParagraph"/>
              <w:ind w:firstLine="426"/>
              <w:rPr>
                <w:color w:val="000000" w:themeColor="text1"/>
                <w:sz w:val="24"/>
              </w:rPr>
            </w:pPr>
          </w:p>
        </w:tc>
        <w:tc>
          <w:tcPr>
            <w:tcW w:w="3384" w:type="dxa"/>
          </w:tcPr>
          <w:p w14:paraId="5F6ED883" w14:textId="77777777" w:rsidR="000F62D5" w:rsidRPr="000F62D5" w:rsidRDefault="000F62D5" w:rsidP="003E43BA">
            <w:pPr>
              <w:pStyle w:val="TableParagraph"/>
              <w:ind w:firstLine="34"/>
              <w:jc w:val="center"/>
              <w:rPr>
                <w:color w:val="000000" w:themeColor="text1"/>
                <w:sz w:val="24"/>
              </w:rPr>
            </w:pPr>
            <w:r w:rsidRPr="000F62D5">
              <w:rPr>
                <w:color w:val="000000" w:themeColor="text1"/>
                <w:spacing w:val="-4"/>
                <w:sz w:val="24"/>
              </w:rPr>
              <w:t>Tổng</w:t>
            </w:r>
          </w:p>
        </w:tc>
        <w:tc>
          <w:tcPr>
            <w:tcW w:w="883" w:type="dxa"/>
          </w:tcPr>
          <w:p w14:paraId="3A74F886" w14:textId="77777777" w:rsidR="000F62D5" w:rsidRPr="000F62D5" w:rsidRDefault="000F62D5" w:rsidP="003E43BA">
            <w:pPr>
              <w:pStyle w:val="TableParagraph"/>
              <w:ind w:firstLine="34"/>
              <w:jc w:val="center"/>
              <w:rPr>
                <w:color w:val="000000" w:themeColor="text1"/>
                <w:sz w:val="25"/>
              </w:rPr>
            </w:pPr>
            <w:r w:rsidRPr="000F62D5">
              <w:rPr>
                <w:color w:val="000000" w:themeColor="text1"/>
                <w:spacing w:val="-2"/>
                <w:sz w:val="25"/>
              </w:rPr>
              <w:t>100,0</w:t>
            </w:r>
          </w:p>
        </w:tc>
        <w:tc>
          <w:tcPr>
            <w:tcW w:w="803" w:type="dxa"/>
          </w:tcPr>
          <w:p w14:paraId="346F0BD7" w14:textId="77777777" w:rsidR="000F62D5" w:rsidRPr="000F62D5" w:rsidRDefault="000F62D5" w:rsidP="003E43BA">
            <w:pPr>
              <w:pStyle w:val="TableParagraph"/>
              <w:ind w:firstLine="34"/>
              <w:rPr>
                <w:color w:val="000000" w:themeColor="text1"/>
                <w:sz w:val="25"/>
              </w:rPr>
            </w:pPr>
            <w:r w:rsidRPr="000F62D5">
              <w:rPr>
                <w:color w:val="000000" w:themeColor="text1"/>
                <w:spacing w:val="-2"/>
                <w:sz w:val="25"/>
              </w:rPr>
              <w:t>100,0</w:t>
            </w:r>
          </w:p>
        </w:tc>
        <w:tc>
          <w:tcPr>
            <w:tcW w:w="1005" w:type="dxa"/>
          </w:tcPr>
          <w:p w14:paraId="232604CF" w14:textId="77777777" w:rsidR="000F62D5" w:rsidRPr="000F62D5" w:rsidRDefault="000F62D5" w:rsidP="003E43BA">
            <w:pPr>
              <w:pStyle w:val="TableParagraph"/>
              <w:ind w:firstLine="34"/>
              <w:jc w:val="center"/>
              <w:rPr>
                <w:color w:val="000000" w:themeColor="text1"/>
                <w:sz w:val="25"/>
              </w:rPr>
            </w:pPr>
            <w:r w:rsidRPr="000F62D5">
              <w:rPr>
                <w:color w:val="000000" w:themeColor="text1"/>
                <w:spacing w:val="-2"/>
                <w:sz w:val="25"/>
              </w:rPr>
              <w:t>100,0</w:t>
            </w:r>
          </w:p>
        </w:tc>
        <w:tc>
          <w:tcPr>
            <w:tcW w:w="994" w:type="dxa"/>
          </w:tcPr>
          <w:p w14:paraId="04933A8A" w14:textId="77777777" w:rsidR="000F62D5" w:rsidRPr="000F62D5" w:rsidRDefault="000F62D5" w:rsidP="003E43BA">
            <w:pPr>
              <w:pStyle w:val="TableParagraph"/>
              <w:ind w:firstLine="34"/>
              <w:rPr>
                <w:color w:val="000000" w:themeColor="text1"/>
                <w:sz w:val="25"/>
              </w:rPr>
            </w:pPr>
            <w:r w:rsidRPr="000F62D5">
              <w:rPr>
                <w:color w:val="000000" w:themeColor="text1"/>
                <w:spacing w:val="-2"/>
                <w:sz w:val="25"/>
              </w:rPr>
              <w:t>100,0</w:t>
            </w:r>
          </w:p>
        </w:tc>
        <w:tc>
          <w:tcPr>
            <w:tcW w:w="708" w:type="dxa"/>
          </w:tcPr>
          <w:p w14:paraId="1F398299" w14:textId="77777777" w:rsidR="000F62D5" w:rsidRPr="000F62D5" w:rsidRDefault="000F62D5" w:rsidP="003E43BA">
            <w:pPr>
              <w:pStyle w:val="TableParagraph"/>
              <w:ind w:firstLine="34"/>
              <w:jc w:val="center"/>
              <w:rPr>
                <w:color w:val="000000" w:themeColor="text1"/>
                <w:sz w:val="25"/>
              </w:rPr>
            </w:pPr>
            <w:r w:rsidRPr="000F62D5">
              <w:rPr>
                <w:color w:val="000000" w:themeColor="text1"/>
                <w:spacing w:val="-2"/>
                <w:sz w:val="25"/>
              </w:rPr>
              <w:t>100,0</w:t>
            </w:r>
          </w:p>
        </w:tc>
        <w:tc>
          <w:tcPr>
            <w:tcW w:w="708" w:type="dxa"/>
          </w:tcPr>
          <w:p w14:paraId="7C53DF7A" w14:textId="77777777" w:rsidR="000F62D5" w:rsidRPr="000F62D5" w:rsidRDefault="000F62D5" w:rsidP="003E43BA">
            <w:pPr>
              <w:pStyle w:val="TableParagraph"/>
              <w:ind w:firstLine="34"/>
              <w:rPr>
                <w:color w:val="000000" w:themeColor="text1"/>
                <w:sz w:val="25"/>
              </w:rPr>
            </w:pPr>
            <w:r w:rsidRPr="000F62D5">
              <w:rPr>
                <w:color w:val="000000" w:themeColor="text1"/>
                <w:spacing w:val="-2"/>
                <w:sz w:val="25"/>
              </w:rPr>
              <w:t>100,0</w:t>
            </w:r>
          </w:p>
        </w:tc>
      </w:tr>
    </w:tbl>
    <w:p w14:paraId="01D10648" w14:textId="77777777" w:rsidR="000F62D5" w:rsidRPr="000F62D5" w:rsidRDefault="000F62D5" w:rsidP="000F62D5">
      <w:pPr>
        <w:pStyle w:val="Heading2"/>
        <w:keepNext w:val="0"/>
        <w:keepLines w:val="0"/>
        <w:widowControl w:val="0"/>
        <w:tabs>
          <w:tab w:val="left" w:pos="1068"/>
        </w:tabs>
        <w:autoSpaceDE w:val="0"/>
        <w:autoSpaceDN w:val="0"/>
        <w:spacing w:before="135"/>
        <w:ind w:left="567" w:right="-2"/>
        <w:rPr>
          <w:rFonts w:ascii="Times New Roman" w:hAnsi="Times New Roman" w:cs="Times New Roman"/>
          <w:color w:val="000000" w:themeColor="text1"/>
        </w:rPr>
      </w:pPr>
      <w:r w:rsidRPr="000F62D5">
        <w:rPr>
          <w:rFonts w:ascii="Times New Roman" w:hAnsi="Times New Roman" w:cs="Times New Roman"/>
          <w:color w:val="000000" w:themeColor="text1"/>
          <w:sz w:val="28"/>
          <w:szCs w:val="28"/>
        </w:rPr>
        <w:t>2. Thiết bị</w:t>
      </w:r>
      <w:r w:rsidRPr="000F62D5">
        <w:rPr>
          <w:rFonts w:ascii="Times New Roman" w:hAnsi="Times New Roman" w:cs="Times New Roman"/>
          <w:color w:val="000000" w:themeColor="text1"/>
        </w:rPr>
        <w:tab/>
      </w:r>
      <w:r w:rsidRPr="000F62D5">
        <w:rPr>
          <w:rFonts w:ascii="Times New Roman" w:hAnsi="Times New Roman" w:cs="Times New Roman"/>
          <w:color w:val="000000" w:themeColor="text1"/>
        </w:rPr>
        <w:tab/>
      </w:r>
    </w:p>
    <w:p w14:paraId="4AEA96BA" w14:textId="77777777" w:rsidR="00D4586A" w:rsidRDefault="00D4586A" w:rsidP="000F62D5">
      <w:pPr>
        <w:pStyle w:val="BodyText"/>
        <w:spacing w:before="139" w:after="0"/>
        <w:ind w:firstLine="567"/>
        <w:jc w:val="right"/>
        <w:rPr>
          <w:rFonts w:ascii="Times New Roman" w:hAnsi="Times New Roman"/>
          <w:color w:val="000000" w:themeColor="text1"/>
        </w:rPr>
      </w:pPr>
    </w:p>
    <w:p w14:paraId="24A53B9C" w14:textId="77777777" w:rsidR="000F62D5" w:rsidRPr="000F62D5" w:rsidRDefault="000F62D5" w:rsidP="000F62D5">
      <w:pPr>
        <w:pStyle w:val="BodyText"/>
        <w:spacing w:before="139" w:after="0"/>
        <w:ind w:firstLine="567"/>
        <w:jc w:val="right"/>
        <w:rPr>
          <w:rFonts w:ascii="Times New Roman" w:hAnsi="Times New Roman"/>
          <w:color w:val="000000" w:themeColor="text1"/>
          <w:sz w:val="10"/>
        </w:rPr>
      </w:pPr>
      <w:r w:rsidRPr="000F62D5">
        <w:rPr>
          <w:rFonts w:ascii="Times New Roman" w:hAnsi="Times New Roman"/>
          <w:color w:val="000000" w:themeColor="text1"/>
        </w:rPr>
        <w:lastRenderedPageBreak/>
        <w:t>Bảng</w:t>
      </w:r>
      <w:r w:rsidRPr="000F62D5">
        <w:rPr>
          <w:rFonts w:ascii="Times New Roman" w:hAnsi="Times New Roman"/>
          <w:color w:val="000000" w:themeColor="text1"/>
          <w:spacing w:val="-3"/>
        </w:rPr>
        <w:t xml:space="preserve"> </w:t>
      </w:r>
      <w:r w:rsidRPr="000F62D5">
        <w:rPr>
          <w:rFonts w:ascii="Times New Roman" w:hAnsi="Times New Roman"/>
          <w:color w:val="000000" w:themeColor="text1"/>
          <w:spacing w:val="-5"/>
        </w:rPr>
        <w:t>11</w:t>
      </w:r>
    </w:p>
    <w:tbl>
      <w:tblPr>
        <w:tblW w:w="93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84"/>
        <w:gridCol w:w="2245"/>
        <w:gridCol w:w="749"/>
        <w:gridCol w:w="797"/>
        <w:gridCol w:w="758"/>
        <w:gridCol w:w="772"/>
        <w:gridCol w:w="789"/>
        <w:gridCol w:w="850"/>
        <w:gridCol w:w="710"/>
        <w:gridCol w:w="902"/>
      </w:tblGrid>
      <w:tr w:rsidR="000F62D5" w:rsidRPr="000F62D5" w14:paraId="264F89E8" w14:textId="77777777" w:rsidTr="003E43BA">
        <w:trPr>
          <w:trHeight w:val="760"/>
        </w:trPr>
        <w:tc>
          <w:tcPr>
            <w:tcW w:w="784" w:type="dxa"/>
            <w:vMerge w:val="restart"/>
            <w:tcBorders>
              <w:top w:val="single" w:sz="4" w:space="0" w:color="auto"/>
              <w:left w:val="single" w:sz="4" w:space="0" w:color="auto"/>
              <w:bottom w:val="single" w:sz="4" w:space="0" w:color="auto"/>
              <w:right w:val="single" w:sz="4" w:space="0" w:color="auto"/>
            </w:tcBorders>
            <w:vAlign w:val="center"/>
          </w:tcPr>
          <w:p w14:paraId="71EC9893" w14:textId="77777777" w:rsidR="000F62D5" w:rsidRPr="000F62D5" w:rsidRDefault="000F62D5" w:rsidP="003E43BA">
            <w:pPr>
              <w:pStyle w:val="TableParagraph"/>
              <w:ind w:right="-2"/>
              <w:jc w:val="center"/>
              <w:rPr>
                <w:color w:val="000000" w:themeColor="text1"/>
                <w:sz w:val="24"/>
              </w:rPr>
            </w:pPr>
          </w:p>
          <w:p w14:paraId="1CA6357E" w14:textId="77777777" w:rsidR="000F62D5" w:rsidRPr="000F62D5" w:rsidRDefault="000F62D5" w:rsidP="003E43BA">
            <w:pPr>
              <w:pStyle w:val="TableParagraph"/>
              <w:ind w:right="-2"/>
              <w:jc w:val="center"/>
              <w:rPr>
                <w:color w:val="000000" w:themeColor="text1"/>
                <w:sz w:val="24"/>
              </w:rPr>
            </w:pPr>
          </w:p>
          <w:p w14:paraId="2F5EE071" w14:textId="77777777" w:rsidR="000F62D5" w:rsidRPr="000F62D5" w:rsidRDefault="000F62D5" w:rsidP="003E43BA">
            <w:pPr>
              <w:pStyle w:val="TableParagraph"/>
              <w:ind w:right="-2"/>
              <w:jc w:val="center"/>
              <w:rPr>
                <w:color w:val="000000" w:themeColor="text1"/>
                <w:sz w:val="24"/>
              </w:rPr>
            </w:pPr>
          </w:p>
          <w:p w14:paraId="65D51555" w14:textId="77777777" w:rsidR="000F62D5" w:rsidRPr="000F62D5" w:rsidRDefault="000F62D5" w:rsidP="003E43BA">
            <w:pPr>
              <w:pStyle w:val="TableParagraph"/>
              <w:spacing w:before="87"/>
              <w:ind w:right="-2"/>
              <w:jc w:val="center"/>
              <w:rPr>
                <w:color w:val="000000" w:themeColor="text1"/>
                <w:sz w:val="24"/>
              </w:rPr>
            </w:pPr>
          </w:p>
          <w:p w14:paraId="3AA04641" w14:textId="77777777" w:rsidR="000F62D5" w:rsidRPr="000F62D5" w:rsidRDefault="000F62D5" w:rsidP="003E43BA">
            <w:pPr>
              <w:pStyle w:val="TableParagraph"/>
              <w:ind w:right="-2"/>
              <w:jc w:val="center"/>
              <w:rPr>
                <w:b/>
                <w:color w:val="000000" w:themeColor="text1"/>
                <w:sz w:val="24"/>
              </w:rPr>
            </w:pPr>
            <w:r w:rsidRPr="000F62D5">
              <w:rPr>
                <w:b/>
                <w:color w:val="000000" w:themeColor="text1"/>
                <w:spacing w:val="-5"/>
                <w:sz w:val="24"/>
              </w:rPr>
              <w:t>STT</w:t>
            </w:r>
          </w:p>
        </w:tc>
        <w:tc>
          <w:tcPr>
            <w:tcW w:w="2245" w:type="dxa"/>
            <w:vMerge w:val="restart"/>
            <w:tcBorders>
              <w:top w:val="single" w:sz="4" w:space="0" w:color="auto"/>
              <w:left w:val="single" w:sz="4" w:space="0" w:color="auto"/>
              <w:bottom w:val="single" w:sz="4" w:space="0" w:color="auto"/>
              <w:right w:val="single" w:sz="4" w:space="0" w:color="auto"/>
            </w:tcBorders>
            <w:vAlign w:val="center"/>
          </w:tcPr>
          <w:p w14:paraId="31B4066D" w14:textId="77777777" w:rsidR="000F62D5" w:rsidRPr="000F62D5" w:rsidRDefault="000F62D5" w:rsidP="003E43BA">
            <w:pPr>
              <w:pStyle w:val="TableParagraph"/>
              <w:ind w:right="-2"/>
              <w:jc w:val="center"/>
              <w:rPr>
                <w:color w:val="000000" w:themeColor="text1"/>
                <w:sz w:val="24"/>
              </w:rPr>
            </w:pPr>
          </w:p>
          <w:p w14:paraId="62676321" w14:textId="77777777" w:rsidR="000F62D5" w:rsidRPr="000F62D5" w:rsidRDefault="000F62D5" w:rsidP="003E43BA">
            <w:pPr>
              <w:pStyle w:val="TableParagraph"/>
              <w:ind w:right="-2"/>
              <w:jc w:val="center"/>
              <w:rPr>
                <w:color w:val="000000" w:themeColor="text1"/>
                <w:sz w:val="24"/>
              </w:rPr>
            </w:pPr>
          </w:p>
          <w:p w14:paraId="3352D988" w14:textId="77777777" w:rsidR="000F62D5" w:rsidRPr="000F62D5" w:rsidRDefault="000F62D5" w:rsidP="003E43BA">
            <w:pPr>
              <w:pStyle w:val="TableParagraph"/>
              <w:ind w:right="-2"/>
              <w:jc w:val="center"/>
              <w:rPr>
                <w:color w:val="000000" w:themeColor="text1"/>
                <w:sz w:val="24"/>
              </w:rPr>
            </w:pPr>
          </w:p>
          <w:p w14:paraId="0C700981" w14:textId="77777777" w:rsidR="000F62D5" w:rsidRPr="000F62D5" w:rsidRDefault="000F62D5" w:rsidP="003E43BA">
            <w:pPr>
              <w:pStyle w:val="TableParagraph"/>
              <w:spacing w:before="87"/>
              <w:ind w:right="-2"/>
              <w:jc w:val="center"/>
              <w:rPr>
                <w:color w:val="000000" w:themeColor="text1"/>
                <w:sz w:val="24"/>
              </w:rPr>
            </w:pPr>
          </w:p>
          <w:p w14:paraId="41295E33" w14:textId="77777777" w:rsidR="000F62D5" w:rsidRPr="000F62D5" w:rsidRDefault="000F62D5" w:rsidP="003E43BA">
            <w:pPr>
              <w:pStyle w:val="TableParagraph"/>
              <w:ind w:right="-2"/>
              <w:jc w:val="center"/>
              <w:rPr>
                <w:b/>
                <w:color w:val="000000" w:themeColor="text1"/>
                <w:sz w:val="24"/>
              </w:rPr>
            </w:pPr>
            <w:r w:rsidRPr="000F62D5">
              <w:rPr>
                <w:b/>
                <w:color w:val="000000" w:themeColor="text1"/>
                <w:sz w:val="24"/>
              </w:rPr>
              <w:t>Danh</w:t>
            </w:r>
            <w:r w:rsidRPr="000F62D5">
              <w:rPr>
                <w:b/>
                <w:color w:val="000000" w:themeColor="text1"/>
                <w:spacing w:val="-1"/>
                <w:sz w:val="24"/>
              </w:rPr>
              <w:t xml:space="preserve"> </w:t>
            </w:r>
            <w:r w:rsidRPr="000F62D5">
              <w:rPr>
                <w:b/>
                <w:color w:val="000000" w:themeColor="text1"/>
                <w:sz w:val="24"/>
              </w:rPr>
              <w:t>mục</w:t>
            </w:r>
            <w:r w:rsidRPr="000F62D5">
              <w:rPr>
                <w:b/>
                <w:color w:val="000000" w:themeColor="text1"/>
                <w:spacing w:val="-2"/>
                <w:sz w:val="24"/>
              </w:rPr>
              <w:t xml:space="preserve"> </w:t>
            </w:r>
            <w:r w:rsidRPr="000F62D5">
              <w:rPr>
                <w:b/>
                <w:color w:val="000000" w:themeColor="text1"/>
                <w:sz w:val="24"/>
              </w:rPr>
              <w:t>thiết</w:t>
            </w:r>
            <w:r w:rsidRPr="000F62D5">
              <w:rPr>
                <w:b/>
                <w:color w:val="000000" w:themeColor="text1"/>
                <w:spacing w:val="-2"/>
                <w:sz w:val="24"/>
              </w:rPr>
              <w:t xml:space="preserve"> </w:t>
            </w:r>
            <w:r w:rsidRPr="000F62D5">
              <w:rPr>
                <w:b/>
                <w:color w:val="000000" w:themeColor="text1"/>
                <w:spacing w:val="-5"/>
                <w:sz w:val="24"/>
              </w:rPr>
              <w:t>bị</w:t>
            </w:r>
          </w:p>
        </w:tc>
        <w:tc>
          <w:tcPr>
            <w:tcW w:w="749" w:type="dxa"/>
            <w:vMerge w:val="restart"/>
            <w:tcBorders>
              <w:top w:val="single" w:sz="4" w:space="0" w:color="auto"/>
              <w:left w:val="single" w:sz="4" w:space="0" w:color="auto"/>
              <w:bottom w:val="single" w:sz="4" w:space="0" w:color="auto"/>
              <w:right w:val="single" w:sz="4" w:space="0" w:color="auto"/>
            </w:tcBorders>
            <w:vAlign w:val="center"/>
          </w:tcPr>
          <w:p w14:paraId="6B0F972D" w14:textId="77777777" w:rsidR="000F62D5" w:rsidRPr="000F62D5" w:rsidRDefault="000F62D5" w:rsidP="003E43BA">
            <w:pPr>
              <w:pStyle w:val="TableParagraph"/>
              <w:ind w:right="-2"/>
              <w:jc w:val="center"/>
              <w:rPr>
                <w:color w:val="000000" w:themeColor="text1"/>
                <w:sz w:val="24"/>
              </w:rPr>
            </w:pPr>
          </w:p>
          <w:p w14:paraId="50279295" w14:textId="77777777" w:rsidR="000F62D5" w:rsidRPr="000F62D5" w:rsidRDefault="000F62D5" w:rsidP="003E43BA">
            <w:pPr>
              <w:pStyle w:val="TableParagraph"/>
              <w:ind w:right="-2"/>
              <w:jc w:val="center"/>
              <w:rPr>
                <w:color w:val="000000" w:themeColor="text1"/>
                <w:sz w:val="24"/>
              </w:rPr>
            </w:pPr>
          </w:p>
          <w:p w14:paraId="192F3413" w14:textId="77777777" w:rsidR="000F62D5" w:rsidRPr="000F62D5" w:rsidRDefault="000F62D5" w:rsidP="003E43BA">
            <w:pPr>
              <w:pStyle w:val="TableParagraph"/>
              <w:spacing w:before="202"/>
              <w:ind w:right="-2"/>
              <w:jc w:val="center"/>
              <w:rPr>
                <w:color w:val="000000" w:themeColor="text1"/>
                <w:sz w:val="24"/>
              </w:rPr>
            </w:pPr>
          </w:p>
          <w:p w14:paraId="42ED7D7E" w14:textId="77777777" w:rsidR="000F62D5" w:rsidRPr="000F62D5" w:rsidRDefault="000F62D5" w:rsidP="003E43BA">
            <w:pPr>
              <w:pStyle w:val="TableParagraph"/>
              <w:spacing w:before="1" w:line="280" w:lineRule="auto"/>
              <w:ind w:right="-2"/>
              <w:jc w:val="center"/>
              <w:rPr>
                <w:b/>
                <w:color w:val="000000" w:themeColor="text1"/>
                <w:sz w:val="24"/>
              </w:rPr>
            </w:pPr>
            <w:r w:rsidRPr="000F62D5">
              <w:rPr>
                <w:b/>
                <w:color w:val="000000" w:themeColor="text1"/>
                <w:sz w:val="24"/>
              </w:rPr>
              <w:t>Đơn</w:t>
            </w:r>
            <w:r w:rsidRPr="000F62D5">
              <w:rPr>
                <w:b/>
                <w:color w:val="000000" w:themeColor="text1"/>
                <w:spacing w:val="-15"/>
                <w:sz w:val="24"/>
              </w:rPr>
              <w:t xml:space="preserve"> </w:t>
            </w:r>
            <w:r w:rsidRPr="000F62D5">
              <w:rPr>
                <w:b/>
                <w:color w:val="000000" w:themeColor="text1"/>
                <w:sz w:val="24"/>
              </w:rPr>
              <w:t xml:space="preserve">vị </w:t>
            </w:r>
            <w:r w:rsidRPr="000F62D5">
              <w:rPr>
                <w:b/>
                <w:color w:val="000000" w:themeColor="text1"/>
                <w:spacing w:val="-4"/>
                <w:sz w:val="24"/>
              </w:rPr>
              <w:t>tính</w:t>
            </w:r>
          </w:p>
        </w:tc>
        <w:tc>
          <w:tcPr>
            <w:tcW w:w="797" w:type="dxa"/>
            <w:vMerge w:val="restart"/>
            <w:tcBorders>
              <w:top w:val="single" w:sz="4" w:space="0" w:color="auto"/>
              <w:left w:val="single" w:sz="4" w:space="0" w:color="auto"/>
              <w:bottom w:val="single" w:sz="4" w:space="0" w:color="auto"/>
              <w:right w:val="single" w:sz="4" w:space="0" w:color="auto"/>
            </w:tcBorders>
            <w:vAlign w:val="center"/>
          </w:tcPr>
          <w:p w14:paraId="2BF41448" w14:textId="77777777" w:rsidR="000F62D5" w:rsidRPr="000F62D5" w:rsidRDefault="000F62D5" w:rsidP="003E43BA">
            <w:pPr>
              <w:pStyle w:val="TableParagraph"/>
              <w:ind w:right="-2"/>
              <w:jc w:val="center"/>
              <w:rPr>
                <w:color w:val="000000" w:themeColor="text1"/>
                <w:sz w:val="24"/>
              </w:rPr>
            </w:pPr>
          </w:p>
          <w:p w14:paraId="4DBAC8E6" w14:textId="77777777" w:rsidR="000F62D5" w:rsidRPr="000F62D5" w:rsidRDefault="000F62D5" w:rsidP="003E43BA">
            <w:pPr>
              <w:pStyle w:val="TableParagraph"/>
              <w:ind w:right="-2"/>
              <w:jc w:val="center"/>
              <w:rPr>
                <w:color w:val="000000" w:themeColor="text1"/>
                <w:sz w:val="24"/>
              </w:rPr>
            </w:pPr>
          </w:p>
          <w:p w14:paraId="11BA08FB" w14:textId="77777777" w:rsidR="000F62D5" w:rsidRPr="000F62D5" w:rsidRDefault="000F62D5" w:rsidP="003E43BA">
            <w:pPr>
              <w:pStyle w:val="TableParagraph"/>
              <w:spacing w:before="42"/>
              <w:ind w:right="-2"/>
              <w:jc w:val="center"/>
              <w:rPr>
                <w:color w:val="000000" w:themeColor="text1"/>
                <w:sz w:val="24"/>
              </w:rPr>
            </w:pPr>
          </w:p>
          <w:p w14:paraId="28F74E77" w14:textId="77777777" w:rsidR="000F62D5" w:rsidRPr="000F62D5" w:rsidRDefault="000F62D5" w:rsidP="003E43BA">
            <w:pPr>
              <w:pStyle w:val="TableParagraph"/>
              <w:spacing w:line="280" w:lineRule="auto"/>
              <w:ind w:right="-2"/>
              <w:jc w:val="center"/>
              <w:rPr>
                <w:i/>
                <w:color w:val="000000" w:themeColor="text1"/>
                <w:sz w:val="24"/>
              </w:rPr>
            </w:pPr>
            <w:r w:rsidRPr="000F62D5">
              <w:rPr>
                <w:b/>
                <w:color w:val="000000" w:themeColor="text1"/>
                <w:spacing w:val="-4"/>
                <w:sz w:val="24"/>
              </w:rPr>
              <w:t xml:space="preserve">Công suất </w:t>
            </w:r>
            <w:r w:rsidRPr="000F62D5">
              <w:rPr>
                <w:i/>
                <w:color w:val="000000" w:themeColor="text1"/>
                <w:spacing w:val="-4"/>
                <w:sz w:val="24"/>
              </w:rPr>
              <w:t>(</w:t>
            </w:r>
            <w:r w:rsidRPr="000F62D5">
              <w:rPr>
                <w:i/>
                <w:color w:val="000000" w:themeColor="text1"/>
                <w:spacing w:val="-2"/>
                <w:sz w:val="24"/>
              </w:rPr>
              <w:t>Kw/h)</w:t>
            </w:r>
          </w:p>
        </w:tc>
        <w:tc>
          <w:tcPr>
            <w:tcW w:w="4781" w:type="dxa"/>
            <w:gridSpan w:val="6"/>
            <w:tcBorders>
              <w:top w:val="single" w:sz="4" w:space="0" w:color="auto"/>
              <w:left w:val="single" w:sz="4" w:space="0" w:color="auto"/>
              <w:bottom w:val="single" w:sz="4" w:space="0" w:color="auto"/>
              <w:right w:val="single" w:sz="4" w:space="0" w:color="auto"/>
            </w:tcBorders>
            <w:vAlign w:val="center"/>
          </w:tcPr>
          <w:p w14:paraId="3289F76F" w14:textId="77777777" w:rsidR="000F62D5" w:rsidRPr="000F62D5" w:rsidRDefault="000F62D5" w:rsidP="003E43BA">
            <w:pPr>
              <w:pStyle w:val="TableParagraph"/>
              <w:spacing w:before="90"/>
              <w:ind w:right="-2" w:hanging="39"/>
              <w:jc w:val="center"/>
              <w:rPr>
                <w:b/>
                <w:color w:val="000000" w:themeColor="text1"/>
                <w:sz w:val="24"/>
              </w:rPr>
            </w:pPr>
            <w:r w:rsidRPr="000F62D5">
              <w:rPr>
                <w:b/>
                <w:color w:val="000000" w:themeColor="text1"/>
                <w:sz w:val="24"/>
              </w:rPr>
              <w:t>Định</w:t>
            </w:r>
            <w:r w:rsidRPr="000F62D5">
              <w:rPr>
                <w:b/>
                <w:color w:val="000000" w:themeColor="text1"/>
                <w:spacing w:val="-2"/>
                <w:sz w:val="24"/>
              </w:rPr>
              <w:t xml:space="preserve"> </w:t>
            </w:r>
            <w:r w:rsidRPr="000F62D5">
              <w:rPr>
                <w:b/>
                <w:color w:val="000000" w:themeColor="text1"/>
                <w:spacing w:val="-5"/>
                <w:sz w:val="24"/>
              </w:rPr>
              <w:t>mức</w:t>
            </w:r>
          </w:p>
          <w:p w14:paraId="71E62CBF" w14:textId="77777777" w:rsidR="000F62D5" w:rsidRPr="000F62D5" w:rsidRDefault="000F62D5" w:rsidP="003E43BA">
            <w:pPr>
              <w:pStyle w:val="TableParagraph"/>
              <w:spacing w:before="45"/>
              <w:ind w:right="-2" w:hanging="39"/>
              <w:jc w:val="center"/>
              <w:rPr>
                <w:i/>
                <w:color w:val="000000" w:themeColor="text1"/>
                <w:sz w:val="24"/>
              </w:rPr>
            </w:pPr>
            <w:r w:rsidRPr="000F62D5">
              <w:rPr>
                <w:i/>
                <w:color w:val="000000" w:themeColor="text1"/>
                <w:sz w:val="24"/>
              </w:rPr>
              <w:t>(ca/thửa</w:t>
            </w:r>
            <w:r w:rsidRPr="000F62D5">
              <w:rPr>
                <w:i/>
                <w:color w:val="000000" w:themeColor="text1"/>
                <w:spacing w:val="-1"/>
                <w:sz w:val="24"/>
              </w:rPr>
              <w:t xml:space="preserve"> </w:t>
            </w:r>
            <w:r w:rsidRPr="000F62D5">
              <w:rPr>
                <w:i/>
                <w:color w:val="000000" w:themeColor="text1"/>
                <w:sz w:val="24"/>
              </w:rPr>
              <w:t>đất</w:t>
            </w:r>
            <w:r w:rsidRPr="000F62D5">
              <w:rPr>
                <w:i/>
                <w:color w:val="000000" w:themeColor="text1"/>
                <w:spacing w:val="-1"/>
                <w:sz w:val="24"/>
              </w:rPr>
              <w:t xml:space="preserve"> </w:t>
            </w:r>
            <w:r w:rsidRPr="000F62D5">
              <w:rPr>
                <w:i/>
                <w:color w:val="000000" w:themeColor="text1"/>
                <w:sz w:val="24"/>
              </w:rPr>
              <w:t>hoặc</w:t>
            </w:r>
            <w:r w:rsidRPr="000F62D5">
              <w:rPr>
                <w:i/>
                <w:color w:val="000000" w:themeColor="text1"/>
                <w:spacing w:val="-1"/>
                <w:sz w:val="24"/>
              </w:rPr>
              <w:t xml:space="preserve"> </w:t>
            </w:r>
            <w:r w:rsidRPr="000F62D5">
              <w:rPr>
                <w:i/>
                <w:color w:val="000000" w:themeColor="text1"/>
                <w:sz w:val="24"/>
              </w:rPr>
              <w:t>khu</w:t>
            </w:r>
            <w:r w:rsidRPr="000F62D5">
              <w:rPr>
                <w:i/>
                <w:color w:val="000000" w:themeColor="text1"/>
                <w:spacing w:val="-1"/>
                <w:sz w:val="24"/>
              </w:rPr>
              <w:t xml:space="preserve"> </w:t>
            </w:r>
            <w:r w:rsidRPr="000F62D5">
              <w:rPr>
                <w:i/>
                <w:color w:val="000000" w:themeColor="text1"/>
                <w:sz w:val="24"/>
              </w:rPr>
              <w:t>đất</w:t>
            </w:r>
            <w:r w:rsidRPr="000F62D5">
              <w:rPr>
                <w:i/>
                <w:color w:val="000000" w:themeColor="text1"/>
                <w:spacing w:val="-1"/>
                <w:sz w:val="24"/>
              </w:rPr>
              <w:t xml:space="preserve"> </w:t>
            </w:r>
            <w:r w:rsidRPr="000F62D5">
              <w:rPr>
                <w:i/>
                <w:color w:val="000000" w:themeColor="text1"/>
                <w:sz w:val="24"/>
              </w:rPr>
              <w:t xml:space="preserve">trung </w:t>
            </w:r>
            <w:r w:rsidRPr="000F62D5">
              <w:rPr>
                <w:i/>
                <w:color w:val="000000" w:themeColor="text1"/>
                <w:spacing w:val="-2"/>
                <w:sz w:val="24"/>
              </w:rPr>
              <w:t>bình)</w:t>
            </w:r>
          </w:p>
        </w:tc>
      </w:tr>
      <w:tr w:rsidR="000F62D5" w:rsidRPr="000F62D5" w14:paraId="30D85B02" w14:textId="77777777" w:rsidTr="003E43BA">
        <w:trPr>
          <w:trHeight w:val="1079"/>
        </w:trPr>
        <w:tc>
          <w:tcPr>
            <w:tcW w:w="784" w:type="dxa"/>
            <w:vMerge/>
            <w:tcBorders>
              <w:top w:val="single" w:sz="4" w:space="0" w:color="auto"/>
            </w:tcBorders>
            <w:vAlign w:val="center"/>
          </w:tcPr>
          <w:p w14:paraId="546A601F" w14:textId="77777777" w:rsidR="000F62D5" w:rsidRPr="000F62D5" w:rsidRDefault="000F62D5" w:rsidP="003E43BA">
            <w:pPr>
              <w:ind w:right="-2" w:firstLine="567"/>
              <w:jc w:val="center"/>
              <w:rPr>
                <w:rFonts w:ascii="Times New Roman" w:hAnsi="Times New Roman"/>
                <w:color w:val="000000" w:themeColor="text1"/>
                <w:sz w:val="2"/>
                <w:szCs w:val="2"/>
              </w:rPr>
            </w:pPr>
          </w:p>
        </w:tc>
        <w:tc>
          <w:tcPr>
            <w:tcW w:w="2245" w:type="dxa"/>
            <w:vMerge/>
            <w:tcBorders>
              <w:top w:val="single" w:sz="4" w:space="0" w:color="auto"/>
            </w:tcBorders>
            <w:vAlign w:val="center"/>
          </w:tcPr>
          <w:p w14:paraId="0FF6731C" w14:textId="77777777" w:rsidR="000F62D5" w:rsidRPr="000F62D5" w:rsidRDefault="000F62D5" w:rsidP="003E43BA">
            <w:pPr>
              <w:ind w:right="-2" w:firstLine="567"/>
              <w:jc w:val="center"/>
              <w:rPr>
                <w:rFonts w:ascii="Times New Roman" w:hAnsi="Times New Roman"/>
                <w:color w:val="000000" w:themeColor="text1"/>
                <w:sz w:val="2"/>
                <w:szCs w:val="2"/>
              </w:rPr>
            </w:pPr>
          </w:p>
        </w:tc>
        <w:tc>
          <w:tcPr>
            <w:tcW w:w="749" w:type="dxa"/>
            <w:vMerge/>
            <w:tcBorders>
              <w:top w:val="single" w:sz="4" w:space="0" w:color="auto"/>
            </w:tcBorders>
            <w:vAlign w:val="center"/>
          </w:tcPr>
          <w:p w14:paraId="7CAAB795" w14:textId="77777777" w:rsidR="000F62D5" w:rsidRPr="000F62D5" w:rsidRDefault="000F62D5" w:rsidP="003E43BA">
            <w:pPr>
              <w:ind w:right="-2" w:firstLine="567"/>
              <w:jc w:val="center"/>
              <w:rPr>
                <w:rFonts w:ascii="Times New Roman" w:hAnsi="Times New Roman"/>
                <w:color w:val="000000" w:themeColor="text1"/>
                <w:sz w:val="2"/>
                <w:szCs w:val="2"/>
              </w:rPr>
            </w:pPr>
          </w:p>
        </w:tc>
        <w:tc>
          <w:tcPr>
            <w:tcW w:w="797" w:type="dxa"/>
            <w:vMerge/>
            <w:tcBorders>
              <w:top w:val="single" w:sz="4" w:space="0" w:color="auto"/>
            </w:tcBorders>
            <w:vAlign w:val="center"/>
          </w:tcPr>
          <w:p w14:paraId="3C51DB18" w14:textId="77777777" w:rsidR="000F62D5" w:rsidRPr="000F62D5" w:rsidRDefault="000F62D5" w:rsidP="003E43BA">
            <w:pPr>
              <w:ind w:right="-2" w:firstLine="567"/>
              <w:jc w:val="center"/>
              <w:rPr>
                <w:rFonts w:ascii="Times New Roman" w:hAnsi="Times New Roman"/>
                <w:color w:val="000000" w:themeColor="text1"/>
                <w:sz w:val="2"/>
                <w:szCs w:val="2"/>
              </w:rPr>
            </w:pPr>
          </w:p>
        </w:tc>
        <w:tc>
          <w:tcPr>
            <w:tcW w:w="1530" w:type="dxa"/>
            <w:gridSpan w:val="2"/>
            <w:tcBorders>
              <w:top w:val="single" w:sz="4" w:space="0" w:color="auto"/>
            </w:tcBorders>
            <w:vAlign w:val="center"/>
          </w:tcPr>
          <w:p w14:paraId="2B4F0D40" w14:textId="77777777" w:rsidR="000F62D5" w:rsidRPr="000F62D5" w:rsidRDefault="000F62D5" w:rsidP="003E43BA">
            <w:pPr>
              <w:pStyle w:val="TableParagraph"/>
              <w:spacing w:before="135"/>
              <w:ind w:right="-2" w:hanging="39"/>
              <w:jc w:val="center"/>
              <w:rPr>
                <w:color w:val="000000" w:themeColor="text1"/>
                <w:sz w:val="24"/>
              </w:rPr>
            </w:pPr>
          </w:p>
          <w:p w14:paraId="12BC0873" w14:textId="77777777" w:rsidR="000F62D5" w:rsidRPr="000F62D5" w:rsidRDefault="000F62D5" w:rsidP="003E43BA">
            <w:pPr>
              <w:pStyle w:val="TableParagraph"/>
              <w:ind w:right="-2" w:hanging="39"/>
              <w:jc w:val="center"/>
              <w:rPr>
                <w:color w:val="000000" w:themeColor="text1"/>
                <w:sz w:val="24"/>
              </w:rPr>
            </w:pPr>
            <w:r w:rsidRPr="000F62D5">
              <w:rPr>
                <w:color w:val="000000" w:themeColor="text1"/>
                <w:sz w:val="24"/>
              </w:rPr>
              <w:t>Đất</w:t>
            </w:r>
            <w:r w:rsidRPr="000F62D5">
              <w:rPr>
                <w:color w:val="000000" w:themeColor="text1"/>
                <w:spacing w:val="-2"/>
                <w:sz w:val="24"/>
              </w:rPr>
              <w:t xml:space="preserve"> </w:t>
            </w:r>
            <w:r w:rsidRPr="000F62D5">
              <w:rPr>
                <w:color w:val="000000" w:themeColor="text1"/>
                <w:spacing w:val="-10"/>
                <w:sz w:val="24"/>
              </w:rPr>
              <w:t>ở</w:t>
            </w:r>
          </w:p>
        </w:tc>
        <w:tc>
          <w:tcPr>
            <w:tcW w:w="1639" w:type="dxa"/>
            <w:gridSpan w:val="2"/>
            <w:tcBorders>
              <w:top w:val="single" w:sz="4" w:space="0" w:color="auto"/>
            </w:tcBorders>
            <w:vAlign w:val="center"/>
          </w:tcPr>
          <w:p w14:paraId="529CE018" w14:textId="77777777" w:rsidR="000F62D5" w:rsidRPr="000F62D5" w:rsidRDefault="000F62D5" w:rsidP="003E43BA">
            <w:pPr>
              <w:pStyle w:val="TableParagraph"/>
              <w:spacing w:before="90" w:line="280" w:lineRule="auto"/>
              <w:ind w:right="-2" w:hanging="39"/>
              <w:jc w:val="center"/>
              <w:rPr>
                <w:color w:val="000000" w:themeColor="text1"/>
                <w:sz w:val="24"/>
              </w:rPr>
            </w:pPr>
            <w:r w:rsidRPr="000F62D5">
              <w:rPr>
                <w:color w:val="000000" w:themeColor="text1"/>
                <w:sz w:val="24"/>
              </w:rPr>
              <w:t>Đất</w:t>
            </w:r>
            <w:r w:rsidRPr="000F62D5">
              <w:rPr>
                <w:color w:val="000000" w:themeColor="text1"/>
                <w:spacing w:val="-3"/>
                <w:sz w:val="24"/>
              </w:rPr>
              <w:t xml:space="preserve"> </w:t>
            </w:r>
            <w:r w:rsidRPr="000F62D5">
              <w:rPr>
                <w:color w:val="000000" w:themeColor="text1"/>
                <w:sz w:val="24"/>
              </w:rPr>
              <w:t>phi</w:t>
            </w:r>
            <w:r w:rsidRPr="000F62D5">
              <w:rPr>
                <w:color w:val="000000" w:themeColor="text1"/>
                <w:spacing w:val="-3"/>
                <w:sz w:val="24"/>
              </w:rPr>
              <w:t xml:space="preserve"> </w:t>
            </w:r>
            <w:r w:rsidRPr="000F62D5">
              <w:rPr>
                <w:color w:val="000000" w:themeColor="text1"/>
                <w:sz w:val="24"/>
              </w:rPr>
              <w:t>nông nghiệp</w:t>
            </w:r>
            <w:r w:rsidRPr="000F62D5">
              <w:rPr>
                <w:color w:val="000000" w:themeColor="text1"/>
                <w:spacing w:val="-15"/>
                <w:sz w:val="24"/>
              </w:rPr>
              <w:t xml:space="preserve"> </w:t>
            </w:r>
            <w:r w:rsidRPr="000F62D5">
              <w:rPr>
                <w:color w:val="000000" w:themeColor="text1"/>
                <w:sz w:val="24"/>
              </w:rPr>
              <w:t>không phải là đất ở</w:t>
            </w:r>
          </w:p>
        </w:tc>
        <w:tc>
          <w:tcPr>
            <w:tcW w:w="1612" w:type="dxa"/>
            <w:gridSpan w:val="2"/>
            <w:tcBorders>
              <w:top w:val="single" w:sz="4" w:space="0" w:color="auto"/>
            </w:tcBorders>
            <w:vAlign w:val="center"/>
          </w:tcPr>
          <w:p w14:paraId="674DDB06" w14:textId="77777777" w:rsidR="000F62D5" w:rsidRPr="000F62D5" w:rsidRDefault="000F62D5" w:rsidP="003E43BA">
            <w:pPr>
              <w:pStyle w:val="TableParagraph"/>
              <w:spacing w:before="250" w:line="280" w:lineRule="auto"/>
              <w:ind w:right="-2" w:hanging="39"/>
              <w:jc w:val="center"/>
              <w:rPr>
                <w:color w:val="000000" w:themeColor="text1"/>
                <w:sz w:val="24"/>
              </w:rPr>
            </w:pPr>
            <w:r w:rsidRPr="000F62D5">
              <w:rPr>
                <w:color w:val="000000" w:themeColor="text1"/>
                <w:sz w:val="24"/>
              </w:rPr>
              <w:t>Đất</w:t>
            </w:r>
            <w:r w:rsidRPr="000F62D5">
              <w:rPr>
                <w:color w:val="000000" w:themeColor="text1"/>
                <w:spacing w:val="-15"/>
                <w:sz w:val="24"/>
              </w:rPr>
              <w:t xml:space="preserve"> </w:t>
            </w:r>
            <w:r w:rsidRPr="000F62D5">
              <w:rPr>
                <w:color w:val="000000" w:themeColor="text1"/>
                <w:sz w:val="24"/>
              </w:rPr>
              <w:t xml:space="preserve">nông </w:t>
            </w:r>
            <w:r w:rsidRPr="000F62D5">
              <w:rPr>
                <w:color w:val="000000" w:themeColor="text1"/>
                <w:spacing w:val="-2"/>
                <w:sz w:val="24"/>
              </w:rPr>
              <w:t>nghiệp</w:t>
            </w:r>
          </w:p>
        </w:tc>
      </w:tr>
      <w:tr w:rsidR="000F62D5" w:rsidRPr="000F62D5" w14:paraId="29FD06A3" w14:textId="77777777" w:rsidTr="003E43BA">
        <w:trPr>
          <w:trHeight w:val="760"/>
        </w:trPr>
        <w:tc>
          <w:tcPr>
            <w:tcW w:w="784" w:type="dxa"/>
            <w:vMerge/>
            <w:tcBorders>
              <w:top w:val="nil"/>
            </w:tcBorders>
            <w:vAlign w:val="center"/>
          </w:tcPr>
          <w:p w14:paraId="77282FCB" w14:textId="77777777" w:rsidR="000F62D5" w:rsidRPr="000F62D5" w:rsidRDefault="000F62D5" w:rsidP="003E43BA">
            <w:pPr>
              <w:ind w:right="-2" w:firstLine="567"/>
              <w:jc w:val="center"/>
              <w:rPr>
                <w:rFonts w:ascii="Times New Roman" w:hAnsi="Times New Roman"/>
                <w:color w:val="000000" w:themeColor="text1"/>
                <w:sz w:val="2"/>
                <w:szCs w:val="2"/>
              </w:rPr>
            </w:pPr>
          </w:p>
        </w:tc>
        <w:tc>
          <w:tcPr>
            <w:tcW w:w="2245" w:type="dxa"/>
            <w:vMerge/>
            <w:tcBorders>
              <w:top w:val="nil"/>
            </w:tcBorders>
            <w:vAlign w:val="center"/>
          </w:tcPr>
          <w:p w14:paraId="5BBE774E" w14:textId="77777777" w:rsidR="000F62D5" w:rsidRPr="000F62D5" w:rsidRDefault="000F62D5" w:rsidP="003E43BA">
            <w:pPr>
              <w:ind w:right="-2" w:firstLine="567"/>
              <w:jc w:val="center"/>
              <w:rPr>
                <w:rFonts w:ascii="Times New Roman" w:hAnsi="Times New Roman"/>
                <w:color w:val="000000" w:themeColor="text1"/>
                <w:sz w:val="2"/>
                <w:szCs w:val="2"/>
              </w:rPr>
            </w:pPr>
          </w:p>
        </w:tc>
        <w:tc>
          <w:tcPr>
            <w:tcW w:w="749" w:type="dxa"/>
            <w:vMerge/>
            <w:tcBorders>
              <w:top w:val="nil"/>
            </w:tcBorders>
            <w:vAlign w:val="center"/>
          </w:tcPr>
          <w:p w14:paraId="34F3CF37" w14:textId="77777777" w:rsidR="000F62D5" w:rsidRPr="000F62D5" w:rsidRDefault="000F62D5" w:rsidP="003E43BA">
            <w:pPr>
              <w:ind w:right="-2" w:firstLine="567"/>
              <w:jc w:val="center"/>
              <w:rPr>
                <w:rFonts w:ascii="Times New Roman" w:hAnsi="Times New Roman"/>
                <w:color w:val="000000" w:themeColor="text1"/>
                <w:sz w:val="2"/>
                <w:szCs w:val="2"/>
              </w:rPr>
            </w:pPr>
          </w:p>
        </w:tc>
        <w:tc>
          <w:tcPr>
            <w:tcW w:w="797" w:type="dxa"/>
            <w:vMerge/>
            <w:tcBorders>
              <w:top w:val="nil"/>
            </w:tcBorders>
            <w:vAlign w:val="center"/>
          </w:tcPr>
          <w:p w14:paraId="08614FB2" w14:textId="77777777" w:rsidR="000F62D5" w:rsidRPr="000F62D5" w:rsidRDefault="000F62D5" w:rsidP="003E43BA">
            <w:pPr>
              <w:ind w:right="-2" w:firstLine="567"/>
              <w:jc w:val="center"/>
              <w:rPr>
                <w:rFonts w:ascii="Times New Roman" w:hAnsi="Times New Roman"/>
                <w:color w:val="000000" w:themeColor="text1"/>
                <w:sz w:val="2"/>
                <w:szCs w:val="2"/>
              </w:rPr>
            </w:pPr>
          </w:p>
        </w:tc>
        <w:tc>
          <w:tcPr>
            <w:tcW w:w="758" w:type="dxa"/>
            <w:vAlign w:val="center"/>
          </w:tcPr>
          <w:p w14:paraId="183B038F" w14:textId="77777777" w:rsidR="000F62D5" w:rsidRPr="000F62D5" w:rsidRDefault="000F62D5" w:rsidP="003E43BA">
            <w:pPr>
              <w:pStyle w:val="TableParagraph"/>
              <w:spacing w:before="90" w:line="280" w:lineRule="auto"/>
              <w:ind w:right="-2" w:hanging="39"/>
              <w:jc w:val="center"/>
              <w:rPr>
                <w:color w:val="000000" w:themeColor="text1"/>
                <w:sz w:val="24"/>
              </w:rPr>
            </w:pPr>
            <w:r w:rsidRPr="000F62D5">
              <w:rPr>
                <w:color w:val="000000" w:themeColor="text1"/>
                <w:spacing w:val="-4"/>
                <w:sz w:val="24"/>
              </w:rPr>
              <w:t xml:space="preserve">Nội </w:t>
            </w:r>
            <w:r w:rsidRPr="000F62D5">
              <w:rPr>
                <w:color w:val="000000" w:themeColor="text1"/>
                <w:spacing w:val="-2"/>
                <w:sz w:val="24"/>
              </w:rPr>
              <w:t>nghiệp</w:t>
            </w:r>
          </w:p>
        </w:tc>
        <w:tc>
          <w:tcPr>
            <w:tcW w:w="772" w:type="dxa"/>
            <w:vAlign w:val="center"/>
          </w:tcPr>
          <w:p w14:paraId="2B0438A7" w14:textId="77777777" w:rsidR="000F62D5" w:rsidRPr="000F62D5" w:rsidRDefault="000F62D5" w:rsidP="003E43BA">
            <w:pPr>
              <w:pStyle w:val="TableParagraph"/>
              <w:spacing w:before="90" w:line="280" w:lineRule="auto"/>
              <w:ind w:right="-2" w:hanging="39"/>
              <w:jc w:val="center"/>
              <w:rPr>
                <w:color w:val="000000" w:themeColor="text1"/>
                <w:sz w:val="24"/>
              </w:rPr>
            </w:pPr>
            <w:r w:rsidRPr="000F62D5">
              <w:rPr>
                <w:color w:val="000000" w:themeColor="text1"/>
                <w:spacing w:val="-2"/>
                <w:sz w:val="24"/>
              </w:rPr>
              <w:t>Ngoại nghiệp</w:t>
            </w:r>
          </w:p>
        </w:tc>
        <w:tc>
          <w:tcPr>
            <w:tcW w:w="789" w:type="dxa"/>
            <w:vAlign w:val="center"/>
          </w:tcPr>
          <w:p w14:paraId="5BFE1EE1" w14:textId="77777777" w:rsidR="000F62D5" w:rsidRPr="000F62D5" w:rsidRDefault="000F62D5" w:rsidP="003E43BA">
            <w:pPr>
              <w:pStyle w:val="TableParagraph"/>
              <w:spacing w:before="90" w:line="280" w:lineRule="auto"/>
              <w:ind w:right="-2" w:hanging="39"/>
              <w:jc w:val="center"/>
              <w:rPr>
                <w:color w:val="000000" w:themeColor="text1"/>
                <w:sz w:val="24"/>
              </w:rPr>
            </w:pPr>
            <w:r w:rsidRPr="000F62D5">
              <w:rPr>
                <w:color w:val="000000" w:themeColor="text1"/>
                <w:spacing w:val="-4"/>
                <w:sz w:val="24"/>
              </w:rPr>
              <w:t xml:space="preserve">Nội </w:t>
            </w:r>
            <w:r w:rsidRPr="000F62D5">
              <w:rPr>
                <w:color w:val="000000" w:themeColor="text1"/>
                <w:spacing w:val="-2"/>
                <w:sz w:val="24"/>
              </w:rPr>
              <w:t>nghiệp</w:t>
            </w:r>
          </w:p>
        </w:tc>
        <w:tc>
          <w:tcPr>
            <w:tcW w:w="850" w:type="dxa"/>
            <w:vAlign w:val="center"/>
          </w:tcPr>
          <w:p w14:paraId="3EF39121" w14:textId="77777777" w:rsidR="000F62D5" w:rsidRPr="000F62D5" w:rsidRDefault="000F62D5" w:rsidP="003E43BA">
            <w:pPr>
              <w:pStyle w:val="TableParagraph"/>
              <w:spacing w:before="90" w:line="280" w:lineRule="auto"/>
              <w:ind w:right="-2" w:hanging="39"/>
              <w:jc w:val="center"/>
              <w:rPr>
                <w:color w:val="000000" w:themeColor="text1"/>
                <w:sz w:val="24"/>
              </w:rPr>
            </w:pPr>
            <w:r w:rsidRPr="000F62D5">
              <w:rPr>
                <w:color w:val="000000" w:themeColor="text1"/>
                <w:spacing w:val="-2"/>
                <w:sz w:val="24"/>
              </w:rPr>
              <w:t>Ngoại nghiệp</w:t>
            </w:r>
          </w:p>
        </w:tc>
        <w:tc>
          <w:tcPr>
            <w:tcW w:w="710" w:type="dxa"/>
            <w:vAlign w:val="center"/>
          </w:tcPr>
          <w:p w14:paraId="21136E57" w14:textId="77777777" w:rsidR="000F62D5" w:rsidRPr="000F62D5" w:rsidRDefault="000F62D5" w:rsidP="003E43BA">
            <w:pPr>
              <w:pStyle w:val="TableParagraph"/>
              <w:spacing w:before="90" w:line="280" w:lineRule="auto"/>
              <w:ind w:right="-2" w:hanging="39"/>
              <w:jc w:val="center"/>
              <w:rPr>
                <w:color w:val="000000" w:themeColor="text1"/>
                <w:sz w:val="24"/>
              </w:rPr>
            </w:pPr>
            <w:r w:rsidRPr="000F62D5">
              <w:rPr>
                <w:color w:val="000000" w:themeColor="text1"/>
                <w:spacing w:val="-4"/>
                <w:sz w:val="24"/>
              </w:rPr>
              <w:t xml:space="preserve">Nội </w:t>
            </w:r>
            <w:r w:rsidRPr="000F62D5">
              <w:rPr>
                <w:color w:val="000000" w:themeColor="text1"/>
                <w:spacing w:val="-2"/>
                <w:sz w:val="24"/>
              </w:rPr>
              <w:t>nghiệp</w:t>
            </w:r>
          </w:p>
        </w:tc>
        <w:tc>
          <w:tcPr>
            <w:tcW w:w="902" w:type="dxa"/>
            <w:vAlign w:val="center"/>
          </w:tcPr>
          <w:p w14:paraId="017CC0CC" w14:textId="77777777" w:rsidR="000F62D5" w:rsidRPr="000F62D5" w:rsidRDefault="000F62D5" w:rsidP="003E43BA">
            <w:pPr>
              <w:pStyle w:val="TableParagraph"/>
              <w:spacing w:before="90" w:line="280" w:lineRule="auto"/>
              <w:ind w:right="-2" w:hanging="39"/>
              <w:jc w:val="center"/>
              <w:rPr>
                <w:color w:val="000000" w:themeColor="text1"/>
                <w:sz w:val="24"/>
              </w:rPr>
            </w:pPr>
            <w:r w:rsidRPr="000F62D5">
              <w:rPr>
                <w:color w:val="000000" w:themeColor="text1"/>
                <w:spacing w:val="-2"/>
                <w:sz w:val="24"/>
              </w:rPr>
              <w:t>Ngoại nghiệp</w:t>
            </w:r>
          </w:p>
        </w:tc>
      </w:tr>
      <w:tr w:rsidR="000F62D5" w:rsidRPr="000F62D5" w14:paraId="2760AA04" w14:textId="77777777" w:rsidTr="003E43BA">
        <w:trPr>
          <w:trHeight w:val="440"/>
        </w:trPr>
        <w:tc>
          <w:tcPr>
            <w:tcW w:w="784" w:type="dxa"/>
            <w:vAlign w:val="center"/>
          </w:tcPr>
          <w:p w14:paraId="6AF45B5A" w14:textId="77777777" w:rsidR="000F62D5" w:rsidRPr="000F62D5" w:rsidRDefault="000F62D5" w:rsidP="003E43BA">
            <w:pPr>
              <w:pStyle w:val="TableParagraph"/>
              <w:spacing w:before="92"/>
              <w:ind w:right="-2"/>
              <w:jc w:val="center"/>
              <w:rPr>
                <w:color w:val="000000" w:themeColor="text1"/>
                <w:sz w:val="24"/>
              </w:rPr>
            </w:pPr>
            <w:r w:rsidRPr="000F62D5">
              <w:rPr>
                <w:color w:val="000000" w:themeColor="text1"/>
                <w:spacing w:val="-10"/>
                <w:sz w:val="24"/>
              </w:rPr>
              <w:t>1</w:t>
            </w:r>
          </w:p>
        </w:tc>
        <w:tc>
          <w:tcPr>
            <w:tcW w:w="2245" w:type="dxa"/>
            <w:vAlign w:val="center"/>
          </w:tcPr>
          <w:p w14:paraId="3B61839E" w14:textId="77777777" w:rsidR="000F62D5" w:rsidRPr="000F62D5" w:rsidRDefault="000F62D5" w:rsidP="003E43BA">
            <w:pPr>
              <w:pStyle w:val="TableParagraph"/>
              <w:spacing w:before="92"/>
              <w:ind w:right="-2"/>
              <w:rPr>
                <w:color w:val="000000" w:themeColor="text1"/>
                <w:sz w:val="24"/>
              </w:rPr>
            </w:pPr>
            <w:r w:rsidRPr="000F62D5">
              <w:rPr>
                <w:color w:val="000000" w:themeColor="text1"/>
                <w:sz w:val="24"/>
              </w:rPr>
              <w:t>Máy</w:t>
            </w:r>
            <w:r w:rsidRPr="000F62D5">
              <w:rPr>
                <w:color w:val="000000" w:themeColor="text1"/>
                <w:spacing w:val="-3"/>
                <w:sz w:val="24"/>
              </w:rPr>
              <w:t xml:space="preserve"> </w:t>
            </w:r>
            <w:r w:rsidRPr="000F62D5">
              <w:rPr>
                <w:color w:val="000000" w:themeColor="text1"/>
                <w:sz w:val="24"/>
              </w:rPr>
              <w:t>in A3</w:t>
            </w:r>
          </w:p>
        </w:tc>
        <w:tc>
          <w:tcPr>
            <w:tcW w:w="749" w:type="dxa"/>
            <w:vAlign w:val="center"/>
          </w:tcPr>
          <w:p w14:paraId="270326A2" w14:textId="77777777" w:rsidR="000F62D5" w:rsidRPr="000F62D5" w:rsidRDefault="000F62D5" w:rsidP="003E43BA">
            <w:pPr>
              <w:pStyle w:val="TableParagraph"/>
              <w:spacing w:before="92"/>
              <w:ind w:right="-2"/>
              <w:jc w:val="center"/>
              <w:rPr>
                <w:color w:val="000000" w:themeColor="text1"/>
                <w:sz w:val="24"/>
              </w:rPr>
            </w:pPr>
            <w:r w:rsidRPr="000F62D5">
              <w:rPr>
                <w:color w:val="000000" w:themeColor="text1"/>
                <w:spacing w:val="-5"/>
                <w:sz w:val="24"/>
              </w:rPr>
              <w:t>Cái</w:t>
            </w:r>
          </w:p>
        </w:tc>
        <w:tc>
          <w:tcPr>
            <w:tcW w:w="797" w:type="dxa"/>
            <w:vAlign w:val="center"/>
          </w:tcPr>
          <w:p w14:paraId="3EEDCD59" w14:textId="77777777" w:rsidR="000F62D5" w:rsidRPr="000F62D5" w:rsidRDefault="000F62D5" w:rsidP="003E43BA">
            <w:pPr>
              <w:pStyle w:val="TableParagraph"/>
              <w:spacing w:before="92"/>
              <w:ind w:right="-2"/>
              <w:jc w:val="center"/>
              <w:rPr>
                <w:color w:val="000000" w:themeColor="text1"/>
                <w:sz w:val="24"/>
              </w:rPr>
            </w:pPr>
            <w:r w:rsidRPr="000F62D5">
              <w:rPr>
                <w:color w:val="000000" w:themeColor="text1"/>
                <w:spacing w:val="-10"/>
                <w:sz w:val="24"/>
              </w:rPr>
              <w:t>0,5</w:t>
            </w:r>
          </w:p>
        </w:tc>
        <w:tc>
          <w:tcPr>
            <w:tcW w:w="758" w:type="dxa"/>
            <w:vAlign w:val="center"/>
          </w:tcPr>
          <w:p w14:paraId="43EBA786" w14:textId="77777777" w:rsidR="000F62D5" w:rsidRPr="000F62D5" w:rsidRDefault="000F62D5" w:rsidP="003E43BA">
            <w:pPr>
              <w:pStyle w:val="TableParagraph"/>
              <w:spacing w:before="92"/>
              <w:ind w:right="-2" w:hanging="39"/>
              <w:jc w:val="center"/>
              <w:rPr>
                <w:color w:val="000000" w:themeColor="text1"/>
                <w:sz w:val="24"/>
              </w:rPr>
            </w:pPr>
            <w:r w:rsidRPr="000F62D5">
              <w:rPr>
                <w:color w:val="000000" w:themeColor="text1"/>
                <w:spacing w:val="-4"/>
                <w:sz w:val="24"/>
              </w:rPr>
              <w:t>4,88</w:t>
            </w:r>
          </w:p>
        </w:tc>
        <w:tc>
          <w:tcPr>
            <w:tcW w:w="772" w:type="dxa"/>
            <w:vAlign w:val="center"/>
          </w:tcPr>
          <w:p w14:paraId="42869180" w14:textId="77777777" w:rsidR="000F62D5" w:rsidRPr="000F62D5" w:rsidRDefault="000F62D5" w:rsidP="003E43BA">
            <w:pPr>
              <w:pStyle w:val="TableParagraph"/>
              <w:ind w:right="-2" w:hanging="39"/>
              <w:jc w:val="center"/>
              <w:rPr>
                <w:color w:val="000000" w:themeColor="text1"/>
                <w:sz w:val="24"/>
              </w:rPr>
            </w:pPr>
          </w:p>
        </w:tc>
        <w:tc>
          <w:tcPr>
            <w:tcW w:w="789" w:type="dxa"/>
            <w:vAlign w:val="center"/>
          </w:tcPr>
          <w:p w14:paraId="3F88C2D4" w14:textId="77777777" w:rsidR="000F62D5" w:rsidRPr="000F62D5" w:rsidRDefault="000F62D5" w:rsidP="003E43BA">
            <w:pPr>
              <w:pStyle w:val="TableParagraph"/>
              <w:spacing w:before="92"/>
              <w:ind w:right="-2" w:hanging="39"/>
              <w:jc w:val="center"/>
              <w:rPr>
                <w:color w:val="000000" w:themeColor="text1"/>
                <w:sz w:val="24"/>
              </w:rPr>
            </w:pPr>
            <w:r w:rsidRPr="000F62D5">
              <w:rPr>
                <w:color w:val="000000" w:themeColor="text1"/>
                <w:spacing w:val="-4"/>
                <w:sz w:val="24"/>
              </w:rPr>
              <w:t>5,4</w:t>
            </w:r>
          </w:p>
        </w:tc>
        <w:tc>
          <w:tcPr>
            <w:tcW w:w="850" w:type="dxa"/>
            <w:vAlign w:val="center"/>
          </w:tcPr>
          <w:p w14:paraId="7CA704FF" w14:textId="77777777" w:rsidR="000F62D5" w:rsidRPr="000F62D5" w:rsidRDefault="000F62D5" w:rsidP="003E43BA">
            <w:pPr>
              <w:pStyle w:val="TableParagraph"/>
              <w:ind w:right="-2" w:hanging="39"/>
              <w:jc w:val="center"/>
              <w:rPr>
                <w:color w:val="000000" w:themeColor="text1"/>
                <w:sz w:val="24"/>
              </w:rPr>
            </w:pPr>
          </w:p>
        </w:tc>
        <w:tc>
          <w:tcPr>
            <w:tcW w:w="710" w:type="dxa"/>
            <w:vAlign w:val="center"/>
          </w:tcPr>
          <w:p w14:paraId="2E779D81" w14:textId="77777777" w:rsidR="000F62D5" w:rsidRPr="000F62D5" w:rsidRDefault="000F62D5" w:rsidP="003E43BA">
            <w:pPr>
              <w:pStyle w:val="TableParagraph"/>
              <w:spacing w:before="92"/>
              <w:ind w:right="-2" w:hanging="39"/>
              <w:jc w:val="center"/>
              <w:rPr>
                <w:color w:val="000000" w:themeColor="text1"/>
                <w:sz w:val="24"/>
              </w:rPr>
            </w:pPr>
            <w:r w:rsidRPr="000F62D5">
              <w:rPr>
                <w:color w:val="000000" w:themeColor="text1"/>
                <w:spacing w:val="-4"/>
                <w:sz w:val="24"/>
              </w:rPr>
              <w:t>4,36</w:t>
            </w:r>
          </w:p>
        </w:tc>
        <w:tc>
          <w:tcPr>
            <w:tcW w:w="902" w:type="dxa"/>
            <w:vAlign w:val="center"/>
          </w:tcPr>
          <w:p w14:paraId="3DE222DF" w14:textId="77777777" w:rsidR="000F62D5" w:rsidRPr="000F62D5" w:rsidRDefault="000F62D5" w:rsidP="003E43BA">
            <w:pPr>
              <w:pStyle w:val="TableParagraph"/>
              <w:ind w:right="-2" w:hanging="39"/>
              <w:jc w:val="center"/>
              <w:rPr>
                <w:color w:val="000000" w:themeColor="text1"/>
                <w:sz w:val="24"/>
              </w:rPr>
            </w:pPr>
          </w:p>
        </w:tc>
      </w:tr>
      <w:tr w:rsidR="000F62D5" w:rsidRPr="000F62D5" w14:paraId="44415EBE" w14:textId="77777777" w:rsidTr="003E43BA">
        <w:trPr>
          <w:trHeight w:val="538"/>
        </w:trPr>
        <w:tc>
          <w:tcPr>
            <w:tcW w:w="784" w:type="dxa"/>
            <w:vAlign w:val="center"/>
          </w:tcPr>
          <w:p w14:paraId="42672F99" w14:textId="77777777" w:rsidR="000F62D5" w:rsidRPr="000F62D5" w:rsidRDefault="000F62D5" w:rsidP="003E43BA">
            <w:pPr>
              <w:pStyle w:val="TableParagraph"/>
              <w:spacing w:before="5"/>
              <w:ind w:right="-2"/>
              <w:jc w:val="center"/>
              <w:rPr>
                <w:color w:val="000000" w:themeColor="text1"/>
                <w:sz w:val="24"/>
              </w:rPr>
            </w:pPr>
          </w:p>
          <w:p w14:paraId="0B99D9C0" w14:textId="77777777" w:rsidR="000F62D5" w:rsidRPr="000F62D5" w:rsidRDefault="000F62D5" w:rsidP="003E43BA">
            <w:pPr>
              <w:pStyle w:val="TableParagraph"/>
              <w:spacing w:before="1"/>
              <w:ind w:right="-2"/>
              <w:jc w:val="center"/>
              <w:rPr>
                <w:color w:val="000000" w:themeColor="text1"/>
                <w:sz w:val="24"/>
              </w:rPr>
            </w:pPr>
            <w:r w:rsidRPr="000F62D5">
              <w:rPr>
                <w:color w:val="000000" w:themeColor="text1"/>
                <w:spacing w:val="-10"/>
                <w:sz w:val="24"/>
              </w:rPr>
              <w:t>2</w:t>
            </w:r>
          </w:p>
        </w:tc>
        <w:tc>
          <w:tcPr>
            <w:tcW w:w="2245" w:type="dxa"/>
            <w:vAlign w:val="center"/>
          </w:tcPr>
          <w:p w14:paraId="28435412" w14:textId="77777777" w:rsidR="000F62D5" w:rsidRPr="000F62D5" w:rsidRDefault="000F62D5" w:rsidP="003E43BA">
            <w:pPr>
              <w:pStyle w:val="TableParagraph"/>
              <w:spacing w:before="12" w:line="380" w:lineRule="exact"/>
              <w:ind w:right="-2"/>
              <w:rPr>
                <w:color w:val="000000" w:themeColor="text1"/>
                <w:sz w:val="24"/>
              </w:rPr>
            </w:pPr>
            <w:r w:rsidRPr="000F62D5">
              <w:rPr>
                <w:color w:val="000000" w:themeColor="text1"/>
                <w:sz w:val="24"/>
              </w:rPr>
              <w:t>Máy</w:t>
            </w:r>
            <w:r w:rsidRPr="000F62D5">
              <w:rPr>
                <w:color w:val="000000" w:themeColor="text1"/>
                <w:spacing w:val="-13"/>
                <w:sz w:val="24"/>
              </w:rPr>
              <w:t xml:space="preserve"> </w:t>
            </w:r>
            <w:r w:rsidRPr="000F62D5">
              <w:rPr>
                <w:color w:val="000000" w:themeColor="text1"/>
                <w:sz w:val="24"/>
              </w:rPr>
              <w:t>tính</w:t>
            </w:r>
            <w:r w:rsidRPr="000F62D5">
              <w:rPr>
                <w:color w:val="000000" w:themeColor="text1"/>
                <w:spacing w:val="-13"/>
                <w:sz w:val="24"/>
              </w:rPr>
              <w:t xml:space="preserve"> </w:t>
            </w:r>
            <w:r w:rsidRPr="000F62D5">
              <w:rPr>
                <w:color w:val="000000" w:themeColor="text1"/>
                <w:sz w:val="24"/>
              </w:rPr>
              <w:t>để</w:t>
            </w:r>
            <w:r w:rsidRPr="000F62D5">
              <w:rPr>
                <w:color w:val="000000" w:themeColor="text1"/>
                <w:spacing w:val="-14"/>
                <w:sz w:val="24"/>
              </w:rPr>
              <w:t xml:space="preserve"> </w:t>
            </w:r>
            <w:r w:rsidRPr="000F62D5">
              <w:rPr>
                <w:color w:val="000000" w:themeColor="text1"/>
                <w:sz w:val="24"/>
              </w:rPr>
              <w:t>bàn</w:t>
            </w:r>
          </w:p>
        </w:tc>
        <w:tc>
          <w:tcPr>
            <w:tcW w:w="749" w:type="dxa"/>
            <w:vAlign w:val="center"/>
          </w:tcPr>
          <w:p w14:paraId="39FD0EA8" w14:textId="77777777" w:rsidR="000F62D5" w:rsidRPr="000F62D5" w:rsidRDefault="000F62D5" w:rsidP="003E43BA">
            <w:pPr>
              <w:pStyle w:val="TableParagraph"/>
              <w:spacing w:before="5"/>
              <w:ind w:right="-2"/>
              <w:jc w:val="center"/>
              <w:rPr>
                <w:color w:val="000000" w:themeColor="text1"/>
                <w:sz w:val="24"/>
              </w:rPr>
            </w:pPr>
          </w:p>
          <w:p w14:paraId="3C280DE3" w14:textId="77777777" w:rsidR="000F62D5" w:rsidRPr="000F62D5" w:rsidRDefault="000F62D5" w:rsidP="003E43BA">
            <w:pPr>
              <w:pStyle w:val="TableParagraph"/>
              <w:spacing w:before="1"/>
              <w:ind w:right="-2"/>
              <w:jc w:val="center"/>
              <w:rPr>
                <w:color w:val="000000" w:themeColor="text1"/>
                <w:sz w:val="24"/>
              </w:rPr>
            </w:pPr>
            <w:r w:rsidRPr="000F62D5">
              <w:rPr>
                <w:color w:val="000000" w:themeColor="text1"/>
                <w:spacing w:val="-5"/>
                <w:sz w:val="24"/>
              </w:rPr>
              <w:t>Cái</w:t>
            </w:r>
          </w:p>
        </w:tc>
        <w:tc>
          <w:tcPr>
            <w:tcW w:w="797" w:type="dxa"/>
            <w:vAlign w:val="center"/>
          </w:tcPr>
          <w:p w14:paraId="67A9828C" w14:textId="77777777" w:rsidR="000F62D5" w:rsidRPr="000F62D5" w:rsidRDefault="000F62D5" w:rsidP="003E43BA">
            <w:pPr>
              <w:pStyle w:val="TableParagraph"/>
              <w:spacing w:before="5"/>
              <w:ind w:right="-2"/>
              <w:jc w:val="center"/>
              <w:rPr>
                <w:color w:val="000000" w:themeColor="text1"/>
                <w:sz w:val="24"/>
              </w:rPr>
            </w:pPr>
          </w:p>
          <w:p w14:paraId="6D0220D4" w14:textId="77777777" w:rsidR="000F62D5" w:rsidRPr="000F62D5" w:rsidRDefault="000F62D5" w:rsidP="003E43BA">
            <w:pPr>
              <w:pStyle w:val="TableParagraph"/>
              <w:spacing w:before="1"/>
              <w:ind w:right="-2"/>
              <w:jc w:val="center"/>
              <w:rPr>
                <w:color w:val="000000" w:themeColor="text1"/>
                <w:sz w:val="24"/>
              </w:rPr>
            </w:pPr>
            <w:r w:rsidRPr="000F62D5">
              <w:rPr>
                <w:color w:val="000000" w:themeColor="text1"/>
                <w:spacing w:val="-10"/>
                <w:sz w:val="24"/>
              </w:rPr>
              <w:t>0,4</w:t>
            </w:r>
          </w:p>
        </w:tc>
        <w:tc>
          <w:tcPr>
            <w:tcW w:w="758" w:type="dxa"/>
            <w:vAlign w:val="center"/>
          </w:tcPr>
          <w:p w14:paraId="05B25B68" w14:textId="77777777" w:rsidR="000F62D5" w:rsidRPr="000F62D5" w:rsidRDefault="000F62D5" w:rsidP="003E43BA">
            <w:pPr>
              <w:pStyle w:val="TableParagraph"/>
              <w:spacing w:before="5"/>
              <w:ind w:right="-2" w:hanging="39"/>
              <w:jc w:val="center"/>
              <w:rPr>
                <w:color w:val="000000" w:themeColor="text1"/>
                <w:sz w:val="24"/>
              </w:rPr>
            </w:pPr>
          </w:p>
          <w:p w14:paraId="266957F6" w14:textId="77777777" w:rsidR="000F62D5" w:rsidRPr="000F62D5" w:rsidRDefault="000F62D5" w:rsidP="003E43BA">
            <w:pPr>
              <w:pStyle w:val="TableParagraph"/>
              <w:spacing w:before="1"/>
              <w:ind w:right="-2" w:hanging="39"/>
              <w:jc w:val="center"/>
              <w:rPr>
                <w:color w:val="000000" w:themeColor="text1"/>
                <w:sz w:val="24"/>
              </w:rPr>
            </w:pPr>
            <w:r w:rsidRPr="000F62D5">
              <w:rPr>
                <w:color w:val="000000" w:themeColor="text1"/>
                <w:spacing w:val="-4"/>
                <w:sz w:val="24"/>
              </w:rPr>
              <w:t>11,25</w:t>
            </w:r>
          </w:p>
        </w:tc>
        <w:tc>
          <w:tcPr>
            <w:tcW w:w="772" w:type="dxa"/>
            <w:vAlign w:val="center"/>
          </w:tcPr>
          <w:p w14:paraId="32602E2B" w14:textId="77777777" w:rsidR="000F62D5" w:rsidRPr="000F62D5" w:rsidRDefault="000F62D5" w:rsidP="003E43BA">
            <w:pPr>
              <w:pStyle w:val="TableParagraph"/>
              <w:ind w:right="-2" w:hanging="39"/>
              <w:jc w:val="center"/>
              <w:rPr>
                <w:color w:val="000000" w:themeColor="text1"/>
                <w:sz w:val="24"/>
              </w:rPr>
            </w:pPr>
          </w:p>
        </w:tc>
        <w:tc>
          <w:tcPr>
            <w:tcW w:w="789" w:type="dxa"/>
            <w:vAlign w:val="center"/>
          </w:tcPr>
          <w:p w14:paraId="2ED7EB22" w14:textId="77777777" w:rsidR="000F62D5" w:rsidRPr="000F62D5" w:rsidRDefault="000F62D5" w:rsidP="003E43BA">
            <w:pPr>
              <w:pStyle w:val="TableParagraph"/>
              <w:spacing w:before="5"/>
              <w:ind w:right="-2" w:hanging="39"/>
              <w:jc w:val="center"/>
              <w:rPr>
                <w:color w:val="000000" w:themeColor="text1"/>
                <w:sz w:val="24"/>
              </w:rPr>
            </w:pPr>
          </w:p>
          <w:p w14:paraId="2C644414" w14:textId="77777777" w:rsidR="000F62D5" w:rsidRPr="000F62D5" w:rsidRDefault="000F62D5" w:rsidP="003E43BA">
            <w:pPr>
              <w:pStyle w:val="TableParagraph"/>
              <w:spacing w:before="1"/>
              <w:ind w:right="-2" w:hanging="39"/>
              <w:jc w:val="center"/>
              <w:rPr>
                <w:color w:val="000000" w:themeColor="text1"/>
                <w:sz w:val="24"/>
              </w:rPr>
            </w:pPr>
            <w:r w:rsidRPr="000F62D5">
              <w:rPr>
                <w:color w:val="000000" w:themeColor="text1"/>
                <w:spacing w:val="-2"/>
                <w:sz w:val="24"/>
              </w:rPr>
              <w:t>12,45</w:t>
            </w:r>
          </w:p>
        </w:tc>
        <w:tc>
          <w:tcPr>
            <w:tcW w:w="850" w:type="dxa"/>
            <w:vAlign w:val="center"/>
          </w:tcPr>
          <w:p w14:paraId="1D948D1B" w14:textId="77777777" w:rsidR="000F62D5" w:rsidRPr="000F62D5" w:rsidRDefault="000F62D5" w:rsidP="003E43BA">
            <w:pPr>
              <w:pStyle w:val="TableParagraph"/>
              <w:ind w:right="-2" w:hanging="39"/>
              <w:jc w:val="center"/>
              <w:rPr>
                <w:color w:val="000000" w:themeColor="text1"/>
                <w:sz w:val="24"/>
              </w:rPr>
            </w:pPr>
          </w:p>
        </w:tc>
        <w:tc>
          <w:tcPr>
            <w:tcW w:w="710" w:type="dxa"/>
            <w:vAlign w:val="center"/>
          </w:tcPr>
          <w:p w14:paraId="66F6167A" w14:textId="77777777" w:rsidR="000F62D5" w:rsidRPr="000F62D5" w:rsidRDefault="000F62D5" w:rsidP="003E43BA">
            <w:pPr>
              <w:pStyle w:val="TableParagraph"/>
              <w:spacing w:before="5"/>
              <w:ind w:right="-2" w:hanging="39"/>
              <w:jc w:val="center"/>
              <w:rPr>
                <w:color w:val="000000" w:themeColor="text1"/>
                <w:sz w:val="24"/>
              </w:rPr>
            </w:pPr>
          </w:p>
          <w:p w14:paraId="09C94614" w14:textId="77777777" w:rsidR="000F62D5" w:rsidRPr="000F62D5" w:rsidRDefault="000F62D5" w:rsidP="003E43BA">
            <w:pPr>
              <w:pStyle w:val="TableParagraph"/>
              <w:spacing w:before="1"/>
              <w:ind w:right="-2" w:hanging="39"/>
              <w:jc w:val="center"/>
              <w:rPr>
                <w:color w:val="000000" w:themeColor="text1"/>
                <w:sz w:val="24"/>
              </w:rPr>
            </w:pPr>
            <w:r w:rsidRPr="000F62D5">
              <w:rPr>
                <w:color w:val="000000" w:themeColor="text1"/>
                <w:spacing w:val="-4"/>
                <w:sz w:val="24"/>
              </w:rPr>
              <w:t>10,05</w:t>
            </w:r>
          </w:p>
        </w:tc>
        <w:tc>
          <w:tcPr>
            <w:tcW w:w="902" w:type="dxa"/>
            <w:vAlign w:val="center"/>
          </w:tcPr>
          <w:p w14:paraId="09921522" w14:textId="77777777" w:rsidR="000F62D5" w:rsidRPr="000F62D5" w:rsidRDefault="000F62D5" w:rsidP="003E43BA">
            <w:pPr>
              <w:pStyle w:val="TableParagraph"/>
              <w:ind w:right="-2" w:hanging="39"/>
              <w:jc w:val="center"/>
              <w:rPr>
                <w:color w:val="000000" w:themeColor="text1"/>
                <w:sz w:val="24"/>
              </w:rPr>
            </w:pPr>
          </w:p>
        </w:tc>
      </w:tr>
      <w:tr w:rsidR="000F62D5" w:rsidRPr="000F62D5" w14:paraId="0CFC1281" w14:textId="77777777" w:rsidTr="003E43BA">
        <w:trPr>
          <w:trHeight w:val="376"/>
        </w:trPr>
        <w:tc>
          <w:tcPr>
            <w:tcW w:w="784" w:type="dxa"/>
            <w:vAlign w:val="center"/>
          </w:tcPr>
          <w:p w14:paraId="1ADC6B01" w14:textId="77777777" w:rsidR="000F62D5" w:rsidRPr="000F62D5" w:rsidRDefault="000F62D5" w:rsidP="003E43BA">
            <w:pPr>
              <w:pStyle w:val="TableParagraph"/>
              <w:spacing w:before="253"/>
              <w:ind w:right="-2"/>
              <w:jc w:val="center"/>
              <w:rPr>
                <w:color w:val="000000" w:themeColor="text1"/>
                <w:sz w:val="24"/>
              </w:rPr>
            </w:pPr>
            <w:r w:rsidRPr="000F62D5">
              <w:rPr>
                <w:color w:val="000000" w:themeColor="text1"/>
                <w:spacing w:val="-10"/>
                <w:sz w:val="24"/>
              </w:rPr>
              <w:t>3</w:t>
            </w:r>
          </w:p>
        </w:tc>
        <w:tc>
          <w:tcPr>
            <w:tcW w:w="2245" w:type="dxa"/>
            <w:vAlign w:val="center"/>
          </w:tcPr>
          <w:p w14:paraId="1501BFE3" w14:textId="77777777" w:rsidR="000F62D5" w:rsidRPr="000F62D5" w:rsidRDefault="000F62D5" w:rsidP="003E43BA">
            <w:pPr>
              <w:pStyle w:val="TableParagraph"/>
              <w:spacing w:before="90" w:line="280" w:lineRule="auto"/>
              <w:ind w:right="-2"/>
              <w:rPr>
                <w:color w:val="000000" w:themeColor="text1"/>
                <w:sz w:val="24"/>
              </w:rPr>
            </w:pPr>
            <w:r w:rsidRPr="000F62D5">
              <w:rPr>
                <w:color w:val="000000" w:themeColor="text1"/>
                <w:sz w:val="24"/>
              </w:rPr>
              <w:t>Máy</w:t>
            </w:r>
            <w:r w:rsidRPr="000F62D5">
              <w:rPr>
                <w:color w:val="000000" w:themeColor="text1"/>
                <w:spacing w:val="-6"/>
                <w:sz w:val="24"/>
              </w:rPr>
              <w:t xml:space="preserve"> </w:t>
            </w:r>
            <w:r w:rsidRPr="000F62D5">
              <w:rPr>
                <w:color w:val="000000" w:themeColor="text1"/>
                <w:sz w:val="24"/>
              </w:rPr>
              <w:t>điều</w:t>
            </w:r>
            <w:r w:rsidRPr="000F62D5">
              <w:rPr>
                <w:color w:val="000000" w:themeColor="text1"/>
                <w:spacing w:val="-7"/>
                <w:sz w:val="24"/>
              </w:rPr>
              <w:t xml:space="preserve"> </w:t>
            </w:r>
            <w:r w:rsidRPr="000F62D5">
              <w:rPr>
                <w:color w:val="000000" w:themeColor="text1"/>
                <w:sz w:val="24"/>
              </w:rPr>
              <w:t>hòa</w:t>
            </w:r>
            <w:r w:rsidRPr="000F62D5">
              <w:rPr>
                <w:color w:val="000000" w:themeColor="text1"/>
                <w:spacing w:val="-7"/>
                <w:sz w:val="24"/>
              </w:rPr>
              <w:t xml:space="preserve"> </w:t>
            </w:r>
            <w:r w:rsidRPr="000F62D5">
              <w:rPr>
                <w:color w:val="000000" w:themeColor="text1"/>
                <w:sz w:val="24"/>
              </w:rPr>
              <w:t>nhiệt</w:t>
            </w:r>
            <w:r w:rsidRPr="000F62D5">
              <w:rPr>
                <w:color w:val="000000" w:themeColor="text1"/>
                <w:spacing w:val="-6"/>
                <w:sz w:val="24"/>
              </w:rPr>
              <w:t xml:space="preserve"> </w:t>
            </w:r>
            <w:r w:rsidRPr="000F62D5">
              <w:rPr>
                <w:color w:val="000000" w:themeColor="text1"/>
                <w:sz w:val="24"/>
              </w:rPr>
              <w:t>độ</w:t>
            </w:r>
          </w:p>
        </w:tc>
        <w:tc>
          <w:tcPr>
            <w:tcW w:w="749" w:type="dxa"/>
            <w:vAlign w:val="center"/>
          </w:tcPr>
          <w:p w14:paraId="7F2B159E" w14:textId="77777777" w:rsidR="000F62D5" w:rsidRPr="000F62D5" w:rsidRDefault="000F62D5" w:rsidP="003E43BA">
            <w:pPr>
              <w:pStyle w:val="TableParagraph"/>
              <w:spacing w:before="253"/>
              <w:ind w:right="-2"/>
              <w:jc w:val="center"/>
              <w:rPr>
                <w:color w:val="000000" w:themeColor="text1"/>
                <w:sz w:val="24"/>
              </w:rPr>
            </w:pPr>
            <w:r w:rsidRPr="000F62D5">
              <w:rPr>
                <w:color w:val="000000" w:themeColor="text1"/>
                <w:spacing w:val="-5"/>
                <w:sz w:val="24"/>
              </w:rPr>
              <w:t>Cái</w:t>
            </w:r>
          </w:p>
        </w:tc>
        <w:tc>
          <w:tcPr>
            <w:tcW w:w="797" w:type="dxa"/>
            <w:vAlign w:val="center"/>
          </w:tcPr>
          <w:p w14:paraId="32E94A68" w14:textId="77777777" w:rsidR="000F62D5" w:rsidRPr="000F62D5" w:rsidRDefault="000F62D5" w:rsidP="003E43BA">
            <w:pPr>
              <w:pStyle w:val="TableParagraph"/>
              <w:spacing w:before="253"/>
              <w:ind w:right="-2"/>
              <w:jc w:val="center"/>
              <w:rPr>
                <w:color w:val="000000" w:themeColor="text1"/>
                <w:sz w:val="24"/>
              </w:rPr>
            </w:pPr>
            <w:r w:rsidRPr="000F62D5">
              <w:rPr>
                <w:color w:val="000000" w:themeColor="text1"/>
                <w:spacing w:val="-10"/>
                <w:sz w:val="24"/>
              </w:rPr>
              <w:t>2,2</w:t>
            </w:r>
          </w:p>
        </w:tc>
        <w:tc>
          <w:tcPr>
            <w:tcW w:w="758" w:type="dxa"/>
            <w:vAlign w:val="center"/>
          </w:tcPr>
          <w:p w14:paraId="3AD842EF" w14:textId="77777777" w:rsidR="000F62D5" w:rsidRPr="000F62D5" w:rsidRDefault="000F62D5" w:rsidP="003E43BA">
            <w:pPr>
              <w:pStyle w:val="TableParagraph"/>
              <w:spacing w:before="253"/>
              <w:ind w:right="-2" w:hanging="39"/>
              <w:jc w:val="center"/>
              <w:rPr>
                <w:color w:val="000000" w:themeColor="text1"/>
                <w:sz w:val="24"/>
              </w:rPr>
            </w:pPr>
            <w:r w:rsidRPr="000F62D5">
              <w:rPr>
                <w:color w:val="000000" w:themeColor="text1"/>
                <w:spacing w:val="-4"/>
                <w:sz w:val="24"/>
              </w:rPr>
              <w:t>5,63</w:t>
            </w:r>
          </w:p>
        </w:tc>
        <w:tc>
          <w:tcPr>
            <w:tcW w:w="772" w:type="dxa"/>
            <w:vAlign w:val="center"/>
          </w:tcPr>
          <w:p w14:paraId="158CABC9" w14:textId="77777777" w:rsidR="000F62D5" w:rsidRPr="000F62D5" w:rsidRDefault="000F62D5" w:rsidP="003E43BA">
            <w:pPr>
              <w:pStyle w:val="TableParagraph"/>
              <w:ind w:right="-2" w:hanging="39"/>
              <w:jc w:val="center"/>
              <w:rPr>
                <w:color w:val="000000" w:themeColor="text1"/>
                <w:sz w:val="24"/>
              </w:rPr>
            </w:pPr>
          </w:p>
        </w:tc>
        <w:tc>
          <w:tcPr>
            <w:tcW w:w="789" w:type="dxa"/>
            <w:vAlign w:val="center"/>
          </w:tcPr>
          <w:p w14:paraId="50A6F325" w14:textId="77777777" w:rsidR="000F62D5" w:rsidRPr="000F62D5" w:rsidRDefault="000F62D5" w:rsidP="003E43BA">
            <w:pPr>
              <w:pStyle w:val="TableParagraph"/>
              <w:spacing w:before="253"/>
              <w:ind w:right="-2" w:hanging="39"/>
              <w:jc w:val="center"/>
              <w:rPr>
                <w:color w:val="000000" w:themeColor="text1"/>
                <w:sz w:val="24"/>
              </w:rPr>
            </w:pPr>
            <w:r w:rsidRPr="000F62D5">
              <w:rPr>
                <w:color w:val="000000" w:themeColor="text1"/>
                <w:spacing w:val="-4"/>
                <w:sz w:val="24"/>
              </w:rPr>
              <w:t>6,23</w:t>
            </w:r>
          </w:p>
        </w:tc>
        <w:tc>
          <w:tcPr>
            <w:tcW w:w="850" w:type="dxa"/>
            <w:vAlign w:val="center"/>
          </w:tcPr>
          <w:p w14:paraId="2FCAA3F7" w14:textId="77777777" w:rsidR="000F62D5" w:rsidRPr="000F62D5" w:rsidRDefault="000F62D5" w:rsidP="003E43BA">
            <w:pPr>
              <w:pStyle w:val="TableParagraph"/>
              <w:ind w:right="-2" w:hanging="39"/>
              <w:jc w:val="center"/>
              <w:rPr>
                <w:color w:val="000000" w:themeColor="text1"/>
                <w:sz w:val="24"/>
              </w:rPr>
            </w:pPr>
          </w:p>
        </w:tc>
        <w:tc>
          <w:tcPr>
            <w:tcW w:w="710" w:type="dxa"/>
            <w:vAlign w:val="center"/>
          </w:tcPr>
          <w:p w14:paraId="0C010630" w14:textId="77777777" w:rsidR="000F62D5" w:rsidRPr="000F62D5" w:rsidRDefault="000F62D5" w:rsidP="003E43BA">
            <w:pPr>
              <w:pStyle w:val="TableParagraph"/>
              <w:spacing w:before="253"/>
              <w:ind w:right="-2" w:hanging="39"/>
              <w:jc w:val="center"/>
              <w:rPr>
                <w:color w:val="000000" w:themeColor="text1"/>
                <w:sz w:val="24"/>
              </w:rPr>
            </w:pPr>
            <w:r w:rsidRPr="000F62D5">
              <w:rPr>
                <w:color w:val="000000" w:themeColor="text1"/>
                <w:spacing w:val="-4"/>
                <w:sz w:val="24"/>
              </w:rPr>
              <w:t>5,03</w:t>
            </w:r>
          </w:p>
        </w:tc>
        <w:tc>
          <w:tcPr>
            <w:tcW w:w="902" w:type="dxa"/>
            <w:vAlign w:val="center"/>
          </w:tcPr>
          <w:p w14:paraId="1E570F8B" w14:textId="77777777" w:rsidR="000F62D5" w:rsidRPr="000F62D5" w:rsidRDefault="000F62D5" w:rsidP="003E43BA">
            <w:pPr>
              <w:pStyle w:val="TableParagraph"/>
              <w:ind w:right="-2" w:hanging="39"/>
              <w:jc w:val="center"/>
              <w:rPr>
                <w:color w:val="000000" w:themeColor="text1"/>
                <w:sz w:val="24"/>
              </w:rPr>
            </w:pPr>
          </w:p>
        </w:tc>
      </w:tr>
      <w:tr w:rsidR="000F62D5" w:rsidRPr="000F62D5" w14:paraId="4FDBF1EF" w14:textId="77777777" w:rsidTr="003E43BA">
        <w:trPr>
          <w:trHeight w:val="384"/>
        </w:trPr>
        <w:tc>
          <w:tcPr>
            <w:tcW w:w="784" w:type="dxa"/>
            <w:vAlign w:val="center"/>
          </w:tcPr>
          <w:p w14:paraId="3D5E8B85" w14:textId="77777777" w:rsidR="000F62D5" w:rsidRPr="000F62D5" w:rsidRDefault="000F62D5" w:rsidP="003E43BA">
            <w:pPr>
              <w:pStyle w:val="TableParagraph"/>
              <w:spacing w:before="5"/>
              <w:ind w:right="-2"/>
              <w:jc w:val="center"/>
              <w:rPr>
                <w:color w:val="000000" w:themeColor="text1"/>
                <w:sz w:val="24"/>
              </w:rPr>
            </w:pPr>
          </w:p>
          <w:p w14:paraId="6F1B510B" w14:textId="77777777" w:rsidR="000F62D5" w:rsidRPr="000F62D5" w:rsidRDefault="000F62D5" w:rsidP="003E43BA">
            <w:pPr>
              <w:pStyle w:val="TableParagraph"/>
              <w:spacing w:before="1"/>
              <w:ind w:right="-2"/>
              <w:jc w:val="center"/>
              <w:rPr>
                <w:color w:val="000000" w:themeColor="text1"/>
                <w:sz w:val="24"/>
              </w:rPr>
            </w:pPr>
            <w:r w:rsidRPr="000F62D5">
              <w:rPr>
                <w:color w:val="000000" w:themeColor="text1"/>
                <w:spacing w:val="-10"/>
                <w:sz w:val="24"/>
              </w:rPr>
              <w:t>4</w:t>
            </w:r>
          </w:p>
        </w:tc>
        <w:tc>
          <w:tcPr>
            <w:tcW w:w="2245" w:type="dxa"/>
            <w:vAlign w:val="center"/>
          </w:tcPr>
          <w:p w14:paraId="06010A23" w14:textId="77777777" w:rsidR="000F62D5" w:rsidRPr="000F62D5" w:rsidRDefault="000F62D5" w:rsidP="003E43BA">
            <w:pPr>
              <w:pStyle w:val="TableParagraph"/>
              <w:spacing w:before="12" w:line="380" w:lineRule="exact"/>
              <w:ind w:right="-2"/>
              <w:rPr>
                <w:color w:val="000000" w:themeColor="text1"/>
                <w:sz w:val="24"/>
              </w:rPr>
            </w:pPr>
            <w:r w:rsidRPr="000F62D5">
              <w:rPr>
                <w:color w:val="000000" w:themeColor="text1"/>
                <w:sz w:val="24"/>
              </w:rPr>
              <w:t>Máy</w:t>
            </w:r>
            <w:r w:rsidRPr="000F62D5">
              <w:rPr>
                <w:color w:val="000000" w:themeColor="text1"/>
                <w:spacing w:val="-15"/>
                <w:sz w:val="24"/>
              </w:rPr>
              <w:t xml:space="preserve"> </w:t>
            </w:r>
            <w:r w:rsidRPr="000F62D5">
              <w:rPr>
                <w:color w:val="000000" w:themeColor="text1"/>
                <w:sz w:val="24"/>
              </w:rPr>
              <w:t>chiếu</w:t>
            </w:r>
            <w:r w:rsidRPr="000F62D5">
              <w:rPr>
                <w:color w:val="000000" w:themeColor="text1"/>
                <w:spacing w:val="-15"/>
                <w:sz w:val="24"/>
              </w:rPr>
              <w:t xml:space="preserve"> </w:t>
            </w:r>
            <w:r w:rsidRPr="000F62D5">
              <w:rPr>
                <w:color w:val="000000" w:themeColor="text1"/>
                <w:sz w:val="24"/>
              </w:rPr>
              <w:t>(slide)</w:t>
            </w:r>
          </w:p>
        </w:tc>
        <w:tc>
          <w:tcPr>
            <w:tcW w:w="749" w:type="dxa"/>
            <w:vAlign w:val="center"/>
          </w:tcPr>
          <w:p w14:paraId="70EE8CFF" w14:textId="77777777" w:rsidR="000F62D5" w:rsidRPr="000F62D5" w:rsidRDefault="000F62D5" w:rsidP="003E43BA">
            <w:pPr>
              <w:pStyle w:val="TableParagraph"/>
              <w:spacing w:before="5"/>
              <w:ind w:right="-2"/>
              <w:jc w:val="center"/>
              <w:rPr>
                <w:color w:val="000000" w:themeColor="text1"/>
                <w:sz w:val="24"/>
              </w:rPr>
            </w:pPr>
          </w:p>
          <w:p w14:paraId="0AA3F9E4" w14:textId="77777777" w:rsidR="000F62D5" w:rsidRPr="000F62D5" w:rsidRDefault="000F62D5" w:rsidP="003E43BA">
            <w:pPr>
              <w:pStyle w:val="TableParagraph"/>
              <w:spacing w:before="1"/>
              <w:ind w:right="-2"/>
              <w:jc w:val="center"/>
              <w:rPr>
                <w:color w:val="000000" w:themeColor="text1"/>
                <w:sz w:val="24"/>
              </w:rPr>
            </w:pPr>
            <w:r w:rsidRPr="000F62D5">
              <w:rPr>
                <w:color w:val="000000" w:themeColor="text1"/>
                <w:spacing w:val="-5"/>
                <w:sz w:val="24"/>
              </w:rPr>
              <w:t>Cái</w:t>
            </w:r>
          </w:p>
        </w:tc>
        <w:tc>
          <w:tcPr>
            <w:tcW w:w="797" w:type="dxa"/>
            <w:vAlign w:val="center"/>
          </w:tcPr>
          <w:p w14:paraId="4FB65EFE" w14:textId="77777777" w:rsidR="000F62D5" w:rsidRPr="000F62D5" w:rsidRDefault="000F62D5" w:rsidP="003E43BA">
            <w:pPr>
              <w:pStyle w:val="TableParagraph"/>
              <w:spacing w:before="5"/>
              <w:ind w:right="-2"/>
              <w:jc w:val="center"/>
              <w:rPr>
                <w:color w:val="000000" w:themeColor="text1"/>
                <w:sz w:val="24"/>
              </w:rPr>
            </w:pPr>
          </w:p>
          <w:p w14:paraId="226714D6" w14:textId="77777777" w:rsidR="000F62D5" w:rsidRPr="000F62D5" w:rsidRDefault="000F62D5" w:rsidP="003E43BA">
            <w:pPr>
              <w:pStyle w:val="TableParagraph"/>
              <w:spacing w:before="1"/>
              <w:ind w:right="-2"/>
              <w:jc w:val="center"/>
              <w:rPr>
                <w:color w:val="000000" w:themeColor="text1"/>
                <w:sz w:val="24"/>
              </w:rPr>
            </w:pPr>
            <w:r w:rsidRPr="000F62D5">
              <w:rPr>
                <w:color w:val="000000" w:themeColor="text1"/>
                <w:spacing w:val="-10"/>
                <w:sz w:val="24"/>
              </w:rPr>
              <w:t>0,5</w:t>
            </w:r>
          </w:p>
        </w:tc>
        <w:tc>
          <w:tcPr>
            <w:tcW w:w="758" w:type="dxa"/>
            <w:vAlign w:val="center"/>
          </w:tcPr>
          <w:p w14:paraId="6797120F" w14:textId="77777777" w:rsidR="000F62D5" w:rsidRPr="000F62D5" w:rsidRDefault="000F62D5" w:rsidP="003E43BA">
            <w:pPr>
              <w:pStyle w:val="TableParagraph"/>
              <w:spacing w:before="5"/>
              <w:ind w:right="-2" w:hanging="39"/>
              <w:jc w:val="center"/>
              <w:rPr>
                <w:color w:val="000000" w:themeColor="text1"/>
                <w:sz w:val="24"/>
              </w:rPr>
            </w:pPr>
          </w:p>
          <w:p w14:paraId="299CABC2" w14:textId="77777777" w:rsidR="000F62D5" w:rsidRPr="000F62D5" w:rsidRDefault="000F62D5" w:rsidP="003E43BA">
            <w:pPr>
              <w:pStyle w:val="TableParagraph"/>
              <w:spacing w:before="1"/>
              <w:ind w:right="-2" w:hanging="39"/>
              <w:jc w:val="center"/>
              <w:rPr>
                <w:color w:val="000000" w:themeColor="text1"/>
                <w:sz w:val="24"/>
              </w:rPr>
            </w:pPr>
            <w:r w:rsidRPr="000F62D5">
              <w:rPr>
                <w:color w:val="000000" w:themeColor="text1"/>
                <w:spacing w:val="-4"/>
                <w:sz w:val="24"/>
              </w:rPr>
              <w:t>2,25</w:t>
            </w:r>
          </w:p>
        </w:tc>
        <w:tc>
          <w:tcPr>
            <w:tcW w:w="772" w:type="dxa"/>
            <w:vAlign w:val="center"/>
          </w:tcPr>
          <w:p w14:paraId="7A75F0F0" w14:textId="77777777" w:rsidR="000F62D5" w:rsidRPr="000F62D5" w:rsidRDefault="000F62D5" w:rsidP="003E43BA">
            <w:pPr>
              <w:pStyle w:val="TableParagraph"/>
              <w:ind w:right="-2" w:hanging="39"/>
              <w:jc w:val="center"/>
              <w:rPr>
                <w:color w:val="000000" w:themeColor="text1"/>
                <w:sz w:val="24"/>
              </w:rPr>
            </w:pPr>
          </w:p>
        </w:tc>
        <w:tc>
          <w:tcPr>
            <w:tcW w:w="789" w:type="dxa"/>
            <w:vAlign w:val="center"/>
          </w:tcPr>
          <w:p w14:paraId="19A9219F" w14:textId="77777777" w:rsidR="000F62D5" w:rsidRPr="000F62D5" w:rsidRDefault="000F62D5" w:rsidP="003E43BA">
            <w:pPr>
              <w:pStyle w:val="TableParagraph"/>
              <w:spacing w:before="5"/>
              <w:ind w:right="-2" w:hanging="39"/>
              <w:jc w:val="center"/>
              <w:rPr>
                <w:color w:val="000000" w:themeColor="text1"/>
                <w:sz w:val="24"/>
              </w:rPr>
            </w:pPr>
          </w:p>
          <w:p w14:paraId="087BA31D" w14:textId="77777777" w:rsidR="000F62D5" w:rsidRPr="000F62D5" w:rsidRDefault="000F62D5" w:rsidP="003E43BA">
            <w:pPr>
              <w:pStyle w:val="TableParagraph"/>
              <w:spacing w:before="1"/>
              <w:ind w:right="-2" w:hanging="39"/>
              <w:jc w:val="center"/>
              <w:rPr>
                <w:color w:val="000000" w:themeColor="text1"/>
                <w:sz w:val="24"/>
              </w:rPr>
            </w:pPr>
            <w:r w:rsidRPr="000F62D5">
              <w:rPr>
                <w:color w:val="000000" w:themeColor="text1"/>
                <w:spacing w:val="-4"/>
                <w:sz w:val="24"/>
              </w:rPr>
              <w:t>2,49</w:t>
            </w:r>
          </w:p>
        </w:tc>
        <w:tc>
          <w:tcPr>
            <w:tcW w:w="850" w:type="dxa"/>
            <w:vAlign w:val="center"/>
          </w:tcPr>
          <w:p w14:paraId="0A2D348E" w14:textId="77777777" w:rsidR="000F62D5" w:rsidRPr="000F62D5" w:rsidRDefault="000F62D5" w:rsidP="003E43BA">
            <w:pPr>
              <w:pStyle w:val="TableParagraph"/>
              <w:ind w:right="-2" w:hanging="39"/>
              <w:jc w:val="center"/>
              <w:rPr>
                <w:color w:val="000000" w:themeColor="text1"/>
                <w:sz w:val="24"/>
              </w:rPr>
            </w:pPr>
          </w:p>
        </w:tc>
        <w:tc>
          <w:tcPr>
            <w:tcW w:w="710" w:type="dxa"/>
            <w:vAlign w:val="center"/>
          </w:tcPr>
          <w:p w14:paraId="0345D4BA" w14:textId="77777777" w:rsidR="000F62D5" w:rsidRPr="000F62D5" w:rsidRDefault="000F62D5" w:rsidP="003E43BA">
            <w:pPr>
              <w:pStyle w:val="TableParagraph"/>
              <w:spacing w:before="5"/>
              <w:ind w:right="-2" w:hanging="39"/>
              <w:jc w:val="center"/>
              <w:rPr>
                <w:color w:val="000000" w:themeColor="text1"/>
                <w:sz w:val="24"/>
              </w:rPr>
            </w:pPr>
          </w:p>
          <w:p w14:paraId="28FE8C55" w14:textId="77777777" w:rsidR="000F62D5" w:rsidRPr="000F62D5" w:rsidRDefault="000F62D5" w:rsidP="003E43BA">
            <w:pPr>
              <w:pStyle w:val="TableParagraph"/>
              <w:spacing w:before="1"/>
              <w:ind w:right="-2" w:hanging="39"/>
              <w:jc w:val="center"/>
              <w:rPr>
                <w:color w:val="000000" w:themeColor="text1"/>
                <w:sz w:val="24"/>
              </w:rPr>
            </w:pPr>
            <w:r w:rsidRPr="000F62D5">
              <w:rPr>
                <w:color w:val="000000" w:themeColor="text1"/>
                <w:spacing w:val="-4"/>
                <w:sz w:val="24"/>
              </w:rPr>
              <w:t>2,01</w:t>
            </w:r>
          </w:p>
        </w:tc>
        <w:tc>
          <w:tcPr>
            <w:tcW w:w="902" w:type="dxa"/>
            <w:vAlign w:val="center"/>
          </w:tcPr>
          <w:p w14:paraId="485A6B87" w14:textId="77777777" w:rsidR="000F62D5" w:rsidRPr="000F62D5" w:rsidRDefault="000F62D5" w:rsidP="003E43BA">
            <w:pPr>
              <w:pStyle w:val="TableParagraph"/>
              <w:ind w:right="-2" w:hanging="39"/>
              <w:jc w:val="center"/>
              <w:rPr>
                <w:color w:val="000000" w:themeColor="text1"/>
                <w:sz w:val="24"/>
              </w:rPr>
            </w:pPr>
          </w:p>
        </w:tc>
      </w:tr>
      <w:tr w:rsidR="000F62D5" w:rsidRPr="000F62D5" w14:paraId="0F793711" w14:textId="77777777" w:rsidTr="003E43BA">
        <w:trPr>
          <w:trHeight w:val="392"/>
        </w:trPr>
        <w:tc>
          <w:tcPr>
            <w:tcW w:w="784" w:type="dxa"/>
            <w:vAlign w:val="center"/>
          </w:tcPr>
          <w:p w14:paraId="43DD3A23" w14:textId="77777777" w:rsidR="000F62D5" w:rsidRPr="000F62D5" w:rsidRDefault="000F62D5" w:rsidP="003E43BA">
            <w:pPr>
              <w:pStyle w:val="TableParagraph"/>
              <w:spacing w:before="5"/>
              <w:ind w:right="-2"/>
              <w:jc w:val="center"/>
              <w:rPr>
                <w:color w:val="000000" w:themeColor="text1"/>
                <w:sz w:val="24"/>
              </w:rPr>
            </w:pPr>
          </w:p>
          <w:p w14:paraId="190C222A" w14:textId="77777777" w:rsidR="000F62D5" w:rsidRPr="000F62D5" w:rsidRDefault="000F62D5" w:rsidP="003E43BA">
            <w:pPr>
              <w:pStyle w:val="TableParagraph"/>
              <w:spacing w:before="1"/>
              <w:ind w:right="-2"/>
              <w:jc w:val="center"/>
              <w:rPr>
                <w:color w:val="000000" w:themeColor="text1"/>
                <w:sz w:val="24"/>
              </w:rPr>
            </w:pPr>
            <w:r w:rsidRPr="000F62D5">
              <w:rPr>
                <w:color w:val="000000" w:themeColor="text1"/>
                <w:spacing w:val="-10"/>
                <w:sz w:val="24"/>
              </w:rPr>
              <w:t>5</w:t>
            </w:r>
          </w:p>
        </w:tc>
        <w:tc>
          <w:tcPr>
            <w:tcW w:w="2245" w:type="dxa"/>
            <w:vAlign w:val="center"/>
          </w:tcPr>
          <w:p w14:paraId="018769BF" w14:textId="77777777" w:rsidR="000F62D5" w:rsidRPr="000F62D5" w:rsidRDefault="000F62D5" w:rsidP="003E43BA">
            <w:pPr>
              <w:pStyle w:val="TableParagraph"/>
              <w:spacing w:before="12" w:line="380" w:lineRule="exact"/>
              <w:ind w:right="-2"/>
              <w:rPr>
                <w:color w:val="000000" w:themeColor="text1"/>
                <w:sz w:val="24"/>
              </w:rPr>
            </w:pPr>
            <w:r w:rsidRPr="000F62D5">
              <w:rPr>
                <w:color w:val="000000" w:themeColor="text1"/>
                <w:sz w:val="24"/>
              </w:rPr>
              <w:t>Máy</w:t>
            </w:r>
            <w:r w:rsidRPr="000F62D5">
              <w:rPr>
                <w:color w:val="000000" w:themeColor="text1"/>
                <w:spacing w:val="-14"/>
                <w:sz w:val="24"/>
              </w:rPr>
              <w:t xml:space="preserve"> </w:t>
            </w:r>
            <w:r w:rsidRPr="000F62D5">
              <w:rPr>
                <w:color w:val="000000" w:themeColor="text1"/>
                <w:sz w:val="24"/>
              </w:rPr>
              <w:t>tính</w:t>
            </w:r>
            <w:r w:rsidRPr="000F62D5">
              <w:rPr>
                <w:color w:val="000000" w:themeColor="text1"/>
                <w:spacing w:val="-14"/>
                <w:sz w:val="24"/>
              </w:rPr>
              <w:t xml:space="preserve"> </w:t>
            </w:r>
            <w:r w:rsidRPr="000F62D5">
              <w:rPr>
                <w:color w:val="000000" w:themeColor="text1"/>
                <w:sz w:val="24"/>
              </w:rPr>
              <w:t>xách</w:t>
            </w:r>
            <w:r w:rsidRPr="000F62D5">
              <w:rPr>
                <w:color w:val="000000" w:themeColor="text1"/>
                <w:spacing w:val="-14"/>
                <w:sz w:val="24"/>
              </w:rPr>
              <w:t xml:space="preserve"> </w:t>
            </w:r>
            <w:r w:rsidRPr="000F62D5">
              <w:rPr>
                <w:color w:val="000000" w:themeColor="text1"/>
                <w:sz w:val="24"/>
              </w:rPr>
              <w:t>tay</w:t>
            </w:r>
          </w:p>
        </w:tc>
        <w:tc>
          <w:tcPr>
            <w:tcW w:w="749" w:type="dxa"/>
            <w:vAlign w:val="center"/>
          </w:tcPr>
          <w:p w14:paraId="42F0789D" w14:textId="77777777" w:rsidR="000F62D5" w:rsidRPr="000F62D5" w:rsidRDefault="000F62D5" w:rsidP="003E43BA">
            <w:pPr>
              <w:pStyle w:val="TableParagraph"/>
              <w:spacing w:before="5"/>
              <w:ind w:right="-2"/>
              <w:jc w:val="center"/>
              <w:rPr>
                <w:color w:val="000000" w:themeColor="text1"/>
                <w:sz w:val="24"/>
              </w:rPr>
            </w:pPr>
          </w:p>
          <w:p w14:paraId="1E4FE9AB" w14:textId="77777777" w:rsidR="000F62D5" w:rsidRPr="000F62D5" w:rsidRDefault="000F62D5" w:rsidP="003E43BA">
            <w:pPr>
              <w:pStyle w:val="TableParagraph"/>
              <w:spacing w:before="1"/>
              <w:ind w:right="-2"/>
              <w:jc w:val="center"/>
              <w:rPr>
                <w:color w:val="000000" w:themeColor="text1"/>
                <w:sz w:val="24"/>
              </w:rPr>
            </w:pPr>
            <w:r w:rsidRPr="000F62D5">
              <w:rPr>
                <w:color w:val="000000" w:themeColor="text1"/>
                <w:spacing w:val="-5"/>
                <w:sz w:val="24"/>
              </w:rPr>
              <w:t>Cái</w:t>
            </w:r>
          </w:p>
        </w:tc>
        <w:tc>
          <w:tcPr>
            <w:tcW w:w="797" w:type="dxa"/>
            <w:vAlign w:val="center"/>
          </w:tcPr>
          <w:p w14:paraId="7AC400C3" w14:textId="77777777" w:rsidR="000F62D5" w:rsidRPr="000F62D5" w:rsidRDefault="000F62D5" w:rsidP="003E43BA">
            <w:pPr>
              <w:pStyle w:val="TableParagraph"/>
              <w:spacing w:before="5"/>
              <w:ind w:right="-2"/>
              <w:jc w:val="center"/>
              <w:rPr>
                <w:color w:val="000000" w:themeColor="text1"/>
                <w:sz w:val="24"/>
              </w:rPr>
            </w:pPr>
          </w:p>
          <w:p w14:paraId="4C5E2928" w14:textId="77777777" w:rsidR="000F62D5" w:rsidRPr="000F62D5" w:rsidRDefault="000F62D5" w:rsidP="003E43BA">
            <w:pPr>
              <w:pStyle w:val="TableParagraph"/>
              <w:spacing w:before="1"/>
              <w:ind w:right="-2"/>
              <w:jc w:val="center"/>
              <w:rPr>
                <w:color w:val="000000" w:themeColor="text1"/>
                <w:sz w:val="24"/>
              </w:rPr>
            </w:pPr>
          </w:p>
        </w:tc>
        <w:tc>
          <w:tcPr>
            <w:tcW w:w="758" w:type="dxa"/>
            <w:vAlign w:val="center"/>
          </w:tcPr>
          <w:p w14:paraId="535DC829" w14:textId="77777777" w:rsidR="000F62D5" w:rsidRPr="000F62D5" w:rsidRDefault="000F62D5" w:rsidP="003E43BA">
            <w:pPr>
              <w:pStyle w:val="TableParagraph"/>
              <w:spacing w:before="5"/>
              <w:ind w:right="-2" w:hanging="39"/>
              <w:jc w:val="center"/>
              <w:rPr>
                <w:color w:val="000000" w:themeColor="text1"/>
                <w:sz w:val="24"/>
              </w:rPr>
            </w:pPr>
          </w:p>
          <w:p w14:paraId="4FD4A48F" w14:textId="77777777" w:rsidR="000F62D5" w:rsidRPr="000F62D5" w:rsidRDefault="000F62D5" w:rsidP="003E43BA">
            <w:pPr>
              <w:pStyle w:val="TableParagraph"/>
              <w:spacing w:before="1"/>
              <w:ind w:right="-2" w:hanging="39"/>
              <w:jc w:val="center"/>
              <w:rPr>
                <w:color w:val="000000" w:themeColor="text1"/>
                <w:sz w:val="24"/>
              </w:rPr>
            </w:pPr>
            <w:r w:rsidRPr="000F62D5">
              <w:rPr>
                <w:color w:val="000000" w:themeColor="text1"/>
                <w:spacing w:val="-4"/>
                <w:sz w:val="24"/>
              </w:rPr>
              <w:t>2,25</w:t>
            </w:r>
          </w:p>
        </w:tc>
        <w:tc>
          <w:tcPr>
            <w:tcW w:w="772" w:type="dxa"/>
            <w:vAlign w:val="center"/>
          </w:tcPr>
          <w:p w14:paraId="2BB9EFB9" w14:textId="77777777" w:rsidR="000F62D5" w:rsidRPr="000F62D5" w:rsidRDefault="000F62D5" w:rsidP="003E43BA">
            <w:pPr>
              <w:pStyle w:val="TableParagraph"/>
              <w:spacing w:before="5"/>
              <w:ind w:right="-2" w:hanging="39"/>
              <w:jc w:val="center"/>
              <w:rPr>
                <w:color w:val="000000" w:themeColor="text1"/>
                <w:sz w:val="24"/>
              </w:rPr>
            </w:pPr>
          </w:p>
          <w:p w14:paraId="172E43A8" w14:textId="77777777" w:rsidR="000F62D5" w:rsidRPr="000F62D5" w:rsidRDefault="000F62D5" w:rsidP="003E43BA">
            <w:pPr>
              <w:pStyle w:val="TableParagraph"/>
              <w:spacing w:before="1"/>
              <w:ind w:right="-2" w:hanging="39"/>
              <w:jc w:val="center"/>
              <w:rPr>
                <w:color w:val="000000" w:themeColor="text1"/>
                <w:sz w:val="24"/>
              </w:rPr>
            </w:pPr>
            <w:r w:rsidRPr="000F62D5">
              <w:rPr>
                <w:color w:val="000000" w:themeColor="text1"/>
                <w:spacing w:val="-4"/>
                <w:sz w:val="24"/>
              </w:rPr>
              <w:t>4,80</w:t>
            </w:r>
          </w:p>
        </w:tc>
        <w:tc>
          <w:tcPr>
            <w:tcW w:w="789" w:type="dxa"/>
            <w:vAlign w:val="center"/>
          </w:tcPr>
          <w:p w14:paraId="64E64764" w14:textId="77777777" w:rsidR="000F62D5" w:rsidRPr="000F62D5" w:rsidRDefault="000F62D5" w:rsidP="003E43BA">
            <w:pPr>
              <w:pStyle w:val="TableParagraph"/>
              <w:spacing w:before="5"/>
              <w:ind w:right="-2" w:hanging="39"/>
              <w:jc w:val="center"/>
              <w:rPr>
                <w:color w:val="000000" w:themeColor="text1"/>
                <w:sz w:val="24"/>
              </w:rPr>
            </w:pPr>
          </w:p>
          <w:p w14:paraId="714DAC7B" w14:textId="77777777" w:rsidR="000F62D5" w:rsidRPr="000F62D5" w:rsidRDefault="000F62D5" w:rsidP="003E43BA">
            <w:pPr>
              <w:pStyle w:val="TableParagraph"/>
              <w:spacing w:before="1"/>
              <w:ind w:right="-2" w:hanging="39"/>
              <w:jc w:val="center"/>
              <w:rPr>
                <w:color w:val="000000" w:themeColor="text1"/>
                <w:sz w:val="24"/>
              </w:rPr>
            </w:pPr>
            <w:r w:rsidRPr="000F62D5">
              <w:rPr>
                <w:color w:val="000000" w:themeColor="text1"/>
                <w:spacing w:val="-4"/>
                <w:sz w:val="24"/>
              </w:rPr>
              <w:t>2,49</w:t>
            </w:r>
          </w:p>
        </w:tc>
        <w:tc>
          <w:tcPr>
            <w:tcW w:w="850" w:type="dxa"/>
            <w:vAlign w:val="center"/>
          </w:tcPr>
          <w:p w14:paraId="4BDECCC4" w14:textId="77777777" w:rsidR="000F62D5" w:rsidRPr="000F62D5" w:rsidRDefault="000F62D5" w:rsidP="003E43BA">
            <w:pPr>
              <w:pStyle w:val="TableParagraph"/>
              <w:spacing w:before="5"/>
              <w:ind w:right="-2" w:hanging="39"/>
              <w:jc w:val="center"/>
              <w:rPr>
                <w:color w:val="000000" w:themeColor="text1"/>
                <w:sz w:val="24"/>
              </w:rPr>
            </w:pPr>
          </w:p>
          <w:p w14:paraId="3D624C33" w14:textId="77777777" w:rsidR="000F62D5" w:rsidRPr="000F62D5" w:rsidRDefault="000F62D5" w:rsidP="003E43BA">
            <w:pPr>
              <w:pStyle w:val="TableParagraph"/>
              <w:spacing w:before="1"/>
              <w:ind w:right="-2" w:hanging="39"/>
              <w:jc w:val="center"/>
              <w:rPr>
                <w:color w:val="000000" w:themeColor="text1"/>
                <w:sz w:val="24"/>
              </w:rPr>
            </w:pPr>
            <w:r w:rsidRPr="000F62D5">
              <w:rPr>
                <w:color w:val="000000" w:themeColor="text1"/>
                <w:spacing w:val="-4"/>
                <w:sz w:val="24"/>
              </w:rPr>
              <w:t>5,60</w:t>
            </w:r>
          </w:p>
        </w:tc>
        <w:tc>
          <w:tcPr>
            <w:tcW w:w="710" w:type="dxa"/>
            <w:vAlign w:val="center"/>
          </w:tcPr>
          <w:p w14:paraId="7F1227ED" w14:textId="77777777" w:rsidR="000F62D5" w:rsidRPr="000F62D5" w:rsidRDefault="000F62D5" w:rsidP="003E43BA">
            <w:pPr>
              <w:pStyle w:val="TableParagraph"/>
              <w:spacing w:before="5"/>
              <w:ind w:right="-2" w:hanging="39"/>
              <w:jc w:val="center"/>
              <w:rPr>
                <w:color w:val="000000" w:themeColor="text1"/>
                <w:sz w:val="24"/>
              </w:rPr>
            </w:pPr>
          </w:p>
          <w:p w14:paraId="7692A269" w14:textId="77777777" w:rsidR="000F62D5" w:rsidRPr="000F62D5" w:rsidRDefault="000F62D5" w:rsidP="003E43BA">
            <w:pPr>
              <w:pStyle w:val="TableParagraph"/>
              <w:spacing w:before="1"/>
              <w:ind w:right="-2" w:hanging="39"/>
              <w:jc w:val="center"/>
              <w:rPr>
                <w:color w:val="000000" w:themeColor="text1"/>
                <w:sz w:val="24"/>
              </w:rPr>
            </w:pPr>
            <w:r w:rsidRPr="000F62D5">
              <w:rPr>
                <w:color w:val="000000" w:themeColor="text1"/>
                <w:spacing w:val="-4"/>
                <w:sz w:val="24"/>
              </w:rPr>
              <w:t>2,01</w:t>
            </w:r>
          </w:p>
        </w:tc>
        <w:tc>
          <w:tcPr>
            <w:tcW w:w="902" w:type="dxa"/>
            <w:vAlign w:val="center"/>
          </w:tcPr>
          <w:p w14:paraId="726D84F6" w14:textId="77777777" w:rsidR="000F62D5" w:rsidRPr="000F62D5" w:rsidRDefault="000F62D5" w:rsidP="003E43BA">
            <w:pPr>
              <w:pStyle w:val="TableParagraph"/>
              <w:spacing w:before="5"/>
              <w:ind w:right="-2" w:hanging="39"/>
              <w:jc w:val="center"/>
              <w:rPr>
                <w:color w:val="000000" w:themeColor="text1"/>
                <w:sz w:val="24"/>
              </w:rPr>
            </w:pPr>
          </w:p>
          <w:p w14:paraId="6E92C414" w14:textId="77777777" w:rsidR="000F62D5" w:rsidRPr="000F62D5" w:rsidRDefault="000F62D5" w:rsidP="003E43BA">
            <w:pPr>
              <w:pStyle w:val="TableParagraph"/>
              <w:spacing w:before="1"/>
              <w:ind w:right="-2" w:hanging="39"/>
              <w:jc w:val="center"/>
              <w:rPr>
                <w:color w:val="000000" w:themeColor="text1"/>
                <w:sz w:val="24"/>
              </w:rPr>
            </w:pPr>
            <w:r w:rsidRPr="000F62D5">
              <w:rPr>
                <w:color w:val="000000" w:themeColor="text1"/>
                <w:spacing w:val="-4"/>
                <w:sz w:val="24"/>
              </w:rPr>
              <w:t>4,00</w:t>
            </w:r>
          </w:p>
        </w:tc>
      </w:tr>
      <w:tr w:rsidR="000F62D5" w:rsidRPr="000F62D5" w14:paraId="51C843EE" w14:textId="77777777" w:rsidTr="003E43BA">
        <w:trPr>
          <w:trHeight w:val="438"/>
        </w:trPr>
        <w:tc>
          <w:tcPr>
            <w:tcW w:w="784" w:type="dxa"/>
            <w:vAlign w:val="center"/>
          </w:tcPr>
          <w:p w14:paraId="38424E22" w14:textId="77777777" w:rsidR="000F62D5" w:rsidRPr="000F62D5" w:rsidRDefault="000F62D5" w:rsidP="003E43BA">
            <w:pPr>
              <w:pStyle w:val="TableParagraph"/>
              <w:spacing w:before="92"/>
              <w:ind w:right="-2"/>
              <w:jc w:val="center"/>
              <w:rPr>
                <w:color w:val="000000" w:themeColor="text1"/>
                <w:sz w:val="24"/>
              </w:rPr>
            </w:pPr>
            <w:r w:rsidRPr="000F62D5">
              <w:rPr>
                <w:color w:val="000000" w:themeColor="text1"/>
                <w:spacing w:val="-10"/>
                <w:sz w:val="24"/>
              </w:rPr>
              <w:t>6</w:t>
            </w:r>
          </w:p>
        </w:tc>
        <w:tc>
          <w:tcPr>
            <w:tcW w:w="2245" w:type="dxa"/>
            <w:vAlign w:val="center"/>
          </w:tcPr>
          <w:p w14:paraId="62BC48B7" w14:textId="77777777" w:rsidR="000F62D5" w:rsidRPr="000F62D5" w:rsidRDefault="000F62D5" w:rsidP="003E43BA">
            <w:pPr>
              <w:pStyle w:val="TableParagraph"/>
              <w:spacing w:before="92"/>
              <w:ind w:right="-2"/>
              <w:rPr>
                <w:color w:val="000000" w:themeColor="text1"/>
                <w:sz w:val="24"/>
              </w:rPr>
            </w:pPr>
            <w:r w:rsidRPr="000F62D5">
              <w:rPr>
                <w:color w:val="000000" w:themeColor="text1"/>
                <w:sz w:val="24"/>
              </w:rPr>
              <w:t>Máy</w:t>
            </w:r>
            <w:r w:rsidRPr="000F62D5">
              <w:rPr>
                <w:color w:val="000000" w:themeColor="text1"/>
                <w:spacing w:val="-1"/>
                <w:sz w:val="24"/>
              </w:rPr>
              <w:t xml:space="preserve"> </w:t>
            </w:r>
            <w:r w:rsidRPr="000F62D5">
              <w:rPr>
                <w:color w:val="000000" w:themeColor="text1"/>
                <w:sz w:val="24"/>
              </w:rPr>
              <w:t>phô tô</w:t>
            </w:r>
          </w:p>
        </w:tc>
        <w:tc>
          <w:tcPr>
            <w:tcW w:w="749" w:type="dxa"/>
            <w:vAlign w:val="center"/>
          </w:tcPr>
          <w:p w14:paraId="6C3E7091" w14:textId="77777777" w:rsidR="000F62D5" w:rsidRPr="000F62D5" w:rsidRDefault="000F62D5" w:rsidP="003E43BA">
            <w:pPr>
              <w:pStyle w:val="TableParagraph"/>
              <w:spacing w:before="92"/>
              <w:ind w:right="-2"/>
              <w:jc w:val="center"/>
              <w:rPr>
                <w:color w:val="000000" w:themeColor="text1"/>
                <w:sz w:val="24"/>
              </w:rPr>
            </w:pPr>
            <w:r w:rsidRPr="000F62D5">
              <w:rPr>
                <w:color w:val="000000" w:themeColor="text1"/>
                <w:spacing w:val="-5"/>
                <w:sz w:val="24"/>
              </w:rPr>
              <w:t>Cái</w:t>
            </w:r>
          </w:p>
        </w:tc>
        <w:tc>
          <w:tcPr>
            <w:tcW w:w="797" w:type="dxa"/>
            <w:vAlign w:val="center"/>
          </w:tcPr>
          <w:p w14:paraId="32714D95" w14:textId="77777777" w:rsidR="000F62D5" w:rsidRPr="000F62D5" w:rsidRDefault="000F62D5" w:rsidP="003E43BA">
            <w:pPr>
              <w:pStyle w:val="TableParagraph"/>
              <w:spacing w:before="92"/>
              <w:ind w:right="-2"/>
              <w:jc w:val="center"/>
              <w:rPr>
                <w:color w:val="000000" w:themeColor="text1"/>
                <w:sz w:val="24"/>
              </w:rPr>
            </w:pPr>
            <w:r w:rsidRPr="000F62D5">
              <w:rPr>
                <w:color w:val="000000" w:themeColor="text1"/>
                <w:spacing w:val="-10"/>
                <w:sz w:val="24"/>
              </w:rPr>
              <w:t>1,5</w:t>
            </w:r>
          </w:p>
        </w:tc>
        <w:tc>
          <w:tcPr>
            <w:tcW w:w="758" w:type="dxa"/>
            <w:vAlign w:val="center"/>
          </w:tcPr>
          <w:p w14:paraId="3FBA1DFA" w14:textId="77777777" w:rsidR="000F62D5" w:rsidRPr="000F62D5" w:rsidRDefault="000F62D5" w:rsidP="003E43BA">
            <w:pPr>
              <w:pStyle w:val="TableParagraph"/>
              <w:spacing w:before="92"/>
              <w:ind w:right="-2" w:hanging="39"/>
              <w:jc w:val="center"/>
              <w:rPr>
                <w:color w:val="000000" w:themeColor="text1"/>
                <w:sz w:val="24"/>
              </w:rPr>
            </w:pPr>
            <w:r w:rsidRPr="000F62D5">
              <w:rPr>
                <w:color w:val="000000" w:themeColor="text1"/>
                <w:spacing w:val="-4"/>
                <w:sz w:val="24"/>
              </w:rPr>
              <w:t>3,75</w:t>
            </w:r>
          </w:p>
        </w:tc>
        <w:tc>
          <w:tcPr>
            <w:tcW w:w="772" w:type="dxa"/>
            <w:vAlign w:val="center"/>
          </w:tcPr>
          <w:p w14:paraId="621CD948" w14:textId="77777777" w:rsidR="000F62D5" w:rsidRPr="000F62D5" w:rsidRDefault="000F62D5" w:rsidP="003E43BA">
            <w:pPr>
              <w:pStyle w:val="TableParagraph"/>
              <w:ind w:right="-2" w:hanging="39"/>
              <w:jc w:val="center"/>
              <w:rPr>
                <w:color w:val="000000" w:themeColor="text1"/>
                <w:sz w:val="24"/>
              </w:rPr>
            </w:pPr>
          </w:p>
        </w:tc>
        <w:tc>
          <w:tcPr>
            <w:tcW w:w="789" w:type="dxa"/>
            <w:vAlign w:val="center"/>
          </w:tcPr>
          <w:p w14:paraId="07C89AB7" w14:textId="77777777" w:rsidR="000F62D5" w:rsidRPr="000F62D5" w:rsidRDefault="000F62D5" w:rsidP="003E43BA">
            <w:pPr>
              <w:pStyle w:val="TableParagraph"/>
              <w:spacing w:before="92"/>
              <w:ind w:right="-2" w:hanging="39"/>
              <w:jc w:val="center"/>
              <w:rPr>
                <w:color w:val="000000" w:themeColor="text1"/>
                <w:sz w:val="24"/>
              </w:rPr>
            </w:pPr>
            <w:r w:rsidRPr="000F62D5">
              <w:rPr>
                <w:color w:val="000000" w:themeColor="text1"/>
                <w:spacing w:val="-4"/>
                <w:sz w:val="24"/>
              </w:rPr>
              <w:t>4,15</w:t>
            </w:r>
          </w:p>
        </w:tc>
        <w:tc>
          <w:tcPr>
            <w:tcW w:w="850" w:type="dxa"/>
            <w:vAlign w:val="center"/>
          </w:tcPr>
          <w:p w14:paraId="35E4261D" w14:textId="77777777" w:rsidR="000F62D5" w:rsidRPr="000F62D5" w:rsidRDefault="000F62D5" w:rsidP="003E43BA">
            <w:pPr>
              <w:pStyle w:val="TableParagraph"/>
              <w:ind w:right="-2" w:hanging="39"/>
              <w:jc w:val="center"/>
              <w:rPr>
                <w:color w:val="000000" w:themeColor="text1"/>
                <w:sz w:val="24"/>
              </w:rPr>
            </w:pPr>
          </w:p>
        </w:tc>
        <w:tc>
          <w:tcPr>
            <w:tcW w:w="710" w:type="dxa"/>
            <w:vAlign w:val="center"/>
          </w:tcPr>
          <w:p w14:paraId="0C96F2E4" w14:textId="77777777" w:rsidR="000F62D5" w:rsidRPr="000F62D5" w:rsidRDefault="000F62D5" w:rsidP="003E43BA">
            <w:pPr>
              <w:pStyle w:val="TableParagraph"/>
              <w:spacing w:before="92"/>
              <w:ind w:right="-2" w:hanging="39"/>
              <w:jc w:val="center"/>
              <w:rPr>
                <w:color w:val="000000" w:themeColor="text1"/>
                <w:sz w:val="24"/>
              </w:rPr>
            </w:pPr>
            <w:r w:rsidRPr="000F62D5">
              <w:rPr>
                <w:color w:val="000000" w:themeColor="text1"/>
                <w:spacing w:val="-4"/>
                <w:sz w:val="24"/>
              </w:rPr>
              <w:t>3,35</w:t>
            </w:r>
          </w:p>
        </w:tc>
        <w:tc>
          <w:tcPr>
            <w:tcW w:w="902" w:type="dxa"/>
            <w:vAlign w:val="center"/>
          </w:tcPr>
          <w:p w14:paraId="15F0CBD4" w14:textId="77777777" w:rsidR="000F62D5" w:rsidRPr="000F62D5" w:rsidRDefault="000F62D5" w:rsidP="003E43BA">
            <w:pPr>
              <w:pStyle w:val="TableParagraph"/>
              <w:ind w:right="-2" w:hanging="39"/>
              <w:jc w:val="center"/>
              <w:rPr>
                <w:color w:val="000000" w:themeColor="text1"/>
                <w:sz w:val="24"/>
              </w:rPr>
            </w:pPr>
          </w:p>
        </w:tc>
      </w:tr>
      <w:tr w:rsidR="000F62D5" w:rsidRPr="000F62D5" w14:paraId="199FF71F" w14:textId="77777777" w:rsidTr="003E43BA">
        <w:trPr>
          <w:trHeight w:val="440"/>
        </w:trPr>
        <w:tc>
          <w:tcPr>
            <w:tcW w:w="784" w:type="dxa"/>
            <w:vAlign w:val="center"/>
          </w:tcPr>
          <w:p w14:paraId="0AE2D8FB" w14:textId="77777777" w:rsidR="000F62D5" w:rsidRPr="000F62D5" w:rsidRDefault="000F62D5" w:rsidP="003E43BA">
            <w:pPr>
              <w:pStyle w:val="TableParagraph"/>
              <w:spacing w:before="94"/>
              <w:ind w:right="-2"/>
              <w:jc w:val="center"/>
              <w:rPr>
                <w:color w:val="000000" w:themeColor="text1"/>
                <w:sz w:val="24"/>
              </w:rPr>
            </w:pPr>
            <w:r w:rsidRPr="000F62D5">
              <w:rPr>
                <w:color w:val="000000" w:themeColor="text1"/>
                <w:spacing w:val="-10"/>
                <w:sz w:val="24"/>
              </w:rPr>
              <w:t>7</w:t>
            </w:r>
          </w:p>
        </w:tc>
        <w:tc>
          <w:tcPr>
            <w:tcW w:w="2245" w:type="dxa"/>
            <w:vAlign w:val="center"/>
          </w:tcPr>
          <w:p w14:paraId="3BAACEA7" w14:textId="77777777" w:rsidR="000F62D5" w:rsidRPr="000F62D5" w:rsidRDefault="000F62D5" w:rsidP="003E43BA">
            <w:pPr>
              <w:pStyle w:val="TableParagraph"/>
              <w:spacing w:before="94"/>
              <w:ind w:right="-2"/>
              <w:rPr>
                <w:color w:val="000000" w:themeColor="text1"/>
                <w:sz w:val="24"/>
              </w:rPr>
            </w:pPr>
            <w:r w:rsidRPr="000F62D5">
              <w:rPr>
                <w:color w:val="000000" w:themeColor="text1"/>
                <w:sz w:val="24"/>
              </w:rPr>
              <w:t>Máy</w:t>
            </w:r>
            <w:r w:rsidRPr="000F62D5">
              <w:rPr>
                <w:color w:val="000000" w:themeColor="text1"/>
                <w:spacing w:val="-1"/>
                <w:sz w:val="24"/>
              </w:rPr>
              <w:t xml:space="preserve"> </w:t>
            </w:r>
            <w:r w:rsidRPr="000F62D5">
              <w:rPr>
                <w:color w:val="000000" w:themeColor="text1"/>
                <w:spacing w:val="-5"/>
                <w:sz w:val="24"/>
              </w:rPr>
              <w:t>ảnh</w:t>
            </w:r>
          </w:p>
        </w:tc>
        <w:tc>
          <w:tcPr>
            <w:tcW w:w="749" w:type="dxa"/>
            <w:vAlign w:val="center"/>
          </w:tcPr>
          <w:p w14:paraId="22C6C2B9" w14:textId="77777777" w:rsidR="000F62D5" w:rsidRPr="000F62D5" w:rsidRDefault="000F62D5" w:rsidP="003E43BA">
            <w:pPr>
              <w:pStyle w:val="TableParagraph"/>
              <w:spacing w:before="94"/>
              <w:ind w:right="-2"/>
              <w:jc w:val="center"/>
              <w:rPr>
                <w:color w:val="000000" w:themeColor="text1"/>
                <w:sz w:val="24"/>
              </w:rPr>
            </w:pPr>
            <w:r w:rsidRPr="000F62D5">
              <w:rPr>
                <w:color w:val="000000" w:themeColor="text1"/>
                <w:spacing w:val="-5"/>
                <w:sz w:val="24"/>
              </w:rPr>
              <w:t>Cái</w:t>
            </w:r>
          </w:p>
        </w:tc>
        <w:tc>
          <w:tcPr>
            <w:tcW w:w="797" w:type="dxa"/>
            <w:vAlign w:val="center"/>
          </w:tcPr>
          <w:p w14:paraId="3E28F5D2" w14:textId="77777777" w:rsidR="000F62D5" w:rsidRPr="000F62D5" w:rsidRDefault="000F62D5" w:rsidP="003E43BA">
            <w:pPr>
              <w:pStyle w:val="TableParagraph"/>
              <w:spacing w:before="94"/>
              <w:ind w:right="-2"/>
              <w:jc w:val="center"/>
              <w:rPr>
                <w:color w:val="000000" w:themeColor="text1"/>
                <w:sz w:val="24"/>
              </w:rPr>
            </w:pPr>
          </w:p>
        </w:tc>
        <w:tc>
          <w:tcPr>
            <w:tcW w:w="758" w:type="dxa"/>
            <w:vAlign w:val="center"/>
          </w:tcPr>
          <w:p w14:paraId="446B3F1F" w14:textId="77777777" w:rsidR="000F62D5" w:rsidRPr="000F62D5" w:rsidRDefault="000F62D5" w:rsidP="003E43BA">
            <w:pPr>
              <w:pStyle w:val="TableParagraph"/>
              <w:ind w:right="-2" w:hanging="39"/>
              <w:jc w:val="center"/>
              <w:rPr>
                <w:color w:val="000000" w:themeColor="text1"/>
                <w:sz w:val="24"/>
              </w:rPr>
            </w:pPr>
          </w:p>
        </w:tc>
        <w:tc>
          <w:tcPr>
            <w:tcW w:w="772" w:type="dxa"/>
            <w:vAlign w:val="center"/>
          </w:tcPr>
          <w:p w14:paraId="61616D30" w14:textId="77777777" w:rsidR="000F62D5" w:rsidRPr="000F62D5" w:rsidRDefault="000F62D5" w:rsidP="003E43BA">
            <w:pPr>
              <w:pStyle w:val="TableParagraph"/>
              <w:spacing w:before="94"/>
              <w:ind w:right="-2" w:hanging="39"/>
              <w:jc w:val="center"/>
              <w:rPr>
                <w:color w:val="000000" w:themeColor="text1"/>
                <w:sz w:val="24"/>
              </w:rPr>
            </w:pPr>
            <w:r w:rsidRPr="000F62D5">
              <w:rPr>
                <w:color w:val="000000" w:themeColor="text1"/>
                <w:spacing w:val="-4"/>
                <w:sz w:val="24"/>
              </w:rPr>
              <w:t>6,00</w:t>
            </w:r>
          </w:p>
        </w:tc>
        <w:tc>
          <w:tcPr>
            <w:tcW w:w="789" w:type="dxa"/>
            <w:vAlign w:val="center"/>
          </w:tcPr>
          <w:p w14:paraId="71A6BDF9" w14:textId="77777777" w:rsidR="000F62D5" w:rsidRPr="000F62D5" w:rsidRDefault="000F62D5" w:rsidP="003E43BA">
            <w:pPr>
              <w:pStyle w:val="TableParagraph"/>
              <w:ind w:right="-2" w:hanging="39"/>
              <w:jc w:val="center"/>
              <w:rPr>
                <w:color w:val="000000" w:themeColor="text1"/>
                <w:sz w:val="24"/>
              </w:rPr>
            </w:pPr>
          </w:p>
        </w:tc>
        <w:tc>
          <w:tcPr>
            <w:tcW w:w="850" w:type="dxa"/>
            <w:vAlign w:val="center"/>
          </w:tcPr>
          <w:p w14:paraId="24D2FD1C" w14:textId="77777777" w:rsidR="000F62D5" w:rsidRPr="000F62D5" w:rsidRDefault="000F62D5" w:rsidP="003E43BA">
            <w:pPr>
              <w:pStyle w:val="TableParagraph"/>
              <w:spacing w:before="94"/>
              <w:ind w:right="-2" w:hanging="39"/>
              <w:jc w:val="center"/>
              <w:rPr>
                <w:color w:val="000000" w:themeColor="text1"/>
                <w:sz w:val="24"/>
              </w:rPr>
            </w:pPr>
            <w:r w:rsidRPr="000F62D5">
              <w:rPr>
                <w:color w:val="000000" w:themeColor="text1"/>
                <w:spacing w:val="-4"/>
                <w:sz w:val="24"/>
              </w:rPr>
              <w:t>7,0</w:t>
            </w:r>
          </w:p>
        </w:tc>
        <w:tc>
          <w:tcPr>
            <w:tcW w:w="710" w:type="dxa"/>
            <w:vAlign w:val="center"/>
          </w:tcPr>
          <w:p w14:paraId="4D44D431" w14:textId="77777777" w:rsidR="000F62D5" w:rsidRPr="000F62D5" w:rsidRDefault="000F62D5" w:rsidP="003E43BA">
            <w:pPr>
              <w:pStyle w:val="TableParagraph"/>
              <w:ind w:right="-2" w:hanging="39"/>
              <w:jc w:val="center"/>
              <w:rPr>
                <w:color w:val="000000" w:themeColor="text1"/>
                <w:sz w:val="24"/>
              </w:rPr>
            </w:pPr>
          </w:p>
        </w:tc>
        <w:tc>
          <w:tcPr>
            <w:tcW w:w="902" w:type="dxa"/>
            <w:vAlign w:val="center"/>
          </w:tcPr>
          <w:p w14:paraId="648D3E68" w14:textId="77777777" w:rsidR="000F62D5" w:rsidRPr="000F62D5" w:rsidRDefault="000F62D5" w:rsidP="003E43BA">
            <w:pPr>
              <w:pStyle w:val="TableParagraph"/>
              <w:spacing w:before="94"/>
              <w:ind w:right="-2" w:hanging="39"/>
              <w:jc w:val="center"/>
              <w:rPr>
                <w:color w:val="000000" w:themeColor="text1"/>
                <w:sz w:val="24"/>
              </w:rPr>
            </w:pPr>
            <w:r w:rsidRPr="000F62D5">
              <w:rPr>
                <w:color w:val="000000" w:themeColor="text1"/>
                <w:spacing w:val="-4"/>
                <w:sz w:val="24"/>
              </w:rPr>
              <w:t>5,0</w:t>
            </w:r>
          </w:p>
        </w:tc>
      </w:tr>
      <w:tr w:rsidR="000F62D5" w:rsidRPr="000F62D5" w14:paraId="726C4AD4" w14:textId="77777777" w:rsidTr="003E43BA">
        <w:trPr>
          <w:trHeight w:val="440"/>
        </w:trPr>
        <w:tc>
          <w:tcPr>
            <w:tcW w:w="784" w:type="dxa"/>
            <w:vAlign w:val="center"/>
          </w:tcPr>
          <w:p w14:paraId="28D823D9" w14:textId="77777777" w:rsidR="000F62D5" w:rsidRPr="000F62D5" w:rsidRDefault="000F62D5" w:rsidP="003E43BA">
            <w:pPr>
              <w:pStyle w:val="TableParagraph"/>
              <w:spacing w:before="94"/>
              <w:ind w:right="-2"/>
              <w:jc w:val="center"/>
              <w:rPr>
                <w:color w:val="000000" w:themeColor="text1"/>
                <w:spacing w:val="-10"/>
                <w:sz w:val="24"/>
              </w:rPr>
            </w:pPr>
            <w:r w:rsidRPr="000F62D5">
              <w:rPr>
                <w:color w:val="000000" w:themeColor="text1"/>
                <w:spacing w:val="-10"/>
                <w:sz w:val="24"/>
              </w:rPr>
              <w:t>8</w:t>
            </w:r>
          </w:p>
        </w:tc>
        <w:tc>
          <w:tcPr>
            <w:tcW w:w="2245" w:type="dxa"/>
            <w:vAlign w:val="center"/>
          </w:tcPr>
          <w:p w14:paraId="06E40F88" w14:textId="77777777" w:rsidR="000F62D5" w:rsidRPr="000F62D5" w:rsidRDefault="000F62D5" w:rsidP="003E43BA">
            <w:pPr>
              <w:pStyle w:val="TableParagraph"/>
              <w:spacing w:before="94"/>
              <w:ind w:right="-2"/>
              <w:rPr>
                <w:color w:val="000000" w:themeColor="text1"/>
                <w:sz w:val="24"/>
              </w:rPr>
            </w:pPr>
            <w:r w:rsidRPr="000F62D5">
              <w:rPr>
                <w:color w:val="000000" w:themeColor="text1"/>
                <w:sz w:val="24"/>
              </w:rPr>
              <w:t>Máy quay phim</w:t>
            </w:r>
          </w:p>
        </w:tc>
        <w:tc>
          <w:tcPr>
            <w:tcW w:w="749" w:type="dxa"/>
            <w:vAlign w:val="center"/>
          </w:tcPr>
          <w:p w14:paraId="763483C2" w14:textId="77777777" w:rsidR="000F62D5" w:rsidRPr="000F62D5" w:rsidRDefault="000F62D5" w:rsidP="003E43BA">
            <w:pPr>
              <w:pStyle w:val="TableParagraph"/>
              <w:spacing w:before="94"/>
              <w:ind w:right="-2"/>
              <w:jc w:val="center"/>
              <w:rPr>
                <w:color w:val="000000" w:themeColor="text1"/>
                <w:spacing w:val="-5"/>
                <w:sz w:val="24"/>
              </w:rPr>
            </w:pPr>
          </w:p>
        </w:tc>
        <w:tc>
          <w:tcPr>
            <w:tcW w:w="797" w:type="dxa"/>
            <w:vAlign w:val="center"/>
          </w:tcPr>
          <w:p w14:paraId="57AFA1E3" w14:textId="77777777" w:rsidR="000F62D5" w:rsidRPr="000F62D5" w:rsidRDefault="000F62D5" w:rsidP="003E43BA">
            <w:pPr>
              <w:pStyle w:val="TableParagraph"/>
              <w:spacing w:before="94"/>
              <w:ind w:right="-2"/>
              <w:jc w:val="center"/>
              <w:rPr>
                <w:color w:val="000000" w:themeColor="text1"/>
                <w:spacing w:val="-10"/>
                <w:sz w:val="24"/>
              </w:rPr>
            </w:pPr>
          </w:p>
        </w:tc>
        <w:tc>
          <w:tcPr>
            <w:tcW w:w="758" w:type="dxa"/>
            <w:vAlign w:val="center"/>
          </w:tcPr>
          <w:p w14:paraId="07E25769" w14:textId="77777777" w:rsidR="000F62D5" w:rsidRPr="000F62D5" w:rsidRDefault="000F62D5" w:rsidP="003E43BA">
            <w:pPr>
              <w:pStyle w:val="TableParagraph"/>
              <w:ind w:right="-2" w:hanging="39"/>
              <w:jc w:val="center"/>
              <w:rPr>
                <w:color w:val="000000" w:themeColor="text1"/>
                <w:sz w:val="24"/>
              </w:rPr>
            </w:pPr>
          </w:p>
        </w:tc>
        <w:tc>
          <w:tcPr>
            <w:tcW w:w="772" w:type="dxa"/>
            <w:vAlign w:val="center"/>
          </w:tcPr>
          <w:p w14:paraId="114017BC" w14:textId="77777777" w:rsidR="000F62D5" w:rsidRPr="000F62D5" w:rsidRDefault="000F62D5" w:rsidP="003E43BA">
            <w:pPr>
              <w:pStyle w:val="TableParagraph"/>
              <w:spacing w:before="94"/>
              <w:ind w:right="-2" w:hanging="39"/>
              <w:jc w:val="center"/>
              <w:rPr>
                <w:color w:val="000000" w:themeColor="text1"/>
                <w:spacing w:val="-4"/>
                <w:sz w:val="24"/>
              </w:rPr>
            </w:pPr>
            <w:r w:rsidRPr="000F62D5">
              <w:rPr>
                <w:color w:val="000000" w:themeColor="text1"/>
                <w:spacing w:val="-4"/>
                <w:sz w:val="24"/>
              </w:rPr>
              <w:t>6,00</w:t>
            </w:r>
          </w:p>
        </w:tc>
        <w:tc>
          <w:tcPr>
            <w:tcW w:w="789" w:type="dxa"/>
            <w:vAlign w:val="center"/>
          </w:tcPr>
          <w:p w14:paraId="62DB50CD" w14:textId="77777777" w:rsidR="000F62D5" w:rsidRPr="000F62D5" w:rsidRDefault="000F62D5" w:rsidP="003E43BA">
            <w:pPr>
              <w:pStyle w:val="TableParagraph"/>
              <w:ind w:right="-2" w:hanging="39"/>
              <w:jc w:val="center"/>
              <w:rPr>
                <w:color w:val="000000" w:themeColor="text1"/>
                <w:sz w:val="24"/>
              </w:rPr>
            </w:pPr>
          </w:p>
        </w:tc>
        <w:tc>
          <w:tcPr>
            <w:tcW w:w="850" w:type="dxa"/>
            <w:vAlign w:val="center"/>
          </w:tcPr>
          <w:p w14:paraId="12B7A995" w14:textId="77777777" w:rsidR="000F62D5" w:rsidRPr="000F62D5" w:rsidRDefault="000F62D5" w:rsidP="003E43BA">
            <w:pPr>
              <w:pStyle w:val="TableParagraph"/>
              <w:spacing w:before="94"/>
              <w:ind w:right="-2" w:hanging="39"/>
              <w:jc w:val="center"/>
              <w:rPr>
                <w:color w:val="000000" w:themeColor="text1"/>
                <w:spacing w:val="-4"/>
                <w:sz w:val="24"/>
              </w:rPr>
            </w:pPr>
            <w:r w:rsidRPr="000F62D5">
              <w:rPr>
                <w:color w:val="000000" w:themeColor="text1"/>
                <w:spacing w:val="-4"/>
                <w:sz w:val="24"/>
              </w:rPr>
              <w:t>7,0</w:t>
            </w:r>
          </w:p>
        </w:tc>
        <w:tc>
          <w:tcPr>
            <w:tcW w:w="710" w:type="dxa"/>
            <w:vAlign w:val="center"/>
          </w:tcPr>
          <w:p w14:paraId="2AF17C31" w14:textId="77777777" w:rsidR="000F62D5" w:rsidRPr="000F62D5" w:rsidRDefault="000F62D5" w:rsidP="003E43BA">
            <w:pPr>
              <w:pStyle w:val="TableParagraph"/>
              <w:ind w:right="-2" w:hanging="39"/>
              <w:jc w:val="center"/>
              <w:rPr>
                <w:color w:val="000000" w:themeColor="text1"/>
                <w:sz w:val="24"/>
              </w:rPr>
            </w:pPr>
          </w:p>
        </w:tc>
        <w:tc>
          <w:tcPr>
            <w:tcW w:w="902" w:type="dxa"/>
            <w:vAlign w:val="center"/>
          </w:tcPr>
          <w:p w14:paraId="0D362D16" w14:textId="77777777" w:rsidR="000F62D5" w:rsidRPr="000F62D5" w:rsidRDefault="000F62D5" w:rsidP="003E43BA">
            <w:pPr>
              <w:pStyle w:val="TableParagraph"/>
              <w:spacing w:before="94"/>
              <w:ind w:right="-2" w:hanging="39"/>
              <w:jc w:val="center"/>
              <w:rPr>
                <w:color w:val="000000" w:themeColor="text1"/>
                <w:spacing w:val="-4"/>
                <w:sz w:val="24"/>
              </w:rPr>
            </w:pPr>
            <w:r w:rsidRPr="000F62D5">
              <w:rPr>
                <w:color w:val="000000" w:themeColor="text1"/>
                <w:spacing w:val="-4"/>
                <w:sz w:val="24"/>
              </w:rPr>
              <w:t>5,0</w:t>
            </w:r>
          </w:p>
        </w:tc>
      </w:tr>
      <w:tr w:rsidR="000F62D5" w:rsidRPr="000F62D5" w14:paraId="2604DC86" w14:textId="77777777" w:rsidTr="003E43BA">
        <w:trPr>
          <w:trHeight w:val="440"/>
        </w:trPr>
        <w:tc>
          <w:tcPr>
            <w:tcW w:w="784" w:type="dxa"/>
            <w:vAlign w:val="center"/>
          </w:tcPr>
          <w:p w14:paraId="3F7F9CCE" w14:textId="77777777" w:rsidR="000F62D5" w:rsidRPr="000F62D5" w:rsidRDefault="000F62D5" w:rsidP="003E43BA">
            <w:pPr>
              <w:pStyle w:val="TableParagraph"/>
              <w:spacing w:before="92"/>
              <w:ind w:right="-2"/>
              <w:jc w:val="center"/>
              <w:rPr>
                <w:color w:val="000000" w:themeColor="text1"/>
                <w:sz w:val="24"/>
              </w:rPr>
            </w:pPr>
            <w:r w:rsidRPr="000F62D5">
              <w:rPr>
                <w:color w:val="000000" w:themeColor="text1"/>
                <w:spacing w:val="-10"/>
                <w:sz w:val="24"/>
              </w:rPr>
              <w:t>9</w:t>
            </w:r>
          </w:p>
        </w:tc>
        <w:tc>
          <w:tcPr>
            <w:tcW w:w="2245" w:type="dxa"/>
            <w:vAlign w:val="center"/>
          </w:tcPr>
          <w:p w14:paraId="1DAF52FF" w14:textId="77777777" w:rsidR="000F62D5" w:rsidRPr="000F62D5" w:rsidRDefault="000F62D5" w:rsidP="003E43BA">
            <w:pPr>
              <w:pStyle w:val="TableParagraph"/>
              <w:spacing w:before="92"/>
              <w:ind w:right="-2"/>
              <w:rPr>
                <w:color w:val="000000" w:themeColor="text1"/>
                <w:sz w:val="24"/>
              </w:rPr>
            </w:pPr>
            <w:r w:rsidRPr="000F62D5">
              <w:rPr>
                <w:color w:val="000000" w:themeColor="text1"/>
                <w:sz w:val="24"/>
              </w:rPr>
              <w:t>Điện</w:t>
            </w:r>
            <w:r w:rsidRPr="000F62D5">
              <w:rPr>
                <w:color w:val="000000" w:themeColor="text1"/>
                <w:spacing w:val="-1"/>
                <w:sz w:val="24"/>
              </w:rPr>
              <w:t xml:space="preserve"> </w:t>
            </w:r>
            <w:r w:rsidRPr="000F62D5">
              <w:rPr>
                <w:color w:val="000000" w:themeColor="text1"/>
                <w:spacing w:val="-4"/>
                <w:sz w:val="24"/>
              </w:rPr>
              <w:t>năng</w:t>
            </w:r>
          </w:p>
        </w:tc>
        <w:tc>
          <w:tcPr>
            <w:tcW w:w="749" w:type="dxa"/>
            <w:vAlign w:val="center"/>
          </w:tcPr>
          <w:p w14:paraId="6A0FB10A" w14:textId="77777777" w:rsidR="000F62D5" w:rsidRPr="000F62D5" w:rsidRDefault="000F62D5" w:rsidP="003E43BA">
            <w:pPr>
              <w:pStyle w:val="TableParagraph"/>
              <w:spacing w:before="92"/>
              <w:ind w:right="-2"/>
              <w:jc w:val="center"/>
              <w:rPr>
                <w:color w:val="000000" w:themeColor="text1"/>
                <w:sz w:val="24"/>
              </w:rPr>
            </w:pPr>
            <w:r w:rsidRPr="000F62D5">
              <w:rPr>
                <w:color w:val="000000" w:themeColor="text1"/>
                <w:spacing w:val="-5"/>
                <w:sz w:val="24"/>
              </w:rPr>
              <w:t>kW</w:t>
            </w:r>
          </w:p>
        </w:tc>
        <w:tc>
          <w:tcPr>
            <w:tcW w:w="797" w:type="dxa"/>
            <w:vAlign w:val="center"/>
          </w:tcPr>
          <w:p w14:paraId="7707B382" w14:textId="77777777" w:rsidR="000F62D5" w:rsidRPr="000F62D5" w:rsidRDefault="000F62D5" w:rsidP="003E43BA">
            <w:pPr>
              <w:pStyle w:val="TableParagraph"/>
              <w:ind w:right="-2"/>
              <w:jc w:val="center"/>
              <w:rPr>
                <w:color w:val="000000" w:themeColor="text1"/>
                <w:sz w:val="24"/>
              </w:rPr>
            </w:pPr>
          </w:p>
        </w:tc>
        <w:tc>
          <w:tcPr>
            <w:tcW w:w="758" w:type="dxa"/>
            <w:vAlign w:val="center"/>
          </w:tcPr>
          <w:p w14:paraId="7D7E6B1F" w14:textId="77777777" w:rsidR="000F62D5" w:rsidRPr="000F62D5" w:rsidRDefault="000F62D5" w:rsidP="003E43BA">
            <w:pPr>
              <w:pStyle w:val="TableParagraph"/>
              <w:spacing w:before="92"/>
              <w:ind w:right="-2" w:hanging="39"/>
              <w:jc w:val="center"/>
              <w:rPr>
                <w:color w:val="000000" w:themeColor="text1"/>
                <w:sz w:val="24"/>
              </w:rPr>
            </w:pPr>
            <w:r w:rsidRPr="000F62D5">
              <w:rPr>
                <w:color w:val="000000" w:themeColor="text1"/>
                <w:spacing w:val="-2"/>
                <w:sz w:val="24"/>
              </w:rPr>
              <w:t>32,09</w:t>
            </w:r>
          </w:p>
        </w:tc>
        <w:tc>
          <w:tcPr>
            <w:tcW w:w="772" w:type="dxa"/>
            <w:vAlign w:val="center"/>
          </w:tcPr>
          <w:p w14:paraId="75E08FDA" w14:textId="77777777" w:rsidR="000F62D5" w:rsidRPr="000F62D5" w:rsidRDefault="000F62D5" w:rsidP="003E43BA">
            <w:pPr>
              <w:pStyle w:val="TableParagraph"/>
              <w:ind w:right="-2" w:hanging="39"/>
              <w:jc w:val="center"/>
              <w:rPr>
                <w:color w:val="000000" w:themeColor="text1"/>
                <w:sz w:val="24"/>
              </w:rPr>
            </w:pPr>
          </w:p>
        </w:tc>
        <w:tc>
          <w:tcPr>
            <w:tcW w:w="789" w:type="dxa"/>
            <w:vAlign w:val="center"/>
          </w:tcPr>
          <w:p w14:paraId="42FB8752" w14:textId="77777777" w:rsidR="000F62D5" w:rsidRPr="000F62D5" w:rsidRDefault="000F62D5" w:rsidP="003E43BA">
            <w:pPr>
              <w:pStyle w:val="TableParagraph"/>
              <w:spacing w:before="92"/>
              <w:ind w:right="-2" w:hanging="39"/>
              <w:jc w:val="center"/>
              <w:rPr>
                <w:color w:val="000000" w:themeColor="text1"/>
                <w:sz w:val="24"/>
              </w:rPr>
            </w:pPr>
            <w:r w:rsidRPr="000F62D5">
              <w:rPr>
                <w:color w:val="000000" w:themeColor="text1"/>
                <w:spacing w:val="-2"/>
                <w:sz w:val="24"/>
              </w:rPr>
              <w:t>35,51</w:t>
            </w:r>
          </w:p>
        </w:tc>
        <w:tc>
          <w:tcPr>
            <w:tcW w:w="850" w:type="dxa"/>
            <w:vAlign w:val="center"/>
          </w:tcPr>
          <w:p w14:paraId="468328A2" w14:textId="77777777" w:rsidR="000F62D5" w:rsidRPr="000F62D5" w:rsidRDefault="000F62D5" w:rsidP="003E43BA">
            <w:pPr>
              <w:pStyle w:val="TableParagraph"/>
              <w:ind w:right="-2" w:hanging="39"/>
              <w:jc w:val="center"/>
              <w:rPr>
                <w:color w:val="000000" w:themeColor="text1"/>
                <w:sz w:val="24"/>
              </w:rPr>
            </w:pPr>
          </w:p>
        </w:tc>
        <w:tc>
          <w:tcPr>
            <w:tcW w:w="710" w:type="dxa"/>
            <w:vAlign w:val="center"/>
          </w:tcPr>
          <w:p w14:paraId="30BAB282" w14:textId="77777777" w:rsidR="000F62D5" w:rsidRPr="000F62D5" w:rsidRDefault="000F62D5" w:rsidP="003E43BA">
            <w:pPr>
              <w:pStyle w:val="TableParagraph"/>
              <w:spacing w:before="92"/>
              <w:ind w:right="-2" w:hanging="39"/>
              <w:jc w:val="center"/>
              <w:rPr>
                <w:color w:val="000000" w:themeColor="text1"/>
                <w:sz w:val="24"/>
              </w:rPr>
            </w:pPr>
            <w:r w:rsidRPr="000F62D5">
              <w:rPr>
                <w:color w:val="000000" w:themeColor="text1"/>
                <w:spacing w:val="-2"/>
                <w:sz w:val="24"/>
              </w:rPr>
              <w:t>28,67</w:t>
            </w:r>
          </w:p>
        </w:tc>
        <w:tc>
          <w:tcPr>
            <w:tcW w:w="902" w:type="dxa"/>
            <w:vAlign w:val="center"/>
          </w:tcPr>
          <w:p w14:paraId="055EEF09" w14:textId="77777777" w:rsidR="000F62D5" w:rsidRPr="000F62D5" w:rsidRDefault="000F62D5" w:rsidP="003E43BA">
            <w:pPr>
              <w:pStyle w:val="TableParagraph"/>
              <w:ind w:right="-2" w:hanging="39"/>
              <w:jc w:val="center"/>
              <w:rPr>
                <w:color w:val="000000" w:themeColor="text1"/>
                <w:sz w:val="24"/>
              </w:rPr>
            </w:pPr>
          </w:p>
        </w:tc>
      </w:tr>
    </w:tbl>
    <w:p w14:paraId="238CD99F" w14:textId="77777777" w:rsidR="000F62D5" w:rsidRPr="000F62D5" w:rsidRDefault="000F62D5" w:rsidP="000F62D5">
      <w:pPr>
        <w:pStyle w:val="ListParagraph"/>
        <w:spacing w:before="120"/>
        <w:ind w:left="0" w:right="-2" w:firstLine="567"/>
        <w:rPr>
          <w:rFonts w:ascii="Times New Roman" w:hAnsi="Times New Roman"/>
          <w:b/>
          <w:i/>
          <w:color w:val="000000" w:themeColor="text1"/>
        </w:rPr>
      </w:pPr>
      <w:r w:rsidRPr="000F62D5">
        <w:rPr>
          <w:rFonts w:ascii="Times New Roman" w:hAnsi="Times New Roman"/>
          <w:b/>
          <w:i/>
          <w:color w:val="000000" w:themeColor="text1"/>
        </w:rPr>
        <w:t>Ghi chú:</w:t>
      </w:r>
    </w:p>
    <w:p w14:paraId="6D85738A" w14:textId="77777777" w:rsidR="000F62D5" w:rsidRPr="000F62D5" w:rsidRDefault="000F62D5" w:rsidP="00D4586A">
      <w:pPr>
        <w:pStyle w:val="ListParagraph"/>
        <w:spacing w:before="120"/>
        <w:ind w:left="0" w:right="-2" w:firstLine="567"/>
        <w:jc w:val="both"/>
        <w:rPr>
          <w:rFonts w:ascii="Times New Roman" w:hAnsi="Times New Roman"/>
          <w:color w:val="000000" w:themeColor="text1"/>
        </w:rPr>
      </w:pPr>
      <w:r w:rsidRPr="000F62D5">
        <w:rPr>
          <w:rFonts w:ascii="Times New Roman" w:hAnsi="Times New Roman"/>
          <w:color w:val="000000" w:themeColor="text1"/>
        </w:rPr>
        <w:t>a) Định mức</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tại Bảng</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11 tính cho</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thửa</w:t>
      </w:r>
      <w:r w:rsidRPr="000F62D5">
        <w:rPr>
          <w:rFonts w:ascii="Times New Roman" w:hAnsi="Times New Roman"/>
          <w:color w:val="000000" w:themeColor="text1"/>
          <w:spacing w:val="-2"/>
        </w:rPr>
        <w:t xml:space="preserve"> </w:t>
      </w:r>
      <w:r w:rsidRPr="000F62D5">
        <w:rPr>
          <w:rFonts w:ascii="Times New Roman" w:hAnsi="Times New Roman"/>
          <w:color w:val="000000" w:themeColor="text1"/>
        </w:rPr>
        <w:t>đất</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hoặc</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khu</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đất điều kiện chuẩn,</w:t>
      </w:r>
      <w:r w:rsidRPr="000F62D5">
        <w:rPr>
          <w:rFonts w:ascii="Times New Roman" w:hAnsi="Times New Roman"/>
          <w:color w:val="000000" w:themeColor="text1"/>
          <w:spacing w:val="-1"/>
        </w:rPr>
        <w:t xml:space="preserve"> </w:t>
      </w:r>
      <w:r w:rsidRPr="000F62D5">
        <w:rPr>
          <w:rFonts w:ascii="Times New Roman" w:hAnsi="Times New Roman"/>
          <w:color w:val="000000" w:themeColor="text1"/>
        </w:rPr>
        <w:t>khi tính mức cho thửa đất hoặc khu đất cụ thể thì điều chỉnh tương tự phần định mức lao động định giá đất cụ thể theo các phương pháp so sánh, thu nhập và thặng dư.</w:t>
      </w:r>
    </w:p>
    <w:p w14:paraId="33AE599D" w14:textId="77777777" w:rsidR="000F62D5" w:rsidRPr="000F62D5" w:rsidRDefault="000F62D5" w:rsidP="00D4586A">
      <w:pPr>
        <w:pStyle w:val="ListParagraph"/>
        <w:spacing w:before="120"/>
        <w:ind w:left="0" w:right="-2" w:firstLine="567"/>
        <w:jc w:val="both"/>
        <w:rPr>
          <w:rFonts w:ascii="Times New Roman" w:hAnsi="Times New Roman"/>
          <w:color w:val="000000" w:themeColor="text1"/>
        </w:rPr>
      </w:pPr>
      <w:r w:rsidRPr="000F62D5">
        <w:rPr>
          <w:rFonts w:ascii="Times New Roman" w:hAnsi="Times New Roman"/>
          <w:color w:val="000000" w:themeColor="text1"/>
        </w:rPr>
        <w:t>b) Cơ cấu sử dụng mức thiết bị theo nội dung công việc định giá đất cụ thể theo</w:t>
      </w:r>
      <w:r w:rsidRPr="000F62D5">
        <w:rPr>
          <w:rFonts w:ascii="Times New Roman" w:hAnsi="Times New Roman"/>
          <w:color w:val="000000" w:themeColor="text1"/>
          <w:spacing w:val="-8"/>
        </w:rPr>
        <w:t xml:space="preserve"> </w:t>
      </w:r>
      <w:r w:rsidRPr="000F62D5">
        <w:rPr>
          <w:rFonts w:ascii="Times New Roman" w:hAnsi="Times New Roman"/>
          <w:color w:val="000000" w:themeColor="text1"/>
        </w:rPr>
        <w:t>các</w:t>
      </w:r>
      <w:r w:rsidRPr="000F62D5">
        <w:rPr>
          <w:rFonts w:ascii="Times New Roman" w:hAnsi="Times New Roman"/>
          <w:color w:val="000000" w:themeColor="text1"/>
          <w:spacing w:val="-9"/>
        </w:rPr>
        <w:t xml:space="preserve"> </w:t>
      </w:r>
      <w:r w:rsidRPr="000F62D5">
        <w:rPr>
          <w:rFonts w:ascii="Times New Roman" w:hAnsi="Times New Roman"/>
          <w:color w:val="000000" w:themeColor="text1"/>
        </w:rPr>
        <w:t>phương</w:t>
      </w:r>
      <w:r w:rsidRPr="000F62D5">
        <w:rPr>
          <w:rFonts w:ascii="Times New Roman" w:hAnsi="Times New Roman"/>
          <w:color w:val="000000" w:themeColor="text1"/>
          <w:spacing w:val="-8"/>
        </w:rPr>
        <w:t xml:space="preserve"> </w:t>
      </w:r>
      <w:r w:rsidRPr="000F62D5">
        <w:rPr>
          <w:rFonts w:ascii="Times New Roman" w:hAnsi="Times New Roman"/>
          <w:color w:val="000000" w:themeColor="text1"/>
        </w:rPr>
        <w:t>pháp</w:t>
      </w:r>
      <w:r w:rsidRPr="000F62D5">
        <w:rPr>
          <w:rFonts w:ascii="Times New Roman" w:hAnsi="Times New Roman"/>
          <w:color w:val="000000" w:themeColor="text1"/>
          <w:spacing w:val="-10"/>
        </w:rPr>
        <w:t xml:space="preserve"> </w:t>
      </w:r>
      <w:r w:rsidRPr="000F62D5">
        <w:rPr>
          <w:rFonts w:ascii="Times New Roman" w:hAnsi="Times New Roman"/>
          <w:color w:val="000000" w:themeColor="text1"/>
        </w:rPr>
        <w:t>so</w:t>
      </w:r>
      <w:r w:rsidRPr="000F62D5">
        <w:rPr>
          <w:rFonts w:ascii="Times New Roman" w:hAnsi="Times New Roman"/>
          <w:color w:val="000000" w:themeColor="text1"/>
          <w:spacing w:val="-8"/>
        </w:rPr>
        <w:t xml:space="preserve"> </w:t>
      </w:r>
      <w:r w:rsidRPr="000F62D5">
        <w:rPr>
          <w:rFonts w:ascii="Times New Roman" w:hAnsi="Times New Roman"/>
          <w:color w:val="000000" w:themeColor="text1"/>
        </w:rPr>
        <w:t>sánh,</w:t>
      </w:r>
      <w:r w:rsidRPr="000F62D5">
        <w:rPr>
          <w:rFonts w:ascii="Times New Roman" w:hAnsi="Times New Roman"/>
          <w:color w:val="000000" w:themeColor="text1"/>
          <w:spacing w:val="-9"/>
        </w:rPr>
        <w:t xml:space="preserve"> </w:t>
      </w:r>
      <w:r w:rsidRPr="000F62D5">
        <w:rPr>
          <w:rFonts w:ascii="Times New Roman" w:hAnsi="Times New Roman"/>
          <w:color w:val="000000" w:themeColor="text1"/>
        </w:rPr>
        <w:t>thu</w:t>
      </w:r>
      <w:r w:rsidRPr="000F62D5">
        <w:rPr>
          <w:rFonts w:ascii="Times New Roman" w:hAnsi="Times New Roman"/>
          <w:color w:val="000000" w:themeColor="text1"/>
          <w:spacing w:val="-10"/>
        </w:rPr>
        <w:t xml:space="preserve"> </w:t>
      </w:r>
      <w:r w:rsidRPr="000F62D5">
        <w:rPr>
          <w:rFonts w:ascii="Times New Roman" w:hAnsi="Times New Roman"/>
          <w:color w:val="000000" w:themeColor="text1"/>
        </w:rPr>
        <w:t>nhập</w:t>
      </w:r>
      <w:r w:rsidRPr="000F62D5">
        <w:rPr>
          <w:rFonts w:ascii="Times New Roman" w:hAnsi="Times New Roman"/>
          <w:color w:val="000000" w:themeColor="text1"/>
          <w:spacing w:val="-8"/>
        </w:rPr>
        <w:t xml:space="preserve"> </w:t>
      </w:r>
      <w:r w:rsidRPr="000F62D5">
        <w:rPr>
          <w:rFonts w:ascii="Times New Roman" w:hAnsi="Times New Roman"/>
          <w:color w:val="000000" w:themeColor="text1"/>
        </w:rPr>
        <w:t>và</w:t>
      </w:r>
      <w:r w:rsidRPr="000F62D5">
        <w:rPr>
          <w:rFonts w:ascii="Times New Roman" w:hAnsi="Times New Roman"/>
          <w:color w:val="000000" w:themeColor="text1"/>
          <w:spacing w:val="-9"/>
        </w:rPr>
        <w:t xml:space="preserve"> </w:t>
      </w:r>
      <w:r w:rsidRPr="000F62D5">
        <w:rPr>
          <w:rFonts w:ascii="Times New Roman" w:hAnsi="Times New Roman"/>
          <w:color w:val="000000" w:themeColor="text1"/>
        </w:rPr>
        <w:t>thặng</w:t>
      </w:r>
      <w:r w:rsidRPr="000F62D5">
        <w:rPr>
          <w:rFonts w:ascii="Times New Roman" w:hAnsi="Times New Roman"/>
          <w:color w:val="000000" w:themeColor="text1"/>
          <w:spacing w:val="-8"/>
        </w:rPr>
        <w:t xml:space="preserve"> </w:t>
      </w:r>
      <w:r w:rsidRPr="000F62D5">
        <w:rPr>
          <w:rFonts w:ascii="Times New Roman" w:hAnsi="Times New Roman"/>
          <w:color w:val="000000" w:themeColor="text1"/>
        </w:rPr>
        <w:t>dư</w:t>
      </w:r>
      <w:r w:rsidRPr="000F62D5">
        <w:rPr>
          <w:rFonts w:ascii="Times New Roman" w:hAnsi="Times New Roman"/>
          <w:color w:val="000000" w:themeColor="text1"/>
          <w:spacing w:val="-10"/>
        </w:rPr>
        <w:t xml:space="preserve"> </w:t>
      </w:r>
      <w:r w:rsidRPr="000F62D5">
        <w:rPr>
          <w:rFonts w:ascii="Times New Roman" w:hAnsi="Times New Roman"/>
          <w:color w:val="000000" w:themeColor="text1"/>
        </w:rPr>
        <w:t>được</w:t>
      </w:r>
      <w:r w:rsidRPr="000F62D5">
        <w:rPr>
          <w:rFonts w:ascii="Times New Roman" w:hAnsi="Times New Roman"/>
          <w:color w:val="000000" w:themeColor="text1"/>
          <w:spacing w:val="-9"/>
        </w:rPr>
        <w:t xml:space="preserve"> </w:t>
      </w:r>
      <w:r w:rsidRPr="000F62D5">
        <w:rPr>
          <w:rFonts w:ascii="Times New Roman" w:hAnsi="Times New Roman"/>
          <w:color w:val="000000" w:themeColor="text1"/>
        </w:rPr>
        <w:t>xác</w:t>
      </w:r>
      <w:r w:rsidRPr="000F62D5">
        <w:rPr>
          <w:rFonts w:ascii="Times New Roman" w:hAnsi="Times New Roman"/>
          <w:color w:val="000000" w:themeColor="text1"/>
          <w:spacing w:val="-9"/>
        </w:rPr>
        <w:t xml:space="preserve"> </w:t>
      </w:r>
      <w:r w:rsidRPr="000F62D5">
        <w:rPr>
          <w:rFonts w:ascii="Times New Roman" w:hAnsi="Times New Roman"/>
          <w:color w:val="000000" w:themeColor="text1"/>
        </w:rPr>
        <w:t>định</w:t>
      </w:r>
      <w:r w:rsidRPr="000F62D5">
        <w:rPr>
          <w:rFonts w:ascii="Times New Roman" w:hAnsi="Times New Roman"/>
          <w:color w:val="000000" w:themeColor="text1"/>
          <w:spacing w:val="-8"/>
        </w:rPr>
        <w:t xml:space="preserve"> </w:t>
      </w:r>
      <w:r w:rsidRPr="000F62D5">
        <w:rPr>
          <w:rFonts w:ascii="Times New Roman" w:hAnsi="Times New Roman"/>
          <w:color w:val="000000" w:themeColor="text1"/>
        </w:rPr>
        <w:t>theo</w:t>
      </w:r>
      <w:r w:rsidRPr="000F62D5">
        <w:rPr>
          <w:rFonts w:ascii="Times New Roman" w:hAnsi="Times New Roman"/>
          <w:color w:val="000000" w:themeColor="text1"/>
          <w:spacing w:val="-8"/>
        </w:rPr>
        <w:t xml:space="preserve"> </w:t>
      </w:r>
      <w:r w:rsidRPr="000F62D5">
        <w:rPr>
          <w:rFonts w:ascii="Times New Roman" w:hAnsi="Times New Roman"/>
          <w:color w:val="000000" w:themeColor="text1"/>
        </w:rPr>
        <w:t>Bảng</w:t>
      </w:r>
      <w:r w:rsidRPr="000F62D5">
        <w:rPr>
          <w:rFonts w:ascii="Times New Roman" w:hAnsi="Times New Roman"/>
          <w:color w:val="000000" w:themeColor="text1"/>
          <w:spacing w:val="-8"/>
        </w:rPr>
        <w:t xml:space="preserve"> </w:t>
      </w:r>
      <w:r w:rsidRPr="000F62D5">
        <w:rPr>
          <w:rFonts w:ascii="Times New Roman" w:hAnsi="Times New Roman"/>
          <w:color w:val="000000" w:themeColor="text1"/>
        </w:rPr>
        <w:t>10.</w:t>
      </w:r>
    </w:p>
    <w:p w14:paraId="42B0A5D7" w14:textId="77777777" w:rsidR="000F62D5" w:rsidRPr="000F62D5" w:rsidRDefault="000F62D5" w:rsidP="000F62D5">
      <w:pPr>
        <w:pStyle w:val="Heading2"/>
        <w:keepNext w:val="0"/>
        <w:keepLines w:val="0"/>
        <w:widowControl w:val="0"/>
        <w:autoSpaceDE w:val="0"/>
        <w:autoSpaceDN w:val="0"/>
        <w:spacing w:before="119"/>
        <w:ind w:right="-2" w:firstLine="567"/>
        <w:jc w:val="both"/>
        <w:rPr>
          <w:rFonts w:ascii="Times New Roman" w:hAnsi="Times New Roman" w:cs="Times New Roman"/>
          <w:color w:val="000000" w:themeColor="text1"/>
          <w:sz w:val="28"/>
          <w:szCs w:val="28"/>
        </w:rPr>
      </w:pPr>
      <w:r w:rsidRPr="000F62D5">
        <w:rPr>
          <w:rFonts w:ascii="Times New Roman" w:hAnsi="Times New Roman" w:cs="Times New Roman"/>
          <w:color w:val="000000" w:themeColor="text1"/>
          <w:sz w:val="28"/>
          <w:szCs w:val="28"/>
        </w:rPr>
        <w:t>3. Vật</w:t>
      </w:r>
      <w:r w:rsidRPr="000F62D5">
        <w:rPr>
          <w:rFonts w:ascii="Times New Roman" w:hAnsi="Times New Roman" w:cs="Times New Roman"/>
          <w:color w:val="000000" w:themeColor="text1"/>
          <w:spacing w:val="-2"/>
          <w:sz w:val="28"/>
          <w:szCs w:val="28"/>
        </w:rPr>
        <w:t xml:space="preserve"> </w:t>
      </w:r>
      <w:r w:rsidRPr="000F62D5">
        <w:rPr>
          <w:rFonts w:ascii="Times New Roman" w:hAnsi="Times New Roman" w:cs="Times New Roman"/>
          <w:color w:val="000000" w:themeColor="text1"/>
          <w:spacing w:val="-4"/>
          <w:sz w:val="28"/>
          <w:szCs w:val="28"/>
        </w:rPr>
        <w:t>liệu</w:t>
      </w:r>
    </w:p>
    <w:p w14:paraId="0DD6FFBA" w14:textId="77777777" w:rsidR="000F62D5" w:rsidRPr="000F62D5" w:rsidRDefault="000F62D5" w:rsidP="000F62D5">
      <w:pPr>
        <w:pStyle w:val="BodyText"/>
        <w:spacing w:before="143" w:after="0"/>
        <w:ind w:firstLine="567"/>
        <w:jc w:val="right"/>
        <w:rPr>
          <w:rFonts w:ascii="Times New Roman" w:hAnsi="Times New Roman"/>
          <w:color w:val="000000" w:themeColor="text1"/>
          <w:sz w:val="10"/>
        </w:rPr>
      </w:pPr>
      <w:r w:rsidRPr="000F62D5">
        <w:rPr>
          <w:rFonts w:ascii="Times New Roman" w:hAnsi="Times New Roman"/>
          <w:color w:val="000000" w:themeColor="text1"/>
        </w:rPr>
        <w:t>Bảng</w:t>
      </w:r>
      <w:r w:rsidRPr="000F62D5">
        <w:rPr>
          <w:rFonts w:ascii="Times New Roman" w:hAnsi="Times New Roman"/>
          <w:color w:val="000000" w:themeColor="text1"/>
          <w:spacing w:val="-3"/>
        </w:rPr>
        <w:t xml:space="preserve"> </w:t>
      </w:r>
      <w:r w:rsidRPr="000F62D5">
        <w:rPr>
          <w:rFonts w:ascii="Times New Roman" w:hAnsi="Times New Roman"/>
          <w:color w:val="000000" w:themeColor="text1"/>
          <w:spacing w:val="-5"/>
        </w:rPr>
        <w:t>12</w:t>
      </w:r>
    </w:p>
    <w:tbl>
      <w:tblPr>
        <w:tblW w:w="930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47"/>
        <w:gridCol w:w="3680"/>
        <w:gridCol w:w="1560"/>
        <w:gridCol w:w="1558"/>
        <w:gridCol w:w="1560"/>
      </w:tblGrid>
      <w:tr w:rsidR="000F62D5" w:rsidRPr="000F62D5" w14:paraId="23381EDA" w14:textId="77777777" w:rsidTr="003E43BA">
        <w:trPr>
          <w:trHeight w:val="825"/>
        </w:trPr>
        <w:tc>
          <w:tcPr>
            <w:tcW w:w="947" w:type="dxa"/>
            <w:vMerge w:val="restart"/>
          </w:tcPr>
          <w:p w14:paraId="0C1D3527" w14:textId="77777777" w:rsidR="000F62D5" w:rsidRPr="000F62D5" w:rsidRDefault="000F62D5" w:rsidP="003E43BA">
            <w:pPr>
              <w:pStyle w:val="TableParagraph"/>
              <w:jc w:val="center"/>
              <w:rPr>
                <w:color w:val="000000" w:themeColor="text1"/>
                <w:sz w:val="24"/>
              </w:rPr>
            </w:pPr>
          </w:p>
          <w:p w14:paraId="578CBD95" w14:textId="77777777" w:rsidR="000F62D5" w:rsidRPr="000F62D5" w:rsidRDefault="000F62D5" w:rsidP="003E43BA">
            <w:pPr>
              <w:pStyle w:val="TableParagraph"/>
              <w:jc w:val="center"/>
              <w:rPr>
                <w:color w:val="000000" w:themeColor="text1"/>
                <w:sz w:val="24"/>
              </w:rPr>
            </w:pPr>
          </w:p>
          <w:p w14:paraId="4D51E19B" w14:textId="77777777" w:rsidR="000F62D5" w:rsidRPr="000F62D5" w:rsidRDefault="000F62D5" w:rsidP="003E43BA">
            <w:pPr>
              <w:pStyle w:val="TableParagraph"/>
              <w:jc w:val="center"/>
              <w:rPr>
                <w:b/>
                <w:color w:val="000000" w:themeColor="text1"/>
                <w:sz w:val="24"/>
              </w:rPr>
            </w:pPr>
            <w:r w:rsidRPr="000F62D5">
              <w:rPr>
                <w:b/>
                <w:color w:val="000000" w:themeColor="text1"/>
                <w:spacing w:val="-5"/>
                <w:sz w:val="24"/>
              </w:rPr>
              <w:t>STT</w:t>
            </w:r>
          </w:p>
        </w:tc>
        <w:tc>
          <w:tcPr>
            <w:tcW w:w="3680" w:type="dxa"/>
            <w:vMerge w:val="restart"/>
          </w:tcPr>
          <w:p w14:paraId="5948E766" w14:textId="77777777" w:rsidR="000F62D5" w:rsidRPr="000F62D5" w:rsidRDefault="000F62D5" w:rsidP="003E43BA">
            <w:pPr>
              <w:pStyle w:val="TableParagraph"/>
              <w:rPr>
                <w:color w:val="000000" w:themeColor="text1"/>
                <w:sz w:val="24"/>
              </w:rPr>
            </w:pPr>
          </w:p>
          <w:p w14:paraId="5CE22A11" w14:textId="77777777" w:rsidR="000F62D5" w:rsidRPr="000F62D5" w:rsidRDefault="000F62D5" w:rsidP="003E43BA">
            <w:pPr>
              <w:pStyle w:val="TableParagraph"/>
              <w:rPr>
                <w:color w:val="000000" w:themeColor="text1"/>
                <w:sz w:val="24"/>
              </w:rPr>
            </w:pPr>
          </w:p>
          <w:p w14:paraId="6B74AB3C" w14:textId="77777777" w:rsidR="000F62D5" w:rsidRPr="000F62D5" w:rsidRDefault="000F62D5" w:rsidP="003E43BA">
            <w:pPr>
              <w:pStyle w:val="TableParagraph"/>
              <w:jc w:val="center"/>
              <w:rPr>
                <w:b/>
                <w:color w:val="000000" w:themeColor="text1"/>
                <w:sz w:val="24"/>
              </w:rPr>
            </w:pPr>
            <w:r w:rsidRPr="000F62D5">
              <w:rPr>
                <w:b/>
                <w:color w:val="000000" w:themeColor="text1"/>
                <w:sz w:val="24"/>
              </w:rPr>
              <w:t>Danh</w:t>
            </w:r>
            <w:r w:rsidRPr="000F62D5">
              <w:rPr>
                <w:b/>
                <w:color w:val="000000" w:themeColor="text1"/>
                <w:spacing w:val="-3"/>
                <w:sz w:val="24"/>
              </w:rPr>
              <w:t xml:space="preserve"> </w:t>
            </w:r>
            <w:r w:rsidRPr="000F62D5">
              <w:rPr>
                <w:b/>
                <w:color w:val="000000" w:themeColor="text1"/>
                <w:sz w:val="24"/>
              </w:rPr>
              <w:t>mục</w:t>
            </w:r>
            <w:r w:rsidRPr="000F62D5">
              <w:rPr>
                <w:b/>
                <w:color w:val="000000" w:themeColor="text1"/>
                <w:spacing w:val="-1"/>
                <w:sz w:val="24"/>
              </w:rPr>
              <w:t xml:space="preserve"> </w:t>
            </w:r>
            <w:r w:rsidRPr="000F62D5">
              <w:rPr>
                <w:b/>
                <w:color w:val="000000" w:themeColor="text1"/>
                <w:sz w:val="24"/>
              </w:rPr>
              <w:t>vật</w:t>
            </w:r>
            <w:r w:rsidRPr="000F62D5">
              <w:rPr>
                <w:b/>
                <w:color w:val="000000" w:themeColor="text1"/>
                <w:spacing w:val="-1"/>
                <w:sz w:val="24"/>
              </w:rPr>
              <w:t xml:space="preserve"> </w:t>
            </w:r>
            <w:r w:rsidRPr="000F62D5">
              <w:rPr>
                <w:b/>
                <w:color w:val="000000" w:themeColor="text1"/>
                <w:spacing w:val="-4"/>
                <w:sz w:val="24"/>
              </w:rPr>
              <w:t>liệu</w:t>
            </w:r>
          </w:p>
        </w:tc>
        <w:tc>
          <w:tcPr>
            <w:tcW w:w="1560" w:type="dxa"/>
            <w:vMerge w:val="restart"/>
          </w:tcPr>
          <w:p w14:paraId="75DA0D90" w14:textId="77777777" w:rsidR="000F62D5" w:rsidRPr="000F62D5" w:rsidRDefault="000F62D5" w:rsidP="003E43BA">
            <w:pPr>
              <w:pStyle w:val="TableParagraph"/>
              <w:jc w:val="center"/>
              <w:rPr>
                <w:color w:val="000000" w:themeColor="text1"/>
                <w:sz w:val="24"/>
              </w:rPr>
            </w:pPr>
          </w:p>
          <w:p w14:paraId="49473563" w14:textId="77777777" w:rsidR="000F62D5" w:rsidRPr="000F62D5" w:rsidRDefault="000F62D5" w:rsidP="003E43BA">
            <w:pPr>
              <w:pStyle w:val="TableParagraph"/>
              <w:jc w:val="center"/>
              <w:rPr>
                <w:color w:val="000000" w:themeColor="text1"/>
                <w:sz w:val="24"/>
              </w:rPr>
            </w:pPr>
          </w:p>
          <w:p w14:paraId="4BD7FC58" w14:textId="77777777" w:rsidR="000F62D5" w:rsidRPr="000F62D5" w:rsidRDefault="000F62D5" w:rsidP="003E43BA">
            <w:pPr>
              <w:pStyle w:val="TableParagraph"/>
              <w:jc w:val="center"/>
              <w:rPr>
                <w:b/>
                <w:color w:val="000000" w:themeColor="text1"/>
                <w:sz w:val="24"/>
              </w:rPr>
            </w:pPr>
            <w:r w:rsidRPr="000F62D5">
              <w:rPr>
                <w:b/>
                <w:color w:val="000000" w:themeColor="text1"/>
                <w:sz w:val="24"/>
              </w:rPr>
              <w:t>Đơn</w:t>
            </w:r>
            <w:r w:rsidRPr="000F62D5">
              <w:rPr>
                <w:b/>
                <w:color w:val="000000" w:themeColor="text1"/>
                <w:spacing w:val="-3"/>
                <w:sz w:val="24"/>
              </w:rPr>
              <w:t xml:space="preserve"> </w:t>
            </w:r>
            <w:r w:rsidRPr="000F62D5">
              <w:rPr>
                <w:b/>
                <w:color w:val="000000" w:themeColor="text1"/>
                <w:sz w:val="24"/>
              </w:rPr>
              <w:t>vị</w:t>
            </w:r>
            <w:r w:rsidRPr="000F62D5">
              <w:rPr>
                <w:b/>
                <w:color w:val="000000" w:themeColor="text1"/>
                <w:spacing w:val="-1"/>
                <w:sz w:val="24"/>
              </w:rPr>
              <w:t xml:space="preserve"> </w:t>
            </w:r>
            <w:r w:rsidRPr="000F62D5">
              <w:rPr>
                <w:b/>
                <w:color w:val="000000" w:themeColor="text1"/>
                <w:spacing w:val="-4"/>
                <w:sz w:val="24"/>
              </w:rPr>
              <w:t>tính</w:t>
            </w:r>
          </w:p>
        </w:tc>
        <w:tc>
          <w:tcPr>
            <w:tcW w:w="3118" w:type="dxa"/>
            <w:gridSpan w:val="2"/>
          </w:tcPr>
          <w:p w14:paraId="37F88C98" w14:textId="77777777" w:rsidR="000F62D5" w:rsidRPr="000F62D5" w:rsidRDefault="000F62D5" w:rsidP="003E43BA">
            <w:pPr>
              <w:pStyle w:val="TableParagraph"/>
              <w:jc w:val="center"/>
              <w:rPr>
                <w:b/>
                <w:color w:val="000000" w:themeColor="text1"/>
                <w:sz w:val="24"/>
              </w:rPr>
            </w:pPr>
            <w:r w:rsidRPr="000F62D5">
              <w:rPr>
                <w:b/>
                <w:color w:val="000000" w:themeColor="text1"/>
                <w:sz w:val="24"/>
              </w:rPr>
              <w:t>Định</w:t>
            </w:r>
            <w:r w:rsidRPr="000F62D5">
              <w:rPr>
                <w:b/>
                <w:color w:val="000000" w:themeColor="text1"/>
                <w:spacing w:val="-2"/>
                <w:sz w:val="24"/>
              </w:rPr>
              <w:t xml:space="preserve"> </w:t>
            </w:r>
            <w:r w:rsidRPr="000F62D5">
              <w:rPr>
                <w:b/>
                <w:color w:val="000000" w:themeColor="text1"/>
                <w:spacing w:val="-5"/>
                <w:sz w:val="24"/>
              </w:rPr>
              <w:t>mức</w:t>
            </w:r>
          </w:p>
          <w:p w14:paraId="553667C7" w14:textId="77777777" w:rsidR="000F62D5" w:rsidRPr="000F62D5" w:rsidRDefault="000F62D5" w:rsidP="003E43BA">
            <w:pPr>
              <w:pStyle w:val="TableParagraph"/>
              <w:jc w:val="center"/>
              <w:rPr>
                <w:i/>
                <w:color w:val="000000" w:themeColor="text1"/>
                <w:sz w:val="24"/>
              </w:rPr>
            </w:pPr>
            <w:r w:rsidRPr="000F62D5">
              <w:rPr>
                <w:i/>
                <w:color w:val="000000" w:themeColor="text1"/>
                <w:sz w:val="24"/>
              </w:rPr>
              <w:t>(tính</w:t>
            </w:r>
            <w:r w:rsidRPr="000F62D5">
              <w:rPr>
                <w:i/>
                <w:color w:val="000000" w:themeColor="text1"/>
                <w:spacing w:val="-7"/>
                <w:sz w:val="24"/>
              </w:rPr>
              <w:t xml:space="preserve"> </w:t>
            </w:r>
            <w:r w:rsidRPr="000F62D5">
              <w:rPr>
                <w:i/>
                <w:color w:val="000000" w:themeColor="text1"/>
                <w:sz w:val="24"/>
              </w:rPr>
              <w:t>cho</w:t>
            </w:r>
            <w:r w:rsidRPr="000F62D5">
              <w:rPr>
                <w:i/>
                <w:color w:val="000000" w:themeColor="text1"/>
                <w:spacing w:val="-7"/>
                <w:sz w:val="24"/>
              </w:rPr>
              <w:t xml:space="preserve"> </w:t>
            </w:r>
            <w:r w:rsidRPr="000F62D5">
              <w:rPr>
                <w:i/>
                <w:color w:val="000000" w:themeColor="text1"/>
                <w:sz w:val="24"/>
              </w:rPr>
              <w:t>thửa</w:t>
            </w:r>
            <w:r w:rsidRPr="000F62D5">
              <w:rPr>
                <w:i/>
                <w:color w:val="000000" w:themeColor="text1"/>
                <w:spacing w:val="-7"/>
                <w:sz w:val="24"/>
              </w:rPr>
              <w:t xml:space="preserve"> </w:t>
            </w:r>
            <w:r w:rsidRPr="000F62D5">
              <w:rPr>
                <w:i/>
                <w:color w:val="000000" w:themeColor="text1"/>
                <w:sz w:val="24"/>
              </w:rPr>
              <w:t>đất</w:t>
            </w:r>
            <w:r w:rsidRPr="000F62D5">
              <w:rPr>
                <w:i/>
                <w:color w:val="000000" w:themeColor="text1"/>
                <w:spacing w:val="-7"/>
                <w:sz w:val="24"/>
              </w:rPr>
              <w:t xml:space="preserve"> </w:t>
            </w:r>
            <w:r w:rsidRPr="000F62D5">
              <w:rPr>
                <w:i/>
                <w:color w:val="000000" w:themeColor="text1"/>
                <w:sz w:val="24"/>
              </w:rPr>
              <w:t>hoặc</w:t>
            </w:r>
            <w:r w:rsidRPr="000F62D5">
              <w:rPr>
                <w:i/>
                <w:color w:val="000000" w:themeColor="text1"/>
                <w:spacing w:val="-7"/>
                <w:sz w:val="24"/>
              </w:rPr>
              <w:t xml:space="preserve"> </w:t>
            </w:r>
            <w:r w:rsidRPr="000F62D5">
              <w:rPr>
                <w:i/>
                <w:color w:val="000000" w:themeColor="text1"/>
                <w:sz w:val="24"/>
              </w:rPr>
              <w:t>khu</w:t>
            </w:r>
            <w:r w:rsidRPr="000F62D5">
              <w:rPr>
                <w:i/>
                <w:color w:val="000000" w:themeColor="text1"/>
                <w:spacing w:val="-7"/>
                <w:sz w:val="24"/>
              </w:rPr>
              <w:t xml:space="preserve"> </w:t>
            </w:r>
            <w:r w:rsidRPr="000F62D5">
              <w:rPr>
                <w:i/>
                <w:color w:val="000000" w:themeColor="text1"/>
                <w:sz w:val="24"/>
              </w:rPr>
              <w:t>đất trung bình)</w:t>
            </w:r>
          </w:p>
        </w:tc>
      </w:tr>
      <w:tr w:rsidR="000F62D5" w:rsidRPr="000F62D5" w14:paraId="511C3A79" w14:textId="77777777" w:rsidTr="003E43BA">
        <w:trPr>
          <w:trHeight w:val="415"/>
        </w:trPr>
        <w:tc>
          <w:tcPr>
            <w:tcW w:w="947" w:type="dxa"/>
            <w:vMerge/>
            <w:tcBorders>
              <w:top w:val="nil"/>
            </w:tcBorders>
          </w:tcPr>
          <w:p w14:paraId="3B0457B4" w14:textId="77777777" w:rsidR="000F62D5" w:rsidRPr="000F62D5" w:rsidRDefault="000F62D5" w:rsidP="003E43BA">
            <w:pPr>
              <w:ind w:firstLine="567"/>
              <w:rPr>
                <w:rFonts w:ascii="Times New Roman" w:hAnsi="Times New Roman"/>
                <w:color w:val="000000" w:themeColor="text1"/>
                <w:sz w:val="2"/>
                <w:szCs w:val="2"/>
              </w:rPr>
            </w:pPr>
          </w:p>
        </w:tc>
        <w:tc>
          <w:tcPr>
            <w:tcW w:w="3680" w:type="dxa"/>
            <w:vMerge/>
            <w:tcBorders>
              <w:top w:val="nil"/>
            </w:tcBorders>
          </w:tcPr>
          <w:p w14:paraId="30A56B4F" w14:textId="77777777" w:rsidR="000F62D5" w:rsidRPr="000F62D5" w:rsidRDefault="000F62D5" w:rsidP="003E43BA">
            <w:pPr>
              <w:ind w:firstLine="567"/>
              <w:rPr>
                <w:rFonts w:ascii="Times New Roman" w:hAnsi="Times New Roman"/>
                <w:color w:val="000000" w:themeColor="text1"/>
                <w:sz w:val="2"/>
                <w:szCs w:val="2"/>
              </w:rPr>
            </w:pPr>
          </w:p>
        </w:tc>
        <w:tc>
          <w:tcPr>
            <w:tcW w:w="1560" w:type="dxa"/>
            <w:vMerge/>
            <w:tcBorders>
              <w:top w:val="nil"/>
            </w:tcBorders>
          </w:tcPr>
          <w:p w14:paraId="55128426" w14:textId="77777777" w:rsidR="000F62D5" w:rsidRPr="000F62D5" w:rsidRDefault="000F62D5" w:rsidP="003E43BA">
            <w:pPr>
              <w:jc w:val="center"/>
              <w:rPr>
                <w:rFonts w:ascii="Times New Roman" w:hAnsi="Times New Roman"/>
                <w:color w:val="000000" w:themeColor="text1"/>
                <w:sz w:val="2"/>
                <w:szCs w:val="2"/>
              </w:rPr>
            </w:pPr>
          </w:p>
        </w:tc>
        <w:tc>
          <w:tcPr>
            <w:tcW w:w="1558" w:type="dxa"/>
          </w:tcPr>
          <w:p w14:paraId="42648676" w14:textId="77777777" w:rsidR="000F62D5" w:rsidRPr="000F62D5" w:rsidRDefault="000F62D5" w:rsidP="003E43BA">
            <w:pPr>
              <w:pStyle w:val="TableParagraph"/>
              <w:jc w:val="center"/>
              <w:rPr>
                <w:color w:val="000000" w:themeColor="text1"/>
                <w:sz w:val="24"/>
              </w:rPr>
            </w:pPr>
            <w:r w:rsidRPr="000F62D5">
              <w:rPr>
                <w:color w:val="000000" w:themeColor="text1"/>
                <w:sz w:val="24"/>
              </w:rPr>
              <w:t xml:space="preserve">Nội </w:t>
            </w:r>
            <w:r w:rsidRPr="000F62D5">
              <w:rPr>
                <w:color w:val="000000" w:themeColor="text1"/>
                <w:spacing w:val="-2"/>
                <w:sz w:val="24"/>
              </w:rPr>
              <w:t>nghiệp</w:t>
            </w:r>
          </w:p>
        </w:tc>
        <w:tc>
          <w:tcPr>
            <w:tcW w:w="1560" w:type="dxa"/>
          </w:tcPr>
          <w:p w14:paraId="258742D9" w14:textId="77777777" w:rsidR="000F62D5" w:rsidRPr="000F62D5" w:rsidRDefault="000F62D5" w:rsidP="003E43BA">
            <w:pPr>
              <w:pStyle w:val="TableParagraph"/>
              <w:jc w:val="center"/>
              <w:rPr>
                <w:color w:val="000000" w:themeColor="text1"/>
                <w:sz w:val="24"/>
              </w:rPr>
            </w:pPr>
            <w:r w:rsidRPr="000F62D5">
              <w:rPr>
                <w:color w:val="000000" w:themeColor="text1"/>
                <w:sz w:val="24"/>
              </w:rPr>
              <w:t>Ngoại</w:t>
            </w:r>
            <w:r w:rsidRPr="000F62D5">
              <w:rPr>
                <w:color w:val="000000" w:themeColor="text1"/>
                <w:spacing w:val="-2"/>
                <w:sz w:val="24"/>
              </w:rPr>
              <w:t xml:space="preserve"> nghiệp</w:t>
            </w:r>
          </w:p>
        </w:tc>
      </w:tr>
      <w:tr w:rsidR="000F62D5" w:rsidRPr="000F62D5" w14:paraId="7F54F2CB" w14:textId="77777777" w:rsidTr="003E43BA">
        <w:trPr>
          <w:trHeight w:val="453"/>
        </w:trPr>
        <w:tc>
          <w:tcPr>
            <w:tcW w:w="947" w:type="dxa"/>
          </w:tcPr>
          <w:p w14:paraId="42FC2446" w14:textId="77777777" w:rsidR="000F62D5" w:rsidRPr="000F62D5" w:rsidRDefault="000F62D5" w:rsidP="003E43BA">
            <w:pPr>
              <w:pStyle w:val="TableParagraph"/>
              <w:spacing w:before="157"/>
              <w:ind w:right="-2"/>
              <w:jc w:val="center"/>
              <w:rPr>
                <w:color w:val="000000" w:themeColor="text1"/>
                <w:sz w:val="24"/>
              </w:rPr>
            </w:pPr>
            <w:r w:rsidRPr="000F62D5">
              <w:rPr>
                <w:color w:val="000000" w:themeColor="text1"/>
                <w:spacing w:val="-10"/>
                <w:sz w:val="24"/>
              </w:rPr>
              <w:t>1</w:t>
            </w:r>
          </w:p>
        </w:tc>
        <w:tc>
          <w:tcPr>
            <w:tcW w:w="3680" w:type="dxa"/>
          </w:tcPr>
          <w:p w14:paraId="5E0875FB" w14:textId="77777777" w:rsidR="000F62D5" w:rsidRPr="000F62D5" w:rsidRDefault="000F62D5" w:rsidP="003E43BA">
            <w:pPr>
              <w:pStyle w:val="TableParagraph"/>
              <w:spacing w:before="157"/>
              <w:ind w:right="-2"/>
              <w:rPr>
                <w:color w:val="000000" w:themeColor="text1"/>
                <w:sz w:val="24"/>
              </w:rPr>
            </w:pPr>
            <w:r w:rsidRPr="000F62D5">
              <w:rPr>
                <w:color w:val="000000" w:themeColor="text1"/>
                <w:sz w:val="24"/>
              </w:rPr>
              <w:t>Băng</w:t>
            </w:r>
            <w:r w:rsidRPr="000F62D5">
              <w:rPr>
                <w:color w:val="000000" w:themeColor="text1"/>
                <w:spacing w:val="-1"/>
                <w:sz w:val="24"/>
              </w:rPr>
              <w:t xml:space="preserve"> </w:t>
            </w:r>
            <w:r w:rsidRPr="000F62D5">
              <w:rPr>
                <w:color w:val="000000" w:themeColor="text1"/>
                <w:sz w:val="24"/>
              </w:rPr>
              <w:t xml:space="preserve">dính </w:t>
            </w:r>
            <w:r w:rsidRPr="000F62D5">
              <w:rPr>
                <w:color w:val="000000" w:themeColor="text1"/>
                <w:spacing w:val="-5"/>
                <w:sz w:val="24"/>
              </w:rPr>
              <w:t>to</w:t>
            </w:r>
          </w:p>
        </w:tc>
        <w:tc>
          <w:tcPr>
            <w:tcW w:w="1560" w:type="dxa"/>
          </w:tcPr>
          <w:p w14:paraId="05A31540" w14:textId="77777777" w:rsidR="000F62D5" w:rsidRPr="000F62D5" w:rsidRDefault="000F62D5" w:rsidP="003E43BA">
            <w:pPr>
              <w:pStyle w:val="TableParagraph"/>
              <w:spacing w:before="157"/>
              <w:ind w:right="-2"/>
              <w:jc w:val="center"/>
              <w:rPr>
                <w:color w:val="000000" w:themeColor="text1"/>
                <w:sz w:val="24"/>
              </w:rPr>
            </w:pPr>
            <w:r w:rsidRPr="000F62D5">
              <w:rPr>
                <w:color w:val="000000" w:themeColor="text1"/>
                <w:spacing w:val="-4"/>
                <w:sz w:val="24"/>
              </w:rPr>
              <w:t>Cuộn</w:t>
            </w:r>
          </w:p>
        </w:tc>
        <w:tc>
          <w:tcPr>
            <w:tcW w:w="1558" w:type="dxa"/>
          </w:tcPr>
          <w:p w14:paraId="5C72DD6A" w14:textId="77777777" w:rsidR="000F62D5" w:rsidRPr="000F62D5" w:rsidRDefault="000F62D5" w:rsidP="003E43BA">
            <w:pPr>
              <w:pStyle w:val="TableParagraph"/>
              <w:spacing w:before="148"/>
              <w:ind w:right="-2"/>
              <w:jc w:val="center"/>
              <w:rPr>
                <w:color w:val="000000" w:themeColor="text1"/>
                <w:sz w:val="25"/>
              </w:rPr>
            </w:pPr>
            <w:r w:rsidRPr="000F62D5">
              <w:rPr>
                <w:color w:val="000000" w:themeColor="text1"/>
                <w:spacing w:val="-4"/>
                <w:sz w:val="25"/>
              </w:rPr>
              <w:t>1,00</w:t>
            </w:r>
          </w:p>
        </w:tc>
        <w:tc>
          <w:tcPr>
            <w:tcW w:w="1560" w:type="dxa"/>
          </w:tcPr>
          <w:p w14:paraId="3DA508F2" w14:textId="77777777" w:rsidR="000F62D5" w:rsidRPr="000F62D5" w:rsidRDefault="000F62D5" w:rsidP="003E43BA">
            <w:pPr>
              <w:pStyle w:val="TableParagraph"/>
              <w:ind w:right="-2"/>
              <w:jc w:val="center"/>
              <w:rPr>
                <w:color w:val="000000" w:themeColor="text1"/>
                <w:sz w:val="26"/>
              </w:rPr>
            </w:pPr>
          </w:p>
        </w:tc>
      </w:tr>
      <w:tr w:rsidR="000F62D5" w:rsidRPr="000F62D5" w14:paraId="5F7DA896" w14:textId="77777777" w:rsidTr="003E43BA">
        <w:trPr>
          <w:trHeight w:val="417"/>
        </w:trPr>
        <w:tc>
          <w:tcPr>
            <w:tcW w:w="947" w:type="dxa"/>
          </w:tcPr>
          <w:p w14:paraId="78F34F80" w14:textId="77777777" w:rsidR="000F62D5" w:rsidRPr="000F62D5" w:rsidRDefault="000F62D5" w:rsidP="003E43BA">
            <w:pPr>
              <w:pStyle w:val="TableParagraph"/>
              <w:spacing w:before="157"/>
              <w:ind w:right="-2"/>
              <w:jc w:val="center"/>
              <w:rPr>
                <w:color w:val="000000" w:themeColor="text1"/>
                <w:sz w:val="24"/>
              </w:rPr>
            </w:pPr>
            <w:r w:rsidRPr="000F62D5">
              <w:rPr>
                <w:color w:val="000000" w:themeColor="text1"/>
                <w:spacing w:val="-10"/>
                <w:sz w:val="24"/>
              </w:rPr>
              <w:t>2</w:t>
            </w:r>
          </w:p>
        </w:tc>
        <w:tc>
          <w:tcPr>
            <w:tcW w:w="3680" w:type="dxa"/>
          </w:tcPr>
          <w:p w14:paraId="293DE826" w14:textId="77777777" w:rsidR="000F62D5" w:rsidRPr="000F62D5" w:rsidRDefault="000F62D5" w:rsidP="003E43BA">
            <w:pPr>
              <w:pStyle w:val="TableParagraph"/>
              <w:spacing w:before="157"/>
              <w:ind w:right="-2"/>
              <w:rPr>
                <w:color w:val="000000" w:themeColor="text1"/>
                <w:sz w:val="24"/>
              </w:rPr>
            </w:pPr>
            <w:r w:rsidRPr="000F62D5">
              <w:rPr>
                <w:color w:val="000000" w:themeColor="text1"/>
                <w:sz w:val="24"/>
              </w:rPr>
              <w:t xml:space="preserve">Bút dạ </w:t>
            </w:r>
            <w:r w:rsidRPr="000F62D5">
              <w:rPr>
                <w:color w:val="000000" w:themeColor="text1"/>
                <w:spacing w:val="-5"/>
                <w:sz w:val="24"/>
              </w:rPr>
              <w:t>màu</w:t>
            </w:r>
          </w:p>
        </w:tc>
        <w:tc>
          <w:tcPr>
            <w:tcW w:w="1560" w:type="dxa"/>
          </w:tcPr>
          <w:p w14:paraId="46FFBD04" w14:textId="77777777" w:rsidR="000F62D5" w:rsidRPr="000F62D5" w:rsidRDefault="000F62D5" w:rsidP="003E43BA">
            <w:pPr>
              <w:pStyle w:val="TableParagraph"/>
              <w:spacing w:before="157"/>
              <w:ind w:right="-2"/>
              <w:jc w:val="center"/>
              <w:rPr>
                <w:color w:val="000000" w:themeColor="text1"/>
                <w:sz w:val="24"/>
              </w:rPr>
            </w:pPr>
            <w:r w:rsidRPr="000F62D5">
              <w:rPr>
                <w:color w:val="000000" w:themeColor="text1"/>
                <w:spacing w:val="-5"/>
                <w:sz w:val="24"/>
              </w:rPr>
              <w:t>Bộ</w:t>
            </w:r>
          </w:p>
        </w:tc>
        <w:tc>
          <w:tcPr>
            <w:tcW w:w="1558" w:type="dxa"/>
          </w:tcPr>
          <w:p w14:paraId="5C0319AB" w14:textId="77777777" w:rsidR="000F62D5" w:rsidRPr="000F62D5" w:rsidRDefault="000F62D5" w:rsidP="003E43BA">
            <w:pPr>
              <w:pStyle w:val="TableParagraph"/>
              <w:spacing w:before="148"/>
              <w:ind w:right="-2"/>
              <w:jc w:val="center"/>
              <w:rPr>
                <w:color w:val="000000" w:themeColor="text1"/>
                <w:sz w:val="25"/>
              </w:rPr>
            </w:pPr>
            <w:r w:rsidRPr="000F62D5">
              <w:rPr>
                <w:color w:val="000000" w:themeColor="text1"/>
                <w:spacing w:val="-4"/>
                <w:sz w:val="25"/>
              </w:rPr>
              <w:t>1,00</w:t>
            </w:r>
          </w:p>
        </w:tc>
        <w:tc>
          <w:tcPr>
            <w:tcW w:w="1560" w:type="dxa"/>
          </w:tcPr>
          <w:p w14:paraId="7DFC9F71" w14:textId="77777777" w:rsidR="000F62D5" w:rsidRPr="000F62D5" w:rsidRDefault="000F62D5" w:rsidP="003E43BA">
            <w:pPr>
              <w:pStyle w:val="TableParagraph"/>
              <w:spacing w:before="148"/>
              <w:ind w:right="-2"/>
              <w:jc w:val="center"/>
              <w:rPr>
                <w:color w:val="000000" w:themeColor="text1"/>
                <w:sz w:val="25"/>
              </w:rPr>
            </w:pPr>
            <w:r w:rsidRPr="000F62D5">
              <w:rPr>
                <w:color w:val="000000" w:themeColor="text1"/>
                <w:spacing w:val="-4"/>
                <w:sz w:val="25"/>
              </w:rPr>
              <w:t>1,00</w:t>
            </w:r>
          </w:p>
        </w:tc>
      </w:tr>
      <w:tr w:rsidR="000F62D5" w:rsidRPr="000F62D5" w14:paraId="19A392E4" w14:textId="77777777" w:rsidTr="003E43BA">
        <w:trPr>
          <w:trHeight w:val="367"/>
        </w:trPr>
        <w:tc>
          <w:tcPr>
            <w:tcW w:w="947" w:type="dxa"/>
          </w:tcPr>
          <w:p w14:paraId="72B96A1E" w14:textId="77777777" w:rsidR="000F62D5" w:rsidRPr="000F62D5" w:rsidRDefault="000F62D5" w:rsidP="003E43BA">
            <w:pPr>
              <w:pStyle w:val="TableParagraph"/>
              <w:spacing w:before="154"/>
              <w:ind w:right="-2"/>
              <w:jc w:val="center"/>
              <w:rPr>
                <w:color w:val="000000" w:themeColor="text1"/>
                <w:sz w:val="24"/>
              </w:rPr>
            </w:pPr>
            <w:r w:rsidRPr="000F62D5">
              <w:rPr>
                <w:color w:val="000000" w:themeColor="text1"/>
                <w:spacing w:val="-10"/>
                <w:sz w:val="24"/>
              </w:rPr>
              <w:t>3</w:t>
            </w:r>
          </w:p>
        </w:tc>
        <w:tc>
          <w:tcPr>
            <w:tcW w:w="3680" w:type="dxa"/>
          </w:tcPr>
          <w:p w14:paraId="4E28E2C1" w14:textId="77777777" w:rsidR="000F62D5" w:rsidRPr="000F62D5" w:rsidRDefault="000F62D5" w:rsidP="003E43BA">
            <w:pPr>
              <w:pStyle w:val="TableParagraph"/>
              <w:spacing w:before="154"/>
              <w:ind w:right="-2"/>
              <w:rPr>
                <w:color w:val="000000" w:themeColor="text1"/>
                <w:sz w:val="24"/>
              </w:rPr>
            </w:pPr>
            <w:r w:rsidRPr="000F62D5">
              <w:rPr>
                <w:color w:val="000000" w:themeColor="text1"/>
                <w:sz w:val="24"/>
              </w:rPr>
              <w:t xml:space="preserve">Bút </w:t>
            </w:r>
            <w:r w:rsidRPr="000F62D5">
              <w:rPr>
                <w:color w:val="000000" w:themeColor="text1"/>
                <w:spacing w:val="-5"/>
                <w:sz w:val="24"/>
              </w:rPr>
              <w:t>chì</w:t>
            </w:r>
          </w:p>
        </w:tc>
        <w:tc>
          <w:tcPr>
            <w:tcW w:w="1560" w:type="dxa"/>
          </w:tcPr>
          <w:p w14:paraId="118FE8A6" w14:textId="77777777" w:rsidR="000F62D5" w:rsidRPr="000F62D5" w:rsidRDefault="000F62D5" w:rsidP="003E43BA">
            <w:pPr>
              <w:pStyle w:val="TableParagraph"/>
              <w:spacing w:before="154"/>
              <w:ind w:right="-2"/>
              <w:jc w:val="center"/>
              <w:rPr>
                <w:color w:val="000000" w:themeColor="text1"/>
                <w:sz w:val="24"/>
              </w:rPr>
            </w:pPr>
            <w:r w:rsidRPr="000F62D5">
              <w:rPr>
                <w:color w:val="000000" w:themeColor="text1"/>
                <w:spacing w:val="-2"/>
                <w:sz w:val="24"/>
              </w:rPr>
              <w:t>Chiếc</w:t>
            </w:r>
          </w:p>
        </w:tc>
        <w:tc>
          <w:tcPr>
            <w:tcW w:w="1558" w:type="dxa"/>
          </w:tcPr>
          <w:p w14:paraId="58DCD64F" w14:textId="77777777" w:rsidR="000F62D5" w:rsidRPr="000F62D5" w:rsidRDefault="000F62D5" w:rsidP="003E43BA">
            <w:pPr>
              <w:pStyle w:val="TableParagraph"/>
              <w:spacing w:before="145"/>
              <w:ind w:right="-2"/>
              <w:jc w:val="center"/>
              <w:rPr>
                <w:color w:val="000000" w:themeColor="text1"/>
                <w:sz w:val="25"/>
              </w:rPr>
            </w:pPr>
            <w:r w:rsidRPr="000F62D5">
              <w:rPr>
                <w:color w:val="000000" w:themeColor="text1"/>
                <w:spacing w:val="-4"/>
                <w:sz w:val="25"/>
              </w:rPr>
              <w:t>1,00</w:t>
            </w:r>
          </w:p>
        </w:tc>
        <w:tc>
          <w:tcPr>
            <w:tcW w:w="1560" w:type="dxa"/>
          </w:tcPr>
          <w:p w14:paraId="2B1682C5" w14:textId="77777777" w:rsidR="000F62D5" w:rsidRPr="000F62D5" w:rsidRDefault="000F62D5" w:rsidP="003E43BA">
            <w:pPr>
              <w:pStyle w:val="TableParagraph"/>
              <w:spacing w:before="145"/>
              <w:ind w:right="-2"/>
              <w:jc w:val="center"/>
              <w:rPr>
                <w:color w:val="000000" w:themeColor="text1"/>
                <w:sz w:val="25"/>
              </w:rPr>
            </w:pPr>
            <w:r w:rsidRPr="000F62D5">
              <w:rPr>
                <w:color w:val="000000" w:themeColor="text1"/>
                <w:spacing w:val="-4"/>
                <w:sz w:val="25"/>
              </w:rPr>
              <w:t>1,00</w:t>
            </w:r>
          </w:p>
        </w:tc>
      </w:tr>
      <w:tr w:rsidR="000F62D5" w:rsidRPr="000F62D5" w14:paraId="586C35F6" w14:textId="77777777" w:rsidTr="003E43BA">
        <w:trPr>
          <w:trHeight w:val="345"/>
        </w:trPr>
        <w:tc>
          <w:tcPr>
            <w:tcW w:w="947" w:type="dxa"/>
          </w:tcPr>
          <w:p w14:paraId="3346E7B5" w14:textId="77777777" w:rsidR="000F62D5" w:rsidRPr="000F62D5" w:rsidRDefault="000F62D5" w:rsidP="003E43BA">
            <w:pPr>
              <w:pStyle w:val="TableParagraph"/>
              <w:spacing w:before="157"/>
              <w:ind w:right="-2"/>
              <w:jc w:val="center"/>
              <w:rPr>
                <w:color w:val="000000" w:themeColor="text1"/>
                <w:sz w:val="24"/>
              </w:rPr>
            </w:pPr>
            <w:r w:rsidRPr="000F62D5">
              <w:rPr>
                <w:color w:val="000000" w:themeColor="text1"/>
                <w:spacing w:val="-10"/>
                <w:sz w:val="24"/>
              </w:rPr>
              <w:t>4</w:t>
            </w:r>
          </w:p>
        </w:tc>
        <w:tc>
          <w:tcPr>
            <w:tcW w:w="3680" w:type="dxa"/>
          </w:tcPr>
          <w:p w14:paraId="4233CB0B" w14:textId="77777777" w:rsidR="000F62D5" w:rsidRPr="000F62D5" w:rsidRDefault="000F62D5" w:rsidP="003E43BA">
            <w:pPr>
              <w:pStyle w:val="TableParagraph"/>
              <w:spacing w:before="157"/>
              <w:ind w:right="-2"/>
              <w:rPr>
                <w:color w:val="000000" w:themeColor="text1"/>
                <w:sz w:val="24"/>
              </w:rPr>
            </w:pPr>
            <w:r w:rsidRPr="000F62D5">
              <w:rPr>
                <w:color w:val="000000" w:themeColor="text1"/>
                <w:sz w:val="24"/>
              </w:rPr>
              <w:t>Tẩy</w:t>
            </w:r>
            <w:r w:rsidRPr="000F62D5">
              <w:rPr>
                <w:color w:val="000000" w:themeColor="text1"/>
                <w:spacing w:val="-2"/>
                <w:sz w:val="24"/>
              </w:rPr>
              <w:t xml:space="preserve"> </w:t>
            </w:r>
            <w:r w:rsidRPr="000F62D5">
              <w:rPr>
                <w:color w:val="000000" w:themeColor="text1"/>
                <w:spacing w:val="-5"/>
                <w:sz w:val="24"/>
              </w:rPr>
              <w:t>chì</w:t>
            </w:r>
          </w:p>
        </w:tc>
        <w:tc>
          <w:tcPr>
            <w:tcW w:w="1560" w:type="dxa"/>
          </w:tcPr>
          <w:p w14:paraId="580138FD" w14:textId="77777777" w:rsidR="000F62D5" w:rsidRPr="000F62D5" w:rsidRDefault="000F62D5" w:rsidP="003E43BA">
            <w:pPr>
              <w:pStyle w:val="TableParagraph"/>
              <w:spacing w:before="157"/>
              <w:ind w:right="-2"/>
              <w:jc w:val="center"/>
              <w:rPr>
                <w:color w:val="000000" w:themeColor="text1"/>
                <w:sz w:val="24"/>
              </w:rPr>
            </w:pPr>
            <w:r w:rsidRPr="000F62D5">
              <w:rPr>
                <w:color w:val="000000" w:themeColor="text1"/>
                <w:spacing w:val="-2"/>
                <w:sz w:val="24"/>
              </w:rPr>
              <w:t>Chiếc</w:t>
            </w:r>
          </w:p>
        </w:tc>
        <w:tc>
          <w:tcPr>
            <w:tcW w:w="1558" w:type="dxa"/>
          </w:tcPr>
          <w:p w14:paraId="41F43380" w14:textId="77777777" w:rsidR="000F62D5" w:rsidRPr="000F62D5" w:rsidRDefault="000F62D5" w:rsidP="003E43BA">
            <w:pPr>
              <w:pStyle w:val="TableParagraph"/>
              <w:spacing w:before="148"/>
              <w:ind w:right="-2"/>
              <w:jc w:val="center"/>
              <w:rPr>
                <w:color w:val="000000" w:themeColor="text1"/>
                <w:sz w:val="25"/>
              </w:rPr>
            </w:pPr>
            <w:r w:rsidRPr="000F62D5">
              <w:rPr>
                <w:color w:val="000000" w:themeColor="text1"/>
                <w:spacing w:val="-4"/>
                <w:sz w:val="25"/>
              </w:rPr>
              <w:t>1,00</w:t>
            </w:r>
          </w:p>
        </w:tc>
        <w:tc>
          <w:tcPr>
            <w:tcW w:w="1560" w:type="dxa"/>
          </w:tcPr>
          <w:p w14:paraId="50689D6D" w14:textId="77777777" w:rsidR="000F62D5" w:rsidRPr="000F62D5" w:rsidRDefault="000F62D5" w:rsidP="003E43BA">
            <w:pPr>
              <w:pStyle w:val="TableParagraph"/>
              <w:spacing w:before="148"/>
              <w:ind w:right="-2"/>
              <w:jc w:val="center"/>
              <w:rPr>
                <w:color w:val="000000" w:themeColor="text1"/>
                <w:sz w:val="25"/>
              </w:rPr>
            </w:pPr>
            <w:r w:rsidRPr="000F62D5">
              <w:rPr>
                <w:color w:val="000000" w:themeColor="text1"/>
                <w:spacing w:val="-4"/>
                <w:sz w:val="25"/>
              </w:rPr>
              <w:t>1,00</w:t>
            </w:r>
          </w:p>
        </w:tc>
      </w:tr>
      <w:tr w:rsidR="000F62D5" w:rsidRPr="000F62D5" w14:paraId="70C885D3" w14:textId="77777777" w:rsidTr="003E43BA">
        <w:trPr>
          <w:trHeight w:val="405"/>
        </w:trPr>
        <w:tc>
          <w:tcPr>
            <w:tcW w:w="947" w:type="dxa"/>
          </w:tcPr>
          <w:p w14:paraId="4A5F16A0" w14:textId="77777777" w:rsidR="000F62D5" w:rsidRPr="000F62D5" w:rsidRDefault="000F62D5" w:rsidP="003E43BA">
            <w:pPr>
              <w:pStyle w:val="TableParagraph"/>
              <w:spacing w:before="157"/>
              <w:ind w:right="-2"/>
              <w:jc w:val="center"/>
              <w:rPr>
                <w:color w:val="000000" w:themeColor="text1"/>
                <w:sz w:val="24"/>
              </w:rPr>
            </w:pPr>
            <w:r w:rsidRPr="000F62D5">
              <w:rPr>
                <w:color w:val="000000" w:themeColor="text1"/>
                <w:spacing w:val="-10"/>
                <w:sz w:val="24"/>
              </w:rPr>
              <w:lastRenderedPageBreak/>
              <w:t>5</w:t>
            </w:r>
          </w:p>
        </w:tc>
        <w:tc>
          <w:tcPr>
            <w:tcW w:w="3680" w:type="dxa"/>
          </w:tcPr>
          <w:p w14:paraId="3CF3E66C" w14:textId="77777777" w:rsidR="000F62D5" w:rsidRPr="000F62D5" w:rsidRDefault="000F62D5" w:rsidP="003E43BA">
            <w:pPr>
              <w:pStyle w:val="TableParagraph"/>
              <w:spacing w:before="157"/>
              <w:ind w:right="-2"/>
              <w:rPr>
                <w:color w:val="000000" w:themeColor="text1"/>
                <w:sz w:val="24"/>
              </w:rPr>
            </w:pPr>
            <w:r w:rsidRPr="000F62D5">
              <w:rPr>
                <w:color w:val="000000" w:themeColor="text1"/>
                <w:sz w:val="24"/>
              </w:rPr>
              <w:t>Mực</w:t>
            </w:r>
            <w:r w:rsidRPr="000F62D5">
              <w:rPr>
                <w:color w:val="000000" w:themeColor="text1"/>
                <w:spacing w:val="-2"/>
                <w:sz w:val="24"/>
              </w:rPr>
              <w:t xml:space="preserve"> </w:t>
            </w:r>
            <w:r w:rsidRPr="000F62D5">
              <w:rPr>
                <w:color w:val="000000" w:themeColor="text1"/>
                <w:sz w:val="24"/>
              </w:rPr>
              <w:t xml:space="preserve">in A3 </w:t>
            </w:r>
            <w:r w:rsidRPr="000F62D5">
              <w:rPr>
                <w:color w:val="000000" w:themeColor="text1"/>
                <w:spacing w:val="-2"/>
                <w:sz w:val="24"/>
              </w:rPr>
              <w:t>Laser</w:t>
            </w:r>
          </w:p>
        </w:tc>
        <w:tc>
          <w:tcPr>
            <w:tcW w:w="1560" w:type="dxa"/>
          </w:tcPr>
          <w:p w14:paraId="73DB7F18" w14:textId="77777777" w:rsidR="000F62D5" w:rsidRPr="000F62D5" w:rsidRDefault="000F62D5" w:rsidP="003E43BA">
            <w:pPr>
              <w:pStyle w:val="TableParagraph"/>
              <w:spacing w:before="157"/>
              <w:ind w:right="-2"/>
              <w:jc w:val="center"/>
              <w:rPr>
                <w:color w:val="000000" w:themeColor="text1"/>
                <w:sz w:val="24"/>
              </w:rPr>
            </w:pPr>
            <w:r w:rsidRPr="000F62D5">
              <w:rPr>
                <w:color w:val="000000" w:themeColor="text1"/>
                <w:spacing w:val="-5"/>
                <w:sz w:val="24"/>
              </w:rPr>
              <w:t>Hộp</w:t>
            </w:r>
          </w:p>
        </w:tc>
        <w:tc>
          <w:tcPr>
            <w:tcW w:w="1558" w:type="dxa"/>
          </w:tcPr>
          <w:p w14:paraId="46A7AEF5" w14:textId="77777777" w:rsidR="000F62D5" w:rsidRPr="000F62D5" w:rsidRDefault="000F62D5" w:rsidP="003E43BA">
            <w:pPr>
              <w:pStyle w:val="TableParagraph"/>
              <w:spacing w:before="148"/>
              <w:ind w:right="-2"/>
              <w:jc w:val="center"/>
              <w:rPr>
                <w:color w:val="000000" w:themeColor="text1"/>
                <w:sz w:val="25"/>
              </w:rPr>
            </w:pPr>
            <w:r w:rsidRPr="000F62D5">
              <w:rPr>
                <w:color w:val="000000" w:themeColor="text1"/>
                <w:spacing w:val="-4"/>
                <w:sz w:val="25"/>
              </w:rPr>
              <w:t>0,09</w:t>
            </w:r>
          </w:p>
        </w:tc>
        <w:tc>
          <w:tcPr>
            <w:tcW w:w="1560" w:type="dxa"/>
          </w:tcPr>
          <w:p w14:paraId="29EFD4EE" w14:textId="77777777" w:rsidR="000F62D5" w:rsidRPr="000F62D5" w:rsidRDefault="000F62D5" w:rsidP="003E43BA">
            <w:pPr>
              <w:pStyle w:val="TableParagraph"/>
              <w:ind w:right="-2"/>
              <w:jc w:val="center"/>
              <w:rPr>
                <w:color w:val="000000" w:themeColor="text1"/>
                <w:sz w:val="26"/>
              </w:rPr>
            </w:pPr>
          </w:p>
        </w:tc>
      </w:tr>
      <w:tr w:rsidR="000F62D5" w:rsidRPr="000F62D5" w14:paraId="731BFA09" w14:textId="77777777" w:rsidTr="003E43BA">
        <w:trPr>
          <w:trHeight w:val="382"/>
        </w:trPr>
        <w:tc>
          <w:tcPr>
            <w:tcW w:w="947" w:type="dxa"/>
          </w:tcPr>
          <w:p w14:paraId="57C2E7E9" w14:textId="77777777" w:rsidR="000F62D5" w:rsidRPr="000F62D5" w:rsidRDefault="000F62D5" w:rsidP="003E43BA">
            <w:pPr>
              <w:pStyle w:val="TableParagraph"/>
              <w:spacing w:before="157"/>
              <w:ind w:right="-2"/>
              <w:jc w:val="center"/>
              <w:rPr>
                <w:color w:val="000000" w:themeColor="text1"/>
                <w:sz w:val="24"/>
              </w:rPr>
            </w:pPr>
            <w:r w:rsidRPr="000F62D5">
              <w:rPr>
                <w:color w:val="000000" w:themeColor="text1"/>
                <w:spacing w:val="-10"/>
                <w:sz w:val="24"/>
              </w:rPr>
              <w:t>6</w:t>
            </w:r>
          </w:p>
        </w:tc>
        <w:tc>
          <w:tcPr>
            <w:tcW w:w="3680" w:type="dxa"/>
          </w:tcPr>
          <w:p w14:paraId="6B47C403" w14:textId="77777777" w:rsidR="000F62D5" w:rsidRPr="000F62D5" w:rsidRDefault="000F62D5" w:rsidP="003E43BA">
            <w:pPr>
              <w:pStyle w:val="TableParagraph"/>
              <w:spacing w:before="157"/>
              <w:ind w:right="-2"/>
              <w:rPr>
                <w:color w:val="000000" w:themeColor="text1"/>
                <w:sz w:val="24"/>
              </w:rPr>
            </w:pPr>
            <w:r w:rsidRPr="000F62D5">
              <w:rPr>
                <w:color w:val="000000" w:themeColor="text1"/>
                <w:sz w:val="24"/>
              </w:rPr>
              <w:t>Mực</w:t>
            </w:r>
            <w:r w:rsidRPr="000F62D5">
              <w:rPr>
                <w:color w:val="000000" w:themeColor="text1"/>
                <w:spacing w:val="-2"/>
                <w:sz w:val="24"/>
              </w:rPr>
              <w:t xml:space="preserve"> </w:t>
            </w:r>
            <w:r w:rsidRPr="000F62D5">
              <w:rPr>
                <w:color w:val="000000" w:themeColor="text1"/>
                <w:sz w:val="24"/>
              </w:rPr>
              <w:t xml:space="preserve">phô </w:t>
            </w:r>
            <w:r w:rsidRPr="000F62D5">
              <w:rPr>
                <w:color w:val="000000" w:themeColor="text1"/>
                <w:spacing w:val="-5"/>
                <w:sz w:val="24"/>
              </w:rPr>
              <w:t>tô</w:t>
            </w:r>
          </w:p>
        </w:tc>
        <w:tc>
          <w:tcPr>
            <w:tcW w:w="1560" w:type="dxa"/>
          </w:tcPr>
          <w:p w14:paraId="3B379649" w14:textId="77777777" w:rsidR="000F62D5" w:rsidRPr="000F62D5" w:rsidRDefault="000F62D5" w:rsidP="003E43BA">
            <w:pPr>
              <w:pStyle w:val="TableParagraph"/>
              <w:spacing w:before="157"/>
              <w:ind w:right="-2"/>
              <w:jc w:val="center"/>
              <w:rPr>
                <w:color w:val="000000" w:themeColor="text1"/>
                <w:sz w:val="24"/>
              </w:rPr>
            </w:pPr>
            <w:r w:rsidRPr="000F62D5">
              <w:rPr>
                <w:color w:val="000000" w:themeColor="text1"/>
                <w:spacing w:val="-5"/>
                <w:sz w:val="24"/>
              </w:rPr>
              <w:t>Hộp</w:t>
            </w:r>
          </w:p>
        </w:tc>
        <w:tc>
          <w:tcPr>
            <w:tcW w:w="1558" w:type="dxa"/>
          </w:tcPr>
          <w:p w14:paraId="5E8D3746" w14:textId="77777777" w:rsidR="000F62D5" w:rsidRPr="000F62D5" w:rsidRDefault="000F62D5" w:rsidP="003E43BA">
            <w:pPr>
              <w:pStyle w:val="TableParagraph"/>
              <w:spacing w:before="148"/>
              <w:ind w:right="-2"/>
              <w:jc w:val="center"/>
              <w:rPr>
                <w:color w:val="000000" w:themeColor="text1"/>
                <w:sz w:val="25"/>
              </w:rPr>
            </w:pPr>
            <w:r w:rsidRPr="000F62D5">
              <w:rPr>
                <w:color w:val="000000" w:themeColor="text1"/>
                <w:spacing w:val="-4"/>
                <w:sz w:val="25"/>
              </w:rPr>
              <w:t>0,12</w:t>
            </w:r>
          </w:p>
        </w:tc>
        <w:tc>
          <w:tcPr>
            <w:tcW w:w="1560" w:type="dxa"/>
          </w:tcPr>
          <w:p w14:paraId="6A8E6094" w14:textId="77777777" w:rsidR="000F62D5" w:rsidRPr="000F62D5" w:rsidRDefault="000F62D5" w:rsidP="003E43BA">
            <w:pPr>
              <w:pStyle w:val="TableParagraph"/>
              <w:ind w:right="-2"/>
              <w:jc w:val="center"/>
              <w:rPr>
                <w:color w:val="000000" w:themeColor="text1"/>
                <w:sz w:val="26"/>
              </w:rPr>
            </w:pPr>
          </w:p>
        </w:tc>
      </w:tr>
      <w:tr w:rsidR="000F62D5" w:rsidRPr="000F62D5" w14:paraId="33323C61" w14:textId="77777777" w:rsidTr="003E43BA">
        <w:trPr>
          <w:trHeight w:val="346"/>
        </w:trPr>
        <w:tc>
          <w:tcPr>
            <w:tcW w:w="947" w:type="dxa"/>
          </w:tcPr>
          <w:p w14:paraId="1354172B" w14:textId="77777777" w:rsidR="000F62D5" w:rsidRPr="000F62D5" w:rsidRDefault="000F62D5" w:rsidP="003E43BA">
            <w:pPr>
              <w:pStyle w:val="TableParagraph"/>
              <w:spacing w:before="157"/>
              <w:ind w:right="-2"/>
              <w:jc w:val="center"/>
              <w:rPr>
                <w:color w:val="000000" w:themeColor="text1"/>
                <w:sz w:val="24"/>
              </w:rPr>
            </w:pPr>
            <w:r w:rsidRPr="000F62D5">
              <w:rPr>
                <w:color w:val="000000" w:themeColor="text1"/>
                <w:spacing w:val="-10"/>
                <w:sz w:val="24"/>
              </w:rPr>
              <w:t>7</w:t>
            </w:r>
          </w:p>
        </w:tc>
        <w:tc>
          <w:tcPr>
            <w:tcW w:w="3680" w:type="dxa"/>
          </w:tcPr>
          <w:p w14:paraId="1C0995AE" w14:textId="77777777" w:rsidR="000F62D5" w:rsidRPr="000F62D5" w:rsidRDefault="000F62D5" w:rsidP="003E43BA">
            <w:pPr>
              <w:pStyle w:val="TableParagraph"/>
              <w:spacing w:before="157"/>
              <w:ind w:right="-2"/>
              <w:rPr>
                <w:color w:val="000000" w:themeColor="text1"/>
                <w:sz w:val="24"/>
              </w:rPr>
            </w:pPr>
            <w:r w:rsidRPr="000F62D5">
              <w:rPr>
                <w:color w:val="000000" w:themeColor="text1"/>
                <w:sz w:val="24"/>
              </w:rPr>
              <w:t xml:space="preserve">Bút </w:t>
            </w:r>
            <w:r w:rsidRPr="000F62D5">
              <w:rPr>
                <w:color w:val="000000" w:themeColor="text1"/>
                <w:spacing w:val="-5"/>
                <w:sz w:val="24"/>
              </w:rPr>
              <w:t>bi</w:t>
            </w:r>
          </w:p>
        </w:tc>
        <w:tc>
          <w:tcPr>
            <w:tcW w:w="1560" w:type="dxa"/>
          </w:tcPr>
          <w:p w14:paraId="36BFEB82" w14:textId="77777777" w:rsidR="000F62D5" w:rsidRPr="000F62D5" w:rsidRDefault="000F62D5" w:rsidP="003E43BA">
            <w:pPr>
              <w:pStyle w:val="TableParagraph"/>
              <w:spacing w:before="157"/>
              <w:ind w:right="-2"/>
              <w:jc w:val="center"/>
              <w:rPr>
                <w:color w:val="000000" w:themeColor="text1"/>
                <w:sz w:val="24"/>
              </w:rPr>
            </w:pPr>
            <w:r w:rsidRPr="000F62D5">
              <w:rPr>
                <w:color w:val="000000" w:themeColor="text1"/>
                <w:spacing w:val="-2"/>
                <w:sz w:val="24"/>
              </w:rPr>
              <w:t>Chiếc</w:t>
            </w:r>
          </w:p>
        </w:tc>
        <w:tc>
          <w:tcPr>
            <w:tcW w:w="1558" w:type="dxa"/>
          </w:tcPr>
          <w:p w14:paraId="7BBAB603" w14:textId="77777777" w:rsidR="000F62D5" w:rsidRPr="000F62D5" w:rsidRDefault="000F62D5" w:rsidP="003E43BA">
            <w:pPr>
              <w:pStyle w:val="TableParagraph"/>
              <w:spacing w:before="148"/>
              <w:ind w:right="-2"/>
              <w:jc w:val="center"/>
              <w:rPr>
                <w:color w:val="000000" w:themeColor="text1"/>
                <w:sz w:val="25"/>
              </w:rPr>
            </w:pPr>
            <w:r w:rsidRPr="000F62D5">
              <w:rPr>
                <w:color w:val="000000" w:themeColor="text1"/>
                <w:spacing w:val="-4"/>
                <w:sz w:val="25"/>
              </w:rPr>
              <w:t>2,00</w:t>
            </w:r>
          </w:p>
        </w:tc>
        <w:tc>
          <w:tcPr>
            <w:tcW w:w="1560" w:type="dxa"/>
          </w:tcPr>
          <w:p w14:paraId="44E57E7C" w14:textId="77777777" w:rsidR="000F62D5" w:rsidRPr="000F62D5" w:rsidRDefault="000F62D5" w:rsidP="003E43BA">
            <w:pPr>
              <w:pStyle w:val="TableParagraph"/>
              <w:spacing w:before="148"/>
              <w:ind w:right="-2"/>
              <w:jc w:val="center"/>
              <w:rPr>
                <w:color w:val="000000" w:themeColor="text1"/>
                <w:sz w:val="25"/>
              </w:rPr>
            </w:pPr>
            <w:r w:rsidRPr="000F62D5">
              <w:rPr>
                <w:color w:val="000000" w:themeColor="text1"/>
                <w:spacing w:val="-4"/>
                <w:sz w:val="25"/>
              </w:rPr>
              <w:t>1,00</w:t>
            </w:r>
          </w:p>
        </w:tc>
      </w:tr>
      <w:tr w:rsidR="000F62D5" w:rsidRPr="000F62D5" w14:paraId="68BCB1DB" w14:textId="77777777" w:rsidTr="003E43BA">
        <w:trPr>
          <w:trHeight w:val="451"/>
        </w:trPr>
        <w:tc>
          <w:tcPr>
            <w:tcW w:w="947" w:type="dxa"/>
          </w:tcPr>
          <w:p w14:paraId="29432D35" w14:textId="77777777" w:rsidR="000F62D5" w:rsidRPr="000F62D5" w:rsidRDefault="000F62D5" w:rsidP="003E43BA">
            <w:pPr>
              <w:pStyle w:val="TableParagraph"/>
              <w:spacing w:before="157"/>
              <w:ind w:right="-2"/>
              <w:jc w:val="center"/>
              <w:rPr>
                <w:color w:val="000000" w:themeColor="text1"/>
                <w:sz w:val="24"/>
              </w:rPr>
            </w:pPr>
            <w:r w:rsidRPr="000F62D5">
              <w:rPr>
                <w:color w:val="000000" w:themeColor="text1"/>
                <w:spacing w:val="-10"/>
                <w:sz w:val="24"/>
              </w:rPr>
              <w:t>8</w:t>
            </w:r>
          </w:p>
        </w:tc>
        <w:tc>
          <w:tcPr>
            <w:tcW w:w="3680" w:type="dxa"/>
          </w:tcPr>
          <w:p w14:paraId="112A072C" w14:textId="77777777" w:rsidR="000F62D5" w:rsidRPr="000F62D5" w:rsidRDefault="000F62D5" w:rsidP="003E43BA">
            <w:pPr>
              <w:pStyle w:val="TableParagraph"/>
              <w:spacing w:before="157"/>
              <w:ind w:right="-2"/>
              <w:rPr>
                <w:color w:val="000000" w:themeColor="text1"/>
                <w:sz w:val="24"/>
              </w:rPr>
            </w:pPr>
            <w:r w:rsidRPr="000F62D5">
              <w:rPr>
                <w:color w:val="000000" w:themeColor="text1"/>
                <w:sz w:val="24"/>
              </w:rPr>
              <w:t>Sổ</w:t>
            </w:r>
            <w:r w:rsidRPr="000F62D5">
              <w:rPr>
                <w:color w:val="000000" w:themeColor="text1"/>
                <w:spacing w:val="-2"/>
                <w:sz w:val="24"/>
              </w:rPr>
              <w:t xml:space="preserve"> </w:t>
            </w:r>
            <w:r w:rsidRPr="000F62D5">
              <w:rPr>
                <w:color w:val="000000" w:themeColor="text1"/>
                <w:sz w:val="24"/>
              </w:rPr>
              <w:t xml:space="preserve">ghi </w:t>
            </w:r>
            <w:r w:rsidRPr="000F62D5">
              <w:rPr>
                <w:color w:val="000000" w:themeColor="text1"/>
                <w:spacing w:val="-4"/>
                <w:sz w:val="24"/>
              </w:rPr>
              <w:t>chép</w:t>
            </w:r>
          </w:p>
        </w:tc>
        <w:tc>
          <w:tcPr>
            <w:tcW w:w="1560" w:type="dxa"/>
          </w:tcPr>
          <w:p w14:paraId="1461F050" w14:textId="77777777" w:rsidR="000F62D5" w:rsidRPr="000F62D5" w:rsidRDefault="000F62D5" w:rsidP="003E43BA">
            <w:pPr>
              <w:pStyle w:val="TableParagraph"/>
              <w:spacing w:before="157"/>
              <w:ind w:right="-2"/>
              <w:jc w:val="center"/>
              <w:rPr>
                <w:color w:val="000000" w:themeColor="text1"/>
                <w:sz w:val="24"/>
              </w:rPr>
            </w:pPr>
            <w:r w:rsidRPr="000F62D5">
              <w:rPr>
                <w:color w:val="000000" w:themeColor="text1"/>
                <w:spacing w:val="-4"/>
                <w:sz w:val="24"/>
              </w:rPr>
              <w:t>Cuốn</w:t>
            </w:r>
          </w:p>
        </w:tc>
        <w:tc>
          <w:tcPr>
            <w:tcW w:w="1558" w:type="dxa"/>
          </w:tcPr>
          <w:p w14:paraId="0C4CF1ED" w14:textId="77777777" w:rsidR="000F62D5" w:rsidRPr="000F62D5" w:rsidRDefault="000F62D5" w:rsidP="003E43BA">
            <w:pPr>
              <w:pStyle w:val="TableParagraph"/>
              <w:spacing w:before="148"/>
              <w:ind w:right="-2"/>
              <w:jc w:val="center"/>
              <w:rPr>
                <w:color w:val="000000" w:themeColor="text1"/>
                <w:sz w:val="25"/>
              </w:rPr>
            </w:pPr>
            <w:r w:rsidRPr="000F62D5">
              <w:rPr>
                <w:color w:val="000000" w:themeColor="text1"/>
                <w:spacing w:val="-4"/>
                <w:sz w:val="25"/>
              </w:rPr>
              <w:t>1,00</w:t>
            </w:r>
          </w:p>
        </w:tc>
        <w:tc>
          <w:tcPr>
            <w:tcW w:w="1560" w:type="dxa"/>
          </w:tcPr>
          <w:p w14:paraId="7EE9C1CC" w14:textId="77777777" w:rsidR="000F62D5" w:rsidRPr="000F62D5" w:rsidRDefault="000F62D5" w:rsidP="003E43BA">
            <w:pPr>
              <w:pStyle w:val="TableParagraph"/>
              <w:spacing w:before="148"/>
              <w:ind w:right="-2"/>
              <w:jc w:val="center"/>
              <w:rPr>
                <w:color w:val="000000" w:themeColor="text1"/>
                <w:sz w:val="25"/>
              </w:rPr>
            </w:pPr>
            <w:r w:rsidRPr="000F62D5">
              <w:rPr>
                <w:color w:val="000000" w:themeColor="text1"/>
                <w:spacing w:val="-4"/>
                <w:sz w:val="25"/>
              </w:rPr>
              <w:t>1,00</w:t>
            </w:r>
          </w:p>
        </w:tc>
      </w:tr>
      <w:tr w:rsidR="000F62D5" w:rsidRPr="000F62D5" w14:paraId="2A68EF38" w14:textId="77777777" w:rsidTr="003E43BA">
        <w:trPr>
          <w:trHeight w:val="431"/>
        </w:trPr>
        <w:tc>
          <w:tcPr>
            <w:tcW w:w="947" w:type="dxa"/>
          </w:tcPr>
          <w:p w14:paraId="2A001D6A" w14:textId="77777777" w:rsidR="000F62D5" w:rsidRPr="000F62D5" w:rsidRDefault="000F62D5" w:rsidP="003E43BA">
            <w:pPr>
              <w:pStyle w:val="TableParagraph"/>
              <w:spacing w:before="157"/>
              <w:ind w:right="-2"/>
              <w:jc w:val="center"/>
              <w:rPr>
                <w:color w:val="000000" w:themeColor="text1"/>
                <w:sz w:val="24"/>
              </w:rPr>
            </w:pPr>
            <w:r w:rsidRPr="000F62D5">
              <w:rPr>
                <w:color w:val="000000" w:themeColor="text1"/>
                <w:spacing w:val="-10"/>
                <w:sz w:val="24"/>
              </w:rPr>
              <w:t>9</w:t>
            </w:r>
          </w:p>
        </w:tc>
        <w:tc>
          <w:tcPr>
            <w:tcW w:w="3680" w:type="dxa"/>
          </w:tcPr>
          <w:p w14:paraId="617532D6" w14:textId="77777777" w:rsidR="000F62D5" w:rsidRPr="000F62D5" w:rsidRDefault="000F62D5" w:rsidP="003E43BA">
            <w:pPr>
              <w:pStyle w:val="TableParagraph"/>
              <w:spacing w:before="157"/>
              <w:ind w:right="-2"/>
              <w:rPr>
                <w:color w:val="000000" w:themeColor="text1"/>
                <w:sz w:val="24"/>
              </w:rPr>
            </w:pPr>
            <w:r w:rsidRPr="000F62D5">
              <w:rPr>
                <w:color w:val="000000" w:themeColor="text1"/>
                <w:sz w:val="24"/>
              </w:rPr>
              <w:t>Cặp</w:t>
            </w:r>
            <w:r w:rsidRPr="000F62D5">
              <w:rPr>
                <w:color w:val="000000" w:themeColor="text1"/>
                <w:spacing w:val="-1"/>
                <w:sz w:val="24"/>
              </w:rPr>
              <w:t xml:space="preserve"> </w:t>
            </w:r>
            <w:r w:rsidRPr="000F62D5">
              <w:rPr>
                <w:color w:val="000000" w:themeColor="text1"/>
                <w:sz w:val="24"/>
              </w:rPr>
              <w:t xml:space="preserve">3 </w:t>
            </w:r>
            <w:r w:rsidRPr="000F62D5">
              <w:rPr>
                <w:color w:val="000000" w:themeColor="text1"/>
                <w:spacing w:val="-5"/>
                <w:sz w:val="24"/>
              </w:rPr>
              <w:t>dây</w:t>
            </w:r>
          </w:p>
        </w:tc>
        <w:tc>
          <w:tcPr>
            <w:tcW w:w="1560" w:type="dxa"/>
          </w:tcPr>
          <w:p w14:paraId="682C38F2" w14:textId="77777777" w:rsidR="000F62D5" w:rsidRPr="000F62D5" w:rsidRDefault="000F62D5" w:rsidP="003E43BA">
            <w:pPr>
              <w:pStyle w:val="TableParagraph"/>
              <w:spacing w:before="157"/>
              <w:ind w:right="-2"/>
              <w:jc w:val="center"/>
              <w:rPr>
                <w:color w:val="000000" w:themeColor="text1"/>
                <w:sz w:val="24"/>
              </w:rPr>
            </w:pPr>
            <w:r w:rsidRPr="000F62D5">
              <w:rPr>
                <w:color w:val="000000" w:themeColor="text1"/>
                <w:spacing w:val="-2"/>
                <w:sz w:val="24"/>
              </w:rPr>
              <w:t>Chiếc</w:t>
            </w:r>
          </w:p>
        </w:tc>
        <w:tc>
          <w:tcPr>
            <w:tcW w:w="1558" w:type="dxa"/>
          </w:tcPr>
          <w:p w14:paraId="039189C3" w14:textId="77777777" w:rsidR="000F62D5" w:rsidRPr="000F62D5" w:rsidRDefault="000F62D5" w:rsidP="003E43BA">
            <w:pPr>
              <w:pStyle w:val="TableParagraph"/>
              <w:spacing w:before="148"/>
              <w:ind w:right="-2"/>
              <w:jc w:val="center"/>
              <w:rPr>
                <w:color w:val="000000" w:themeColor="text1"/>
                <w:sz w:val="25"/>
              </w:rPr>
            </w:pPr>
            <w:r w:rsidRPr="000F62D5">
              <w:rPr>
                <w:color w:val="000000" w:themeColor="text1"/>
                <w:spacing w:val="-4"/>
                <w:sz w:val="25"/>
              </w:rPr>
              <w:t>1,00</w:t>
            </w:r>
          </w:p>
        </w:tc>
        <w:tc>
          <w:tcPr>
            <w:tcW w:w="1560" w:type="dxa"/>
          </w:tcPr>
          <w:p w14:paraId="015EBC42" w14:textId="77777777" w:rsidR="000F62D5" w:rsidRPr="000F62D5" w:rsidRDefault="000F62D5" w:rsidP="003E43BA">
            <w:pPr>
              <w:pStyle w:val="TableParagraph"/>
              <w:spacing w:before="148"/>
              <w:ind w:right="-2"/>
              <w:jc w:val="center"/>
              <w:rPr>
                <w:color w:val="000000" w:themeColor="text1"/>
                <w:sz w:val="25"/>
              </w:rPr>
            </w:pPr>
            <w:r w:rsidRPr="000F62D5">
              <w:rPr>
                <w:color w:val="000000" w:themeColor="text1"/>
                <w:spacing w:val="-4"/>
                <w:sz w:val="25"/>
              </w:rPr>
              <w:t>1,00</w:t>
            </w:r>
          </w:p>
        </w:tc>
      </w:tr>
      <w:tr w:rsidR="000F62D5" w:rsidRPr="000F62D5" w14:paraId="194E79F8" w14:textId="77777777" w:rsidTr="003E43BA">
        <w:trPr>
          <w:trHeight w:val="394"/>
        </w:trPr>
        <w:tc>
          <w:tcPr>
            <w:tcW w:w="947" w:type="dxa"/>
          </w:tcPr>
          <w:p w14:paraId="16ADF683" w14:textId="77777777" w:rsidR="000F62D5" w:rsidRPr="000F62D5" w:rsidRDefault="000F62D5" w:rsidP="003E43BA">
            <w:pPr>
              <w:pStyle w:val="TableParagraph"/>
              <w:spacing w:before="154"/>
              <w:ind w:right="-2"/>
              <w:jc w:val="center"/>
              <w:rPr>
                <w:color w:val="000000" w:themeColor="text1"/>
                <w:sz w:val="24"/>
              </w:rPr>
            </w:pPr>
            <w:r w:rsidRPr="000F62D5">
              <w:rPr>
                <w:color w:val="000000" w:themeColor="text1"/>
                <w:spacing w:val="-5"/>
                <w:sz w:val="24"/>
              </w:rPr>
              <w:t>10</w:t>
            </w:r>
          </w:p>
        </w:tc>
        <w:tc>
          <w:tcPr>
            <w:tcW w:w="3680" w:type="dxa"/>
          </w:tcPr>
          <w:p w14:paraId="2AD6C34A" w14:textId="77777777" w:rsidR="000F62D5" w:rsidRPr="000F62D5" w:rsidRDefault="000F62D5" w:rsidP="003E43BA">
            <w:pPr>
              <w:pStyle w:val="TableParagraph"/>
              <w:spacing w:before="154"/>
              <w:ind w:right="-2"/>
              <w:rPr>
                <w:color w:val="000000" w:themeColor="text1"/>
                <w:sz w:val="24"/>
              </w:rPr>
            </w:pPr>
            <w:r w:rsidRPr="000F62D5">
              <w:rPr>
                <w:color w:val="000000" w:themeColor="text1"/>
                <w:sz w:val="24"/>
              </w:rPr>
              <w:t>Giấy</w:t>
            </w:r>
            <w:r w:rsidRPr="000F62D5">
              <w:rPr>
                <w:color w:val="000000" w:themeColor="text1"/>
                <w:spacing w:val="-1"/>
                <w:sz w:val="24"/>
              </w:rPr>
              <w:t xml:space="preserve"> </w:t>
            </w:r>
            <w:r w:rsidRPr="000F62D5">
              <w:rPr>
                <w:color w:val="000000" w:themeColor="text1"/>
                <w:spacing w:val="-5"/>
                <w:sz w:val="24"/>
              </w:rPr>
              <w:t>A4</w:t>
            </w:r>
          </w:p>
        </w:tc>
        <w:tc>
          <w:tcPr>
            <w:tcW w:w="1560" w:type="dxa"/>
          </w:tcPr>
          <w:p w14:paraId="0C0EB8DA" w14:textId="77777777" w:rsidR="000F62D5" w:rsidRPr="000F62D5" w:rsidRDefault="000F62D5" w:rsidP="003E43BA">
            <w:pPr>
              <w:pStyle w:val="TableParagraph"/>
              <w:spacing w:before="154"/>
              <w:ind w:right="-2"/>
              <w:jc w:val="center"/>
              <w:rPr>
                <w:color w:val="000000" w:themeColor="text1"/>
                <w:sz w:val="24"/>
              </w:rPr>
            </w:pPr>
            <w:r w:rsidRPr="000F62D5">
              <w:rPr>
                <w:color w:val="000000" w:themeColor="text1"/>
                <w:spacing w:val="-4"/>
                <w:sz w:val="24"/>
              </w:rPr>
              <w:t>Gram</w:t>
            </w:r>
          </w:p>
        </w:tc>
        <w:tc>
          <w:tcPr>
            <w:tcW w:w="1558" w:type="dxa"/>
          </w:tcPr>
          <w:p w14:paraId="2BD63F8D" w14:textId="77777777" w:rsidR="000F62D5" w:rsidRPr="000F62D5" w:rsidRDefault="000F62D5" w:rsidP="003E43BA">
            <w:pPr>
              <w:pStyle w:val="TableParagraph"/>
              <w:spacing w:before="145"/>
              <w:ind w:right="-2"/>
              <w:jc w:val="center"/>
              <w:rPr>
                <w:color w:val="000000" w:themeColor="text1"/>
                <w:sz w:val="25"/>
              </w:rPr>
            </w:pPr>
            <w:r w:rsidRPr="000F62D5">
              <w:rPr>
                <w:color w:val="000000" w:themeColor="text1"/>
                <w:spacing w:val="-4"/>
                <w:sz w:val="25"/>
              </w:rPr>
              <w:t>0,50</w:t>
            </w:r>
          </w:p>
        </w:tc>
        <w:tc>
          <w:tcPr>
            <w:tcW w:w="1560" w:type="dxa"/>
          </w:tcPr>
          <w:p w14:paraId="5550D6D5" w14:textId="77777777" w:rsidR="000F62D5" w:rsidRPr="000F62D5" w:rsidRDefault="000F62D5" w:rsidP="003E43BA">
            <w:pPr>
              <w:pStyle w:val="TableParagraph"/>
              <w:spacing w:before="145"/>
              <w:ind w:right="-2"/>
              <w:jc w:val="center"/>
              <w:rPr>
                <w:color w:val="000000" w:themeColor="text1"/>
                <w:sz w:val="25"/>
              </w:rPr>
            </w:pPr>
            <w:r w:rsidRPr="000F62D5">
              <w:rPr>
                <w:color w:val="000000" w:themeColor="text1"/>
                <w:spacing w:val="-4"/>
                <w:sz w:val="25"/>
              </w:rPr>
              <w:t>0,50</w:t>
            </w:r>
          </w:p>
        </w:tc>
      </w:tr>
      <w:tr w:rsidR="000F62D5" w:rsidRPr="000F62D5" w14:paraId="28103E48" w14:textId="77777777" w:rsidTr="003E43BA">
        <w:trPr>
          <w:trHeight w:val="390"/>
        </w:trPr>
        <w:tc>
          <w:tcPr>
            <w:tcW w:w="947" w:type="dxa"/>
          </w:tcPr>
          <w:p w14:paraId="72A9CCF2" w14:textId="77777777" w:rsidR="000F62D5" w:rsidRPr="000F62D5" w:rsidRDefault="000F62D5" w:rsidP="003E43BA">
            <w:pPr>
              <w:pStyle w:val="TableParagraph"/>
              <w:spacing w:before="157"/>
              <w:ind w:right="-2"/>
              <w:jc w:val="center"/>
              <w:rPr>
                <w:color w:val="000000" w:themeColor="text1"/>
                <w:sz w:val="24"/>
              </w:rPr>
            </w:pPr>
            <w:r w:rsidRPr="000F62D5">
              <w:rPr>
                <w:color w:val="000000" w:themeColor="text1"/>
                <w:spacing w:val="-5"/>
                <w:sz w:val="24"/>
              </w:rPr>
              <w:t>11</w:t>
            </w:r>
          </w:p>
        </w:tc>
        <w:tc>
          <w:tcPr>
            <w:tcW w:w="3680" w:type="dxa"/>
          </w:tcPr>
          <w:p w14:paraId="77286668" w14:textId="77777777" w:rsidR="000F62D5" w:rsidRPr="000F62D5" w:rsidRDefault="000F62D5" w:rsidP="003E43BA">
            <w:pPr>
              <w:pStyle w:val="TableParagraph"/>
              <w:spacing w:before="157"/>
              <w:ind w:right="-2"/>
              <w:rPr>
                <w:color w:val="000000" w:themeColor="text1"/>
                <w:sz w:val="24"/>
              </w:rPr>
            </w:pPr>
            <w:r w:rsidRPr="000F62D5">
              <w:rPr>
                <w:color w:val="000000" w:themeColor="text1"/>
                <w:sz w:val="24"/>
              </w:rPr>
              <w:t>Giấy</w:t>
            </w:r>
            <w:r w:rsidRPr="000F62D5">
              <w:rPr>
                <w:color w:val="000000" w:themeColor="text1"/>
                <w:spacing w:val="-1"/>
                <w:sz w:val="24"/>
              </w:rPr>
              <w:t xml:space="preserve"> </w:t>
            </w:r>
            <w:r w:rsidRPr="000F62D5">
              <w:rPr>
                <w:color w:val="000000" w:themeColor="text1"/>
                <w:spacing w:val="-5"/>
                <w:sz w:val="24"/>
              </w:rPr>
              <w:t>A3</w:t>
            </w:r>
          </w:p>
        </w:tc>
        <w:tc>
          <w:tcPr>
            <w:tcW w:w="1560" w:type="dxa"/>
          </w:tcPr>
          <w:p w14:paraId="63EDA5C8" w14:textId="77777777" w:rsidR="000F62D5" w:rsidRPr="000F62D5" w:rsidRDefault="000F62D5" w:rsidP="003E43BA">
            <w:pPr>
              <w:pStyle w:val="TableParagraph"/>
              <w:spacing w:before="157"/>
              <w:ind w:right="-2"/>
              <w:jc w:val="center"/>
              <w:rPr>
                <w:color w:val="000000" w:themeColor="text1"/>
                <w:sz w:val="24"/>
              </w:rPr>
            </w:pPr>
            <w:r w:rsidRPr="000F62D5">
              <w:rPr>
                <w:color w:val="000000" w:themeColor="text1"/>
                <w:spacing w:val="-4"/>
                <w:sz w:val="24"/>
              </w:rPr>
              <w:t>Gram</w:t>
            </w:r>
          </w:p>
        </w:tc>
        <w:tc>
          <w:tcPr>
            <w:tcW w:w="1558" w:type="dxa"/>
          </w:tcPr>
          <w:p w14:paraId="2EFDC931" w14:textId="77777777" w:rsidR="000F62D5" w:rsidRPr="000F62D5" w:rsidRDefault="000F62D5" w:rsidP="003E43BA">
            <w:pPr>
              <w:pStyle w:val="TableParagraph"/>
              <w:spacing w:before="148"/>
              <w:ind w:right="-2"/>
              <w:jc w:val="center"/>
              <w:rPr>
                <w:color w:val="000000" w:themeColor="text1"/>
                <w:sz w:val="25"/>
              </w:rPr>
            </w:pPr>
            <w:r w:rsidRPr="000F62D5">
              <w:rPr>
                <w:color w:val="000000" w:themeColor="text1"/>
                <w:spacing w:val="-4"/>
                <w:sz w:val="25"/>
              </w:rPr>
              <w:t>0,30</w:t>
            </w:r>
          </w:p>
        </w:tc>
        <w:tc>
          <w:tcPr>
            <w:tcW w:w="1560" w:type="dxa"/>
          </w:tcPr>
          <w:p w14:paraId="591C26FB" w14:textId="77777777" w:rsidR="000F62D5" w:rsidRPr="000F62D5" w:rsidRDefault="000F62D5" w:rsidP="003E43BA">
            <w:pPr>
              <w:pStyle w:val="TableParagraph"/>
              <w:ind w:right="-2"/>
              <w:jc w:val="center"/>
              <w:rPr>
                <w:color w:val="000000" w:themeColor="text1"/>
                <w:sz w:val="26"/>
              </w:rPr>
            </w:pPr>
          </w:p>
        </w:tc>
      </w:tr>
      <w:tr w:rsidR="000F62D5" w:rsidRPr="000F62D5" w14:paraId="2C5117EF" w14:textId="77777777" w:rsidTr="003E43BA">
        <w:trPr>
          <w:trHeight w:val="385"/>
        </w:trPr>
        <w:tc>
          <w:tcPr>
            <w:tcW w:w="947" w:type="dxa"/>
          </w:tcPr>
          <w:p w14:paraId="1232147E" w14:textId="77777777" w:rsidR="000F62D5" w:rsidRPr="000F62D5" w:rsidRDefault="000F62D5" w:rsidP="003E43BA">
            <w:pPr>
              <w:pStyle w:val="TableParagraph"/>
              <w:spacing w:before="157"/>
              <w:ind w:right="-2"/>
              <w:jc w:val="center"/>
              <w:rPr>
                <w:color w:val="000000" w:themeColor="text1"/>
                <w:sz w:val="24"/>
              </w:rPr>
            </w:pPr>
            <w:r w:rsidRPr="000F62D5">
              <w:rPr>
                <w:color w:val="000000" w:themeColor="text1"/>
                <w:spacing w:val="-5"/>
                <w:sz w:val="24"/>
              </w:rPr>
              <w:t>12</w:t>
            </w:r>
          </w:p>
        </w:tc>
        <w:tc>
          <w:tcPr>
            <w:tcW w:w="3680" w:type="dxa"/>
          </w:tcPr>
          <w:p w14:paraId="2648F26D" w14:textId="77777777" w:rsidR="000F62D5" w:rsidRPr="000F62D5" w:rsidRDefault="000F62D5" w:rsidP="003E43BA">
            <w:pPr>
              <w:pStyle w:val="TableParagraph"/>
              <w:spacing w:before="157"/>
              <w:ind w:right="-2"/>
              <w:rPr>
                <w:color w:val="000000" w:themeColor="text1"/>
                <w:sz w:val="24"/>
              </w:rPr>
            </w:pPr>
            <w:r w:rsidRPr="000F62D5">
              <w:rPr>
                <w:color w:val="000000" w:themeColor="text1"/>
                <w:sz w:val="24"/>
              </w:rPr>
              <w:t xml:space="preserve">Ghim </w:t>
            </w:r>
            <w:r w:rsidRPr="000F62D5">
              <w:rPr>
                <w:color w:val="000000" w:themeColor="text1"/>
                <w:spacing w:val="-5"/>
                <w:sz w:val="24"/>
              </w:rPr>
              <w:t>dập</w:t>
            </w:r>
          </w:p>
        </w:tc>
        <w:tc>
          <w:tcPr>
            <w:tcW w:w="1560" w:type="dxa"/>
          </w:tcPr>
          <w:p w14:paraId="57891278" w14:textId="77777777" w:rsidR="000F62D5" w:rsidRPr="000F62D5" w:rsidRDefault="000F62D5" w:rsidP="003E43BA">
            <w:pPr>
              <w:pStyle w:val="TableParagraph"/>
              <w:spacing w:before="157"/>
              <w:ind w:right="-2"/>
              <w:jc w:val="center"/>
              <w:rPr>
                <w:color w:val="000000" w:themeColor="text1"/>
                <w:sz w:val="24"/>
              </w:rPr>
            </w:pPr>
            <w:r w:rsidRPr="000F62D5">
              <w:rPr>
                <w:color w:val="000000" w:themeColor="text1"/>
                <w:spacing w:val="-5"/>
                <w:sz w:val="24"/>
              </w:rPr>
              <w:t>Hộp</w:t>
            </w:r>
          </w:p>
        </w:tc>
        <w:tc>
          <w:tcPr>
            <w:tcW w:w="1558" w:type="dxa"/>
          </w:tcPr>
          <w:p w14:paraId="40965B63" w14:textId="77777777" w:rsidR="000F62D5" w:rsidRPr="000F62D5" w:rsidRDefault="000F62D5" w:rsidP="003E43BA">
            <w:pPr>
              <w:pStyle w:val="TableParagraph"/>
              <w:spacing w:before="148"/>
              <w:ind w:right="-2"/>
              <w:jc w:val="center"/>
              <w:rPr>
                <w:color w:val="000000" w:themeColor="text1"/>
                <w:sz w:val="25"/>
              </w:rPr>
            </w:pPr>
            <w:r w:rsidRPr="000F62D5">
              <w:rPr>
                <w:color w:val="000000" w:themeColor="text1"/>
                <w:spacing w:val="-4"/>
                <w:sz w:val="25"/>
              </w:rPr>
              <w:t>0,50</w:t>
            </w:r>
          </w:p>
        </w:tc>
        <w:tc>
          <w:tcPr>
            <w:tcW w:w="1560" w:type="dxa"/>
          </w:tcPr>
          <w:p w14:paraId="633CBDFA" w14:textId="77777777" w:rsidR="000F62D5" w:rsidRPr="000F62D5" w:rsidRDefault="000F62D5" w:rsidP="003E43BA">
            <w:pPr>
              <w:pStyle w:val="TableParagraph"/>
              <w:ind w:right="-2"/>
              <w:jc w:val="center"/>
              <w:rPr>
                <w:color w:val="000000" w:themeColor="text1"/>
                <w:sz w:val="26"/>
              </w:rPr>
            </w:pPr>
          </w:p>
        </w:tc>
      </w:tr>
      <w:tr w:rsidR="000F62D5" w:rsidRPr="000F62D5" w14:paraId="6B937072" w14:textId="77777777" w:rsidTr="003E43BA">
        <w:trPr>
          <w:trHeight w:val="441"/>
        </w:trPr>
        <w:tc>
          <w:tcPr>
            <w:tcW w:w="947" w:type="dxa"/>
          </w:tcPr>
          <w:p w14:paraId="3E0FE5D2" w14:textId="77777777" w:rsidR="000F62D5" w:rsidRPr="000F62D5" w:rsidRDefault="000F62D5" w:rsidP="003E43BA">
            <w:pPr>
              <w:pStyle w:val="TableParagraph"/>
              <w:spacing w:before="157"/>
              <w:ind w:right="-2"/>
              <w:jc w:val="center"/>
              <w:rPr>
                <w:color w:val="000000" w:themeColor="text1"/>
                <w:sz w:val="24"/>
              </w:rPr>
            </w:pPr>
            <w:r w:rsidRPr="000F62D5">
              <w:rPr>
                <w:color w:val="000000" w:themeColor="text1"/>
                <w:spacing w:val="-5"/>
                <w:sz w:val="24"/>
              </w:rPr>
              <w:t>13</w:t>
            </w:r>
          </w:p>
        </w:tc>
        <w:tc>
          <w:tcPr>
            <w:tcW w:w="3680" w:type="dxa"/>
          </w:tcPr>
          <w:p w14:paraId="02F07366" w14:textId="77777777" w:rsidR="000F62D5" w:rsidRPr="000F62D5" w:rsidRDefault="000F62D5" w:rsidP="003E43BA">
            <w:pPr>
              <w:pStyle w:val="TableParagraph"/>
              <w:spacing w:before="157"/>
              <w:ind w:right="-2"/>
              <w:rPr>
                <w:color w:val="000000" w:themeColor="text1"/>
                <w:sz w:val="24"/>
              </w:rPr>
            </w:pPr>
            <w:r w:rsidRPr="000F62D5">
              <w:rPr>
                <w:color w:val="000000" w:themeColor="text1"/>
                <w:sz w:val="24"/>
              </w:rPr>
              <w:t xml:space="preserve">Ghim </w:t>
            </w:r>
            <w:r w:rsidRPr="000F62D5">
              <w:rPr>
                <w:color w:val="000000" w:themeColor="text1"/>
                <w:spacing w:val="-4"/>
                <w:sz w:val="24"/>
              </w:rPr>
              <w:t>vòng</w:t>
            </w:r>
          </w:p>
        </w:tc>
        <w:tc>
          <w:tcPr>
            <w:tcW w:w="1560" w:type="dxa"/>
          </w:tcPr>
          <w:p w14:paraId="5D87B5D1" w14:textId="77777777" w:rsidR="000F62D5" w:rsidRPr="000F62D5" w:rsidRDefault="000F62D5" w:rsidP="003E43BA">
            <w:pPr>
              <w:pStyle w:val="TableParagraph"/>
              <w:spacing w:before="157"/>
              <w:ind w:right="-2"/>
              <w:jc w:val="center"/>
              <w:rPr>
                <w:color w:val="000000" w:themeColor="text1"/>
                <w:sz w:val="24"/>
              </w:rPr>
            </w:pPr>
            <w:r w:rsidRPr="000F62D5">
              <w:rPr>
                <w:color w:val="000000" w:themeColor="text1"/>
                <w:spacing w:val="-5"/>
                <w:sz w:val="24"/>
              </w:rPr>
              <w:t>Hộp</w:t>
            </w:r>
          </w:p>
        </w:tc>
        <w:tc>
          <w:tcPr>
            <w:tcW w:w="1558" w:type="dxa"/>
          </w:tcPr>
          <w:p w14:paraId="3A5701BF" w14:textId="77777777" w:rsidR="000F62D5" w:rsidRPr="000F62D5" w:rsidRDefault="000F62D5" w:rsidP="003E43BA">
            <w:pPr>
              <w:pStyle w:val="TableParagraph"/>
              <w:spacing w:before="148"/>
              <w:ind w:right="-2"/>
              <w:jc w:val="center"/>
              <w:rPr>
                <w:color w:val="000000" w:themeColor="text1"/>
                <w:sz w:val="25"/>
              </w:rPr>
            </w:pPr>
            <w:r w:rsidRPr="000F62D5">
              <w:rPr>
                <w:color w:val="000000" w:themeColor="text1"/>
                <w:spacing w:val="-4"/>
                <w:sz w:val="25"/>
              </w:rPr>
              <w:t>0,50</w:t>
            </w:r>
          </w:p>
        </w:tc>
        <w:tc>
          <w:tcPr>
            <w:tcW w:w="1560" w:type="dxa"/>
          </w:tcPr>
          <w:p w14:paraId="36EADFAB" w14:textId="77777777" w:rsidR="000F62D5" w:rsidRPr="000F62D5" w:rsidRDefault="000F62D5" w:rsidP="003E43BA">
            <w:pPr>
              <w:pStyle w:val="TableParagraph"/>
              <w:ind w:right="-2"/>
              <w:jc w:val="center"/>
              <w:rPr>
                <w:color w:val="000000" w:themeColor="text1"/>
                <w:sz w:val="26"/>
              </w:rPr>
            </w:pPr>
          </w:p>
        </w:tc>
      </w:tr>
      <w:tr w:rsidR="000F62D5" w:rsidRPr="000F62D5" w14:paraId="32A799D8" w14:textId="77777777" w:rsidTr="003E43BA">
        <w:trPr>
          <w:trHeight w:val="405"/>
        </w:trPr>
        <w:tc>
          <w:tcPr>
            <w:tcW w:w="947" w:type="dxa"/>
          </w:tcPr>
          <w:p w14:paraId="124DB0A4" w14:textId="77777777" w:rsidR="000F62D5" w:rsidRPr="000F62D5" w:rsidRDefault="000F62D5" w:rsidP="003E43BA">
            <w:pPr>
              <w:pStyle w:val="TableParagraph"/>
              <w:spacing w:before="157"/>
              <w:ind w:right="-2"/>
              <w:jc w:val="center"/>
              <w:rPr>
                <w:color w:val="000000" w:themeColor="text1"/>
                <w:sz w:val="24"/>
              </w:rPr>
            </w:pPr>
            <w:r w:rsidRPr="000F62D5">
              <w:rPr>
                <w:color w:val="000000" w:themeColor="text1"/>
                <w:spacing w:val="-5"/>
                <w:sz w:val="24"/>
              </w:rPr>
              <w:t>14</w:t>
            </w:r>
          </w:p>
        </w:tc>
        <w:tc>
          <w:tcPr>
            <w:tcW w:w="3680" w:type="dxa"/>
          </w:tcPr>
          <w:p w14:paraId="497E345B" w14:textId="77777777" w:rsidR="000F62D5" w:rsidRPr="000F62D5" w:rsidRDefault="000F62D5" w:rsidP="003E43BA">
            <w:pPr>
              <w:pStyle w:val="TableParagraph"/>
              <w:spacing w:before="157"/>
              <w:ind w:right="-2"/>
              <w:rPr>
                <w:color w:val="000000" w:themeColor="text1"/>
                <w:sz w:val="24"/>
              </w:rPr>
            </w:pPr>
            <w:r w:rsidRPr="000F62D5">
              <w:rPr>
                <w:color w:val="000000" w:themeColor="text1"/>
                <w:sz w:val="24"/>
              </w:rPr>
              <w:t>Túi</w:t>
            </w:r>
            <w:r w:rsidRPr="000F62D5">
              <w:rPr>
                <w:color w:val="000000" w:themeColor="text1"/>
                <w:spacing w:val="-1"/>
                <w:sz w:val="24"/>
              </w:rPr>
              <w:t xml:space="preserve"> </w:t>
            </w:r>
            <w:r w:rsidRPr="000F62D5">
              <w:rPr>
                <w:color w:val="000000" w:themeColor="text1"/>
                <w:sz w:val="24"/>
              </w:rPr>
              <w:t xml:space="preserve">Ny lông đựng tài </w:t>
            </w:r>
            <w:r w:rsidRPr="000F62D5">
              <w:rPr>
                <w:color w:val="000000" w:themeColor="text1"/>
                <w:spacing w:val="-4"/>
                <w:sz w:val="24"/>
              </w:rPr>
              <w:t>liệu</w:t>
            </w:r>
          </w:p>
        </w:tc>
        <w:tc>
          <w:tcPr>
            <w:tcW w:w="1560" w:type="dxa"/>
          </w:tcPr>
          <w:p w14:paraId="09AB6A6B" w14:textId="77777777" w:rsidR="000F62D5" w:rsidRPr="000F62D5" w:rsidRDefault="000F62D5" w:rsidP="003E43BA">
            <w:pPr>
              <w:pStyle w:val="TableParagraph"/>
              <w:spacing w:before="157"/>
              <w:ind w:right="-2"/>
              <w:jc w:val="center"/>
              <w:rPr>
                <w:color w:val="000000" w:themeColor="text1"/>
                <w:sz w:val="24"/>
              </w:rPr>
            </w:pPr>
            <w:r w:rsidRPr="000F62D5">
              <w:rPr>
                <w:color w:val="000000" w:themeColor="text1"/>
                <w:spacing w:val="-2"/>
                <w:sz w:val="24"/>
              </w:rPr>
              <w:t>Chiếc</w:t>
            </w:r>
          </w:p>
        </w:tc>
        <w:tc>
          <w:tcPr>
            <w:tcW w:w="1558" w:type="dxa"/>
          </w:tcPr>
          <w:p w14:paraId="101E38CE" w14:textId="77777777" w:rsidR="000F62D5" w:rsidRPr="000F62D5" w:rsidRDefault="000F62D5" w:rsidP="003E43BA">
            <w:pPr>
              <w:pStyle w:val="TableParagraph"/>
              <w:ind w:right="-2"/>
              <w:jc w:val="center"/>
              <w:rPr>
                <w:color w:val="000000" w:themeColor="text1"/>
                <w:sz w:val="26"/>
              </w:rPr>
            </w:pPr>
          </w:p>
        </w:tc>
        <w:tc>
          <w:tcPr>
            <w:tcW w:w="1560" w:type="dxa"/>
          </w:tcPr>
          <w:p w14:paraId="7275F792" w14:textId="77777777" w:rsidR="000F62D5" w:rsidRPr="000F62D5" w:rsidRDefault="000F62D5" w:rsidP="003E43BA">
            <w:pPr>
              <w:pStyle w:val="TableParagraph"/>
              <w:spacing w:before="148"/>
              <w:ind w:right="-2"/>
              <w:jc w:val="center"/>
              <w:rPr>
                <w:color w:val="000000" w:themeColor="text1"/>
                <w:sz w:val="25"/>
              </w:rPr>
            </w:pPr>
            <w:r w:rsidRPr="000F62D5">
              <w:rPr>
                <w:color w:val="000000" w:themeColor="text1"/>
                <w:spacing w:val="-4"/>
                <w:sz w:val="25"/>
              </w:rPr>
              <w:t>1,00</w:t>
            </w:r>
          </w:p>
        </w:tc>
      </w:tr>
    </w:tbl>
    <w:p w14:paraId="62C5CC68" w14:textId="77777777" w:rsidR="000F62D5" w:rsidRPr="00813B78" w:rsidRDefault="000F62D5" w:rsidP="000F62D5">
      <w:pPr>
        <w:pStyle w:val="ListParagraph"/>
        <w:spacing w:before="120"/>
        <w:ind w:left="0" w:right="-2" w:firstLine="567"/>
        <w:rPr>
          <w:rFonts w:ascii="Times New Roman" w:hAnsi="Times New Roman"/>
          <w:color w:val="000000" w:themeColor="text1"/>
          <w:spacing w:val="-4"/>
        </w:rPr>
      </w:pPr>
      <w:r w:rsidRPr="00813B78">
        <w:rPr>
          <w:rFonts w:ascii="Times New Roman" w:hAnsi="Times New Roman"/>
          <w:b/>
          <w:i/>
          <w:color w:val="000000" w:themeColor="text1"/>
          <w:spacing w:val="-4"/>
        </w:rPr>
        <w:t>Ghi chú:</w:t>
      </w:r>
      <w:r w:rsidRPr="00813B78">
        <w:rPr>
          <w:rFonts w:ascii="Times New Roman" w:hAnsi="Times New Roman"/>
          <w:color w:val="000000" w:themeColor="text1"/>
          <w:spacing w:val="-4"/>
        </w:rPr>
        <w:t xml:space="preserve"> Cơ cấu sử dụng mức thiết bị theo nội dung công việc định giá đất cụ thể theo các phương pháp so sánh, thu nhập và thặng dư được xác định theo Bảng 10.</w:t>
      </w:r>
    </w:p>
    <w:p w14:paraId="593FA2EC" w14:textId="77777777" w:rsidR="0046343A" w:rsidRPr="000F62D5" w:rsidRDefault="0046343A" w:rsidP="000F62D5">
      <w:pPr>
        <w:rPr>
          <w:rFonts w:ascii="Times New Roman" w:hAnsi="Times New Roman"/>
        </w:rPr>
      </w:pPr>
    </w:p>
    <w:sectPr w:rsidR="0046343A" w:rsidRPr="000F62D5" w:rsidSect="00D4586A">
      <w:headerReference w:type="default" r:id="rId8"/>
      <w:footerReference w:type="even" r:id="rId9"/>
      <w:footerReference w:type="default" r:id="rId10"/>
      <w:pgSz w:w="11907" w:h="16840" w:code="9"/>
      <w:pgMar w:top="1134" w:right="851" w:bottom="1134" w:left="1701" w:header="68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4A8D8" w14:textId="77777777" w:rsidR="007E2ECC" w:rsidRDefault="007E2ECC">
      <w:r>
        <w:separator/>
      </w:r>
    </w:p>
  </w:endnote>
  <w:endnote w:type="continuationSeparator" w:id="0">
    <w:p w14:paraId="4FCD63B7" w14:textId="77777777" w:rsidR="007E2ECC" w:rsidRDefault="007E2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EEB5C" w14:textId="77777777" w:rsidR="00A07A26" w:rsidRDefault="00463502" w:rsidP="003C1854">
    <w:pPr>
      <w:pStyle w:val="Footer"/>
      <w:framePr w:wrap="around" w:vAnchor="text" w:hAnchor="margin" w:xAlign="center" w:y="1"/>
      <w:rPr>
        <w:rStyle w:val="PageNumber"/>
      </w:rPr>
    </w:pPr>
    <w:r>
      <w:rPr>
        <w:rStyle w:val="PageNumber"/>
      </w:rPr>
      <w:fldChar w:fldCharType="begin"/>
    </w:r>
    <w:r w:rsidR="00A07A26">
      <w:rPr>
        <w:rStyle w:val="PageNumber"/>
      </w:rPr>
      <w:instrText xml:space="preserve">PAGE  </w:instrText>
    </w:r>
    <w:r>
      <w:rPr>
        <w:rStyle w:val="PageNumber"/>
      </w:rPr>
      <w:fldChar w:fldCharType="end"/>
    </w:r>
  </w:p>
  <w:p w14:paraId="49D80A81" w14:textId="77777777" w:rsidR="00A07A26" w:rsidRDefault="00A07A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84A74" w14:textId="77777777" w:rsidR="00A07A26" w:rsidRDefault="00A07A2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33FD7" w14:textId="77777777" w:rsidR="007E2ECC" w:rsidRDefault="007E2ECC">
      <w:r>
        <w:separator/>
      </w:r>
    </w:p>
  </w:footnote>
  <w:footnote w:type="continuationSeparator" w:id="0">
    <w:p w14:paraId="58DC636F" w14:textId="77777777" w:rsidR="007E2ECC" w:rsidRDefault="007E2E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486329"/>
      <w:docPartObj>
        <w:docPartGallery w:val="Page Numbers (Top of Page)"/>
        <w:docPartUnique/>
      </w:docPartObj>
    </w:sdtPr>
    <w:sdtEndPr>
      <w:rPr>
        <w:noProof/>
      </w:rPr>
    </w:sdtEndPr>
    <w:sdtContent>
      <w:p w14:paraId="2B26512B" w14:textId="77777777" w:rsidR="00D4586A" w:rsidRDefault="00D4586A">
        <w:pPr>
          <w:pStyle w:val="Header"/>
          <w:jc w:val="center"/>
          <w:rPr>
            <w:rFonts w:ascii="Times New Roman" w:hAnsi="Times New Roman"/>
            <w:sz w:val="26"/>
            <w:szCs w:val="26"/>
          </w:rPr>
        </w:pPr>
      </w:p>
      <w:p w14:paraId="78049CF5" w14:textId="77777777" w:rsidR="00A07A26" w:rsidRDefault="007C553E">
        <w:pPr>
          <w:pStyle w:val="Header"/>
          <w:jc w:val="center"/>
        </w:pPr>
        <w:r>
          <w:fldChar w:fldCharType="begin"/>
        </w:r>
        <w:r>
          <w:instrText xml:space="preserve"> PAGE   \* MERGEFORMAT </w:instrText>
        </w:r>
        <w:r>
          <w:fldChar w:fldCharType="separate"/>
        </w:r>
        <w:r w:rsidR="00813B78">
          <w:rPr>
            <w:noProof/>
          </w:rPr>
          <w:t>4</w:t>
        </w:r>
        <w:r>
          <w:rPr>
            <w:noProof/>
          </w:rPr>
          <w:fldChar w:fldCharType="end"/>
        </w:r>
      </w:p>
    </w:sdtContent>
  </w:sdt>
  <w:p w14:paraId="64066800" w14:textId="77777777" w:rsidR="00A07A26" w:rsidRDefault="00A07A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39341B"/>
    <w:multiLevelType w:val="multilevel"/>
    <w:tmpl w:val="9239341B"/>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1" w15:restartNumberingAfterBreak="0">
    <w:nsid w:val="9C8AC8EF"/>
    <w:multiLevelType w:val="multilevel"/>
    <w:tmpl w:val="9C8AC8EF"/>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2" w15:restartNumberingAfterBreak="0">
    <w:nsid w:val="B0F1ACD9"/>
    <w:multiLevelType w:val="multilevel"/>
    <w:tmpl w:val="B0F1ACD9"/>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3" w15:restartNumberingAfterBreak="0">
    <w:nsid w:val="B5E306ED"/>
    <w:multiLevelType w:val="multilevel"/>
    <w:tmpl w:val="B5E306ED"/>
    <w:lvl w:ilvl="0">
      <w:start w:val="1"/>
      <w:numFmt w:val="lowerLetter"/>
      <w:lvlText w:val="%1)"/>
      <w:lvlJc w:val="left"/>
      <w:pPr>
        <w:ind w:left="222" w:hanging="307"/>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7"/>
      </w:pPr>
      <w:rPr>
        <w:rFonts w:hint="default"/>
        <w:lang w:eastAsia="en-US" w:bidi="ar-SA"/>
      </w:rPr>
    </w:lvl>
    <w:lvl w:ilvl="2">
      <w:numFmt w:val="bullet"/>
      <w:lvlText w:val="•"/>
      <w:lvlJc w:val="left"/>
      <w:pPr>
        <w:ind w:left="2117" w:hanging="307"/>
      </w:pPr>
      <w:rPr>
        <w:rFonts w:hint="default"/>
        <w:lang w:eastAsia="en-US" w:bidi="ar-SA"/>
      </w:rPr>
    </w:lvl>
    <w:lvl w:ilvl="3">
      <w:numFmt w:val="bullet"/>
      <w:lvlText w:val="•"/>
      <w:lvlJc w:val="left"/>
      <w:pPr>
        <w:ind w:left="3065" w:hanging="307"/>
      </w:pPr>
      <w:rPr>
        <w:rFonts w:hint="default"/>
        <w:lang w:eastAsia="en-US" w:bidi="ar-SA"/>
      </w:rPr>
    </w:lvl>
    <w:lvl w:ilvl="4">
      <w:numFmt w:val="bullet"/>
      <w:lvlText w:val="•"/>
      <w:lvlJc w:val="left"/>
      <w:pPr>
        <w:ind w:left="4014" w:hanging="307"/>
      </w:pPr>
      <w:rPr>
        <w:rFonts w:hint="default"/>
        <w:lang w:eastAsia="en-US" w:bidi="ar-SA"/>
      </w:rPr>
    </w:lvl>
    <w:lvl w:ilvl="5">
      <w:numFmt w:val="bullet"/>
      <w:lvlText w:val="•"/>
      <w:lvlJc w:val="left"/>
      <w:pPr>
        <w:ind w:left="4963" w:hanging="307"/>
      </w:pPr>
      <w:rPr>
        <w:rFonts w:hint="default"/>
        <w:lang w:eastAsia="en-US" w:bidi="ar-SA"/>
      </w:rPr>
    </w:lvl>
    <w:lvl w:ilvl="6">
      <w:numFmt w:val="bullet"/>
      <w:lvlText w:val="•"/>
      <w:lvlJc w:val="left"/>
      <w:pPr>
        <w:ind w:left="5911" w:hanging="307"/>
      </w:pPr>
      <w:rPr>
        <w:rFonts w:hint="default"/>
        <w:lang w:eastAsia="en-US" w:bidi="ar-SA"/>
      </w:rPr>
    </w:lvl>
    <w:lvl w:ilvl="7">
      <w:numFmt w:val="bullet"/>
      <w:lvlText w:val="•"/>
      <w:lvlJc w:val="left"/>
      <w:pPr>
        <w:ind w:left="6860" w:hanging="307"/>
      </w:pPr>
      <w:rPr>
        <w:rFonts w:hint="default"/>
        <w:lang w:eastAsia="en-US" w:bidi="ar-SA"/>
      </w:rPr>
    </w:lvl>
    <w:lvl w:ilvl="8">
      <w:numFmt w:val="bullet"/>
      <w:lvlText w:val="•"/>
      <w:lvlJc w:val="left"/>
      <w:pPr>
        <w:ind w:left="7809" w:hanging="307"/>
      </w:pPr>
      <w:rPr>
        <w:rFonts w:hint="default"/>
        <w:lang w:eastAsia="en-US" w:bidi="ar-SA"/>
      </w:rPr>
    </w:lvl>
  </w:abstractNum>
  <w:abstractNum w:abstractNumId="4" w15:restartNumberingAfterBreak="0">
    <w:nsid w:val="BF205925"/>
    <w:multiLevelType w:val="multilevel"/>
    <w:tmpl w:val="BF205925"/>
    <w:lvl w:ilvl="0">
      <w:numFmt w:val="bullet"/>
      <w:lvlText w:val="-"/>
      <w:lvlJc w:val="left"/>
      <w:pPr>
        <w:ind w:left="222" w:hanging="18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88"/>
      </w:pPr>
      <w:rPr>
        <w:rFonts w:hint="default"/>
        <w:lang w:eastAsia="en-US" w:bidi="ar-SA"/>
      </w:rPr>
    </w:lvl>
    <w:lvl w:ilvl="2">
      <w:numFmt w:val="bullet"/>
      <w:lvlText w:val="•"/>
      <w:lvlJc w:val="left"/>
      <w:pPr>
        <w:ind w:left="2117" w:hanging="188"/>
      </w:pPr>
      <w:rPr>
        <w:rFonts w:hint="default"/>
        <w:lang w:eastAsia="en-US" w:bidi="ar-SA"/>
      </w:rPr>
    </w:lvl>
    <w:lvl w:ilvl="3">
      <w:numFmt w:val="bullet"/>
      <w:lvlText w:val="•"/>
      <w:lvlJc w:val="left"/>
      <w:pPr>
        <w:ind w:left="3065" w:hanging="188"/>
      </w:pPr>
      <w:rPr>
        <w:rFonts w:hint="default"/>
        <w:lang w:eastAsia="en-US" w:bidi="ar-SA"/>
      </w:rPr>
    </w:lvl>
    <w:lvl w:ilvl="4">
      <w:numFmt w:val="bullet"/>
      <w:lvlText w:val="•"/>
      <w:lvlJc w:val="left"/>
      <w:pPr>
        <w:ind w:left="4014" w:hanging="188"/>
      </w:pPr>
      <w:rPr>
        <w:rFonts w:hint="default"/>
        <w:lang w:eastAsia="en-US" w:bidi="ar-SA"/>
      </w:rPr>
    </w:lvl>
    <w:lvl w:ilvl="5">
      <w:numFmt w:val="bullet"/>
      <w:lvlText w:val="•"/>
      <w:lvlJc w:val="left"/>
      <w:pPr>
        <w:ind w:left="4963" w:hanging="188"/>
      </w:pPr>
      <w:rPr>
        <w:rFonts w:hint="default"/>
        <w:lang w:eastAsia="en-US" w:bidi="ar-SA"/>
      </w:rPr>
    </w:lvl>
    <w:lvl w:ilvl="6">
      <w:numFmt w:val="bullet"/>
      <w:lvlText w:val="•"/>
      <w:lvlJc w:val="left"/>
      <w:pPr>
        <w:ind w:left="5911" w:hanging="188"/>
      </w:pPr>
      <w:rPr>
        <w:rFonts w:hint="default"/>
        <w:lang w:eastAsia="en-US" w:bidi="ar-SA"/>
      </w:rPr>
    </w:lvl>
    <w:lvl w:ilvl="7">
      <w:numFmt w:val="bullet"/>
      <w:lvlText w:val="•"/>
      <w:lvlJc w:val="left"/>
      <w:pPr>
        <w:ind w:left="6860" w:hanging="188"/>
      </w:pPr>
      <w:rPr>
        <w:rFonts w:hint="default"/>
        <w:lang w:eastAsia="en-US" w:bidi="ar-SA"/>
      </w:rPr>
    </w:lvl>
    <w:lvl w:ilvl="8">
      <w:numFmt w:val="bullet"/>
      <w:lvlText w:val="•"/>
      <w:lvlJc w:val="left"/>
      <w:pPr>
        <w:ind w:left="7809" w:hanging="188"/>
      </w:pPr>
      <w:rPr>
        <w:rFonts w:hint="default"/>
        <w:lang w:eastAsia="en-US" w:bidi="ar-SA"/>
      </w:rPr>
    </w:lvl>
  </w:abstractNum>
  <w:abstractNum w:abstractNumId="5" w15:restartNumberingAfterBreak="0">
    <w:nsid w:val="C8879AEF"/>
    <w:multiLevelType w:val="multilevel"/>
    <w:tmpl w:val="C8879AEF"/>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480" w:hanging="164"/>
      </w:pPr>
      <w:rPr>
        <w:rFonts w:hint="default"/>
        <w:lang w:eastAsia="en-US" w:bidi="ar-SA"/>
      </w:rPr>
    </w:lvl>
    <w:lvl w:ilvl="5">
      <w:numFmt w:val="bullet"/>
      <w:lvlText w:val="•"/>
      <w:lvlJc w:val="left"/>
      <w:pPr>
        <w:ind w:left="2851" w:hanging="164"/>
      </w:pPr>
      <w:rPr>
        <w:rFonts w:hint="default"/>
        <w:lang w:eastAsia="en-US" w:bidi="ar-SA"/>
      </w:rPr>
    </w:lvl>
    <w:lvl w:ilvl="6">
      <w:numFmt w:val="bullet"/>
      <w:lvlText w:val="•"/>
      <w:lvlJc w:val="left"/>
      <w:pPr>
        <w:ind w:left="4222" w:hanging="164"/>
      </w:pPr>
      <w:rPr>
        <w:rFonts w:hint="default"/>
        <w:lang w:eastAsia="en-US" w:bidi="ar-SA"/>
      </w:rPr>
    </w:lvl>
    <w:lvl w:ilvl="7">
      <w:numFmt w:val="bullet"/>
      <w:lvlText w:val="•"/>
      <w:lvlJc w:val="left"/>
      <w:pPr>
        <w:ind w:left="5593" w:hanging="164"/>
      </w:pPr>
      <w:rPr>
        <w:rFonts w:hint="default"/>
        <w:lang w:eastAsia="en-US" w:bidi="ar-SA"/>
      </w:rPr>
    </w:lvl>
    <w:lvl w:ilvl="8">
      <w:numFmt w:val="bullet"/>
      <w:lvlText w:val="•"/>
      <w:lvlJc w:val="left"/>
      <w:pPr>
        <w:ind w:left="6964" w:hanging="164"/>
      </w:pPr>
      <w:rPr>
        <w:rFonts w:hint="default"/>
        <w:lang w:eastAsia="en-US" w:bidi="ar-SA"/>
      </w:rPr>
    </w:lvl>
  </w:abstractNum>
  <w:abstractNum w:abstractNumId="6" w15:restartNumberingAfterBreak="0">
    <w:nsid w:val="CF092B84"/>
    <w:multiLevelType w:val="multilevel"/>
    <w:tmpl w:val="CF092B84"/>
    <w:lvl w:ilvl="0">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eastAsia="en-US" w:bidi="ar-SA"/>
      </w:rPr>
    </w:lvl>
    <w:lvl w:ilvl="1">
      <w:numFmt w:val="bullet"/>
      <w:lvlText w:val="•"/>
      <w:lvlJc w:val="left"/>
      <w:pPr>
        <w:ind w:left="623" w:hanging="128"/>
      </w:pPr>
      <w:rPr>
        <w:rFonts w:hint="default"/>
        <w:lang w:eastAsia="en-US" w:bidi="ar-SA"/>
      </w:rPr>
    </w:lvl>
    <w:lvl w:ilvl="2">
      <w:numFmt w:val="bullet"/>
      <w:lvlText w:val="•"/>
      <w:lvlJc w:val="left"/>
      <w:pPr>
        <w:ind w:left="1067" w:hanging="128"/>
      </w:pPr>
      <w:rPr>
        <w:rFonts w:hint="default"/>
        <w:lang w:eastAsia="en-US" w:bidi="ar-SA"/>
      </w:rPr>
    </w:lvl>
    <w:lvl w:ilvl="3">
      <w:numFmt w:val="bullet"/>
      <w:lvlText w:val="•"/>
      <w:lvlJc w:val="left"/>
      <w:pPr>
        <w:ind w:left="1511" w:hanging="128"/>
      </w:pPr>
      <w:rPr>
        <w:rFonts w:hint="default"/>
        <w:lang w:eastAsia="en-US" w:bidi="ar-SA"/>
      </w:rPr>
    </w:lvl>
    <w:lvl w:ilvl="4">
      <w:numFmt w:val="bullet"/>
      <w:lvlText w:val="•"/>
      <w:lvlJc w:val="left"/>
      <w:pPr>
        <w:ind w:left="1955" w:hanging="128"/>
      </w:pPr>
      <w:rPr>
        <w:rFonts w:hint="default"/>
        <w:lang w:eastAsia="en-US" w:bidi="ar-SA"/>
      </w:rPr>
    </w:lvl>
    <w:lvl w:ilvl="5">
      <w:numFmt w:val="bullet"/>
      <w:lvlText w:val="•"/>
      <w:lvlJc w:val="left"/>
      <w:pPr>
        <w:ind w:left="2399" w:hanging="128"/>
      </w:pPr>
      <w:rPr>
        <w:rFonts w:hint="default"/>
        <w:lang w:eastAsia="en-US" w:bidi="ar-SA"/>
      </w:rPr>
    </w:lvl>
    <w:lvl w:ilvl="6">
      <w:numFmt w:val="bullet"/>
      <w:lvlText w:val="•"/>
      <w:lvlJc w:val="left"/>
      <w:pPr>
        <w:ind w:left="2843" w:hanging="128"/>
      </w:pPr>
      <w:rPr>
        <w:rFonts w:hint="default"/>
        <w:lang w:eastAsia="en-US" w:bidi="ar-SA"/>
      </w:rPr>
    </w:lvl>
    <w:lvl w:ilvl="7">
      <w:numFmt w:val="bullet"/>
      <w:lvlText w:val="•"/>
      <w:lvlJc w:val="left"/>
      <w:pPr>
        <w:ind w:left="3287" w:hanging="128"/>
      </w:pPr>
      <w:rPr>
        <w:rFonts w:hint="default"/>
        <w:lang w:eastAsia="en-US" w:bidi="ar-SA"/>
      </w:rPr>
    </w:lvl>
    <w:lvl w:ilvl="8">
      <w:numFmt w:val="bullet"/>
      <w:lvlText w:val="•"/>
      <w:lvlJc w:val="left"/>
      <w:pPr>
        <w:ind w:left="3731" w:hanging="128"/>
      </w:pPr>
      <w:rPr>
        <w:rFonts w:hint="default"/>
        <w:lang w:eastAsia="en-US" w:bidi="ar-SA"/>
      </w:rPr>
    </w:lvl>
  </w:abstractNum>
  <w:abstractNum w:abstractNumId="7" w15:restartNumberingAfterBreak="0">
    <w:nsid w:val="D7F9FE59"/>
    <w:multiLevelType w:val="multilevel"/>
    <w:tmpl w:val="D7F9FE59"/>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8" w15:restartNumberingAfterBreak="0">
    <w:nsid w:val="DCBA6B53"/>
    <w:multiLevelType w:val="multilevel"/>
    <w:tmpl w:val="DCBA6B53"/>
    <w:lvl w:ilvl="0">
      <w:numFmt w:val="bullet"/>
      <w:lvlText w:val="-"/>
      <w:lvlJc w:val="left"/>
      <w:pPr>
        <w:ind w:left="222" w:hanging="15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59"/>
      </w:pPr>
      <w:rPr>
        <w:rFonts w:hint="default"/>
        <w:lang w:eastAsia="en-US" w:bidi="ar-SA"/>
      </w:rPr>
    </w:lvl>
    <w:lvl w:ilvl="2">
      <w:numFmt w:val="bullet"/>
      <w:lvlText w:val="•"/>
      <w:lvlJc w:val="left"/>
      <w:pPr>
        <w:ind w:left="2117" w:hanging="159"/>
      </w:pPr>
      <w:rPr>
        <w:rFonts w:hint="default"/>
        <w:lang w:eastAsia="en-US" w:bidi="ar-SA"/>
      </w:rPr>
    </w:lvl>
    <w:lvl w:ilvl="3">
      <w:numFmt w:val="bullet"/>
      <w:lvlText w:val="•"/>
      <w:lvlJc w:val="left"/>
      <w:pPr>
        <w:ind w:left="3065" w:hanging="159"/>
      </w:pPr>
      <w:rPr>
        <w:rFonts w:hint="default"/>
        <w:lang w:eastAsia="en-US" w:bidi="ar-SA"/>
      </w:rPr>
    </w:lvl>
    <w:lvl w:ilvl="4">
      <w:numFmt w:val="bullet"/>
      <w:lvlText w:val="•"/>
      <w:lvlJc w:val="left"/>
      <w:pPr>
        <w:ind w:left="4014" w:hanging="159"/>
      </w:pPr>
      <w:rPr>
        <w:rFonts w:hint="default"/>
        <w:lang w:eastAsia="en-US" w:bidi="ar-SA"/>
      </w:rPr>
    </w:lvl>
    <w:lvl w:ilvl="5">
      <w:numFmt w:val="bullet"/>
      <w:lvlText w:val="•"/>
      <w:lvlJc w:val="left"/>
      <w:pPr>
        <w:ind w:left="4963" w:hanging="159"/>
      </w:pPr>
      <w:rPr>
        <w:rFonts w:hint="default"/>
        <w:lang w:eastAsia="en-US" w:bidi="ar-SA"/>
      </w:rPr>
    </w:lvl>
    <w:lvl w:ilvl="6">
      <w:numFmt w:val="bullet"/>
      <w:lvlText w:val="•"/>
      <w:lvlJc w:val="left"/>
      <w:pPr>
        <w:ind w:left="5911" w:hanging="159"/>
      </w:pPr>
      <w:rPr>
        <w:rFonts w:hint="default"/>
        <w:lang w:eastAsia="en-US" w:bidi="ar-SA"/>
      </w:rPr>
    </w:lvl>
    <w:lvl w:ilvl="7">
      <w:numFmt w:val="bullet"/>
      <w:lvlText w:val="•"/>
      <w:lvlJc w:val="left"/>
      <w:pPr>
        <w:ind w:left="6860" w:hanging="159"/>
      </w:pPr>
      <w:rPr>
        <w:rFonts w:hint="default"/>
        <w:lang w:eastAsia="en-US" w:bidi="ar-SA"/>
      </w:rPr>
    </w:lvl>
    <w:lvl w:ilvl="8">
      <w:numFmt w:val="bullet"/>
      <w:lvlText w:val="•"/>
      <w:lvlJc w:val="left"/>
      <w:pPr>
        <w:ind w:left="7809" w:hanging="159"/>
      </w:pPr>
      <w:rPr>
        <w:rFonts w:hint="default"/>
        <w:lang w:eastAsia="en-US" w:bidi="ar-SA"/>
      </w:rPr>
    </w:lvl>
  </w:abstractNum>
  <w:abstractNum w:abstractNumId="9" w15:restartNumberingAfterBreak="0">
    <w:nsid w:val="F4B5D9F5"/>
    <w:multiLevelType w:val="multilevel"/>
    <w:tmpl w:val="F4B5D9F5"/>
    <w:lvl w:ilvl="0">
      <w:numFmt w:val="bullet"/>
      <w:lvlText w:val="-"/>
      <w:lvlJc w:val="left"/>
      <w:pPr>
        <w:ind w:left="222" w:hanging="16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168"/>
      </w:pPr>
      <w:rPr>
        <w:rFonts w:hint="default"/>
        <w:lang w:eastAsia="en-US" w:bidi="ar-SA"/>
      </w:rPr>
    </w:lvl>
    <w:lvl w:ilvl="2">
      <w:numFmt w:val="bullet"/>
      <w:lvlText w:val="•"/>
      <w:lvlJc w:val="left"/>
      <w:pPr>
        <w:ind w:left="2117" w:hanging="168"/>
      </w:pPr>
      <w:rPr>
        <w:rFonts w:hint="default"/>
        <w:lang w:eastAsia="en-US" w:bidi="ar-SA"/>
      </w:rPr>
    </w:lvl>
    <w:lvl w:ilvl="3">
      <w:numFmt w:val="bullet"/>
      <w:lvlText w:val="•"/>
      <w:lvlJc w:val="left"/>
      <w:pPr>
        <w:ind w:left="3065" w:hanging="168"/>
      </w:pPr>
      <w:rPr>
        <w:rFonts w:hint="default"/>
        <w:lang w:eastAsia="en-US" w:bidi="ar-SA"/>
      </w:rPr>
    </w:lvl>
    <w:lvl w:ilvl="4">
      <w:numFmt w:val="bullet"/>
      <w:lvlText w:val="•"/>
      <w:lvlJc w:val="left"/>
      <w:pPr>
        <w:ind w:left="4014" w:hanging="168"/>
      </w:pPr>
      <w:rPr>
        <w:rFonts w:hint="default"/>
        <w:lang w:eastAsia="en-US" w:bidi="ar-SA"/>
      </w:rPr>
    </w:lvl>
    <w:lvl w:ilvl="5">
      <w:numFmt w:val="bullet"/>
      <w:lvlText w:val="•"/>
      <w:lvlJc w:val="left"/>
      <w:pPr>
        <w:ind w:left="4963" w:hanging="168"/>
      </w:pPr>
      <w:rPr>
        <w:rFonts w:hint="default"/>
        <w:lang w:eastAsia="en-US" w:bidi="ar-SA"/>
      </w:rPr>
    </w:lvl>
    <w:lvl w:ilvl="6">
      <w:numFmt w:val="bullet"/>
      <w:lvlText w:val="•"/>
      <w:lvlJc w:val="left"/>
      <w:pPr>
        <w:ind w:left="5911" w:hanging="168"/>
      </w:pPr>
      <w:rPr>
        <w:rFonts w:hint="default"/>
        <w:lang w:eastAsia="en-US" w:bidi="ar-SA"/>
      </w:rPr>
    </w:lvl>
    <w:lvl w:ilvl="7">
      <w:numFmt w:val="bullet"/>
      <w:lvlText w:val="•"/>
      <w:lvlJc w:val="left"/>
      <w:pPr>
        <w:ind w:left="6860" w:hanging="168"/>
      </w:pPr>
      <w:rPr>
        <w:rFonts w:hint="default"/>
        <w:lang w:eastAsia="en-US" w:bidi="ar-SA"/>
      </w:rPr>
    </w:lvl>
    <w:lvl w:ilvl="8">
      <w:numFmt w:val="bullet"/>
      <w:lvlText w:val="•"/>
      <w:lvlJc w:val="left"/>
      <w:pPr>
        <w:ind w:left="7809" w:hanging="168"/>
      </w:pPr>
      <w:rPr>
        <w:rFonts w:hint="default"/>
        <w:lang w:eastAsia="en-US" w:bidi="ar-SA"/>
      </w:rPr>
    </w:lvl>
  </w:abstractNum>
  <w:abstractNum w:abstractNumId="10" w15:restartNumberingAfterBreak="0">
    <w:nsid w:val="0053208E"/>
    <w:multiLevelType w:val="multilevel"/>
    <w:tmpl w:val="0053208E"/>
    <w:lvl w:ilvl="0">
      <w:start w:val="1"/>
      <w:numFmt w:val="decimal"/>
      <w:lvlText w:val="%1."/>
      <w:lvlJc w:val="left"/>
      <w:pPr>
        <w:ind w:left="1068" w:hanging="28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924" w:hanging="281"/>
      </w:pPr>
      <w:rPr>
        <w:rFonts w:hint="default"/>
        <w:lang w:eastAsia="en-US" w:bidi="ar-SA"/>
      </w:rPr>
    </w:lvl>
    <w:lvl w:ilvl="2">
      <w:numFmt w:val="bullet"/>
      <w:lvlText w:val="•"/>
      <w:lvlJc w:val="left"/>
      <w:pPr>
        <w:ind w:left="2789" w:hanging="281"/>
      </w:pPr>
      <w:rPr>
        <w:rFonts w:hint="default"/>
        <w:lang w:eastAsia="en-US" w:bidi="ar-SA"/>
      </w:rPr>
    </w:lvl>
    <w:lvl w:ilvl="3">
      <w:numFmt w:val="bullet"/>
      <w:lvlText w:val="•"/>
      <w:lvlJc w:val="left"/>
      <w:pPr>
        <w:ind w:left="3653" w:hanging="281"/>
      </w:pPr>
      <w:rPr>
        <w:rFonts w:hint="default"/>
        <w:lang w:eastAsia="en-US" w:bidi="ar-SA"/>
      </w:rPr>
    </w:lvl>
    <w:lvl w:ilvl="4">
      <w:numFmt w:val="bullet"/>
      <w:lvlText w:val="•"/>
      <w:lvlJc w:val="left"/>
      <w:pPr>
        <w:ind w:left="4518" w:hanging="281"/>
      </w:pPr>
      <w:rPr>
        <w:rFonts w:hint="default"/>
        <w:lang w:eastAsia="en-US" w:bidi="ar-SA"/>
      </w:rPr>
    </w:lvl>
    <w:lvl w:ilvl="5">
      <w:numFmt w:val="bullet"/>
      <w:lvlText w:val="•"/>
      <w:lvlJc w:val="left"/>
      <w:pPr>
        <w:ind w:left="5383" w:hanging="281"/>
      </w:pPr>
      <w:rPr>
        <w:rFonts w:hint="default"/>
        <w:lang w:eastAsia="en-US" w:bidi="ar-SA"/>
      </w:rPr>
    </w:lvl>
    <w:lvl w:ilvl="6">
      <w:numFmt w:val="bullet"/>
      <w:lvlText w:val="•"/>
      <w:lvlJc w:val="left"/>
      <w:pPr>
        <w:ind w:left="6247" w:hanging="281"/>
      </w:pPr>
      <w:rPr>
        <w:rFonts w:hint="default"/>
        <w:lang w:eastAsia="en-US" w:bidi="ar-SA"/>
      </w:rPr>
    </w:lvl>
    <w:lvl w:ilvl="7">
      <w:numFmt w:val="bullet"/>
      <w:lvlText w:val="•"/>
      <w:lvlJc w:val="left"/>
      <w:pPr>
        <w:ind w:left="7112" w:hanging="281"/>
      </w:pPr>
      <w:rPr>
        <w:rFonts w:hint="default"/>
        <w:lang w:eastAsia="en-US" w:bidi="ar-SA"/>
      </w:rPr>
    </w:lvl>
    <w:lvl w:ilvl="8">
      <w:numFmt w:val="bullet"/>
      <w:lvlText w:val="•"/>
      <w:lvlJc w:val="left"/>
      <w:pPr>
        <w:ind w:left="7977" w:hanging="281"/>
      </w:pPr>
      <w:rPr>
        <w:rFonts w:hint="default"/>
        <w:lang w:eastAsia="en-US" w:bidi="ar-SA"/>
      </w:rPr>
    </w:lvl>
  </w:abstractNum>
  <w:abstractNum w:abstractNumId="11" w15:restartNumberingAfterBreak="0">
    <w:nsid w:val="01536C85"/>
    <w:multiLevelType w:val="hybridMultilevel"/>
    <w:tmpl w:val="FD90308C"/>
    <w:lvl w:ilvl="0" w:tplc="47BEBD1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01F969F2"/>
    <w:multiLevelType w:val="hybridMultilevel"/>
    <w:tmpl w:val="9500B786"/>
    <w:lvl w:ilvl="0" w:tplc="EC5ADF22">
      <w:start w:val="3"/>
      <w:numFmt w:val="bullet"/>
      <w:lvlText w:val="-"/>
      <w:lvlJc w:val="left"/>
      <w:pPr>
        <w:ind w:left="3195" w:hanging="360"/>
      </w:pPr>
      <w:rPr>
        <w:rFonts w:ascii="Times New Roman" w:eastAsia="Times New Roman" w:hAnsi="Times New Roman" w:cs="Times New Roman"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13" w15:restartNumberingAfterBreak="0">
    <w:nsid w:val="0248C179"/>
    <w:multiLevelType w:val="multilevel"/>
    <w:tmpl w:val="0248C179"/>
    <w:lvl w:ilvl="0">
      <w:start w:val="1"/>
      <w:numFmt w:val="lowerLetter"/>
      <w:lvlText w:val="%1)"/>
      <w:lvlJc w:val="left"/>
      <w:pPr>
        <w:ind w:left="1159" w:hanging="30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105" w:hanging="308"/>
      </w:pPr>
      <w:rPr>
        <w:rFonts w:hint="default"/>
        <w:lang w:eastAsia="en-US" w:bidi="ar-SA"/>
      </w:rPr>
    </w:lvl>
    <w:lvl w:ilvl="2">
      <w:numFmt w:val="bullet"/>
      <w:lvlText w:val="•"/>
      <w:lvlJc w:val="left"/>
      <w:pPr>
        <w:ind w:left="3054" w:hanging="308"/>
      </w:pPr>
      <w:rPr>
        <w:rFonts w:hint="default"/>
        <w:lang w:eastAsia="en-US" w:bidi="ar-SA"/>
      </w:rPr>
    </w:lvl>
    <w:lvl w:ilvl="3">
      <w:numFmt w:val="bullet"/>
      <w:lvlText w:val="•"/>
      <w:lvlJc w:val="left"/>
      <w:pPr>
        <w:ind w:left="4002" w:hanging="308"/>
      </w:pPr>
      <w:rPr>
        <w:rFonts w:hint="default"/>
        <w:lang w:eastAsia="en-US" w:bidi="ar-SA"/>
      </w:rPr>
    </w:lvl>
    <w:lvl w:ilvl="4">
      <w:numFmt w:val="bullet"/>
      <w:lvlText w:val="•"/>
      <w:lvlJc w:val="left"/>
      <w:pPr>
        <w:ind w:left="4951" w:hanging="308"/>
      </w:pPr>
      <w:rPr>
        <w:rFonts w:hint="default"/>
        <w:lang w:eastAsia="en-US" w:bidi="ar-SA"/>
      </w:rPr>
    </w:lvl>
    <w:lvl w:ilvl="5">
      <w:numFmt w:val="bullet"/>
      <w:lvlText w:val="•"/>
      <w:lvlJc w:val="left"/>
      <w:pPr>
        <w:ind w:left="5900" w:hanging="308"/>
      </w:pPr>
      <w:rPr>
        <w:rFonts w:hint="default"/>
        <w:lang w:eastAsia="en-US" w:bidi="ar-SA"/>
      </w:rPr>
    </w:lvl>
    <w:lvl w:ilvl="6">
      <w:numFmt w:val="bullet"/>
      <w:lvlText w:val="•"/>
      <w:lvlJc w:val="left"/>
      <w:pPr>
        <w:ind w:left="6848" w:hanging="308"/>
      </w:pPr>
      <w:rPr>
        <w:rFonts w:hint="default"/>
        <w:lang w:eastAsia="en-US" w:bidi="ar-SA"/>
      </w:rPr>
    </w:lvl>
    <w:lvl w:ilvl="7">
      <w:numFmt w:val="bullet"/>
      <w:lvlText w:val="•"/>
      <w:lvlJc w:val="left"/>
      <w:pPr>
        <w:ind w:left="7797" w:hanging="308"/>
      </w:pPr>
      <w:rPr>
        <w:rFonts w:hint="default"/>
        <w:lang w:eastAsia="en-US" w:bidi="ar-SA"/>
      </w:rPr>
    </w:lvl>
    <w:lvl w:ilvl="8">
      <w:numFmt w:val="bullet"/>
      <w:lvlText w:val="•"/>
      <w:lvlJc w:val="left"/>
      <w:pPr>
        <w:ind w:left="8746" w:hanging="308"/>
      </w:pPr>
      <w:rPr>
        <w:rFonts w:hint="default"/>
        <w:lang w:eastAsia="en-US" w:bidi="ar-SA"/>
      </w:rPr>
    </w:lvl>
  </w:abstractNum>
  <w:abstractNum w:abstractNumId="14" w15:restartNumberingAfterBreak="0">
    <w:nsid w:val="03D62ECE"/>
    <w:multiLevelType w:val="multilevel"/>
    <w:tmpl w:val="03D62ECE"/>
    <w:lvl w:ilvl="0">
      <w:start w:val="1"/>
      <w:numFmt w:val="lowerLetter"/>
      <w:lvlText w:val="%1)"/>
      <w:lvlJc w:val="left"/>
      <w:pPr>
        <w:ind w:left="222" w:hanging="315"/>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15"/>
      </w:pPr>
      <w:rPr>
        <w:rFonts w:hint="default"/>
        <w:lang w:eastAsia="en-US" w:bidi="ar-SA"/>
      </w:rPr>
    </w:lvl>
    <w:lvl w:ilvl="2">
      <w:numFmt w:val="bullet"/>
      <w:lvlText w:val="•"/>
      <w:lvlJc w:val="left"/>
      <w:pPr>
        <w:ind w:left="2117" w:hanging="315"/>
      </w:pPr>
      <w:rPr>
        <w:rFonts w:hint="default"/>
        <w:lang w:eastAsia="en-US" w:bidi="ar-SA"/>
      </w:rPr>
    </w:lvl>
    <w:lvl w:ilvl="3">
      <w:numFmt w:val="bullet"/>
      <w:lvlText w:val="•"/>
      <w:lvlJc w:val="left"/>
      <w:pPr>
        <w:ind w:left="3065" w:hanging="315"/>
      </w:pPr>
      <w:rPr>
        <w:rFonts w:hint="default"/>
        <w:lang w:eastAsia="en-US" w:bidi="ar-SA"/>
      </w:rPr>
    </w:lvl>
    <w:lvl w:ilvl="4">
      <w:numFmt w:val="bullet"/>
      <w:lvlText w:val="•"/>
      <w:lvlJc w:val="left"/>
      <w:pPr>
        <w:ind w:left="4014" w:hanging="315"/>
      </w:pPr>
      <w:rPr>
        <w:rFonts w:hint="default"/>
        <w:lang w:eastAsia="en-US" w:bidi="ar-SA"/>
      </w:rPr>
    </w:lvl>
    <w:lvl w:ilvl="5">
      <w:numFmt w:val="bullet"/>
      <w:lvlText w:val="•"/>
      <w:lvlJc w:val="left"/>
      <w:pPr>
        <w:ind w:left="4963" w:hanging="315"/>
      </w:pPr>
      <w:rPr>
        <w:rFonts w:hint="default"/>
        <w:lang w:eastAsia="en-US" w:bidi="ar-SA"/>
      </w:rPr>
    </w:lvl>
    <w:lvl w:ilvl="6">
      <w:numFmt w:val="bullet"/>
      <w:lvlText w:val="•"/>
      <w:lvlJc w:val="left"/>
      <w:pPr>
        <w:ind w:left="5911" w:hanging="315"/>
      </w:pPr>
      <w:rPr>
        <w:rFonts w:hint="default"/>
        <w:lang w:eastAsia="en-US" w:bidi="ar-SA"/>
      </w:rPr>
    </w:lvl>
    <w:lvl w:ilvl="7">
      <w:numFmt w:val="bullet"/>
      <w:lvlText w:val="•"/>
      <w:lvlJc w:val="left"/>
      <w:pPr>
        <w:ind w:left="6860" w:hanging="315"/>
      </w:pPr>
      <w:rPr>
        <w:rFonts w:hint="default"/>
        <w:lang w:eastAsia="en-US" w:bidi="ar-SA"/>
      </w:rPr>
    </w:lvl>
    <w:lvl w:ilvl="8">
      <w:numFmt w:val="bullet"/>
      <w:lvlText w:val="•"/>
      <w:lvlJc w:val="left"/>
      <w:pPr>
        <w:ind w:left="7809" w:hanging="315"/>
      </w:pPr>
      <w:rPr>
        <w:rFonts w:hint="default"/>
        <w:lang w:eastAsia="en-US" w:bidi="ar-SA"/>
      </w:rPr>
    </w:lvl>
  </w:abstractNum>
  <w:abstractNum w:abstractNumId="15" w15:restartNumberingAfterBreak="0">
    <w:nsid w:val="09453E3F"/>
    <w:multiLevelType w:val="hybridMultilevel"/>
    <w:tmpl w:val="B30C418C"/>
    <w:lvl w:ilvl="0" w:tplc="17A229B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0E640482"/>
    <w:multiLevelType w:val="multilevel"/>
    <w:tmpl w:val="0E640482"/>
    <w:lvl w:ilvl="0">
      <w:start w:val="1"/>
      <w:numFmt w:val="lowerLetter"/>
      <w:lvlText w:val="%1)"/>
      <w:lvlJc w:val="left"/>
      <w:pPr>
        <w:ind w:left="1151" w:hanging="300"/>
      </w:pPr>
      <w:rPr>
        <w:rFonts w:ascii="Times New Roman" w:eastAsia="Times New Roman" w:hAnsi="Times New Roman" w:cs="Times New Roman" w:hint="default"/>
        <w:b w:val="0"/>
        <w:bCs w:val="0"/>
        <w:i w:val="0"/>
        <w:iCs w:val="0"/>
        <w:spacing w:val="-5"/>
        <w:w w:val="100"/>
        <w:sz w:val="28"/>
        <w:szCs w:val="28"/>
        <w:lang w:eastAsia="en-US" w:bidi="ar-SA"/>
      </w:rPr>
    </w:lvl>
    <w:lvl w:ilvl="1">
      <w:numFmt w:val="bullet"/>
      <w:lvlText w:val="•"/>
      <w:lvlJc w:val="left"/>
      <w:pPr>
        <w:ind w:left="2097" w:hanging="300"/>
      </w:pPr>
      <w:rPr>
        <w:rFonts w:hint="default"/>
        <w:lang w:eastAsia="en-US" w:bidi="ar-SA"/>
      </w:rPr>
    </w:lvl>
    <w:lvl w:ilvl="2">
      <w:numFmt w:val="bullet"/>
      <w:lvlText w:val="•"/>
      <w:lvlJc w:val="left"/>
      <w:pPr>
        <w:ind w:left="3046" w:hanging="300"/>
      </w:pPr>
      <w:rPr>
        <w:rFonts w:hint="default"/>
        <w:lang w:eastAsia="en-US" w:bidi="ar-SA"/>
      </w:rPr>
    </w:lvl>
    <w:lvl w:ilvl="3">
      <w:numFmt w:val="bullet"/>
      <w:lvlText w:val="•"/>
      <w:lvlJc w:val="left"/>
      <w:pPr>
        <w:ind w:left="3994" w:hanging="300"/>
      </w:pPr>
      <w:rPr>
        <w:rFonts w:hint="default"/>
        <w:lang w:eastAsia="en-US" w:bidi="ar-SA"/>
      </w:rPr>
    </w:lvl>
    <w:lvl w:ilvl="4">
      <w:numFmt w:val="bullet"/>
      <w:lvlText w:val="•"/>
      <w:lvlJc w:val="left"/>
      <w:pPr>
        <w:ind w:left="4943" w:hanging="300"/>
      </w:pPr>
      <w:rPr>
        <w:rFonts w:hint="default"/>
        <w:lang w:eastAsia="en-US" w:bidi="ar-SA"/>
      </w:rPr>
    </w:lvl>
    <w:lvl w:ilvl="5">
      <w:numFmt w:val="bullet"/>
      <w:lvlText w:val="•"/>
      <w:lvlJc w:val="left"/>
      <w:pPr>
        <w:ind w:left="5892" w:hanging="300"/>
      </w:pPr>
      <w:rPr>
        <w:rFonts w:hint="default"/>
        <w:lang w:eastAsia="en-US" w:bidi="ar-SA"/>
      </w:rPr>
    </w:lvl>
    <w:lvl w:ilvl="6">
      <w:numFmt w:val="bullet"/>
      <w:lvlText w:val="•"/>
      <w:lvlJc w:val="left"/>
      <w:pPr>
        <w:ind w:left="6840" w:hanging="300"/>
      </w:pPr>
      <w:rPr>
        <w:rFonts w:hint="default"/>
        <w:lang w:eastAsia="en-US" w:bidi="ar-SA"/>
      </w:rPr>
    </w:lvl>
    <w:lvl w:ilvl="7">
      <w:numFmt w:val="bullet"/>
      <w:lvlText w:val="•"/>
      <w:lvlJc w:val="left"/>
      <w:pPr>
        <w:ind w:left="7789" w:hanging="300"/>
      </w:pPr>
      <w:rPr>
        <w:rFonts w:hint="default"/>
        <w:lang w:eastAsia="en-US" w:bidi="ar-SA"/>
      </w:rPr>
    </w:lvl>
    <w:lvl w:ilvl="8">
      <w:numFmt w:val="bullet"/>
      <w:lvlText w:val="•"/>
      <w:lvlJc w:val="left"/>
      <w:pPr>
        <w:ind w:left="8738" w:hanging="300"/>
      </w:pPr>
      <w:rPr>
        <w:rFonts w:hint="default"/>
        <w:lang w:eastAsia="en-US" w:bidi="ar-SA"/>
      </w:rPr>
    </w:lvl>
  </w:abstractNum>
  <w:abstractNum w:abstractNumId="17" w15:restartNumberingAfterBreak="0">
    <w:nsid w:val="0EF74EBD"/>
    <w:multiLevelType w:val="hybridMultilevel"/>
    <w:tmpl w:val="7CF4319A"/>
    <w:lvl w:ilvl="0" w:tplc="6E44ACD2">
      <w:start w:val="4"/>
      <w:numFmt w:val="bullet"/>
      <w:lvlText w:val="-"/>
      <w:lvlJc w:val="left"/>
      <w:pPr>
        <w:ind w:left="3768" w:hanging="360"/>
      </w:pPr>
      <w:rPr>
        <w:rFonts w:ascii="Times New Roman" w:eastAsia="Times New Roman" w:hAnsi="Times New Roman" w:cs="Times New Roman" w:hint="default"/>
      </w:rPr>
    </w:lvl>
    <w:lvl w:ilvl="1" w:tplc="042A0003" w:tentative="1">
      <w:start w:val="1"/>
      <w:numFmt w:val="bullet"/>
      <w:lvlText w:val="o"/>
      <w:lvlJc w:val="left"/>
      <w:pPr>
        <w:ind w:left="4488" w:hanging="360"/>
      </w:pPr>
      <w:rPr>
        <w:rFonts w:ascii="Courier New" w:hAnsi="Courier New" w:cs="Courier New" w:hint="default"/>
      </w:rPr>
    </w:lvl>
    <w:lvl w:ilvl="2" w:tplc="042A0005" w:tentative="1">
      <w:start w:val="1"/>
      <w:numFmt w:val="bullet"/>
      <w:lvlText w:val=""/>
      <w:lvlJc w:val="left"/>
      <w:pPr>
        <w:ind w:left="5208" w:hanging="360"/>
      </w:pPr>
      <w:rPr>
        <w:rFonts w:ascii="Wingdings" w:hAnsi="Wingdings" w:hint="default"/>
      </w:rPr>
    </w:lvl>
    <w:lvl w:ilvl="3" w:tplc="042A0001" w:tentative="1">
      <w:start w:val="1"/>
      <w:numFmt w:val="bullet"/>
      <w:lvlText w:val=""/>
      <w:lvlJc w:val="left"/>
      <w:pPr>
        <w:ind w:left="5928" w:hanging="360"/>
      </w:pPr>
      <w:rPr>
        <w:rFonts w:ascii="Symbol" w:hAnsi="Symbol" w:hint="default"/>
      </w:rPr>
    </w:lvl>
    <w:lvl w:ilvl="4" w:tplc="042A0003" w:tentative="1">
      <w:start w:val="1"/>
      <w:numFmt w:val="bullet"/>
      <w:lvlText w:val="o"/>
      <w:lvlJc w:val="left"/>
      <w:pPr>
        <w:ind w:left="6648" w:hanging="360"/>
      </w:pPr>
      <w:rPr>
        <w:rFonts w:ascii="Courier New" w:hAnsi="Courier New" w:cs="Courier New" w:hint="default"/>
      </w:rPr>
    </w:lvl>
    <w:lvl w:ilvl="5" w:tplc="042A0005" w:tentative="1">
      <w:start w:val="1"/>
      <w:numFmt w:val="bullet"/>
      <w:lvlText w:val=""/>
      <w:lvlJc w:val="left"/>
      <w:pPr>
        <w:ind w:left="7368" w:hanging="360"/>
      </w:pPr>
      <w:rPr>
        <w:rFonts w:ascii="Wingdings" w:hAnsi="Wingdings" w:hint="default"/>
      </w:rPr>
    </w:lvl>
    <w:lvl w:ilvl="6" w:tplc="042A0001" w:tentative="1">
      <w:start w:val="1"/>
      <w:numFmt w:val="bullet"/>
      <w:lvlText w:val=""/>
      <w:lvlJc w:val="left"/>
      <w:pPr>
        <w:ind w:left="8088" w:hanging="360"/>
      </w:pPr>
      <w:rPr>
        <w:rFonts w:ascii="Symbol" w:hAnsi="Symbol" w:hint="default"/>
      </w:rPr>
    </w:lvl>
    <w:lvl w:ilvl="7" w:tplc="042A0003" w:tentative="1">
      <w:start w:val="1"/>
      <w:numFmt w:val="bullet"/>
      <w:lvlText w:val="o"/>
      <w:lvlJc w:val="left"/>
      <w:pPr>
        <w:ind w:left="8808" w:hanging="360"/>
      </w:pPr>
      <w:rPr>
        <w:rFonts w:ascii="Courier New" w:hAnsi="Courier New" w:cs="Courier New" w:hint="default"/>
      </w:rPr>
    </w:lvl>
    <w:lvl w:ilvl="8" w:tplc="042A0005" w:tentative="1">
      <w:start w:val="1"/>
      <w:numFmt w:val="bullet"/>
      <w:lvlText w:val=""/>
      <w:lvlJc w:val="left"/>
      <w:pPr>
        <w:ind w:left="9528" w:hanging="360"/>
      </w:pPr>
      <w:rPr>
        <w:rFonts w:ascii="Wingdings" w:hAnsi="Wingdings" w:hint="default"/>
      </w:rPr>
    </w:lvl>
  </w:abstractNum>
  <w:abstractNum w:abstractNumId="18" w15:restartNumberingAfterBreak="0">
    <w:nsid w:val="10E95B43"/>
    <w:multiLevelType w:val="hybridMultilevel"/>
    <w:tmpl w:val="82C8DBA4"/>
    <w:lvl w:ilvl="0" w:tplc="848C6858">
      <w:start w:val="1"/>
      <w:numFmt w:val="decimal"/>
      <w:lvlText w:val="%1."/>
      <w:lvlJc w:val="left"/>
      <w:pPr>
        <w:ind w:left="1069" w:hanging="360"/>
      </w:pPr>
      <w:rPr>
        <w:rFonts w:hint="default"/>
        <w:b w:val="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9" w15:restartNumberingAfterBreak="0">
    <w:nsid w:val="11081D7B"/>
    <w:multiLevelType w:val="hybridMultilevel"/>
    <w:tmpl w:val="A718B5EA"/>
    <w:lvl w:ilvl="0" w:tplc="3BF21234">
      <w:start w:val="1"/>
      <w:numFmt w:val="decimal"/>
      <w:lvlText w:val="%1."/>
      <w:lvlJc w:val="left"/>
      <w:pPr>
        <w:ind w:left="2204" w:hanging="360"/>
      </w:pPr>
      <w:rPr>
        <w:rFonts w:hint="default"/>
      </w:rPr>
    </w:lvl>
    <w:lvl w:ilvl="1" w:tplc="04090019" w:tentative="1">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20" w15:restartNumberingAfterBreak="0">
    <w:nsid w:val="111B5920"/>
    <w:multiLevelType w:val="hybridMultilevel"/>
    <w:tmpl w:val="03D8C4A8"/>
    <w:lvl w:ilvl="0" w:tplc="A08E022E">
      <w:start w:val="1"/>
      <w:numFmt w:val="decimal"/>
      <w:lvlText w:val="%1."/>
      <w:lvlJc w:val="left"/>
      <w:pPr>
        <w:ind w:left="5889" w:hanging="360"/>
      </w:pPr>
      <w:rPr>
        <w:rFonts w:hint="default"/>
      </w:rPr>
    </w:lvl>
    <w:lvl w:ilvl="1" w:tplc="04090019" w:tentative="1">
      <w:start w:val="1"/>
      <w:numFmt w:val="lowerLetter"/>
      <w:lvlText w:val="%2."/>
      <w:lvlJc w:val="left"/>
      <w:pPr>
        <w:ind w:left="6609" w:hanging="360"/>
      </w:pPr>
    </w:lvl>
    <w:lvl w:ilvl="2" w:tplc="0409001B" w:tentative="1">
      <w:start w:val="1"/>
      <w:numFmt w:val="lowerRoman"/>
      <w:lvlText w:val="%3."/>
      <w:lvlJc w:val="right"/>
      <w:pPr>
        <w:ind w:left="7329" w:hanging="180"/>
      </w:pPr>
    </w:lvl>
    <w:lvl w:ilvl="3" w:tplc="0409000F" w:tentative="1">
      <w:start w:val="1"/>
      <w:numFmt w:val="decimal"/>
      <w:lvlText w:val="%4."/>
      <w:lvlJc w:val="left"/>
      <w:pPr>
        <w:ind w:left="8049" w:hanging="360"/>
      </w:pPr>
    </w:lvl>
    <w:lvl w:ilvl="4" w:tplc="04090019" w:tentative="1">
      <w:start w:val="1"/>
      <w:numFmt w:val="lowerLetter"/>
      <w:lvlText w:val="%5."/>
      <w:lvlJc w:val="left"/>
      <w:pPr>
        <w:ind w:left="8769" w:hanging="360"/>
      </w:pPr>
    </w:lvl>
    <w:lvl w:ilvl="5" w:tplc="0409001B" w:tentative="1">
      <w:start w:val="1"/>
      <w:numFmt w:val="lowerRoman"/>
      <w:lvlText w:val="%6."/>
      <w:lvlJc w:val="right"/>
      <w:pPr>
        <w:ind w:left="9489" w:hanging="180"/>
      </w:pPr>
    </w:lvl>
    <w:lvl w:ilvl="6" w:tplc="0409000F" w:tentative="1">
      <w:start w:val="1"/>
      <w:numFmt w:val="decimal"/>
      <w:lvlText w:val="%7."/>
      <w:lvlJc w:val="left"/>
      <w:pPr>
        <w:ind w:left="10209" w:hanging="360"/>
      </w:pPr>
    </w:lvl>
    <w:lvl w:ilvl="7" w:tplc="04090019" w:tentative="1">
      <w:start w:val="1"/>
      <w:numFmt w:val="lowerLetter"/>
      <w:lvlText w:val="%8."/>
      <w:lvlJc w:val="left"/>
      <w:pPr>
        <w:ind w:left="10929" w:hanging="360"/>
      </w:pPr>
    </w:lvl>
    <w:lvl w:ilvl="8" w:tplc="0409001B" w:tentative="1">
      <w:start w:val="1"/>
      <w:numFmt w:val="lowerRoman"/>
      <w:lvlText w:val="%9."/>
      <w:lvlJc w:val="right"/>
      <w:pPr>
        <w:ind w:left="11649" w:hanging="180"/>
      </w:pPr>
    </w:lvl>
  </w:abstractNum>
  <w:abstractNum w:abstractNumId="21" w15:restartNumberingAfterBreak="0">
    <w:nsid w:val="1AED2052"/>
    <w:multiLevelType w:val="hybridMultilevel"/>
    <w:tmpl w:val="FE2094C4"/>
    <w:lvl w:ilvl="0" w:tplc="BA8C31F6">
      <w:numFmt w:val="bullet"/>
      <w:lvlText w:val="-"/>
      <w:lvlJc w:val="left"/>
      <w:pPr>
        <w:ind w:left="3900" w:hanging="360"/>
      </w:pPr>
      <w:rPr>
        <w:rFonts w:ascii="Times New Roman" w:eastAsia="Times New Roman" w:hAnsi="Times New Roman" w:cs="Times New Roman" w:hint="default"/>
      </w:rPr>
    </w:lvl>
    <w:lvl w:ilvl="1" w:tplc="04090003" w:tentative="1">
      <w:start w:val="1"/>
      <w:numFmt w:val="bullet"/>
      <w:lvlText w:val="o"/>
      <w:lvlJc w:val="left"/>
      <w:pPr>
        <w:ind w:left="4620" w:hanging="360"/>
      </w:pPr>
      <w:rPr>
        <w:rFonts w:ascii="Courier New" w:hAnsi="Courier New" w:cs="Courier New" w:hint="default"/>
      </w:rPr>
    </w:lvl>
    <w:lvl w:ilvl="2" w:tplc="04090005" w:tentative="1">
      <w:start w:val="1"/>
      <w:numFmt w:val="bullet"/>
      <w:lvlText w:val=""/>
      <w:lvlJc w:val="left"/>
      <w:pPr>
        <w:ind w:left="5340" w:hanging="360"/>
      </w:pPr>
      <w:rPr>
        <w:rFonts w:ascii="Wingdings" w:hAnsi="Wingdings" w:hint="default"/>
      </w:rPr>
    </w:lvl>
    <w:lvl w:ilvl="3" w:tplc="04090001" w:tentative="1">
      <w:start w:val="1"/>
      <w:numFmt w:val="bullet"/>
      <w:lvlText w:val=""/>
      <w:lvlJc w:val="left"/>
      <w:pPr>
        <w:ind w:left="6060" w:hanging="360"/>
      </w:pPr>
      <w:rPr>
        <w:rFonts w:ascii="Symbol" w:hAnsi="Symbol" w:hint="default"/>
      </w:rPr>
    </w:lvl>
    <w:lvl w:ilvl="4" w:tplc="04090003" w:tentative="1">
      <w:start w:val="1"/>
      <w:numFmt w:val="bullet"/>
      <w:lvlText w:val="o"/>
      <w:lvlJc w:val="left"/>
      <w:pPr>
        <w:ind w:left="6780" w:hanging="360"/>
      </w:pPr>
      <w:rPr>
        <w:rFonts w:ascii="Courier New" w:hAnsi="Courier New" w:cs="Courier New" w:hint="default"/>
      </w:rPr>
    </w:lvl>
    <w:lvl w:ilvl="5" w:tplc="04090005" w:tentative="1">
      <w:start w:val="1"/>
      <w:numFmt w:val="bullet"/>
      <w:lvlText w:val=""/>
      <w:lvlJc w:val="left"/>
      <w:pPr>
        <w:ind w:left="7500" w:hanging="360"/>
      </w:pPr>
      <w:rPr>
        <w:rFonts w:ascii="Wingdings" w:hAnsi="Wingdings" w:hint="default"/>
      </w:rPr>
    </w:lvl>
    <w:lvl w:ilvl="6" w:tplc="04090001" w:tentative="1">
      <w:start w:val="1"/>
      <w:numFmt w:val="bullet"/>
      <w:lvlText w:val=""/>
      <w:lvlJc w:val="left"/>
      <w:pPr>
        <w:ind w:left="8220" w:hanging="360"/>
      </w:pPr>
      <w:rPr>
        <w:rFonts w:ascii="Symbol" w:hAnsi="Symbol" w:hint="default"/>
      </w:rPr>
    </w:lvl>
    <w:lvl w:ilvl="7" w:tplc="04090003" w:tentative="1">
      <w:start w:val="1"/>
      <w:numFmt w:val="bullet"/>
      <w:lvlText w:val="o"/>
      <w:lvlJc w:val="left"/>
      <w:pPr>
        <w:ind w:left="8940" w:hanging="360"/>
      </w:pPr>
      <w:rPr>
        <w:rFonts w:ascii="Courier New" w:hAnsi="Courier New" w:cs="Courier New" w:hint="default"/>
      </w:rPr>
    </w:lvl>
    <w:lvl w:ilvl="8" w:tplc="04090005" w:tentative="1">
      <w:start w:val="1"/>
      <w:numFmt w:val="bullet"/>
      <w:lvlText w:val=""/>
      <w:lvlJc w:val="left"/>
      <w:pPr>
        <w:ind w:left="9660" w:hanging="360"/>
      </w:pPr>
      <w:rPr>
        <w:rFonts w:ascii="Wingdings" w:hAnsi="Wingdings" w:hint="default"/>
      </w:rPr>
    </w:lvl>
  </w:abstractNum>
  <w:abstractNum w:abstractNumId="22" w15:restartNumberingAfterBreak="0">
    <w:nsid w:val="2470EC97"/>
    <w:multiLevelType w:val="multilevel"/>
    <w:tmpl w:val="2470EC97"/>
    <w:lvl w:ilvl="0">
      <w:start w:val="1"/>
      <w:numFmt w:val="lowerLetter"/>
      <w:lvlText w:val="%1)"/>
      <w:lvlJc w:val="left"/>
      <w:pPr>
        <w:ind w:left="1140" w:hanging="28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006" w:hanging="289"/>
      </w:pPr>
      <w:rPr>
        <w:rFonts w:hint="default"/>
        <w:lang w:eastAsia="en-US" w:bidi="ar-SA"/>
      </w:rPr>
    </w:lvl>
    <w:lvl w:ilvl="2">
      <w:numFmt w:val="bullet"/>
      <w:lvlText w:val="•"/>
      <w:lvlJc w:val="left"/>
      <w:pPr>
        <w:ind w:left="2869" w:hanging="289"/>
      </w:pPr>
      <w:rPr>
        <w:rFonts w:hint="default"/>
        <w:lang w:eastAsia="en-US" w:bidi="ar-SA"/>
      </w:rPr>
    </w:lvl>
    <w:lvl w:ilvl="3">
      <w:numFmt w:val="bullet"/>
      <w:lvlText w:val="•"/>
      <w:lvlJc w:val="left"/>
      <w:pPr>
        <w:ind w:left="3731" w:hanging="289"/>
      </w:pPr>
      <w:rPr>
        <w:rFonts w:hint="default"/>
        <w:lang w:eastAsia="en-US" w:bidi="ar-SA"/>
      </w:rPr>
    </w:lvl>
    <w:lvl w:ilvl="4">
      <w:numFmt w:val="bullet"/>
      <w:lvlText w:val="•"/>
      <w:lvlJc w:val="left"/>
      <w:pPr>
        <w:ind w:left="4594" w:hanging="289"/>
      </w:pPr>
      <w:rPr>
        <w:rFonts w:hint="default"/>
        <w:lang w:eastAsia="en-US" w:bidi="ar-SA"/>
      </w:rPr>
    </w:lvl>
    <w:lvl w:ilvl="5">
      <w:numFmt w:val="bullet"/>
      <w:lvlText w:val="•"/>
      <w:lvlJc w:val="left"/>
      <w:pPr>
        <w:ind w:left="5457" w:hanging="289"/>
      </w:pPr>
      <w:rPr>
        <w:rFonts w:hint="default"/>
        <w:lang w:eastAsia="en-US" w:bidi="ar-SA"/>
      </w:rPr>
    </w:lvl>
    <w:lvl w:ilvl="6">
      <w:numFmt w:val="bullet"/>
      <w:lvlText w:val="•"/>
      <w:lvlJc w:val="left"/>
      <w:pPr>
        <w:ind w:left="6319" w:hanging="289"/>
      </w:pPr>
      <w:rPr>
        <w:rFonts w:hint="default"/>
        <w:lang w:eastAsia="en-US" w:bidi="ar-SA"/>
      </w:rPr>
    </w:lvl>
    <w:lvl w:ilvl="7">
      <w:numFmt w:val="bullet"/>
      <w:lvlText w:val="•"/>
      <w:lvlJc w:val="left"/>
      <w:pPr>
        <w:ind w:left="7182" w:hanging="289"/>
      </w:pPr>
      <w:rPr>
        <w:rFonts w:hint="default"/>
        <w:lang w:eastAsia="en-US" w:bidi="ar-SA"/>
      </w:rPr>
    </w:lvl>
    <w:lvl w:ilvl="8">
      <w:numFmt w:val="bullet"/>
      <w:lvlText w:val="•"/>
      <w:lvlJc w:val="left"/>
      <w:pPr>
        <w:ind w:left="8045" w:hanging="289"/>
      </w:pPr>
      <w:rPr>
        <w:rFonts w:hint="default"/>
        <w:lang w:eastAsia="en-US" w:bidi="ar-SA"/>
      </w:rPr>
    </w:lvl>
  </w:abstractNum>
  <w:abstractNum w:abstractNumId="23" w15:restartNumberingAfterBreak="0">
    <w:nsid w:val="25B654F3"/>
    <w:multiLevelType w:val="multilevel"/>
    <w:tmpl w:val="25B654F3"/>
    <w:lvl w:ilvl="0">
      <w:start w:val="1"/>
      <w:numFmt w:val="lowerLetter"/>
      <w:lvlText w:val="%1)"/>
      <w:lvlJc w:val="left"/>
      <w:pPr>
        <w:ind w:left="1069" w:hanging="281"/>
      </w:pPr>
      <w:rPr>
        <w:rFonts w:ascii="Times New Roman" w:eastAsia="Times New Roman" w:hAnsi="Times New Roman" w:cs="Times New Roman" w:hint="default"/>
        <w:b w:val="0"/>
        <w:bCs w:val="0"/>
        <w:i w:val="0"/>
        <w:iCs w:val="0"/>
        <w:spacing w:val="-3"/>
        <w:w w:val="100"/>
        <w:sz w:val="28"/>
        <w:szCs w:val="28"/>
        <w:lang w:eastAsia="en-US" w:bidi="ar-SA"/>
      </w:rPr>
    </w:lvl>
    <w:lvl w:ilvl="1">
      <w:numFmt w:val="bullet"/>
      <w:lvlText w:val="•"/>
      <w:lvlJc w:val="left"/>
      <w:pPr>
        <w:ind w:left="1924" w:hanging="281"/>
      </w:pPr>
      <w:rPr>
        <w:rFonts w:hint="default"/>
        <w:lang w:eastAsia="en-US" w:bidi="ar-SA"/>
      </w:rPr>
    </w:lvl>
    <w:lvl w:ilvl="2">
      <w:numFmt w:val="bullet"/>
      <w:lvlText w:val="•"/>
      <w:lvlJc w:val="left"/>
      <w:pPr>
        <w:ind w:left="2789" w:hanging="281"/>
      </w:pPr>
      <w:rPr>
        <w:rFonts w:hint="default"/>
        <w:lang w:eastAsia="en-US" w:bidi="ar-SA"/>
      </w:rPr>
    </w:lvl>
    <w:lvl w:ilvl="3">
      <w:numFmt w:val="bullet"/>
      <w:lvlText w:val="•"/>
      <w:lvlJc w:val="left"/>
      <w:pPr>
        <w:ind w:left="3653" w:hanging="281"/>
      </w:pPr>
      <w:rPr>
        <w:rFonts w:hint="default"/>
        <w:lang w:eastAsia="en-US" w:bidi="ar-SA"/>
      </w:rPr>
    </w:lvl>
    <w:lvl w:ilvl="4">
      <w:numFmt w:val="bullet"/>
      <w:lvlText w:val="•"/>
      <w:lvlJc w:val="left"/>
      <w:pPr>
        <w:ind w:left="4518" w:hanging="281"/>
      </w:pPr>
      <w:rPr>
        <w:rFonts w:hint="default"/>
        <w:lang w:eastAsia="en-US" w:bidi="ar-SA"/>
      </w:rPr>
    </w:lvl>
    <w:lvl w:ilvl="5">
      <w:numFmt w:val="bullet"/>
      <w:lvlText w:val="•"/>
      <w:lvlJc w:val="left"/>
      <w:pPr>
        <w:ind w:left="5383" w:hanging="281"/>
      </w:pPr>
      <w:rPr>
        <w:rFonts w:hint="default"/>
        <w:lang w:eastAsia="en-US" w:bidi="ar-SA"/>
      </w:rPr>
    </w:lvl>
    <w:lvl w:ilvl="6">
      <w:numFmt w:val="bullet"/>
      <w:lvlText w:val="•"/>
      <w:lvlJc w:val="left"/>
      <w:pPr>
        <w:ind w:left="6247" w:hanging="281"/>
      </w:pPr>
      <w:rPr>
        <w:rFonts w:hint="default"/>
        <w:lang w:eastAsia="en-US" w:bidi="ar-SA"/>
      </w:rPr>
    </w:lvl>
    <w:lvl w:ilvl="7">
      <w:numFmt w:val="bullet"/>
      <w:lvlText w:val="•"/>
      <w:lvlJc w:val="left"/>
      <w:pPr>
        <w:ind w:left="7112" w:hanging="281"/>
      </w:pPr>
      <w:rPr>
        <w:rFonts w:hint="default"/>
        <w:lang w:eastAsia="en-US" w:bidi="ar-SA"/>
      </w:rPr>
    </w:lvl>
    <w:lvl w:ilvl="8">
      <w:numFmt w:val="bullet"/>
      <w:lvlText w:val="•"/>
      <w:lvlJc w:val="left"/>
      <w:pPr>
        <w:ind w:left="7977" w:hanging="281"/>
      </w:pPr>
      <w:rPr>
        <w:rFonts w:hint="default"/>
        <w:lang w:eastAsia="en-US" w:bidi="ar-SA"/>
      </w:rPr>
    </w:lvl>
  </w:abstractNum>
  <w:abstractNum w:abstractNumId="24" w15:restartNumberingAfterBreak="0">
    <w:nsid w:val="28310BF4"/>
    <w:multiLevelType w:val="hybridMultilevel"/>
    <w:tmpl w:val="941EB448"/>
    <w:lvl w:ilvl="0" w:tplc="BBCAB15C">
      <w:numFmt w:val="bullet"/>
      <w:lvlText w:val="-"/>
      <w:lvlJc w:val="left"/>
      <w:pPr>
        <w:ind w:left="2625" w:hanging="360"/>
      </w:pPr>
      <w:rPr>
        <w:rFonts w:ascii="Times New Roman" w:eastAsia="Times New Roman" w:hAnsi="Times New Roman" w:cs="Times New Roman" w:hint="default"/>
      </w:rPr>
    </w:lvl>
    <w:lvl w:ilvl="1" w:tplc="04090003" w:tentative="1">
      <w:start w:val="1"/>
      <w:numFmt w:val="bullet"/>
      <w:lvlText w:val="o"/>
      <w:lvlJc w:val="left"/>
      <w:pPr>
        <w:ind w:left="3345" w:hanging="360"/>
      </w:pPr>
      <w:rPr>
        <w:rFonts w:ascii="Courier New" w:hAnsi="Courier New" w:cs="Courier New" w:hint="default"/>
      </w:rPr>
    </w:lvl>
    <w:lvl w:ilvl="2" w:tplc="04090005" w:tentative="1">
      <w:start w:val="1"/>
      <w:numFmt w:val="bullet"/>
      <w:lvlText w:val=""/>
      <w:lvlJc w:val="left"/>
      <w:pPr>
        <w:ind w:left="4065" w:hanging="360"/>
      </w:pPr>
      <w:rPr>
        <w:rFonts w:ascii="Wingdings" w:hAnsi="Wingdings" w:hint="default"/>
      </w:rPr>
    </w:lvl>
    <w:lvl w:ilvl="3" w:tplc="04090001" w:tentative="1">
      <w:start w:val="1"/>
      <w:numFmt w:val="bullet"/>
      <w:lvlText w:val=""/>
      <w:lvlJc w:val="left"/>
      <w:pPr>
        <w:ind w:left="4785" w:hanging="360"/>
      </w:pPr>
      <w:rPr>
        <w:rFonts w:ascii="Symbol" w:hAnsi="Symbol" w:hint="default"/>
      </w:rPr>
    </w:lvl>
    <w:lvl w:ilvl="4" w:tplc="04090003" w:tentative="1">
      <w:start w:val="1"/>
      <w:numFmt w:val="bullet"/>
      <w:lvlText w:val="o"/>
      <w:lvlJc w:val="left"/>
      <w:pPr>
        <w:ind w:left="5505" w:hanging="360"/>
      </w:pPr>
      <w:rPr>
        <w:rFonts w:ascii="Courier New" w:hAnsi="Courier New" w:cs="Courier New" w:hint="default"/>
      </w:rPr>
    </w:lvl>
    <w:lvl w:ilvl="5" w:tplc="04090005" w:tentative="1">
      <w:start w:val="1"/>
      <w:numFmt w:val="bullet"/>
      <w:lvlText w:val=""/>
      <w:lvlJc w:val="left"/>
      <w:pPr>
        <w:ind w:left="6225" w:hanging="360"/>
      </w:pPr>
      <w:rPr>
        <w:rFonts w:ascii="Wingdings" w:hAnsi="Wingdings" w:hint="default"/>
      </w:rPr>
    </w:lvl>
    <w:lvl w:ilvl="6" w:tplc="04090001" w:tentative="1">
      <w:start w:val="1"/>
      <w:numFmt w:val="bullet"/>
      <w:lvlText w:val=""/>
      <w:lvlJc w:val="left"/>
      <w:pPr>
        <w:ind w:left="6945" w:hanging="360"/>
      </w:pPr>
      <w:rPr>
        <w:rFonts w:ascii="Symbol" w:hAnsi="Symbol" w:hint="default"/>
      </w:rPr>
    </w:lvl>
    <w:lvl w:ilvl="7" w:tplc="04090003" w:tentative="1">
      <w:start w:val="1"/>
      <w:numFmt w:val="bullet"/>
      <w:lvlText w:val="o"/>
      <w:lvlJc w:val="left"/>
      <w:pPr>
        <w:ind w:left="7665" w:hanging="360"/>
      </w:pPr>
      <w:rPr>
        <w:rFonts w:ascii="Courier New" w:hAnsi="Courier New" w:cs="Courier New" w:hint="default"/>
      </w:rPr>
    </w:lvl>
    <w:lvl w:ilvl="8" w:tplc="04090005" w:tentative="1">
      <w:start w:val="1"/>
      <w:numFmt w:val="bullet"/>
      <w:lvlText w:val=""/>
      <w:lvlJc w:val="left"/>
      <w:pPr>
        <w:ind w:left="8385" w:hanging="360"/>
      </w:pPr>
      <w:rPr>
        <w:rFonts w:ascii="Wingdings" w:hAnsi="Wingdings" w:hint="default"/>
      </w:rPr>
    </w:lvl>
  </w:abstractNum>
  <w:abstractNum w:abstractNumId="25" w15:restartNumberingAfterBreak="0">
    <w:nsid w:val="285040DE"/>
    <w:multiLevelType w:val="hybridMultilevel"/>
    <w:tmpl w:val="B3DCB474"/>
    <w:lvl w:ilvl="0" w:tplc="F6746BC4">
      <w:start w:val="1"/>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26" w15:restartNumberingAfterBreak="0">
    <w:nsid w:val="29FE2772"/>
    <w:multiLevelType w:val="hybridMultilevel"/>
    <w:tmpl w:val="23561FB2"/>
    <w:lvl w:ilvl="0" w:tplc="1A081C8A">
      <w:numFmt w:val="bullet"/>
      <w:lvlText w:val="-"/>
      <w:lvlJc w:val="left"/>
      <w:pPr>
        <w:ind w:left="3195" w:hanging="360"/>
      </w:pPr>
      <w:rPr>
        <w:rFonts w:ascii="Times New Roman" w:eastAsia="Times New Roman" w:hAnsi="Times New Roman" w:cs="Times New Roman" w:hint="default"/>
      </w:rPr>
    </w:lvl>
    <w:lvl w:ilvl="1" w:tplc="04090003" w:tentative="1">
      <w:start w:val="1"/>
      <w:numFmt w:val="bullet"/>
      <w:lvlText w:val="o"/>
      <w:lvlJc w:val="left"/>
      <w:pPr>
        <w:ind w:left="3915" w:hanging="360"/>
      </w:pPr>
      <w:rPr>
        <w:rFonts w:ascii="Courier New" w:hAnsi="Courier New" w:cs="Courier New" w:hint="default"/>
      </w:rPr>
    </w:lvl>
    <w:lvl w:ilvl="2" w:tplc="04090005" w:tentative="1">
      <w:start w:val="1"/>
      <w:numFmt w:val="bullet"/>
      <w:lvlText w:val=""/>
      <w:lvlJc w:val="left"/>
      <w:pPr>
        <w:ind w:left="4635" w:hanging="360"/>
      </w:pPr>
      <w:rPr>
        <w:rFonts w:ascii="Wingdings" w:hAnsi="Wingdings" w:hint="default"/>
      </w:rPr>
    </w:lvl>
    <w:lvl w:ilvl="3" w:tplc="04090001" w:tentative="1">
      <w:start w:val="1"/>
      <w:numFmt w:val="bullet"/>
      <w:lvlText w:val=""/>
      <w:lvlJc w:val="left"/>
      <w:pPr>
        <w:ind w:left="5355" w:hanging="360"/>
      </w:pPr>
      <w:rPr>
        <w:rFonts w:ascii="Symbol" w:hAnsi="Symbol" w:hint="default"/>
      </w:rPr>
    </w:lvl>
    <w:lvl w:ilvl="4" w:tplc="04090003" w:tentative="1">
      <w:start w:val="1"/>
      <w:numFmt w:val="bullet"/>
      <w:lvlText w:val="o"/>
      <w:lvlJc w:val="left"/>
      <w:pPr>
        <w:ind w:left="6075" w:hanging="360"/>
      </w:pPr>
      <w:rPr>
        <w:rFonts w:ascii="Courier New" w:hAnsi="Courier New" w:cs="Courier New" w:hint="default"/>
      </w:rPr>
    </w:lvl>
    <w:lvl w:ilvl="5" w:tplc="04090005" w:tentative="1">
      <w:start w:val="1"/>
      <w:numFmt w:val="bullet"/>
      <w:lvlText w:val=""/>
      <w:lvlJc w:val="left"/>
      <w:pPr>
        <w:ind w:left="6795" w:hanging="360"/>
      </w:pPr>
      <w:rPr>
        <w:rFonts w:ascii="Wingdings" w:hAnsi="Wingdings" w:hint="default"/>
      </w:rPr>
    </w:lvl>
    <w:lvl w:ilvl="6" w:tplc="04090001" w:tentative="1">
      <w:start w:val="1"/>
      <w:numFmt w:val="bullet"/>
      <w:lvlText w:val=""/>
      <w:lvlJc w:val="left"/>
      <w:pPr>
        <w:ind w:left="7515" w:hanging="360"/>
      </w:pPr>
      <w:rPr>
        <w:rFonts w:ascii="Symbol" w:hAnsi="Symbol" w:hint="default"/>
      </w:rPr>
    </w:lvl>
    <w:lvl w:ilvl="7" w:tplc="04090003" w:tentative="1">
      <w:start w:val="1"/>
      <w:numFmt w:val="bullet"/>
      <w:lvlText w:val="o"/>
      <w:lvlJc w:val="left"/>
      <w:pPr>
        <w:ind w:left="8235" w:hanging="360"/>
      </w:pPr>
      <w:rPr>
        <w:rFonts w:ascii="Courier New" w:hAnsi="Courier New" w:cs="Courier New" w:hint="default"/>
      </w:rPr>
    </w:lvl>
    <w:lvl w:ilvl="8" w:tplc="04090005" w:tentative="1">
      <w:start w:val="1"/>
      <w:numFmt w:val="bullet"/>
      <w:lvlText w:val=""/>
      <w:lvlJc w:val="left"/>
      <w:pPr>
        <w:ind w:left="8955" w:hanging="360"/>
      </w:pPr>
      <w:rPr>
        <w:rFonts w:ascii="Wingdings" w:hAnsi="Wingdings" w:hint="default"/>
      </w:rPr>
    </w:lvl>
  </w:abstractNum>
  <w:abstractNum w:abstractNumId="27" w15:restartNumberingAfterBreak="0">
    <w:nsid w:val="2A8F537B"/>
    <w:multiLevelType w:val="multilevel"/>
    <w:tmpl w:val="2A8F537B"/>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28" w15:restartNumberingAfterBreak="0">
    <w:nsid w:val="37BF6B78"/>
    <w:multiLevelType w:val="hybridMultilevel"/>
    <w:tmpl w:val="FD8EE2E0"/>
    <w:lvl w:ilvl="0" w:tplc="2F3EAB1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3F9B4C0C"/>
    <w:multiLevelType w:val="hybridMultilevel"/>
    <w:tmpl w:val="ACDA9A6E"/>
    <w:lvl w:ilvl="0" w:tplc="A808EB54">
      <w:start w:val="1"/>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30" w15:restartNumberingAfterBreak="0">
    <w:nsid w:val="3FE87344"/>
    <w:multiLevelType w:val="hybridMultilevel"/>
    <w:tmpl w:val="42D43AEA"/>
    <w:lvl w:ilvl="0" w:tplc="14E876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38F77A4"/>
    <w:multiLevelType w:val="hybridMultilevel"/>
    <w:tmpl w:val="D1A6588A"/>
    <w:lvl w:ilvl="0" w:tplc="F52A0EE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46A08BB8"/>
    <w:multiLevelType w:val="multilevel"/>
    <w:tmpl w:val="46A08BB8"/>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abstractNum w:abstractNumId="33" w15:restartNumberingAfterBreak="0">
    <w:nsid w:val="4C1BAE26"/>
    <w:multiLevelType w:val="multilevel"/>
    <w:tmpl w:val="4C1BAE26"/>
    <w:lvl w:ilvl="0">
      <w:start w:val="1"/>
      <w:numFmt w:val="lowerLetter"/>
      <w:lvlText w:val="%1)"/>
      <w:lvlJc w:val="left"/>
      <w:pPr>
        <w:ind w:left="222" w:hanging="291"/>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1"/>
      </w:pPr>
      <w:rPr>
        <w:rFonts w:hint="default"/>
        <w:lang w:eastAsia="en-US" w:bidi="ar-SA"/>
      </w:rPr>
    </w:lvl>
    <w:lvl w:ilvl="2">
      <w:numFmt w:val="bullet"/>
      <w:lvlText w:val="•"/>
      <w:lvlJc w:val="left"/>
      <w:pPr>
        <w:ind w:left="2117" w:hanging="291"/>
      </w:pPr>
      <w:rPr>
        <w:rFonts w:hint="default"/>
        <w:lang w:eastAsia="en-US" w:bidi="ar-SA"/>
      </w:rPr>
    </w:lvl>
    <w:lvl w:ilvl="3">
      <w:numFmt w:val="bullet"/>
      <w:lvlText w:val="•"/>
      <w:lvlJc w:val="left"/>
      <w:pPr>
        <w:ind w:left="3065" w:hanging="291"/>
      </w:pPr>
      <w:rPr>
        <w:rFonts w:hint="default"/>
        <w:lang w:eastAsia="en-US" w:bidi="ar-SA"/>
      </w:rPr>
    </w:lvl>
    <w:lvl w:ilvl="4">
      <w:numFmt w:val="bullet"/>
      <w:lvlText w:val="•"/>
      <w:lvlJc w:val="left"/>
      <w:pPr>
        <w:ind w:left="4014" w:hanging="291"/>
      </w:pPr>
      <w:rPr>
        <w:rFonts w:hint="default"/>
        <w:lang w:eastAsia="en-US" w:bidi="ar-SA"/>
      </w:rPr>
    </w:lvl>
    <w:lvl w:ilvl="5">
      <w:numFmt w:val="bullet"/>
      <w:lvlText w:val="•"/>
      <w:lvlJc w:val="left"/>
      <w:pPr>
        <w:ind w:left="4963" w:hanging="291"/>
      </w:pPr>
      <w:rPr>
        <w:rFonts w:hint="default"/>
        <w:lang w:eastAsia="en-US" w:bidi="ar-SA"/>
      </w:rPr>
    </w:lvl>
    <w:lvl w:ilvl="6">
      <w:numFmt w:val="bullet"/>
      <w:lvlText w:val="•"/>
      <w:lvlJc w:val="left"/>
      <w:pPr>
        <w:ind w:left="5911" w:hanging="291"/>
      </w:pPr>
      <w:rPr>
        <w:rFonts w:hint="default"/>
        <w:lang w:eastAsia="en-US" w:bidi="ar-SA"/>
      </w:rPr>
    </w:lvl>
    <w:lvl w:ilvl="7">
      <w:numFmt w:val="bullet"/>
      <w:lvlText w:val="•"/>
      <w:lvlJc w:val="left"/>
      <w:pPr>
        <w:ind w:left="6860" w:hanging="291"/>
      </w:pPr>
      <w:rPr>
        <w:rFonts w:hint="default"/>
        <w:lang w:eastAsia="en-US" w:bidi="ar-SA"/>
      </w:rPr>
    </w:lvl>
    <w:lvl w:ilvl="8">
      <w:numFmt w:val="bullet"/>
      <w:lvlText w:val="•"/>
      <w:lvlJc w:val="left"/>
      <w:pPr>
        <w:ind w:left="7809" w:hanging="291"/>
      </w:pPr>
      <w:rPr>
        <w:rFonts w:hint="default"/>
        <w:lang w:eastAsia="en-US" w:bidi="ar-SA"/>
      </w:rPr>
    </w:lvl>
  </w:abstractNum>
  <w:abstractNum w:abstractNumId="34" w15:restartNumberingAfterBreak="0">
    <w:nsid w:val="4CFA6541"/>
    <w:multiLevelType w:val="hybridMultilevel"/>
    <w:tmpl w:val="F8741354"/>
    <w:lvl w:ilvl="0" w:tplc="78E680A6">
      <w:start w:val="1"/>
      <w:numFmt w:val="decimal"/>
      <w:lvlText w:val="%1."/>
      <w:lvlJc w:val="left"/>
      <w:pPr>
        <w:ind w:left="1084" w:hanging="360"/>
      </w:pPr>
      <w:rPr>
        <w:rFonts w:hint="default"/>
      </w:rPr>
    </w:lvl>
    <w:lvl w:ilvl="1" w:tplc="04090019" w:tentative="1">
      <w:start w:val="1"/>
      <w:numFmt w:val="lowerLetter"/>
      <w:lvlText w:val="%2."/>
      <w:lvlJc w:val="left"/>
      <w:pPr>
        <w:ind w:left="1804" w:hanging="360"/>
      </w:pPr>
    </w:lvl>
    <w:lvl w:ilvl="2" w:tplc="0409001B" w:tentative="1">
      <w:start w:val="1"/>
      <w:numFmt w:val="lowerRoman"/>
      <w:lvlText w:val="%3."/>
      <w:lvlJc w:val="right"/>
      <w:pPr>
        <w:ind w:left="2524" w:hanging="180"/>
      </w:pPr>
    </w:lvl>
    <w:lvl w:ilvl="3" w:tplc="0409000F" w:tentative="1">
      <w:start w:val="1"/>
      <w:numFmt w:val="decimal"/>
      <w:lvlText w:val="%4."/>
      <w:lvlJc w:val="left"/>
      <w:pPr>
        <w:ind w:left="3244" w:hanging="360"/>
      </w:pPr>
    </w:lvl>
    <w:lvl w:ilvl="4" w:tplc="04090019" w:tentative="1">
      <w:start w:val="1"/>
      <w:numFmt w:val="lowerLetter"/>
      <w:lvlText w:val="%5."/>
      <w:lvlJc w:val="left"/>
      <w:pPr>
        <w:ind w:left="3964" w:hanging="360"/>
      </w:pPr>
    </w:lvl>
    <w:lvl w:ilvl="5" w:tplc="0409001B" w:tentative="1">
      <w:start w:val="1"/>
      <w:numFmt w:val="lowerRoman"/>
      <w:lvlText w:val="%6."/>
      <w:lvlJc w:val="right"/>
      <w:pPr>
        <w:ind w:left="4684" w:hanging="180"/>
      </w:pPr>
    </w:lvl>
    <w:lvl w:ilvl="6" w:tplc="0409000F" w:tentative="1">
      <w:start w:val="1"/>
      <w:numFmt w:val="decimal"/>
      <w:lvlText w:val="%7."/>
      <w:lvlJc w:val="left"/>
      <w:pPr>
        <w:ind w:left="5404" w:hanging="360"/>
      </w:pPr>
    </w:lvl>
    <w:lvl w:ilvl="7" w:tplc="04090019" w:tentative="1">
      <w:start w:val="1"/>
      <w:numFmt w:val="lowerLetter"/>
      <w:lvlText w:val="%8."/>
      <w:lvlJc w:val="left"/>
      <w:pPr>
        <w:ind w:left="6124" w:hanging="360"/>
      </w:pPr>
    </w:lvl>
    <w:lvl w:ilvl="8" w:tplc="0409001B" w:tentative="1">
      <w:start w:val="1"/>
      <w:numFmt w:val="lowerRoman"/>
      <w:lvlText w:val="%9."/>
      <w:lvlJc w:val="right"/>
      <w:pPr>
        <w:ind w:left="6844" w:hanging="180"/>
      </w:pPr>
    </w:lvl>
  </w:abstractNum>
  <w:abstractNum w:abstractNumId="35" w15:restartNumberingAfterBreak="0">
    <w:nsid w:val="4D4DC07F"/>
    <w:multiLevelType w:val="multilevel"/>
    <w:tmpl w:val="4D4DC07F"/>
    <w:lvl w:ilvl="0">
      <w:start w:val="1"/>
      <w:numFmt w:val="lowerLetter"/>
      <w:lvlText w:val="%1)"/>
      <w:lvlJc w:val="left"/>
      <w:pPr>
        <w:ind w:left="1140" w:hanging="289"/>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2006" w:hanging="289"/>
      </w:pPr>
      <w:rPr>
        <w:rFonts w:hint="default"/>
        <w:lang w:eastAsia="en-US" w:bidi="ar-SA"/>
      </w:rPr>
    </w:lvl>
    <w:lvl w:ilvl="2">
      <w:numFmt w:val="bullet"/>
      <w:lvlText w:val="•"/>
      <w:lvlJc w:val="left"/>
      <w:pPr>
        <w:ind w:left="2869" w:hanging="289"/>
      </w:pPr>
      <w:rPr>
        <w:rFonts w:hint="default"/>
        <w:lang w:eastAsia="en-US" w:bidi="ar-SA"/>
      </w:rPr>
    </w:lvl>
    <w:lvl w:ilvl="3">
      <w:numFmt w:val="bullet"/>
      <w:lvlText w:val="•"/>
      <w:lvlJc w:val="left"/>
      <w:pPr>
        <w:ind w:left="3731" w:hanging="289"/>
      </w:pPr>
      <w:rPr>
        <w:rFonts w:hint="default"/>
        <w:lang w:eastAsia="en-US" w:bidi="ar-SA"/>
      </w:rPr>
    </w:lvl>
    <w:lvl w:ilvl="4">
      <w:numFmt w:val="bullet"/>
      <w:lvlText w:val="•"/>
      <w:lvlJc w:val="left"/>
      <w:pPr>
        <w:ind w:left="4594" w:hanging="289"/>
      </w:pPr>
      <w:rPr>
        <w:rFonts w:hint="default"/>
        <w:lang w:eastAsia="en-US" w:bidi="ar-SA"/>
      </w:rPr>
    </w:lvl>
    <w:lvl w:ilvl="5">
      <w:numFmt w:val="bullet"/>
      <w:lvlText w:val="•"/>
      <w:lvlJc w:val="left"/>
      <w:pPr>
        <w:ind w:left="5457" w:hanging="289"/>
      </w:pPr>
      <w:rPr>
        <w:rFonts w:hint="default"/>
        <w:lang w:eastAsia="en-US" w:bidi="ar-SA"/>
      </w:rPr>
    </w:lvl>
    <w:lvl w:ilvl="6">
      <w:numFmt w:val="bullet"/>
      <w:lvlText w:val="•"/>
      <w:lvlJc w:val="left"/>
      <w:pPr>
        <w:ind w:left="6319" w:hanging="289"/>
      </w:pPr>
      <w:rPr>
        <w:rFonts w:hint="default"/>
        <w:lang w:eastAsia="en-US" w:bidi="ar-SA"/>
      </w:rPr>
    </w:lvl>
    <w:lvl w:ilvl="7">
      <w:numFmt w:val="bullet"/>
      <w:lvlText w:val="•"/>
      <w:lvlJc w:val="left"/>
      <w:pPr>
        <w:ind w:left="7182" w:hanging="289"/>
      </w:pPr>
      <w:rPr>
        <w:rFonts w:hint="default"/>
        <w:lang w:eastAsia="en-US" w:bidi="ar-SA"/>
      </w:rPr>
    </w:lvl>
    <w:lvl w:ilvl="8">
      <w:numFmt w:val="bullet"/>
      <w:lvlText w:val="•"/>
      <w:lvlJc w:val="left"/>
      <w:pPr>
        <w:ind w:left="8045" w:hanging="289"/>
      </w:pPr>
      <w:rPr>
        <w:rFonts w:hint="default"/>
        <w:lang w:eastAsia="en-US" w:bidi="ar-SA"/>
      </w:rPr>
    </w:lvl>
  </w:abstractNum>
  <w:abstractNum w:abstractNumId="36" w15:restartNumberingAfterBreak="0">
    <w:nsid w:val="59ADCABA"/>
    <w:multiLevelType w:val="multilevel"/>
    <w:tmpl w:val="59ADCABA"/>
    <w:lvl w:ilvl="0">
      <w:start w:val="1"/>
      <w:numFmt w:val="decimal"/>
      <w:lvlText w:val="%1."/>
      <w:lvlJc w:val="left"/>
      <w:pPr>
        <w:ind w:left="1069"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39" w:hanging="452"/>
      </w:pPr>
      <w:rPr>
        <w:rFonts w:ascii="Times New Roman" w:eastAsia="Times New Roman" w:hAnsi="Times New Roman" w:cs="Times New Roman" w:hint="default"/>
        <w:b w:val="0"/>
        <w:bCs w:val="0"/>
        <w:i w:val="0"/>
        <w:iCs w:val="0"/>
        <w:spacing w:val="-11"/>
        <w:w w:val="100"/>
        <w:sz w:val="28"/>
        <w:szCs w:val="28"/>
        <w:lang w:eastAsia="en-US" w:bidi="ar-SA"/>
      </w:rPr>
    </w:lvl>
    <w:lvl w:ilvl="2">
      <w:start w:val="1"/>
      <w:numFmt w:val="decimal"/>
      <w:lvlText w:val="%1.%2.%3."/>
      <w:lvlJc w:val="left"/>
      <w:pPr>
        <w:ind w:left="222" w:hanging="710"/>
      </w:pPr>
      <w:rPr>
        <w:rFonts w:ascii="Times New Roman" w:eastAsia="Times New Roman" w:hAnsi="Times New Roman" w:cs="Times New Roman" w:hint="default"/>
        <w:b w:val="0"/>
        <w:bCs w:val="0"/>
        <w:i w:val="0"/>
        <w:iCs w:val="0"/>
        <w:spacing w:val="-4"/>
        <w:w w:val="100"/>
        <w:sz w:val="28"/>
        <w:szCs w:val="28"/>
        <w:lang w:eastAsia="en-US" w:bidi="ar-SA"/>
      </w:rPr>
    </w:lvl>
    <w:lvl w:ilvl="3">
      <w:start w:val="1"/>
      <w:numFmt w:val="decimal"/>
      <w:lvlText w:val="%1.%2.%3.%4."/>
      <w:lvlJc w:val="left"/>
      <w:pPr>
        <w:ind w:left="222" w:hanging="926"/>
      </w:pPr>
      <w:rPr>
        <w:rFonts w:ascii="Times New Roman" w:eastAsia="Times New Roman" w:hAnsi="Times New Roman" w:cs="Times New Roman" w:hint="default"/>
        <w:b w:val="0"/>
        <w:bCs w:val="0"/>
        <w:i w:val="0"/>
        <w:iCs w:val="0"/>
        <w:spacing w:val="-4"/>
        <w:w w:val="100"/>
        <w:sz w:val="28"/>
        <w:szCs w:val="28"/>
        <w:lang w:eastAsia="en-US" w:bidi="ar-SA"/>
      </w:rPr>
    </w:lvl>
    <w:lvl w:ilvl="4">
      <w:numFmt w:val="bullet"/>
      <w:lvlText w:val="•"/>
      <w:lvlJc w:val="left"/>
      <w:pPr>
        <w:ind w:left="2483" w:hanging="926"/>
      </w:pPr>
      <w:rPr>
        <w:rFonts w:hint="default"/>
        <w:lang w:eastAsia="en-US" w:bidi="ar-SA"/>
      </w:rPr>
    </w:lvl>
    <w:lvl w:ilvl="5">
      <w:numFmt w:val="bullet"/>
      <w:lvlText w:val="•"/>
      <w:lvlJc w:val="left"/>
      <w:pPr>
        <w:ind w:left="3687" w:hanging="926"/>
      </w:pPr>
      <w:rPr>
        <w:rFonts w:hint="default"/>
        <w:lang w:eastAsia="en-US" w:bidi="ar-SA"/>
      </w:rPr>
    </w:lvl>
    <w:lvl w:ilvl="6">
      <w:numFmt w:val="bullet"/>
      <w:lvlText w:val="•"/>
      <w:lvlJc w:val="left"/>
      <w:pPr>
        <w:ind w:left="4891" w:hanging="926"/>
      </w:pPr>
      <w:rPr>
        <w:rFonts w:hint="default"/>
        <w:lang w:eastAsia="en-US" w:bidi="ar-SA"/>
      </w:rPr>
    </w:lvl>
    <w:lvl w:ilvl="7">
      <w:numFmt w:val="bullet"/>
      <w:lvlText w:val="•"/>
      <w:lvlJc w:val="left"/>
      <w:pPr>
        <w:ind w:left="6095" w:hanging="926"/>
      </w:pPr>
      <w:rPr>
        <w:rFonts w:hint="default"/>
        <w:lang w:eastAsia="en-US" w:bidi="ar-SA"/>
      </w:rPr>
    </w:lvl>
    <w:lvl w:ilvl="8">
      <w:numFmt w:val="bullet"/>
      <w:lvlText w:val="•"/>
      <w:lvlJc w:val="left"/>
      <w:pPr>
        <w:ind w:left="7298" w:hanging="926"/>
      </w:pPr>
      <w:rPr>
        <w:rFonts w:hint="default"/>
        <w:lang w:eastAsia="en-US" w:bidi="ar-SA"/>
      </w:rPr>
    </w:lvl>
  </w:abstractNum>
  <w:abstractNum w:abstractNumId="37" w15:restartNumberingAfterBreak="0">
    <w:nsid w:val="5A241D34"/>
    <w:multiLevelType w:val="multilevel"/>
    <w:tmpl w:val="5A241D34"/>
    <w:lvl w:ilvl="0">
      <w:start w:val="1"/>
      <w:numFmt w:val="lowerLetter"/>
      <w:lvlText w:val="%1)"/>
      <w:lvlJc w:val="left"/>
      <w:pPr>
        <w:ind w:left="222" w:hanging="303"/>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303"/>
      </w:pPr>
      <w:rPr>
        <w:rFonts w:hint="default"/>
        <w:lang w:eastAsia="en-US" w:bidi="ar-SA"/>
      </w:rPr>
    </w:lvl>
    <w:lvl w:ilvl="2">
      <w:numFmt w:val="bullet"/>
      <w:lvlText w:val="•"/>
      <w:lvlJc w:val="left"/>
      <w:pPr>
        <w:ind w:left="2117" w:hanging="303"/>
      </w:pPr>
      <w:rPr>
        <w:rFonts w:hint="default"/>
        <w:lang w:eastAsia="en-US" w:bidi="ar-SA"/>
      </w:rPr>
    </w:lvl>
    <w:lvl w:ilvl="3">
      <w:numFmt w:val="bullet"/>
      <w:lvlText w:val="•"/>
      <w:lvlJc w:val="left"/>
      <w:pPr>
        <w:ind w:left="3065" w:hanging="303"/>
      </w:pPr>
      <w:rPr>
        <w:rFonts w:hint="default"/>
        <w:lang w:eastAsia="en-US" w:bidi="ar-SA"/>
      </w:rPr>
    </w:lvl>
    <w:lvl w:ilvl="4">
      <w:numFmt w:val="bullet"/>
      <w:lvlText w:val="•"/>
      <w:lvlJc w:val="left"/>
      <w:pPr>
        <w:ind w:left="4014" w:hanging="303"/>
      </w:pPr>
      <w:rPr>
        <w:rFonts w:hint="default"/>
        <w:lang w:eastAsia="en-US" w:bidi="ar-SA"/>
      </w:rPr>
    </w:lvl>
    <w:lvl w:ilvl="5">
      <w:numFmt w:val="bullet"/>
      <w:lvlText w:val="•"/>
      <w:lvlJc w:val="left"/>
      <w:pPr>
        <w:ind w:left="4963" w:hanging="303"/>
      </w:pPr>
      <w:rPr>
        <w:rFonts w:hint="default"/>
        <w:lang w:eastAsia="en-US" w:bidi="ar-SA"/>
      </w:rPr>
    </w:lvl>
    <w:lvl w:ilvl="6">
      <w:numFmt w:val="bullet"/>
      <w:lvlText w:val="•"/>
      <w:lvlJc w:val="left"/>
      <w:pPr>
        <w:ind w:left="5911" w:hanging="303"/>
      </w:pPr>
      <w:rPr>
        <w:rFonts w:hint="default"/>
        <w:lang w:eastAsia="en-US" w:bidi="ar-SA"/>
      </w:rPr>
    </w:lvl>
    <w:lvl w:ilvl="7">
      <w:numFmt w:val="bullet"/>
      <w:lvlText w:val="•"/>
      <w:lvlJc w:val="left"/>
      <w:pPr>
        <w:ind w:left="6860" w:hanging="303"/>
      </w:pPr>
      <w:rPr>
        <w:rFonts w:hint="default"/>
        <w:lang w:eastAsia="en-US" w:bidi="ar-SA"/>
      </w:rPr>
    </w:lvl>
    <w:lvl w:ilvl="8">
      <w:numFmt w:val="bullet"/>
      <w:lvlText w:val="•"/>
      <w:lvlJc w:val="left"/>
      <w:pPr>
        <w:ind w:left="7809" w:hanging="303"/>
      </w:pPr>
      <w:rPr>
        <w:rFonts w:hint="default"/>
        <w:lang w:eastAsia="en-US" w:bidi="ar-SA"/>
      </w:rPr>
    </w:lvl>
  </w:abstractNum>
  <w:abstractNum w:abstractNumId="38" w15:restartNumberingAfterBreak="0">
    <w:nsid w:val="602D5A92"/>
    <w:multiLevelType w:val="hybridMultilevel"/>
    <w:tmpl w:val="F92CD362"/>
    <w:lvl w:ilvl="0" w:tplc="6F80188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9" w15:restartNumberingAfterBreak="0">
    <w:nsid w:val="60382F6E"/>
    <w:multiLevelType w:val="multilevel"/>
    <w:tmpl w:val="60382F6E"/>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9"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951" w:hanging="164"/>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480" w:hanging="164"/>
      </w:pPr>
      <w:rPr>
        <w:rFonts w:hint="default"/>
        <w:lang w:eastAsia="en-US" w:bidi="ar-SA"/>
      </w:rPr>
    </w:lvl>
    <w:lvl w:ilvl="5">
      <w:numFmt w:val="bullet"/>
      <w:lvlText w:val="•"/>
      <w:lvlJc w:val="left"/>
      <w:pPr>
        <w:ind w:left="2851" w:hanging="164"/>
      </w:pPr>
      <w:rPr>
        <w:rFonts w:hint="default"/>
        <w:lang w:eastAsia="en-US" w:bidi="ar-SA"/>
      </w:rPr>
    </w:lvl>
    <w:lvl w:ilvl="6">
      <w:numFmt w:val="bullet"/>
      <w:lvlText w:val="•"/>
      <w:lvlJc w:val="left"/>
      <w:pPr>
        <w:ind w:left="4222" w:hanging="164"/>
      </w:pPr>
      <w:rPr>
        <w:rFonts w:hint="default"/>
        <w:lang w:eastAsia="en-US" w:bidi="ar-SA"/>
      </w:rPr>
    </w:lvl>
    <w:lvl w:ilvl="7">
      <w:numFmt w:val="bullet"/>
      <w:lvlText w:val="•"/>
      <w:lvlJc w:val="left"/>
      <w:pPr>
        <w:ind w:left="5593" w:hanging="164"/>
      </w:pPr>
      <w:rPr>
        <w:rFonts w:hint="default"/>
        <w:lang w:eastAsia="en-US" w:bidi="ar-SA"/>
      </w:rPr>
    </w:lvl>
    <w:lvl w:ilvl="8">
      <w:numFmt w:val="bullet"/>
      <w:lvlText w:val="•"/>
      <w:lvlJc w:val="left"/>
      <w:pPr>
        <w:ind w:left="6964" w:hanging="164"/>
      </w:pPr>
      <w:rPr>
        <w:rFonts w:hint="default"/>
        <w:lang w:eastAsia="en-US" w:bidi="ar-SA"/>
      </w:rPr>
    </w:lvl>
  </w:abstractNum>
  <w:abstractNum w:abstractNumId="40" w15:restartNumberingAfterBreak="0">
    <w:nsid w:val="64402F61"/>
    <w:multiLevelType w:val="hybridMultilevel"/>
    <w:tmpl w:val="F1F610AE"/>
    <w:lvl w:ilvl="0" w:tplc="DCA8DC2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1" w15:restartNumberingAfterBreak="0">
    <w:nsid w:val="679F0D58"/>
    <w:multiLevelType w:val="hybridMultilevel"/>
    <w:tmpl w:val="5DC6DFF6"/>
    <w:lvl w:ilvl="0" w:tplc="CF62A278">
      <w:start w:val="1"/>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42" w15:restartNumberingAfterBreak="0">
    <w:nsid w:val="6E994453"/>
    <w:multiLevelType w:val="hybridMultilevel"/>
    <w:tmpl w:val="6F627100"/>
    <w:lvl w:ilvl="0" w:tplc="A31AA07E">
      <w:numFmt w:val="bullet"/>
      <w:lvlText w:val="-"/>
      <w:lvlJc w:val="left"/>
      <w:pPr>
        <w:ind w:left="3900" w:hanging="360"/>
      </w:pPr>
      <w:rPr>
        <w:rFonts w:ascii="Times New Roman" w:eastAsia="Times New Roman" w:hAnsi="Times New Roman" w:cs="Times New Roman" w:hint="default"/>
      </w:rPr>
    </w:lvl>
    <w:lvl w:ilvl="1" w:tplc="04090003" w:tentative="1">
      <w:start w:val="1"/>
      <w:numFmt w:val="bullet"/>
      <w:lvlText w:val="o"/>
      <w:lvlJc w:val="left"/>
      <w:pPr>
        <w:ind w:left="4620" w:hanging="360"/>
      </w:pPr>
      <w:rPr>
        <w:rFonts w:ascii="Courier New" w:hAnsi="Courier New" w:cs="Courier New" w:hint="default"/>
      </w:rPr>
    </w:lvl>
    <w:lvl w:ilvl="2" w:tplc="04090005" w:tentative="1">
      <w:start w:val="1"/>
      <w:numFmt w:val="bullet"/>
      <w:lvlText w:val=""/>
      <w:lvlJc w:val="left"/>
      <w:pPr>
        <w:ind w:left="5340" w:hanging="360"/>
      </w:pPr>
      <w:rPr>
        <w:rFonts w:ascii="Wingdings" w:hAnsi="Wingdings" w:hint="default"/>
      </w:rPr>
    </w:lvl>
    <w:lvl w:ilvl="3" w:tplc="04090001" w:tentative="1">
      <w:start w:val="1"/>
      <w:numFmt w:val="bullet"/>
      <w:lvlText w:val=""/>
      <w:lvlJc w:val="left"/>
      <w:pPr>
        <w:ind w:left="6060" w:hanging="360"/>
      </w:pPr>
      <w:rPr>
        <w:rFonts w:ascii="Symbol" w:hAnsi="Symbol" w:hint="default"/>
      </w:rPr>
    </w:lvl>
    <w:lvl w:ilvl="4" w:tplc="04090003" w:tentative="1">
      <w:start w:val="1"/>
      <w:numFmt w:val="bullet"/>
      <w:lvlText w:val="o"/>
      <w:lvlJc w:val="left"/>
      <w:pPr>
        <w:ind w:left="6780" w:hanging="360"/>
      </w:pPr>
      <w:rPr>
        <w:rFonts w:ascii="Courier New" w:hAnsi="Courier New" w:cs="Courier New" w:hint="default"/>
      </w:rPr>
    </w:lvl>
    <w:lvl w:ilvl="5" w:tplc="04090005" w:tentative="1">
      <w:start w:val="1"/>
      <w:numFmt w:val="bullet"/>
      <w:lvlText w:val=""/>
      <w:lvlJc w:val="left"/>
      <w:pPr>
        <w:ind w:left="7500" w:hanging="360"/>
      </w:pPr>
      <w:rPr>
        <w:rFonts w:ascii="Wingdings" w:hAnsi="Wingdings" w:hint="default"/>
      </w:rPr>
    </w:lvl>
    <w:lvl w:ilvl="6" w:tplc="04090001" w:tentative="1">
      <w:start w:val="1"/>
      <w:numFmt w:val="bullet"/>
      <w:lvlText w:val=""/>
      <w:lvlJc w:val="left"/>
      <w:pPr>
        <w:ind w:left="8220" w:hanging="360"/>
      </w:pPr>
      <w:rPr>
        <w:rFonts w:ascii="Symbol" w:hAnsi="Symbol" w:hint="default"/>
      </w:rPr>
    </w:lvl>
    <w:lvl w:ilvl="7" w:tplc="04090003" w:tentative="1">
      <w:start w:val="1"/>
      <w:numFmt w:val="bullet"/>
      <w:lvlText w:val="o"/>
      <w:lvlJc w:val="left"/>
      <w:pPr>
        <w:ind w:left="8940" w:hanging="360"/>
      </w:pPr>
      <w:rPr>
        <w:rFonts w:ascii="Courier New" w:hAnsi="Courier New" w:cs="Courier New" w:hint="default"/>
      </w:rPr>
    </w:lvl>
    <w:lvl w:ilvl="8" w:tplc="04090005" w:tentative="1">
      <w:start w:val="1"/>
      <w:numFmt w:val="bullet"/>
      <w:lvlText w:val=""/>
      <w:lvlJc w:val="left"/>
      <w:pPr>
        <w:ind w:left="9660" w:hanging="360"/>
      </w:pPr>
      <w:rPr>
        <w:rFonts w:ascii="Wingdings" w:hAnsi="Wingdings" w:hint="default"/>
      </w:rPr>
    </w:lvl>
  </w:abstractNum>
  <w:abstractNum w:abstractNumId="43" w15:restartNumberingAfterBreak="0">
    <w:nsid w:val="72183CF9"/>
    <w:multiLevelType w:val="multilevel"/>
    <w:tmpl w:val="72183CF9"/>
    <w:lvl w:ilvl="0">
      <w:start w:val="1"/>
      <w:numFmt w:val="decimal"/>
      <w:lvlText w:val="%1."/>
      <w:lvlJc w:val="left"/>
      <w:pPr>
        <w:ind w:left="1068" w:hanging="281"/>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277" w:hanging="490"/>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1488" w:hanging="701"/>
      </w:pPr>
      <w:rPr>
        <w:rFonts w:ascii="Times New Roman" w:eastAsia="Times New Roman" w:hAnsi="Times New Roman" w:cs="Times New Roman" w:hint="default"/>
        <w:b w:val="0"/>
        <w:bCs w:val="0"/>
        <w:i w:val="0"/>
        <w:iCs w:val="0"/>
        <w:spacing w:val="-3"/>
        <w:w w:val="100"/>
        <w:sz w:val="28"/>
        <w:szCs w:val="28"/>
        <w:lang w:eastAsia="en-US" w:bidi="ar-SA"/>
      </w:rPr>
    </w:lvl>
    <w:lvl w:ilvl="3">
      <w:numFmt w:val="bullet"/>
      <w:lvlText w:val="-"/>
      <w:lvlJc w:val="left"/>
      <w:pPr>
        <w:ind w:left="222" w:hanging="185"/>
      </w:pPr>
      <w:rPr>
        <w:rFonts w:ascii="Times New Roman" w:eastAsia="Times New Roman" w:hAnsi="Times New Roman" w:cs="Times New Roman" w:hint="default"/>
        <w:b w:val="0"/>
        <w:bCs w:val="0"/>
        <w:i w:val="0"/>
        <w:iCs w:val="0"/>
        <w:spacing w:val="0"/>
        <w:w w:val="100"/>
        <w:sz w:val="28"/>
        <w:szCs w:val="28"/>
        <w:lang w:eastAsia="en-US" w:bidi="ar-SA"/>
      </w:rPr>
    </w:lvl>
    <w:lvl w:ilvl="4">
      <w:numFmt w:val="bullet"/>
      <w:lvlText w:val="•"/>
      <w:lvlJc w:val="left"/>
      <w:pPr>
        <w:ind w:left="1280" w:hanging="185"/>
      </w:pPr>
      <w:rPr>
        <w:rFonts w:hint="default"/>
        <w:lang w:eastAsia="en-US" w:bidi="ar-SA"/>
      </w:rPr>
    </w:lvl>
    <w:lvl w:ilvl="5">
      <w:numFmt w:val="bullet"/>
      <w:lvlText w:val="•"/>
      <w:lvlJc w:val="left"/>
      <w:pPr>
        <w:ind w:left="1480" w:hanging="185"/>
      </w:pPr>
      <w:rPr>
        <w:rFonts w:hint="default"/>
        <w:lang w:eastAsia="en-US" w:bidi="ar-SA"/>
      </w:rPr>
    </w:lvl>
    <w:lvl w:ilvl="6">
      <w:numFmt w:val="bullet"/>
      <w:lvlText w:val="•"/>
      <w:lvlJc w:val="left"/>
      <w:pPr>
        <w:ind w:left="3125" w:hanging="185"/>
      </w:pPr>
      <w:rPr>
        <w:rFonts w:hint="default"/>
        <w:lang w:eastAsia="en-US" w:bidi="ar-SA"/>
      </w:rPr>
    </w:lvl>
    <w:lvl w:ilvl="7">
      <w:numFmt w:val="bullet"/>
      <w:lvlText w:val="•"/>
      <w:lvlJc w:val="left"/>
      <w:pPr>
        <w:ind w:left="4770" w:hanging="185"/>
      </w:pPr>
      <w:rPr>
        <w:rFonts w:hint="default"/>
        <w:lang w:eastAsia="en-US" w:bidi="ar-SA"/>
      </w:rPr>
    </w:lvl>
    <w:lvl w:ilvl="8">
      <w:numFmt w:val="bullet"/>
      <w:lvlText w:val="•"/>
      <w:lvlJc w:val="left"/>
      <w:pPr>
        <w:ind w:left="6415" w:hanging="185"/>
      </w:pPr>
      <w:rPr>
        <w:rFonts w:hint="default"/>
        <w:lang w:eastAsia="en-US" w:bidi="ar-SA"/>
      </w:rPr>
    </w:lvl>
  </w:abstractNum>
  <w:abstractNum w:abstractNumId="44" w15:restartNumberingAfterBreak="0">
    <w:nsid w:val="72C70E44"/>
    <w:multiLevelType w:val="hybridMultilevel"/>
    <w:tmpl w:val="2F96D8DC"/>
    <w:lvl w:ilvl="0" w:tplc="9B8AA624">
      <w:start w:val="1"/>
      <w:numFmt w:val="decimal"/>
      <w:lvlText w:val="%1."/>
      <w:lvlJc w:val="left"/>
      <w:pPr>
        <w:tabs>
          <w:tab w:val="num" w:pos="1069"/>
        </w:tabs>
        <w:ind w:left="1069" w:hanging="36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45" w15:restartNumberingAfterBreak="0">
    <w:nsid w:val="7B181244"/>
    <w:multiLevelType w:val="hybridMultilevel"/>
    <w:tmpl w:val="1982EB72"/>
    <w:lvl w:ilvl="0" w:tplc="5BB0CE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BDA1F39"/>
    <w:multiLevelType w:val="hybridMultilevel"/>
    <w:tmpl w:val="D00870D0"/>
    <w:lvl w:ilvl="0" w:tplc="EBF4A3F0">
      <w:start w:val="2021"/>
      <w:numFmt w:val="bullet"/>
      <w:lvlText w:val="-"/>
      <w:lvlJc w:val="left"/>
      <w:pPr>
        <w:ind w:left="3960" w:hanging="360"/>
      </w:pPr>
      <w:rPr>
        <w:rFonts w:ascii="Times New Roman" w:eastAsia="Times New Roman" w:hAnsi="Times New Roman" w:cs="Times New Roman" w:hint="default"/>
      </w:rPr>
    </w:lvl>
    <w:lvl w:ilvl="1" w:tplc="042A0003" w:tentative="1">
      <w:start w:val="1"/>
      <w:numFmt w:val="bullet"/>
      <w:lvlText w:val="o"/>
      <w:lvlJc w:val="left"/>
      <w:pPr>
        <w:ind w:left="4680" w:hanging="360"/>
      </w:pPr>
      <w:rPr>
        <w:rFonts w:ascii="Courier New" w:hAnsi="Courier New" w:cs="Courier New" w:hint="default"/>
      </w:rPr>
    </w:lvl>
    <w:lvl w:ilvl="2" w:tplc="042A0005" w:tentative="1">
      <w:start w:val="1"/>
      <w:numFmt w:val="bullet"/>
      <w:lvlText w:val=""/>
      <w:lvlJc w:val="left"/>
      <w:pPr>
        <w:ind w:left="5400" w:hanging="360"/>
      </w:pPr>
      <w:rPr>
        <w:rFonts w:ascii="Wingdings" w:hAnsi="Wingdings" w:hint="default"/>
      </w:rPr>
    </w:lvl>
    <w:lvl w:ilvl="3" w:tplc="042A0001" w:tentative="1">
      <w:start w:val="1"/>
      <w:numFmt w:val="bullet"/>
      <w:lvlText w:val=""/>
      <w:lvlJc w:val="left"/>
      <w:pPr>
        <w:ind w:left="6120" w:hanging="360"/>
      </w:pPr>
      <w:rPr>
        <w:rFonts w:ascii="Symbol" w:hAnsi="Symbol" w:hint="default"/>
      </w:rPr>
    </w:lvl>
    <w:lvl w:ilvl="4" w:tplc="042A0003" w:tentative="1">
      <w:start w:val="1"/>
      <w:numFmt w:val="bullet"/>
      <w:lvlText w:val="o"/>
      <w:lvlJc w:val="left"/>
      <w:pPr>
        <w:ind w:left="6840" w:hanging="360"/>
      </w:pPr>
      <w:rPr>
        <w:rFonts w:ascii="Courier New" w:hAnsi="Courier New" w:cs="Courier New" w:hint="default"/>
      </w:rPr>
    </w:lvl>
    <w:lvl w:ilvl="5" w:tplc="042A0005" w:tentative="1">
      <w:start w:val="1"/>
      <w:numFmt w:val="bullet"/>
      <w:lvlText w:val=""/>
      <w:lvlJc w:val="left"/>
      <w:pPr>
        <w:ind w:left="7560" w:hanging="360"/>
      </w:pPr>
      <w:rPr>
        <w:rFonts w:ascii="Wingdings" w:hAnsi="Wingdings" w:hint="default"/>
      </w:rPr>
    </w:lvl>
    <w:lvl w:ilvl="6" w:tplc="042A0001" w:tentative="1">
      <w:start w:val="1"/>
      <w:numFmt w:val="bullet"/>
      <w:lvlText w:val=""/>
      <w:lvlJc w:val="left"/>
      <w:pPr>
        <w:ind w:left="8280" w:hanging="360"/>
      </w:pPr>
      <w:rPr>
        <w:rFonts w:ascii="Symbol" w:hAnsi="Symbol" w:hint="default"/>
      </w:rPr>
    </w:lvl>
    <w:lvl w:ilvl="7" w:tplc="042A0003" w:tentative="1">
      <w:start w:val="1"/>
      <w:numFmt w:val="bullet"/>
      <w:lvlText w:val="o"/>
      <w:lvlJc w:val="left"/>
      <w:pPr>
        <w:ind w:left="9000" w:hanging="360"/>
      </w:pPr>
      <w:rPr>
        <w:rFonts w:ascii="Courier New" w:hAnsi="Courier New" w:cs="Courier New" w:hint="default"/>
      </w:rPr>
    </w:lvl>
    <w:lvl w:ilvl="8" w:tplc="042A0005" w:tentative="1">
      <w:start w:val="1"/>
      <w:numFmt w:val="bullet"/>
      <w:lvlText w:val=""/>
      <w:lvlJc w:val="left"/>
      <w:pPr>
        <w:ind w:left="9720" w:hanging="360"/>
      </w:pPr>
      <w:rPr>
        <w:rFonts w:ascii="Wingdings" w:hAnsi="Wingdings" w:hint="default"/>
      </w:rPr>
    </w:lvl>
  </w:abstractNum>
  <w:abstractNum w:abstractNumId="47" w15:restartNumberingAfterBreak="0">
    <w:nsid w:val="7C246926"/>
    <w:multiLevelType w:val="multilevel"/>
    <w:tmpl w:val="7C246926"/>
    <w:lvl w:ilvl="0">
      <w:start w:val="1"/>
      <w:numFmt w:val="lowerLetter"/>
      <w:lvlText w:val="%1)"/>
      <w:lvlJc w:val="left"/>
      <w:pPr>
        <w:ind w:left="222" w:hanging="298"/>
      </w:pPr>
      <w:rPr>
        <w:rFonts w:ascii="Times New Roman" w:eastAsia="Times New Roman" w:hAnsi="Times New Roman" w:cs="Times New Roman" w:hint="default"/>
        <w:b w:val="0"/>
        <w:bCs w:val="0"/>
        <w:i w:val="0"/>
        <w:iCs w:val="0"/>
        <w:spacing w:val="0"/>
        <w:w w:val="100"/>
        <w:sz w:val="28"/>
        <w:szCs w:val="28"/>
        <w:lang w:eastAsia="en-US" w:bidi="ar-SA"/>
      </w:rPr>
    </w:lvl>
    <w:lvl w:ilvl="1">
      <w:numFmt w:val="bullet"/>
      <w:lvlText w:val="•"/>
      <w:lvlJc w:val="left"/>
      <w:pPr>
        <w:ind w:left="1168" w:hanging="298"/>
      </w:pPr>
      <w:rPr>
        <w:rFonts w:hint="default"/>
        <w:lang w:eastAsia="en-US" w:bidi="ar-SA"/>
      </w:rPr>
    </w:lvl>
    <w:lvl w:ilvl="2">
      <w:numFmt w:val="bullet"/>
      <w:lvlText w:val="•"/>
      <w:lvlJc w:val="left"/>
      <w:pPr>
        <w:ind w:left="2117" w:hanging="298"/>
      </w:pPr>
      <w:rPr>
        <w:rFonts w:hint="default"/>
        <w:lang w:eastAsia="en-US" w:bidi="ar-SA"/>
      </w:rPr>
    </w:lvl>
    <w:lvl w:ilvl="3">
      <w:numFmt w:val="bullet"/>
      <w:lvlText w:val="•"/>
      <w:lvlJc w:val="left"/>
      <w:pPr>
        <w:ind w:left="3065" w:hanging="298"/>
      </w:pPr>
      <w:rPr>
        <w:rFonts w:hint="default"/>
        <w:lang w:eastAsia="en-US" w:bidi="ar-SA"/>
      </w:rPr>
    </w:lvl>
    <w:lvl w:ilvl="4">
      <w:numFmt w:val="bullet"/>
      <w:lvlText w:val="•"/>
      <w:lvlJc w:val="left"/>
      <w:pPr>
        <w:ind w:left="4014" w:hanging="298"/>
      </w:pPr>
      <w:rPr>
        <w:rFonts w:hint="default"/>
        <w:lang w:eastAsia="en-US" w:bidi="ar-SA"/>
      </w:rPr>
    </w:lvl>
    <w:lvl w:ilvl="5">
      <w:numFmt w:val="bullet"/>
      <w:lvlText w:val="•"/>
      <w:lvlJc w:val="left"/>
      <w:pPr>
        <w:ind w:left="4963" w:hanging="298"/>
      </w:pPr>
      <w:rPr>
        <w:rFonts w:hint="default"/>
        <w:lang w:eastAsia="en-US" w:bidi="ar-SA"/>
      </w:rPr>
    </w:lvl>
    <w:lvl w:ilvl="6">
      <w:numFmt w:val="bullet"/>
      <w:lvlText w:val="•"/>
      <w:lvlJc w:val="left"/>
      <w:pPr>
        <w:ind w:left="5911" w:hanging="298"/>
      </w:pPr>
      <w:rPr>
        <w:rFonts w:hint="default"/>
        <w:lang w:eastAsia="en-US" w:bidi="ar-SA"/>
      </w:rPr>
    </w:lvl>
    <w:lvl w:ilvl="7">
      <w:numFmt w:val="bullet"/>
      <w:lvlText w:val="•"/>
      <w:lvlJc w:val="left"/>
      <w:pPr>
        <w:ind w:left="6860" w:hanging="298"/>
      </w:pPr>
      <w:rPr>
        <w:rFonts w:hint="default"/>
        <w:lang w:eastAsia="en-US" w:bidi="ar-SA"/>
      </w:rPr>
    </w:lvl>
    <w:lvl w:ilvl="8">
      <w:numFmt w:val="bullet"/>
      <w:lvlText w:val="•"/>
      <w:lvlJc w:val="left"/>
      <w:pPr>
        <w:ind w:left="7809" w:hanging="298"/>
      </w:pPr>
      <w:rPr>
        <w:rFonts w:hint="default"/>
        <w:lang w:eastAsia="en-US" w:bidi="ar-SA"/>
      </w:rPr>
    </w:lvl>
  </w:abstractNum>
  <w:num w:numId="1" w16cid:durableId="1709600252">
    <w:abstractNumId w:val="25"/>
  </w:num>
  <w:num w:numId="2" w16cid:durableId="1897862040">
    <w:abstractNumId w:val="41"/>
  </w:num>
  <w:num w:numId="3" w16cid:durableId="1720474923">
    <w:abstractNumId w:val="29"/>
  </w:num>
  <w:num w:numId="4" w16cid:durableId="175729939">
    <w:abstractNumId w:val="44"/>
  </w:num>
  <w:num w:numId="5" w16cid:durableId="568468934">
    <w:abstractNumId w:val="28"/>
  </w:num>
  <w:num w:numId="6" w16cid:durableId="1725982481">
    <w:abstractNumId w:val="45"/>
  </w:num>
  <w:num w:numId="7" w16cid:durableId="471558582">
    <w:abstractNumId w:val="40"/>
  </w:num>
  <w:num w:numId="8" w16cid:durableId="817920822">
    <w:abstractNumId w:val="26"/>
  </w:num>
  <w:num w:numId="9" w16cid:durableId="1033922184">
    <w:abstractNumId w:val="12"/>
  </w:num>
  <w:num w:numId="10" w16cid:durableId="1763259309">
    <w:abstractNumId w:val="34"/>
  </w:num>
  <w:num w:numId="11" w16cid:durableId="1800107927">
    <w:abstractNumId w:val="42"/>
  </w:num>
  <w:num w:numId="12" w16cid:durableId="1942369331">
    <w:abstractNumId w:val="11"/>
  </w:num>
  <w:num w:numId="13" w16cid:durableId="1804537925">
    <w:abstractNumId w:val="20"/>
  </w:num>
  <w:num w:numId="14" w16cid:durableId="1341422152">
    <w:abstractNumId w:val="21"/>
  </w:num>
  <w:num w:numId="15" w16cid:durableId="2120174337">
    <w:abstractNumId w:val="30"/>
  </w:num>
  <w:num w:numId="16" w16cid:durableId="1727798126">
    <w:abstractNumId w:val="31"/>
  </w:num>
  <w:num w:numId="17" w16cid:durableId="2102021820">
    <w:abstractNumId w:val="24"/>
  </w:num>
  <w:num w:numId="18" w16cid:durableId="217783368">
    <w:abstractNumId w:val="15"/>
  </w:num>
  <w:num w:numId="19" w16cid:durableId="104619171">
    <w:abstractNumId w:val="19"/>
  </w:num>
  <w:num w:numId="20" w16cid:durableId="1155103278">
    <w:abstractNumId w:val="18"/>
  </w:num>
  <w:num w:numId="21" w16cid:durableId="136608285">
    <w:abstractNumId w:val="46"/>
  </w:num>
  <w:num w:numId="22" w16cid:durableId="522209159">
    <w:abstractNumId w:val="38"/>
  </w:num>
  <w:num w:numId="23" w16cid:durableId="727916592">
    <w:abstractNumId w:val="17"/>
  </w:num>
  <w:num w:numId="24" w16cid:durableId="1221551740">
    <w:abstractNumId w:val="10"/>
  </w:num>
  <w:num w:numId="25" w16cid:durableId="1220551382">
    <w:abstractNumId w:val="6"/>
  </w:num>
  <w:num w:numId="26" w16cid:durableId="554239442">
    <w:abstractNumId w:val="36"/>
  </w:num>
  <w:num w:numId="27" w16cid:durableId="738478592">
    <w:abstractNumId w:val="4"/>
  </w:num>
  <w:num w:numId="28" w16cid:durableId="1837457323">
    <w:abstractNumId w:val="3"/>
  </w:num>
  <w:num w:numId="29" w16cid:durableId="1665936089">
    <w:abstractNumId w:val="14"/>
  </w:num>
  <w:num w:numId="30" w16cid:durableId="883298146">
    <w:abstractNumId w:val="23"/>
  </w:num>
  <w:num w:numId="31" w16cid:durableId="1520121710">
    <w:abstractNumId w:val="43"/>
  </w:num>
  <w:num w:numId="32" w16cid:durableId="1779177906">
    <w:abstractNumId w:val="13"/>
  </w:num>
  <w:num w:numId="33" w16cid:durableId="417673724">
    <w:abstractNumId w:val="0"/>
  </w:num>
  <w:num w:numId="34" w16cid:durableId="150214377">
    <w:abstractNumId w:val="27"/>
  </w:num>
  <w:num w:numId="35" w16cid:durableId="1846169023">
    <w:abstractNumId w:val="37"/>
  </w:num>
  <w:num w:numId="36" w16cid:durableId="1485269800">
    <w:abstractNumId w:val="5"/>
  </w:num>
  <w:num w:numId="37" w16cid:durableId="526531818">
    <w:abstractNumId w:val="35"/>
  </w:num>
  <w:num w:numId="38" w16cid:durableId="650134030">
    <w:abstractNumId w:val="9"/>
  </w:num>
  <w:num w:numId="39" w16cid:durableId="789401793">
    <w:abstractNumId w:val="22"/>
  </w:num>
  <w:num w:numId="40" w16cid:durableId="1025447509">
    <w:abstractNumId w:val="8"/>
  </w:num>
  <w:num w:numId="41" w16cid:durableId="201720345">
    <w:abstractNumId w:val="7"/>
  </w:num>
  <w:num w:numId="42" w16cid:durableId="1320186333">
    <w:abstractNumId w:val="1"/>
  </w:num>
  <w:num w:numId="43" w16cid:durableId="1079864173">
    <w:abstractNumId w:val="33"/>
  </w:num>
  <w:num w:numId="44" w16cid:durableId="2086298186">
    <w:abstractNumId w:val="39"/>
  </w:num>
  <w:num w:numId="45" w16cid:durableId="455486611">
    <w:abstractNumId w:val="16"/>
  </w:num>
  <w:num w:numId="46" w16cid:durableId="272906399">
    <w:abstractNumId w:val="32"/>
  </w:num>
  <w:num w:numId="47" w16cid:durableId="118258991">
    <w:abstractNumId w:val="2"/>
  </w:num>
  <w:num w:numId="48" w16cid:durableId="167557318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11E"/>
    <w:rsid w:val="00001633"/>
    <w:rsid w:val="00004DDA"/>
    <w:rsid w:val="000105CC"/>
    <w:rsid w:val="000106C4"/>
    <w:rsid w:val="0001269C"/>
    <w:rsid w:val="00014324"/>
    <w:rsid w:val="00021310"/>
    <w:rsid w:val="00021D92"/>
    <w:rsid w:val="0002564C"/>
    <w:rsid w:val="000261F7"/>
    <w:rsid w:val="00026466"/>
    <w:rsid w:val="00026861"/>
    <w:rsid w:val="00026961"/>
    <w:rsid w:val="000272A2"/>
    <w:rsid w:val="00027AA9"/>
    <w:rsid w:val="00030F41"/>
    <w:rsid w:val="00031226"/>
    <w:rsid w:val="00032244"/>
    <w:rsid w:val="00036EA0"/>
    <w:rsid w:val="000371B2"/>
    <w:rsid w:val="00040519"/>
    <w:rsid w:val="0004088B"/>
    <w:rsid w:val="0004154F"/>
    <w:rsid w:val="00043136"/>
    <w:rsid w:val="0004596E"/>
    <w:rsid w:val="00047B53"/>
    <w:rsid w:val="00047BCC"/>
    <w:rsid w:val="00050755"/>
    <w:rsid w:val="00050C5A"/>
    <w:rsid w:val="00051D06"/>
    <w:rsid w:val="00054FBC"/>
    <w:rsid w:val="00055A26"/>
    <w:rsid w:val="00057F3D"/>
    <w:rsid w:val="000613FD"/>
    <w:rsid w:val="00062560"/>
    <w:rsid w:val="000634D6"/>
    <w:rsid w:val="000648E2"/>
    <w:rsid w:val="000653CB"/>
    <w:rsid w:val="00066241"/>
    <w:rsid w:val="000673B1"/>
    <w:rsid w:val="00070ACE"/>
    <w:rsid w:val="00072BEA"/>
    <w:rsid w:val="00074024"/>
    <w:rsid w:val="00074335"/>
    <w:rsid w:val="00074517"/>
    <w:rsid w:val="00080572"/>
    <w:rsid w:val="000807B9"/>
    <w:rsid w:val="00080949"/>
    <w:rsid w:val="00085708"/>
    <w:rsid w:val="0008645D"/>
    <w:rsid w:val="000869E7"/>
    <w:rsid w:val="0009111A"/>
    <w:rsid w:val="000920AA"/>
    <w:rsid w:val="000952AF"/>
    <w:rsid w:val="00096963"/>
    <w:rsid w:val="000A270D"/>
    <w:rsid w:val="000A4083"/>
    <w:rsid w:val="000A4739"/>
    <w:rsid w:val="000A48C1"/>
    <w:rsid w:val="000A5316"/>
    <w:rsid w:val="000A5C86"/>
    <w:rsid w:val="000A7148"/>
    <w:rsid w:val="000A73F7"/>
    <w:rsid w:val="000B03EC"/>
    <w:rsid w:val="000B17E5"/>
    <w:rsid w:val="000B28E0"/>
    <w:rsid w:val="000B2A70"/>
    <w:rsid w:val="000B3F1A"/>
    <w:rsid w:val="000B4253"/>
    <w:rsid w:val="000B44E8"/>
    <w:rsid w:val="000B5239"/>
    <w:rsid w:val="000B572A"/>
    <w:rsid w:val="000B7830"/>
    <w:rsid w:val="000C0EA3"/>
    <w:rsid w:val="000C111E"/>
    <w:rsid w:val="000C75A2"/>
    <w:rsid w:val="000D0916"/>
    <w:rsid w:val="000D2D58"/>
    <w:rsid w:val="000D31D2"/>
    <w:rsid w:val="000D3F7A"/>
    <w:rsid w:val="000D728B"/>
    <w:rsid w:val="000E245A"/>
    <w:rsid w:val="000E43E4"/>
    <w:rsid w:val="000E4B8A"/>
    <w:rsid w:val="000E6235"/>
    <w:rsid w:val="000E653A"/>
    <w:rsid w:val="000E6B9B"/>
    <w:rsid w:val="000E6CD5"/>
    <w:rsid w:val="000E6EE2"/>
    <w:rsid w:val="000F01E7"/>
    <w:rsid w:val="000F19E1"/>
    <w:rsid w:val="000F1B6F"/>
    <w:rsid w:val="000F3157"/>
    <w:rsid w:val="000F62D5"/>
    <w:rsid w:val="000F736B"/>
    <w:rsid w:val="00101073"/>
    <w:rsid w:val="001022D2"/>
    <w:rsid w:val="00102FF8"/>
    <w:rsid w:val="001035AF"/>
    <w:rsid w:val="0010411B"/>
    <w:rsid w:val="001048B2"/>
    <w:rsid w:val="0010554F"/>
    <w:rsid w:val="001056B9"/>
    <w:rsid w:val="001065DC"/>
    <w:rsid w:val="0010678F"/>
    <w:rsid w:val="00107A0F"/>
    <w:rsid w:val="001113DD"/>
    <w:rsid w:val="001174F3"/>
    <w:rsid w:val="00117E0F"/>
    <w:rsid w:val="00121FE2"/>
    <w:rsid w:val="00122ED6"/>
    <w:rsid w:val="00123B1B"/>
    <w:rsid w:val="00124D24"/>
    <w:rsid w:val="00124D72"/>
    <w:rsid w:val="00125465"/>
    <w:rsid w:val="00130F1D"/>
    <w:rsid w:val="001317FB"/>
    <w:rsid w:val="00131C2F"/>
    <w:rsid w:val="001340B1"/>
    <w:rsid w:val="001345A0"/>
    <w:rsid w:val="001357C7"/>
    <w:rsid w:val="001374BE"/>
    <w:rsid w:val="00137632"/>
    <w:rsid w:val="00137D06"/>
    <w:rsid w:val="001431D8"/>
    <w:rsid w:val="0015301C"/>
    <w:rsid w:val="0015432F"/>
    <w:rsid w:val="00157F58"/>
    <w:rsid w:val="00165703"/>
    <w:rsid w:val="0016767E"/>
    <w:rsid w:val="00170E06"/>
    <w:rsid w:val="00171353"/>
    <w:rsid w:val="001721A0"/>
    <w:rsid w:val="00172BB7"/>
    <w:rsid w:val="0017302A"/>
    <w:rsid w:val="0017512D"/>
    <w:rsid w:val="00176A89"/>
    <w:rsid w:val="0017768B"/>
    <w:rsid w:val="00181035"/>
    <w:rsid w:val="00181F04"/>
    <w:rsid w:val="001834B0"/>
    <w:rsid w:val="00186A6F"/>
    <w:rsid w:val="001878E6"/>
    <w:rsid w:val="00187F2F"/>
    <w:rsid w:val="00190BDA"/>
    <w:rsid w:val="001915B4"/>
    <w:rsid w:val="00194D17"/>
    <w:rsid w:val="001965F4"/>
    <w:rsid w:val="001A01B0"/>
    <w:rsid w:val="001A0882"/>
    <w:rsid w:val="001A136F"/>
    <w:rsid w:val="001A308F"/>
    <w:rsid w:val="001A54A0"/>
    <w:rsid w:val="001A6A6C"/>
    <w:rsid w:val="001A6C11"/>
    <w:rsid w:val="001A7432"/>
    <w:rsid w:val="001B1EE1"/>
    <w:rsid w:val="001B44B4"/>
    <w:rsid w:val="001B4708"/>
    <w:rsid w:val="001B4BD7"/>
    <w:rsid w:val="001B7ABE"/>
    <w:rsid w:val="001B7D2E"/>
    <w:rsid w:val="001C0B18"/>
    <w:rsid w:val="001C39FA"/>
    <w:rsid w:val="001C3E31"/>
    <w:rsid w:val="001C4390"/>
    <w:rsid w:val="001C44A5"/>
    <w:rsid w:val="001C6062"/>
    <w:rsid w:val="001C6E8B"/>
    <w:rsid w:val="001C79F4"/>
    <w:rsid w:val="001D1500"/>
    <w:rsid w:val="001D49B0"/>
    <w:rsid w:val="001D6692"/>
    <w:rsid w:val="001D729C"/>
    <w:rsid w:val="001E079B"/>
    <w:rsid w:val="001E180B"/>
    <w:rsid w:val="001E1936"/>
    <w:rsid w:val="001E19A8"/>
    <w:rsid w:val="001E1B46"/>
    <w:rsid w:val="001E342F"/>
    <w:rsid w:val="001E3E30"/>
    <w:rsid w:val="001E6E8E"/>
    <w:rsid w:val="001F04E3"/>
    <w:rsid w:val="001F2555"/>
    <w:rsid w:val="001F5AE6"/>
    <w:rsid w:val="001F62AC"/>
    <w:rsid w:val="00201EFA"/>
    <w:rsid w:val="0020230A"/>
    <w:rsid w:val="00203FB9"/>
    <w:rsid w:val="00206B88"/>
    <w:rsid w:val="00212DEF"/>
    <w:rsid w:val="00213F30"/>
    <w:rsid w:val="002141C7"/>
    <w:rsid w:val="00215D4E"/>
    <w:rsid w:val="00217EB5"/>
    <w:rsid w:val="00221694"/>
    <w:rsid w:val="002222CA"/>
    <w:rsid w:val="002269FE"/>
    <w:rsid w:val="00226AE8"/>
    <w:rsid w:val="00227C27"/>
    <w:rsid w:val="0023017B"/>
    <w:rsid w:val="00230A74"/>
    <w:rsid w:val="00230CCC"/>
    <w:rsid w:val="0023181D"/>
    <w:rsid w:val="00233200"/>
    <w:rsid w:val="002337E8"/>
    <w:rsid w:val="0023566F"/>
    <w:rsid w:val="00241169"/>
    <w:rsid w:val="00242FDF"/>
    <w:rsid w:val="00244F02"/>
    <w:rsid w:val="0024792D"/>
    <w:rsid w:val="002501B3"/>
    <w:rsid w:val="002509CD"/>
    <w:rsid w:val="002516A6"/>
    <w:rsid w:val="00251749"/>
    <w:rsid w:val="00253953"/>
    <w:rsid w:val="00254B09"/>
    <w:rsid w:val="00256CCB"/>
    <w:rsid w:val="00260CD9"/>
    <w:rsid w:val="0026135F"/>
    <w:rsid w:val="0026265C"/>
    <w:rsid w:val="00262DDE"/>
    <w:rsid w:val="00264E5A"/>
    <w:rsid w:val="00270A08"/>
    <w:rsid w:val="00273B78"/>
    <w:rsid w:val="00274D2B"/>
    <w:rsid w:val="00276225"/>
    <w:rsid w:val="00276961"/>
    <w:rsid w:val="0028449F"/>
    <w:rsid w:val="00284A9D"/>
    <w:rsid w:val="002851CD"/>
    <w:rsid w:val="0028593E"/>
    <w:rsid w:val="00290F0B"/>
    <w:rsid w:val="00291EF6"/>
    <w:rsid w:val="0029263E"/>
    <w:rsid w:val="00294C93"/>
    <w:rsid w:val="00295AD7"/>
    <w:rsid w:val="002967A2"/>
    <w:rsid w:val="002975F0"/>
    <w:rsid w:val="002A2584"/>
    <w:rsid w:val="002A315D"/>
    <w:rsid w:val="002A34BE"/>
    <w:rsid w:val="002A3FBA"/>
    <w:rsid w:val="002A4AE4"/>
    <w:rsid w:val="002A4DA4"/>
    <w:rsid w:val="002A713B"/>
    <w:rsid w:val="002B0BFA"/>
    <w:rsid w:val="002B1EBE"/>
    <w:rsid w:val="002B370B"/>
    <w:rsid w:val="002B377C"/>
    <w:rsid w:val="002B42CB"/>
    <w:rsid w:val="002B5AB2"/>
    <w:rsid w:val="002B5DE9"/>
    <w:rsid w:val="002B6A31"/>
    <w:rsid w:val="002C2A1E"/>
    <w:rsid w:val="002C2DE9"/>
    <w:rsid w:val="002C6239"/>
    <w:rsid w:val="002C6319"/>
    <w:rsid w:val="002C6A8D"/>
    <w:rsid w:val="002C6EFD"/>
    <w:rsid w:val="002D0574"/>
    <w:rsid w:val="002D0E87"/>
    <w:rsid w:val="002D216E"/>
    <w:rsid w:val="002D3646"/>
    <w:rsid w:val="002D3702"/>
    <w:rsid w:val="002D3762"/>
    <w:rsid w:val="002D4A72"/>
    <w:rsid w:val="002D6A9E"/>
    <w:rsid w:val="002E0037"/>
    <w:rsid w:val="002E00A8"/>
    <w:rsid w:val="002E05F2"/>
    <w:rsid w:val="002E3E25"/>
    <w:rsid w:val="002E62C8"/>
    <w:rsid w:val="002E658F"/>
    <w:rsid w:val="002F0067"/>
    <w:rsid w:val="002F2608"/>
    <w:rsid w:val="002F4CE0"/>
    <w:rsid w:val="002F542D"/>
    <w:rsid w:val="002F7217"/>
    <w:rsid w:val="002F7C43"/>
    <w:rsid w:val="003000EC"/>
    <w:rsid w:val="00300FEF"/>
    <w:rsid w:val="00302799"/>
    <w:rsid w:val="0030566F"/>
    <w:rsid w:val="0031072B"/>
    <w:rsid w:val="00310B6C"/>
    <w:rsid w:val="00311B88"/>
    <w:rsid w:val="00311C57"/>
    <w:rsid w:val="00317BAC"/>
    <w:rsid w:val="0032530C"/>
    <w:rsid w:val="00325F76"/>
    <w:rsid w:val="00326029"/>
    <w:rsid w:val="00326644"/>
    <w:rsid w:val="003301A1"/>
    <w:rsid w:val="00330397"/>
    <w:rsid w:val="00331B92"/>
    <w:rsid w:val="003409D5"/>
    <w:rsid w:val="003414EF"/>
    <w:rsid w:val="00343230"/>
    <w:rsid w:val="00345CC4"/>
    <w:rsid w:val="00346BA1"/>
    <w:rsid w:val="00346F16"/>
    <w:rsid w:val="0035000B"/>
    <w:rsid w:val="0035130F"/>
    <w:rsid w:val="00351D61"/>
    <w:rsid w:val="003523FA"/>
    <w:rsid w:val="00353B29"/>
    <w:rsid w:val="00355AA7"/>
    <w:rsid w:val="00356CC6"/>
    <w:rsid w:val="003610E5"/>
    <w:rsid w:val="0036249C"/>
    <w:rsid w:val="003636CB"/>
    <w:rsid w:val="00364365"/>
    <w:rsid w:val="00364EE5"/>
    <w:rsid w:val="00367D9A"/>
    <w:rsid w:val="0037114A"/>
    <w:rsid w:val="003717ED"/>
    <w:rsid w:val="00371AC3"/>
    <w:rsid w:val="003725D9"/>
    <w:rsid w:val="00374E9B"/>
    <w:rsid w:val="00374FF3"/>
    <w:rsid w:val="00375319"/>
    <w:rsid w:val="00375DC7"/>
    <w:rsid w:val="003763B6"/>
    <w:rsid w:val="00377EF5"/>
    <w:rsid w:val="00380452"/>
    <w:rsid w:val="00380BD4"/>
    <w:rsid w:val="00381479"/>
    <w:rsid w:val="00384E3E"/>
    <w:rsid w:val="00385803"/>
    <w:rsid w:val="00386454"/>
    <w:rsid w:val="00386916"/>
    <w:rsid w:val="003874B3"/>
    <w:rsid w:val="00387547"/>
    <w:rsid w:val="003879A8"/>
    <w:rsid w:val="00392727"/>
    <w:rsid w:val="00392735"/>
    <w:rsid w:val="0039396D"/>
    <w:rsid w:val="00396F05"/>
    <w:rsid w:val="00397196"/>
    <w:rsid w:val="00397B81"/>
    <w:rsid w:val="00397BD9"/>
    <w:rsid w:val="003A1226"/>
    <w:rsid w:val="003A1A58"/>
    <w:rsid w:val="003A3358"/>
    <w:rsid w:val="003A3451"/>
    <w:rsid w:val="003A3467"/>
    <w:rsid w:val="003A55D0"/>
    <w:rsid w:val="003A55FA"/>
    <w:rsid w:val="003A70C1"/>
    <w:rsid w:val="003B0518"/>
    <w:rsid w:val="003B15EF"/>
    <w:rsid w:val="003B3F64"/>
    <w:rsid w:val="003C1693"/>
    <w:rsid w:val="003C1854"/>
    <w:rsid w:val="003C38F3"/>
    <w:rsid w:val="003C431D"/>
    <w:rsid w:val="003C59D6"/>
    <w:rsid w:val="003C6209"/>
    <w:rsid w:val="003C64A2"/>
    <w:rsid w:val="003D1CEC"/>
    <w:rsid w:val="003D2671"/>
    <w:rsid w:val="003D3507"/>
    <w:rsid w:val="003D4EA0"/>
    <w:rsid w:val="003D59EA"/>
    <w:rsid w:val="003D5FEF"/>
    <w:rsid w:val="003E0385"/>
    <w:rsid w:val="003E2673"/>
    <w:rsid w:val="003E5DFD"/>
    <w:rsid w:val="003E7997"/>
    <w:rsid w:val="003E7CD3"/>
    <w:rsid w:val="003F0E3F"/>
    <w:rsid w:val="003F24EB"/>
    <w:rsid w:val="003F2B66"/>
    <w:rsid w:val="003F5CFA"/>
    <w:rsid w:val="003F65CD"/>
    <w:rsid w:val="004001D3"/>
    <w:rsid w:val="00400C8C"/>
    <w:rsid w:val="00400C8F"/>
    <w:rsid w:val="00400DF3"/>
    <w:rsid w:val="00402B6E"/>
    <w:rsid w:val="004047D6"/>
    <w:rsid w:val="00404B13"/>
    <w:rsid w:val="004054B2"/>
    <w:rsid w:val="004069C7"/>
    <w:rsid w:val="00406E43"/>
    <w:rsid w:val="0041050C"/>
    <w:rsid w:val="00411F81"/>
    <w:rsid w:val="00412D19"/>
    <w:rsid w:val="00412F0B"/>
    <w:rsid w:val="004165AE"/>
    <w:rsid w:val="00417819"/>
    <w:rsid w:val="004207C9"/>
    <w:rsid w:val="004231DB"/>
    <w:rsid w:val="0042527B"/>
    <w:rsid w:val="00425A00"/>
    <w:rsid w:val="00426EB3"/>
    <w:rsid w:val="00430762"/>
    <w:rsid w:val="00432C63"/>
    <w:rsid w:val="00433E1D"/>
    <w:rsid w:val="00440300"/>
    <w:rsid w:val="00441A1F"/>
    <w:rsid w:val="00444EE3"/>
    <w:rsid w:val="0044562C"/>
    <w:rsid w:val="0044568F"/>
    <w:rsid w:val="00445FED"/>
    <w:rsid w:val="00446891"/>
    <w:rsid w:val="00447AF9"/>
    <w:rsid w:val="00450EC2"/>
    <w:rsid w:val="0045366E"/>
    <w:rsid w:val="004538B5"/>
    <w:rsid w:val="00456265"/>
    <w:rsid w:val="00462E23"/>
    <w:rsid w:val="0046343A"/>
    <w:rsid w:val="00463502"/>
    <w:rsid w:val="004706CB"/>
    <w:rsid w:val="00470E79"/>
    <w:rsid w:val="00472109"/>
    <w:rsid w:val="00474B64"/>
    <w:rsid w:val="004764E9"/>
    <w:rsid w:val="0047653F"/>
    <w:rsid w:val="004843BC"/>
    <w:rsid w:val="004878CB"/>
    <w:rsid w:val="00487A29"/>
    <w:rsid w:val="00490895"/>
    <w:rsid w:val="00494776"/>
    <w:rsid w:val="00494C28"/>
    <w:rsid w:val="00495C9A"/>
    <w:rsid w:val="004975C1"/>
    <w:rsid w:val="004A66B6"/>
    <w:rsid w:val="004B02C7"/>
    <w:rsid w:val="004B0922"/>
    <w:rsid w:val="004B1040"/>
    <w:rsid w:val="004B1DCF"/>
    <w:rsid w:val="004B1EE8"/>
    <w:rsid w:val="004B6C87"/>
    <w:rsid w:val="004C62C1"/>
    <w:rsid w:val="004C7F26"/>
    <w:rsid w:val="004D1DCB"/>
    <w:rsid w:val="004D2D3D"/>
    <w:rsid w:val="004D328E"/>
    <w:rsid w:val="004D497E"/>
    <w:rsid w:val="004D7371"/>
    <w:rsid w:val="004D7455"/>
    <w:rsid w:val="004E0EE6"/>
    <w:rsid w:val="004E1C41"/>
    <w:rsid w:val="004E1CB2"/>
    <w:rsid w:val="004E35E4"/>
    <w:rsid w:val="004E5521"/>
    <w:rsid w:val="004E5860"/>
    <w:rsid w:val="004E6243"/>
    <w:rsid w:val="004E6AEF"/>
    <w:rsid w:val="004F36A8"/>
    <w:rsid w:val="004F487D"/>
    <w:rsid w:val="004F5ACE"/>
    <w:rsid w:val="0050333D"/>
    <w:rsid w:val="00504075"/>
    <w:rsid w:val="00507B9A"/>
    <w:rsid w:val="00510309"/>
    <w:rsid w:val="00512091"/>
    <w:rsid w:val="0051431D"/>
    <w:rsid w:val="0051504D"/>
    <w:rsid w:val="00517285"/>
    <w:rsid w:val="005211A0"/>
    <w:rsid w:val="00522246"/>
    <w:rsid w:val="00522316"/>
    <w:rsid w:val="00523770"/>
    <w:rsid w:val="0052501F"/>
    <w:rsid w:val="00525178"/>
    <w:rsid w:val="00531DFB"/>
    <w:rsid w:val="00531EDE"/>
    <w:rsid w:val="005327DB"/>
    <w:rsid w:val="00536EFE"/>
    <w:rsid w:val="0054076A"/>
    <w:rsid w:val="005409E8"/>
    <w:rsid w:val="005417C6"/>
    <w:rsid w:val="00541F8C"/>
    <w:rsid w:val="005422AA"/>
    <w:rsid w:val="0054232C"/>
    <w:rsid w:val="00546EA0"/>
    <w:rsid w:val="00551F13"/>
    <w:rsid w:val="00552CB0"/>
    <w:rsid w:val="00555632"/>
    <w:rsid w:val="00555F5A"/>
    <w:rsid w:val="005563B1"/>
    <w:rsid w:val="005579E1"/>
    <w:rsid w:val="00560100"/>
    <w:rsid w:val="00560F49"/>
    <w:rsid w:val="005630EE"/>
    <w:rsid w:val="005630FE"/>
    <w:rsid w:val="005649EF"/>
    <w:rsid w:val="00566DBD"/>
    <w:rsid w:val="0056791C"/>
    <w:rsid w:val="00567E08"/>
    <w:rsid w:val="00570159"/>
    <w:rsid w:val="0057042B"/>
    <w:rsid w:val="00574F70"/>
    <w:rsid w:val="00575C27"/>
    <w:rsid w:val="00576A67"/>
    <w:rsid w:val="00581B54"/>
    <w:rsid w:val="0058351B"/>
    <w:rsid w:val="00583C83"/>
    <w:rsid w:val="00585D8C"/>
    <w:rsid w:val="00586996"/>
    <w:rsid w:val="00587B75"/>
    <w:rsid w:val="00596A65"/>
    <w:rsid w:val="00597687"/>
    <w:rsid w:val="00597753"/>
    <w:rsid w:val="005978F9"/>
    <w:rsid w:val="00597B1E"/>
    <w:rsid w:val="00597D6F"/>
    <w:rsid w:val="00597DEA"/>
    <w:rsid w:val="005A04CB"/>
    <w:rsid w:val="005A13CA"/>
    <w:rsid w:val="005A29EA"/>
    <w:rsid w:val="005A40DB"/>
    <w:rsid w:val="005A4B98"/>
    <w:rsid w:val="005A7B40"/>
    <w:rsid w:val="005B1168"/>
    <w:rsid w:val="005B3102"/>
    <w:rsid w:val="005B557D"/>
    <w:rsid w:val="005B5E8B"/>
    <w:rsid w:val="005B7300"/>
    <w:rsid w:val="005C1909"/>
    <w:rsid w:val="005C2EE2"/>
    <w:rsid w:val="005C41C0"/>
    <w:rsid w:val="005C4EFE"/>
    <w:rsid w:val="005C5E5C"/>
    <w:rsid w:val="005C6E3D"/>
    <w:rsid w:val="005D0586"/>
    <w:rsid w:val="005D2852"/>
    <w:rsid w:val="005D372C"/>
    <w:rsid w:val="005D6094"/>
    <w:rsid w:val="005D6ACC"/>
    <w:rsid w:val="005D7744"/>
    <w:rsid w:val="005E0570"/>
    <w:rsid w:val="005E1446"/>
    <w:rsid w:val="005E3330"/>
    <w:rsid w:val="005E37B5"/>
    <w:rsid w:val="005E3C5B"/>
    <w:rsid w:val="005E4BC0"/>
    <w:rsid w:val="005F1848"/>
    <w:rsid w:val="005F211C"/>
    <w:rsid w:val="005F2355"/>
    <w:rsid w:val="005F5A3E"/>
    <w:rsid w:val="005F6AD3"/>
    <w:rsid w:val="006031EA"/>
    <w:rsid w:val="00605445"/>
    <w:rsid w:val="00605A39"/>
    <w:rsid w:val="00607780"/>
    <w:rsid w:val="00607B80"/>
    <w:rsid w:val="00607BD3"/>
    <w:rsid w:val="00607D6F"/>
    <w:rsid w:val="0061077C"/>
    <w:rsid w:val="0061115E"/>
    <w:rsid w:val="00611B2A"/>
    <w:rsid w:val="00612529"/>
    <w:rsid w:val="006128D3"/>
    <w:rsid w:val="00613104"/>
    <w:rsid w:val="00613D5A"/>
    <w:rsid w:val="00614889"/>
    <w:rsid w:val="006154BF"/>
    <w:rsid w:val="00615C7A"/>
    <w:rsid w:val="00616EAC"/>
    <w:rsid w:val="00616F87"/>
    <w:rsid w:val="00622CDD"/>
    <w:rsid w:val="006241E2"/>
    <w:rsid w:val="00625518"/>
    <w:rsid w:val="00625788"/>
    <w:rsid w:val="00627297"/>
    <w:rsid w:val="00630827"/>
    <w:rsid w:val="00631E8D"/>
    <w:rsid w:val="0063299A"/>
    <w:rsid w:val="00632DAE"/>
    <w:rsid w:val="006332BA"/>
    <w:rsid w:val="00633998"/>
    <w:rsid w:val="00633DCF"/>
    <w:rsid w:val="00636E34"/>
    <w:rsid w:val="0064113B"/>
    <w:rsid w:val="0064253C"/>
    <w:rsid w:val="006452BB"/>
    <w:rsid w:val="006457B4"/>
    <w:rsid w:val="00645B9E"/>
    <w:rsid w:val="00647F20"/>
    <w:rsid w:val="00655B52"/>
    <w:rsid w:val="00657A57"/>
    <w:rsid w:val="0066016D"/>
    <w:rsid w:val="00660788"/>
    <w:rsid w:val="00662543"/>
    <w:rsid w:val="00662F18"/>
    <w:rsid w:val="0066413C"/>
    <w:rsid w:val="00665A49"/>
    <w:rsid w:val="00666639"/>
    <w:rsid w:val="00667F17"/>
    <w:rsid w:val="00670582"/>
    <w:rsid w:val="00670969"/>
    <w:rsid w:val="00675654"/>
    <w:rsid w:val="006766FC"/>
    <w:rsid w:val="006771BC"/>
    <w:rsid w:val="0068484C"/>
    <w:rsid w:val="00684920"/>
    <w:rsid w:val="0068650D"/>
    <w:rsid w:val="0069059C"/>
    <w:rsid w:val="00690C7B"/>
    <w:rsid w:val="00692BAA"/>
    <w:rsid w:val="00694377"/>
    <w:rsid w:val="00696B4A"/>
    <w:rsid w:val="0069722D"/>
    <w:rsid w:val="006A0000"/>
    <w:rsid w:val="006A186A"/>
    <w:rsid w:val="006A3126"/>
    <w:rsid w:val="006A5162"/>
    <w:rsid w:val="006A51FF"/>
    <w:rsid w:val="006A5438"/>
    <w:rsid w:val="006A66D5"/>
    <w:rsid w:val="006B1E51"/>
    <w:rsid w:val="006C00B1"/>
    <w:rsid w:val="006C06BF"/>
    <w:rsid w:val="006C2073"/>
    <w:rsid w:val="006C215A"/>
    <w:rsid w:val="006C2DD6"/>
    <w:rsid w:val="006C306A"/>
    <w:rsid w:val="006C4A0F"/>
    <w:rsid w:val="006C5115"/>
    <w:rsid w:val="006C60B3"/>
    <w:rsid w:val="006C645C"/>
    <w:rsid w:val="006C64E0"/>
    <w:rsid w:val="006C6AC5"/>
    <w:rsid w:val="006D0CC3"/>
    <w:rsid w:val="006D1C1A"/>
    <w:rsid w:val="006D2F07"/>
    <w:rsid w:val="006D5128"/>
    <w:rsid w:val="006D57D5"/>
    <w:rsid w:val="006D5AA8"/>
    <w:rsid w:val="006E1648"/>
    <w:rsid w:val="006E257E"/>
    <w:rsid w:val="006E2974"/>
    <w:rsid w:val="006E3885"/>
    <w:rsid w:val="006E67EF"/>
    <w:rsid w:val="006F2E2A"/>
    <w:rsid w:val="006F51B9"/>
    <w:rsid w:val="006F5215"/>
    <w:rsid w:val="006F6F4C"/>
    <w:rsid w:val="007033EF"/>
    <w:rsid w:val="00703E00"/>
    <w:rsid w:val="0070613A"/>
    <w:rsid w:val="0070646E"/>
    <w:rsid w:val="00707F1A"/>
    <w:rsid w:val="00712A68"/>
    <w:rsid w:val="00714D0D"/>
    <w:rsid w:val="00715241"/>
    <w:rsid w:val="007156BC"/>
    <w:rsid w:val="00716882"/>
    <w:rsid w:val="00716D03"/>
    <w:rsid w:val="007171A1"/>
    <w:rsid w:val="00717E45"/>
    <w:rsid w:val="007204DB"/>
    <w:rsid w:val="00721C1E"/>
    <w:rsid w:val="00724516"/>
    <w:rsid w:val="00724AAA"/>
    <w:rsid w:val="0072521C"/>
    <w:rsid w:val="007264CE"/>
    <w:rsid w:val="00726779"/>
    <w:rsid w:val="007302DF"/>
    <w:rsid w:val="00731246"/>
    <w:rsid w:val="00733386"/>
    <w:rsid w:val="0073473C"/>
    <w:rsid w:val="007349D1"/>
    <w:rsid w:val="00735CC0"/>
    <w:rsid w:val="0073608E"/>
    <w:rsid w:val="007363C1"/>
    <w:rsid w:val="0074010B"/>
    <w:rsid w:val="00740D54"/>
    <w:rsid w:val="00741492"/>
    <w:rsid w:val="00742C90"/>
    <w:rsid w:val="007431EE"/>
    <w:rsid w:val="0074519B"/>
    <w:rsid w:val="00750C67"/>
    <w:rsid w:val="0075175A"/>
    <w:rsid w:val="00752948"/>
    <w:rsid w:val="00755CEC"/>
    <w:rsid w:val="0075759E"/>
    <w:rsid w:val="007578FC"/>
    <w:rsid w:val="00761A7B"/>
    <w:rsid w:val="00763993"/>
    <w:rsid w:val="00765A97"/>
    <w:rsid w:val="007663EA"/>
    <w:rsid w:val="00766823"/>
    <w:rsid w:val="007671D1"/>
    <w:rsid w:val="00767E4E"/>
    <w:rsid w:val="0077131E"/>
    <w:rsid w:val="007737C4"/>
    <w:rsid w:val="00773E76"/>
    <w:rsid w:val="00774588"/>
    <w:rsid w:val="007747AB"/>
    <w:rsid w:val="00776106"/>
    <w:rsid w:val="0077639F"/>
    <w:rsid w:val="00776479"/>
    <w:rsid w:val="00776543"/>
    <w:rsid w:val="00777A7A"/>
    <w:rsid w:val="007809FF"/>
    <w:rsid w:val="00782115"/>
    <w:rsid w:val="00782771"/>
    <w:rsid w:val="00782AB5"/>
    <w:rsid w:val="00783454"/>
    <w:rsid w:val="007854E4"/>
    <w:rsid w:val="0078558F"/>
    <w:rsid w:val="00785F33"/>
    <w:rsid w:val="0078689A"/>
    <w:rsid w:val="00791306"/>
    <w:rsid w:val="00793951"/>
    <w:rsid w:val="0079442A"/>
    <w:rsid w:val="0079610C"/>
    <w:rsid w:val="0079728F"/>
    <w:rsid w:val="007977DC"/>
    <w:rsid w:val="007A1B14"/>
    <w:rsid w:val="007A1ECF"/>
    <w:rsid w:val="007A5080"/>
    <w:rsid w:val="007A52F6"/>
    <w:rsid w:val="007A7B68"/>
    <w:rsid w:val="007B33CF"/>
    <w:rsid w:val="007B369A"/>
    <w:rsid w:val="007B38C5"/>
    <w:rsid w:val="007B51E0"/>
    <w:rsid w:val="007B6E62"/>
    <w:rsid w:val="007C02F8"/>
    <w:rsid w:val="007C4A23"/>
    <w:rsid w:val="007C4ECE"/>
    <w:rsid w:val="007C553E"/>
    <w:rsid w:val="007C64CD"/>
    <w:rsid w:val="007C687E"/>
    <w:rsid w:val="007C69D3"/>
    <w:rsid w:val="007D1607"/>
    <w:rsid w:val="007D19E8"/>
    <w:rsid w:val="007D449C"/>
    <w:rsid w:val="007D5C7A"/>
    <w:rsid w:val="007E2ECC"/>
    <w:rsid w:val="007E2FAD"/>
    <w:rsid w:val="007E3551"/>
    <w:rsid w:val="007E65AB"/>
    <w:rsid w:val="007F0C15"/>
    <w:rsid w:val="007F208F"/>
    <w:rsid w:val="007F373F"/>
    <w:rsid w:val="007F4B77"/>
    <w:rsid w:val="007F662E"/>
    <w:rsid w:val="00805515"/>
    <w:rsid w:val="0080564F"/>
    <w:rsid w:val="00811BD4"/>
    <w:rsid w:val="008120D8"/>
    <w:rsid w:val="00812A05"/>
    <w:rsid w:val="008134FD"/>
    <w:rsid w:val="00813B78"/>
    <w:rsid w:val="0081409C"/>
    <w:rsid w:val="008152C0"/>
    <w:rsid w:val="00815D6D"/>
    <w:rsid w:val="00816403"/>
    <w:rsid w:val="0081664F"/>
    <w:rsid w:val="00816E86"/>
    <w:rsid w:val="008202E0"/>
    <w:rsid w:val="00820A92"/>
    <w:rsid w:val="00822394"/>
    <w:rsid w:val="0082269E"/>
    <w:rsid w:val="00822E28"/>
    <w:rsid w:val="00824DDF"/>
    <w:rsid w:val="008265CA"/>
    <w:rsid w:val="0082731E"/>
    <w:rsid w:val="00830B01"/>
    <w:rsid w:val="00830CBC"/>
    <w:rsid w:val="00831393"/>
    <w:rsid w:val="0083195D"/>
    <w:rsid w:val="00831AE8"/>
    <w:rsid w:val="0083446E"/>
    <w:rsid w:val="00835A9B"/>
    <w:rsid w:val="0083609F"/>
    <w:rsid w:val="008374E7"/>
    <w:rsid w:val="0084001F"/>
    <w:rsid w:val="008406E7"/>
    <w:rsid w:val="008417B9"/>
    <w:rsid w:val="00842199"/>
    <w:rsid w:val="00842CF5"/>
    <w:rsid w:val="0084329E"/>
    <w:rsid w:val="00844C99"/>
    <w:rsid w:val="00845FC6"/>
    <w:rsid w:val="008463F9"/>
    <w:rsid w:val="00847602"/>
    <w:rsid w:val="00851AE5"/>
    <w:rsid w:val="008540C0"/>
    <w:rsid w:val="00854B0B"/>
    <w:rsid w:val="00856BC1"/>
    <w:rsid w:val="00860354"/>
    <w:rsid w:val="00861E2F"/>
    <w:rsid w:val="00864836"/>
    <w:rsid w:val="00866308"/>
    <w:rsid w:val="00866653"/>
    <w:rsid w:val="00870627"/>
    <w:rsid w:val="0087275A"/>
    <w:rsid w:val="0087414C"/>
    <w:rsid w:val="00874963"/>
    <w:rsid w:val="00874DB4"/>
    <w:rsid w:val="008760D4"/>
    <w:rsid w:val="0087651F"/>
    <w:rsid w:val="00880C31"/>
    <w:rsid w:val="00881164"/>
    <w:rsid w:val="00881F1B"/>
    <w:rsid w:val="00882107"/>
    <w:rsid w:val="0088374B"/>
    <w:rsid w:val="00883903"/>
    <w:rsid w:val="00884F23"/>
    <w:rsid w:val="00887BA1"/>
    <w:rsid w:val="00890D4C"/>
    <w:rsid w:val="00891175"/>
    <w:rsid w:val="0089336F"/>
    <w:rsid w:val="00893C6F"/>
    <w:rsid w:val="008941C0"/>
    <w:rsid w:val="00894F7E"/>
    <w:rsid w:val="008965E9"/>
    <w:rsid w:val="00896C22"/>
    <w:rsid w:val="008A0EB6"/>
    <w:rsid w:val="008A135F"/>
    <w:rsid w:val="008A1819"/>
    <w:rsid w:val="008A281B"/>
    <w:rsid w:val="008A4224"/>
    <w:rsid w:val="008A4AC1"/>
    <w:rsid w:val="008A5463"/>
    <w:rsid w:val="008A54BD"/>
    <w:rsid w:val="008A57F4"/>
    <w:rsid w:val="008A7D43"/>
    <w:rsid w:val="008B27BE"/>
    <w:rsid w:val="008B60A4"/>
    <w:rsid w:val="008C04C4"/>
    <w:rsid w:val="008C11A0"/>
    <w:rsid w:val="008C1C45"/>
    <w:rsid w:val="008C57DF"/>
    <w:rsid w:val="008C61F1"/>
    <w:rsid w:val="008D0348"/>
    <w:rsid w:val="008D2DAE"/>
    <w:rsid w:val="008D508B"/>
    <w:rsid w:val="008D5278"/>
    <w:rsid w:val="008D5B5C"/>
    <w:rsid w:val="008D5C55"/>
    <w:rsid w:val="008E109D"/>
    <w:rsid w:val="008E1D1D"/>
    <w:rsid w:val="008E1F6A"/>
    <w:rsid w:val="008E28DA"/>
    <w:rsid w:val="008E34A3"/>
    <w:rsid w:val="008E4CDA"/>
    <w:rsid w:val="008E4F86"/>
    <w:rsid w:val="008E5868"/>
    <w:rsid w:val="008E6EF1"/>
    <w:rsid w:val="008F0F6D"/>
    <w:rsid w:val="008F39FD"/>
    <w:rsid w:val="008F4C44"/>
    <w:rsid w:val="008F5C7C"/>
    <w:rsid w:val="00900EAC"/>
    <w:rsid w:val="0090159C"/>
    <w:rsid w:val="009034F3"/>
    <w:rsid w:val="00904602"/>
    <w:rsid w:val="00905652"/>
    <w:rsid w:val="009077BF"/>
    <w:rsid w:val="009113D2"/>
    <w:rsid w:val="00917FF4"/>
    <w:rsid w:val="00922961"/>
    <w:rsid w:val="00923041"/>
    <w:rsid w:val="00923991"/>
    <w:rsid w:val="00924E40"/>
    <w:rsid w:val="00925B6C"/>
    <w:rsid w:val="00927ABC"/>
    <w:rsid w:val="00931034"/>
    <w:rsid w:val="009324F7"/>
    <w:rsid w:val="009325A7"/>
    <w:rsid w:val="00933691"/>
    <w:rsid w:val="009339C9"/>
    <w:rsid w:val="00933DD0"/>
    <w:rsid w:val="009346B6"/>
    <w:rsid w:val="009346EF"/>
    <w:rsid w:val="00937A4C"/>
    <w:rsid w:val="00940872"/>
    <w:rsid w:val="009440E9"/>
    <w:rsid w:val="00944DA5"/>
    <w:rsid w:val="009469DE"/>
    <w:rsid w:val="009469F2"/>
    <w:rsid w:val="0095083A"/>
    <w:rsid w:val="009516A7"/>
    <w:rsid w:val="0095393F"/>
    <w:rsid w:val="009551C8"/>
    <w:rsid w:val="00955FB7"/>
    <w:rsid w:val="009567F5"/>
    <w:rsid w:val="009574DC"/>
    <w:rsid w:val="00957E51"/>
    <w:rsid w:val="00961B9C"/>
    <w:rsid w:val="00961EA5"/>
    <w:rsid w:val="0096282A"/>
    <w:rsid w:val="00964816"/>
    <w:rsid w:val="00964AE1"/>
    <w:rsid w:val="0096644C"/>
    <w:rsid w:val="009710CD"/>
    <w:rsid w:val="00973387"/>
    <w:rsid w:val="00975875"/>
    <w:rsid w:val="00975D8B"/>
    <w:rsid w:val="009805DE"/>
    <w:rsid w:val="00981283"/>
    <w:rsid w:val="00981772"/>
    <w:rsid w:val="00984850"/>
    <w:rsid w:val="00984C75"/>
    <w:rsid w:val="00985B67"/>
    <w:rsid w:val="00991EA2"/>
    <w:rsid w:val="00994207"/>
    <w:rsid w:val="0099525A"/>
    <w:rsid w:val="009970A9"/>
    <w:rsid w:val="009A3343"/>
    <w:rsid w:val="009A5821"/>
    <w:rsid w:val="009A694C"/>
    <w:rsid w:val="009B0245"/>
    <w:rsid w:val="009B06B9"/>
    <w:rsid w:val="009B20F5"/>
    <w:rsid w:val="009B5081"/>
    <w:rsid w:val="009B700F"/>
    <w:rsid w:val="009B7CD4"/>
    <w:rsid w:val="009C03A2"/>
    <w:rsid w:val="009C09EE"/>
    <w:rsid w:val="009C25CF"/>
    <w:rsid w:val="009C2EBE"/>
    <w:rsid w:val="009C31DD"/>
    <w:rsid w:val="009C3747"/>
    <w:rsid w:val="009C3C31"/>
    <w:rsid w:val="009D1D49"/>
    <w:rsid w:val="009D776B"/>
    <w:rsid w:val="009D7FD1"/>
    <w:rsid w:val="009E1434"/>
    <w:rsid w:val="009E2DEB"/>
    <w:rsid w:val="009E4921"/>
    <w:rsid w:val="009E5D83"/>
    <w:rsid w:val="009E6C59"/>
    <w:rsid w:val="009E6F77"/>
    <w:rsid w:val="009E751E"/>
    <w:rsid w:val="009F001B"/>
    <w:rsid w:val="009F0904"/>
    <w:rsid w:val="009F0CCE"/>
    <w:rsid w:val="009F14D3"/>
    <w:rsid w:val="009F319F"/>
    <w:rsid w:val="009F5C17"/>
    <w:rsid w:val="009F7701"/>
    <w:rsid w:val="009F7B91"/>
    <w:rsid w:val="00A01F53"/>
    <w:rsid w:val="00A039C6"/>
    <w:rsid w:val="00A04989"/>
    <w:rsid w:val="00A053AF"/>
    <w:rsid w:val="00A062A5"/>
    <w:rsid w:val="00A075BC"/>
    <w:rsid w:val="00A07A26"/>
    <w:rsid w:val="00A10366"/>
    <w:rsid w:val="00A10A77"/>
    <w:rsid w:val="00A12C4D"/>
    <w:rsid w:val="00A12CDA"/>
    <w:rsid w:val="00A13522"/>
    <w:rsid w:val="00A147DF"/>
    <w:rsid w:val="00A171B6"/>
    <w:rsid w:val="00A202B7"/>
    <w:rsid w:val="00A2058B"/>
    <w:rsid w:val="00A22697"/>
    <w:rsid w:val="00A229FA"/>
    <w:rsid w:val="00A2469B"/>
    <w:rsid w:val="00A27F35"/>
    <w:rsid w:val="00A3037D"/>
    <w:rsid w:val="00A30896"/>
    <w:rsid w:val="00A30B89"/>
    <w:rsid w:val="00A31EA6"/>
    <w:rsid w:val="00A340CD"/>
    <w:rsid w:val="00A34B57"/>
    <w:rsid w:val="00A36D18"/>
    <w:rsid w:val="00A37222"/>
    <w:rsid w:val="00A379A5"/>
    <w:rsid w:val="00A4093A"/>
    <w:rsid w:val="00A40BE0"/>
    <w:rsid w:val="00A40CA5"/>
    <w:rsid w:val="00A410EC"/>
    <w:rsid w:val="00A413A0"/>
    <w:rsid w:val="00A42A42"/>
    <w:rsid w:val="00A43C24"/>
    <w:rsid w:val="00A452D9"/>
    <w:rsid w:val="00A452FB"/>
    <w:rsid w:val="00A45867"/>
    <w:rsid w:val="00A51863"/>
    <w:rsid w:val="00A53242"/>
    <w:rsid w:val="00A54E5E"/>
    <w:rsid w:val="00A55AAF"/>
    <w:rsid w:val="00A56174"/>
    <w:rsid w:val="00A57203"/>
    <w:rsid w:val="00A57654"/>
    <w:rsid w:val="00A65270"/>
    <w:rsid w:val="00A670C0"/>
    <w:rsid w:val="00A7108D"/>
    <w:rsid w:val="00A71246"/>
    <w:rsid w:val="00A723E5"/>
    <w:rsid w:val="00A72FE1"/>
    <w:rsid w:val="00A73BD7"/>
    <w:rsid w:val="00A74DA6"/>
    <w:rsid w:val="00A74F58"/>
    <w:rsid w:val="00A800B9"/>
    <w:rsid w:val="00A804E6"/>
    <w:rsid w:val="00A80F5F"/>
    <w:rsid w:val="00A8119D"/>
    <w:rsid w:val="00A818BF"/>
    <w:rsid w:val="00A84911"/>
    <w:rsid w:val="00A84AA1"/>
    <w:rsid w:val="00A84B55"/>
    <w:rsid w:val="00A86A77"/>
    <w:rsid w:val="00A9091C"/>
    <w:rsid w:val="00A92330"/>
    <w:rsid w:val="00A92929"/>
    <w:rsid w:val="00A94798"/>
    <w:rsid w:val="00A94C70"/>
    <w:rsid w:val="00A97063"/>
    <w:rsid w:val="00A97EEC"/>
    <w:rsid w:val="00AA0D18"/>
    <w:rsid w:val="00AA0F80"/>
    <w:rsid w:val="00AA18D6"/>
    <w:rsid w:val="00AA1DE8"/>
    <w:rsid w:val="00AA318F"/>
    <w:rsid w:val="00AA32AE"/>
    <w:rsid w:val="00AA44B5"/>
    <w:rsid w:val="00AA46D8"/>
    <w:rsid w:val="00AA5039"/>
    <w:rsid w:val="00AA5EBC"/>
    <w:rsid w:val="00AA78EF"/>
    <w:rsid w:val="00AB0D95"/>
    <w:rsid w:val="00AB16CF"/>
    <w:rsid w:val="00AB1CAE"/>
    <w:rsid w:val="00AB1FE1"/>
    <w:rsid w:val="00AB2260"/>
    <w:rsid w:val="00AB7DDB"/>
    <w:rsid w:val="00AC27B0"/>
    <w:rsid w:val="00AC2CFB"/>
    <w:rsid w:val="00AC42A1"/>
    <w:rsid w:val="00AC5F31"/>
    <w:rsid w:val="00AC63A1"/>
    <w:rsid w:val="00AC789E"/>
    <w:rsid w:val="00AD2891"/>
    <w:rsid w:val="00AD296B"/>
    <w:rsid w:val="00AD4E44"/>
    <w:rsid w:val="00AD5355"/>
    <w:rsid w:val="00AD634B"/>
    <w:rsid w:val="00AD6983"/>
    <w:rsid w:val="00AE3171"/>
    <w:rsid w:val="00AE36A2"/>
    <w:rsid w:val="00AE5B21"/>
    <w:rsid w:val="00AE7E11"/>
    <w:rsid w:val="00AF04AE"/>
    <w:rsid w:val="00AF34BC"/>
    <w:rsid w:val="00AF6E0C"/>
    <w:rsid w:val="00AF7A27"/>
    <w:rsid w:val="00B002AF"/>
    <w:rsid w:val="00B017D6"/>
    <w:rsid w:val="00B043CC"/>
    <w:rsid w:val="00B04886"/>
    <w:rsid w:val="00B06323"/>
    <w:rsid w:val="00B06706"/>
    <w:rsid w:val="00B07948"/>
    <w:rsid w:val="00B1045A"/>
    <w:rsid w:val="00B12617"/>
    <w:rsid w:val="00B1560D"/>
    <w:rsid w:val="00B15C59"/>
    <w:rsid w:val="00B1703B"/>
    <w:rsid w:val="00B17CAC"/>
    <w:rsid w:val="00B22E3D"/>
    <w:rsid w:val="00B23FB3"/>
    <w:rsid w:val="00B26360"/>
    <w:rsid w:val="00B314F0"/>
    <w:rsid w:val="00B33879"/>
    <w:rsid w:val="00B3496A"/>
    <w:rsid w:val="00B358B0"/>
    <w:rsid w:val="00B35EA1"/>
    <w:rsid w:val="00B3601F"/>
    <w:rsid w:val="00B4073D"/>
    <w:rsid w:val="00B41B29"/>
    <w:rsid w:val="00B41D0F"/>
    <w:rsid w:val="00B41E36"/>
    <w:rsid w:val="00B432C7"/>
    <w:rsid w:val="00B43AB1"/>
    <w:rsid w:val="00B447A5"/>
    <w:rsid w:val="00B454A0"/>
    <w:rsid w:val="00B456A8"/>
    <w:rsid w:val="00B45E6C"/>
    <w:rsid w:val="00B4619D"/>
    <w:rsid w:val="00B501DA"/>
    <w:rsid w:val="00B519D6"/>
    <w:rsid w:val="00B5445D"/>
    <w:rsid w:val="00B570B8"/>
    <w:rsid w:val="00B61B2A"/>
    <w:rsid w:val="00B650AE"/>
    <w:rsid w:val="00B7140D"/>
    <w:rsid w:val="00B71542"/>
    <w:rsid w:val="00B71BC4"/>
    <w:rsid w:val="00B7333E"/>
    <w:rsid w:val="00B77594"/>
    <w:rsid w:val="00B80A90"/>
    <w:rsid w:val="00B81997"/>
    <w:rsid w:val="00B82002"/>
    <w:rsid w:val="00B934D6"/>
    <w:rsid w:val="00B942C0"/>
    <w:rsid w:val="00B943BF"/>
    <w:rsid w:val="00BA3FEB"/>
    <w:rsid w:val="00BA4100"/>
    <w:rsid w:val="00BA4617"/>
    <w:rsid w:val="00BA7F49"/>
    <w:rsid w:val="00BB1D92"/>
    <w:rsid w:val="00BB1FF4"/>
    <w:rsid w:val="00BB34C6"/>
    <w:rsid w:val="00BB42D1"/>
    <w:rsid w:val="00BB4EB4"/>
    <w:rsid w:val="00BB52DC"/>
    <w:rsid w:val="00BB79C1"/>
    <w:rsid w:val="00BC2859"/>
    <w:rsid w:val="00BC3465"/>
    <w:rsid w:val="00BC5689"/>
    <w:rsid w:val="00BC775D"/>
    <w:rsid w:val="00BC7806"/>
    <w:rsid w:val="00BD133E"/>
    <w:rsid w:val="00BD1A1D"/>
    <w:rsid w:val="00BD59A5"/>
    <w:rsid w:val="00BD5AF1"/>
    <w:rsid w:val="00BD6096"/>
    <w:rsid w:val="00BD78ED"/>
    <w:rsid w:val="00BE0C72"/>
    <w:rsid w:val="00BE12E7"/>
    <w:rsid w:val="00BE191E"/>
    <w:rsid w:val="00BE3735"/>
    <w:rsid w:val="00BE45A7"/>
    <w:rsid w:val="00BE4B0B"/>
    <w:rsid w:val="00BE4C2B"/>
    <w:rsid w:val="00BE538B"/>
    <w:rsid w:val="00BE553E"/>
    <w:rsid w:val="00BE5545"/>
    <w:rsid w:val="00BE7832"/>
    <w:rsid w:val="00BF0511"/>
    <w:rsid w:val="00BF0DF3"/>
    <w:rsid w:val="00BF28AF"/>
    <w:rsid w:val="00BF33A9"/>
    <w:rsid w:val="00BF44DB"/>
    <w:rsid w:val="00BF4B10"/>
    <w:rsid w:val="00BF7378"/>
    <w:rsid w:val="00C00AE1"/>
    <w:rsid w:val="00C023F3"/>
    <w:rsid w:val="00C0361E"/>
    <w:rsid w:val="00C0642F"/>
    <w:rsid w:val="00C07A21"/>
    <w:rsid w:val="00C11BCE"/>
    <w:rsid w:val="00C1447E"/>
    <w:rsid w:val="00C1525A"/>
    <w:rsid w:val="00C156C9"/>
    <w:rsid w:val="00C16FF8"/>
    <w:rsid w:val="00C170B3"/>
    <w:rsid w:val="00C17DCD"/>
    <w:rsid w:val="00C2085C"/>
    <w:rsid w:val="00C2549D"/>
    <w:rsid w:val="00C267F2"/>
    <w:rsid w:val="00C27194"/>
    <w:rsid w:val="00C305D0"/>
    <w:rsid w:val="00C31DF3"/>
    <w:rsid w:val="00C32952"/>
    <w:rsid w:val="00C33159"/>
    <w:rsid w:val="00C33428"/>
    <w:rsid w:val="00C34713"/>
    <w:rsid w:val="00C34D9D"/>
    <w:rsid w:val="00C36733"/>
    <w:rsid w:val="00C37ED0"/>
    <w:rsid w:val="00C40948"/>
    <w:rsid w:val="00C41B5F"/>
    <w:rsid w:val="00C43BCF"/>
    <w:rsid w:val="00C4480A"/>
    <w:rsid w:val="00C45259"/>
    <w:rsid w:val="00C47FF2"/>
    <w:rsid w:val="00C53622"/>
    <w:rsid w:val="00C5517C"/>
    <w:rsid w:val="00C556FD"/>
    <w:rsid w:val="00C5712D"/>
    <w:rsid w:val="00C605C0"/>
    <w:rsid w:val="00C61457"/>
    <w:rsid w:val="00C61FF8"/>
    <w:rsid w:val="00C76987"/>
    <w:rsid w:val="00C77F97"/>
    <w:rsid w:val="00C834A4"/>
    <w:rsid w:val="00C856A4"/>
    <w:rsid w:val="00C85870"/>
    <w:rsid w:val="00C91067"/>
    <w:rsid w:val="00C929F1"/>
    <w:rsid w:val="00C954E9"/>
    <w:rsid w:val="00C95921"/>
    <w:rsid w:val="00C9619B"/>
    <w:rsid w:val="00C962B6"/>
    <w:rsid w:val="00C97689"/>
    <w:rsid w:val="00CA083F"/>
    <w:rsid w:val="00CA124A"/>
    <w:rsid w:val="00CA2225"/>
    <w:rsid w:val="00CA292A"/>
    <w:rsid w:val="00CA51B5"/>
    <w:rsid w:val="00CB64BE"/>
    <w:rsid w:val="00CB70D4"/>
    <w:rsid w:val="00CB75B0"/>
    <w:rsid w:val="00CB7F9E"/>
    <w:rsid w:val="00CC2854"/>
    <w:rsid w:val="00CC3460"/>
    <w:rsid w:val="00CC3632"/>
    <w:rsid w:val="00CC3EB7"/>
    <w:rsid w:val="00CC7C65"/>
    <w:rsid w:val="00CD1EB1"/>
    <w:rsid w:val="00CD2295"/>
    <w:rsid w:val="00CD4F91"/>
    <w:rsid w:val="00CD53B9"/>
    <w:rsid w:val="00CD6BFC"/>
    <w:rsid w:val="00CD7E10"/>
    <w:rsid w:val="00CE157C"/>
    <w:rsid w:val="00CE1BF9"/>
    <w:rsid w:val="00CE38A4"/>
    <w:rsid w:val="00CF0802"/>
    <w:rsid w:val="00CF0B8D"/>
    <w:rsid w:val="00CF0F40"/>
    <w:rsid w:val="00CF1F1D"/>
    <w:rsid w:val="00CF3857"/>
    <w:rsid w:val="00CF4B33"/>
    <w:rsid w:val="00CF5855"/>
    <w:rsid w:val="00CF692B"/>
    <w:rsid w:val="00CF718E"/>
    <w:rsid w:val="00CF7DD1"/>
    <w:rsid w:val="00D00C6F"/>
    <w:rsid w:val="00D01F7F"/>
    <w:rsid w:val="00D04770"/>
    <w:rsid w:val="00D05193"/>
    <w:rsid w:val="00D05657"/>
    <w:rsid w:val="00D0580E"/>
    <w:rsid w:val="00D077DC"/>
    <w:rsid w:val="00D10616"/>
    <w:rsid w:val="00D117FB"/>
    <w:rsid w:val="00D12A0A"/>
    <w:rsid w:val="00D132DD"/>
    <w:rsid w:val="00D14F64"/>
    <w:rsid w:val="00D15601"/>
    <w:rsid w:val="00D171CF"/>
    <w:rsid w:val="00D179CA"/>
    <w:rsid w:val="00D2064D"/>
    <w:rsid w:val="00D21D06"/>
    <w:rsid w:val="00D21F69"/>
    <w:rsid w:val="00D22C99"/>
    <w:rsid w:val="00D23A62"/>
    <w:rsid w:val="00D2799E"/>
    <w:rsid w:val="00D27E17"/>
    <w:rsid w:val="00D30827"/>
    <w:rsid w:val="00D35FA9"/>
    <w:rsid w:val="00D35FE6"/>
    <w:rsid w:val="00D3692A"/>
    <w:rsid w:val="00D4169B"/>
    <w:rsid w:val="00D427CA"/>
    <w:rsid w:val="00D42889"/>
    <w:rsid w:val="00D44958"/>
    <w:rsid w:val="00D454FF"/>
    <w:rsid w:val="00D4586A"/>
    <w:rsid w:val="00D47004"/>
    <w:rsid w:val="00D53624"/>
    <w:rsid w:val="00D55B61"/>
    <w:rsid w:val="00D55F35"/>
    <w:rsid w:val="00D579FC"/>
    <w:rsid w:val="00D70301"/>
    <w:rsid w:val="00D73B4D"/>
    <w:rsid w:val="00D74ED4"/>
    <w:rsid w:val="00D74ED6"/>
    <w:rsid w:val="00D75294"/>
    <w:rsid w:val="00D7709D"/>
    <w:rsid w:val="00D77970"/>
    <w:rsid w:val="00D802EB"/>
    <w:rsid w:val="00D804AD"/>
    <w:rsid w:val="00D82CEB"/>
    <w:rsid w:val="00D849B0"/>
    <w:rsid w:val="00D8675A"/>
    <w:rsid w:val="00D95F5D"/>
    <w:rsid w:val="00D96BA7"/>
    <w:rsid w:val="00D977D6"/>
    <w:rsid w:val="00DA2068"/>
    <w:rsid w:val="00DA220D"/>
    <w:rsid w:val="00DA3557"/>
    <w:rsid w:val="00DA4CF9"/>
    <w:rsid w:val="00DA51CD"/>
    <w:rsid w:val="00DA547C"/>
    <w:rsid w:val="00DA59A6"/>
    <w:rsid w:val="00DA60BB"/>
    <w:rsid w:val="00DA6A01"/>
    <w:rsid w:val="00DA77E3"/>
    <w:rsid w:val="00DB03CF"/>
    <w:rsid w:val="00DB06CB"/>
    <w:rsid w:val="00DB0943"/>
    <w:rsid w:val="00DB0DEE"/>
    <w:rsid w:val="00DB3F96"/>
    <w:rsid w:val="00DB4872"/>
    <w:rsid w:val="00DB557C"/>
    <w:rsid w:val="00DB74F7"/>
    <w:rsid w:val="00DC0AD1"/>
    <w:rsid w:val="00DC258C"/>
    <w:rsid w:val="00DC27C5"/>
    <w:rsid w:val="00DC424C"/>
    <w:rsid w:val="00DD261F"/>
    <w:rsid w:val="00DD3A3E"/>
    <w:rsid w:val="00DD4E7F"/>
    <w:rsid w:val="00DD4FD8"/>
    <w:rsid w:val="00DD5D60"/>
    <w:rsid w:val="00DD5EF8"/>
    <w:rsid w:val="00DE2515"/>
    <w:rsid w:val="00DE420A"/>
    <w:rsid w:val="00DE5424"/>
    <w:rsid w:val="00DE606D"/>
    <w:rsid w:val="00DE7908"/>
    <w:rsid w:val="00DF057B"/>
    <w:rsid w:val="00DF0B43"/>
    <w:rsid w:val="00DF1265"/>
    <w:rsid w:val="00DF340F"/>
    <w:rsid w:val="00DF3632"/>
    <w:rsid w:val="00DF3DD9"/>
    <w:rsid w:val="00DF456D"/>
    <w:rsid w:val="00DF5B59"/>
    <w:rsid w:val="00DF7E1B"/>
    <w:rsid w:val="00E00247"/>
    <w:rsid w:val="00E041B3"/>
    <w:rsid w:val="00E05C02"/>
    <w:rsid w:val="00E076D5"/>
    <w:rsid w:val="00E11BC1"/>
    <w:rsid w:val="00E13172"/>
    <w:rsid w:val="00E13AD4"/>
    <w:rsid w:val="00E14900"/>
    <w:rsid w:val="00E16BB8"/>
    <w:rsid w:val="00E174D9"/>
    <w:rsid w:val="00E21EA6"/>
    <w:rsid w:val="00E22096"/>
    <w:rsid w:val="00E24AF4"/>
    <w:rsid w:val="00E25459"/>
    <w:rsid w:val="00E26831"/>
    <w:rsid w:val="00E30C57"/>
    <w:rsid w:val="00E30D6A"/>
    <w:rsid w:val="00E30E75"/>
    <w:rsid w:val="00E33EEF"/>
    <w:rsid w:val="00E34F4A"/>
    <w:rsid w:val="00E35FC6"/>
    <w:rsid w:val="00E3677F"/>
    <w:rsid w:val="00E4056F"/>
    <w:rsid w:val="00E41EC8"/>
    <w:rsid w:val="00E4592D"/>
    <w:rsid w:val="00E45DD8"/>
    <w:rsid w:val="00E4795A"/>
    <w:rsid w:val="00E5015D"/>
    <w:rsid w:val="00E51374"/>
    <w:rsid w:val="00E539E9"/>
    <w:rsid w:val="00E5445A"/>
    <w:rsid w:val="00E55093"/>
    <w:rsid w:val="00E55612"/>
    <w:rsid w:val="00E55EE3"/>
    <w:rsid w:val="00E564BF"/>
    <w:rsid w:val="00E57820"/>
    <w:rsid w:val="00E60158"/>
    <w:rsid w:val="00E6082F"/>
    <w:rsid w:val="00E61036"/>
    <w:rsid w:val="00E620F9"/>
    <w:rsid w:val="00E6219F"/>
    <w:rsid w:val="00E62B81"/>
    <w:rsid w:val="00E64183"/>
    <w:rsid w:val="00E67AF9"/>
    <w:rsid w:val="00E70D15"/>
    <w:rsid w:val="00E713D1"/>
    <w:rsid w:val="00E714B9"/>
    <w:rsid w:val="00E71F5F"/>
    <w:rsid w:val="00E74F8E"/>
    <w:rsid w:val="00E76DF5"/>
    <w:rsid w:val="00E774E4"/>
    <w:rsid w:val="00E8052A"/>
    <w:rsid w:val="00E81AA6"/>
    <w:rsid w:val="00E825B8"/>
    <w:rsid w:val="00E84D08"/>
    <w:rsid w:val="00E84E36"/>
    <w:rsid w:val="00E907B1"/>
    <w:rsid w:val="00E91302"/>
    <w:rsid w:val="00E92F63"/>
    <w:rsid w:val="00E93C90"/>
    <w:rsid w:val="00E93E2D"/>
    <w:rsid w:val="00E96291"/>
    <w:rsid w:val="00EA1193"/>
    <w:rsid w:val="00EA21E0"/>
    <w:rsid w:val="00EA23A6"/>
    <w:rsid w:val="00EA4F12"/>
    <w:rsid w:val="00EA5363"/>
    <w:rsid w:val="00EA62A6"/>
    <w:rsid w:val="00EA6677"/>
    <w:rsid w:val="00EB04EB"/>
    <w:rsid w:val="00EB0803"/>
    <w:rsid w:val="00EB0987"/>
    <w:rsid w:val="00EB3040"/>
    <w:rsid w:val="00EB3FBE"/>
    <w:rsid w:val="00EB6C5B"/>
    <w:rsid w:val="00EB7C33"/>
    <w:rsid w:val="00EC45C9"/>
    <w:rsid w:val="00EC5592"/>
    <w:rsid w:val="00EC7A74"/>
    <w:rsid w:val="00EC7A82"/>
    <w:rsid w:val="00EC7F99"/>
    <w:rsid w:val="00ED01CD"/>
    <w:rsid w:val="00ED070F"/>
    <w:rsid w:val="00ED2C2C"/>
    <w:rsid w:val="00ED3C2E"/>
    <w:rsid w:val="00ED5565"/>
    <w:rsid w:val="00ED5EFF"/>
    <w:rsid w:val="00ED6077"/>
    <w:rsid w:val="00ED6820"/>
    <w:rsid w:val="00EE0DC2"/>
    <w:rsid w:val="00EE17E0"/>
    <w:rsid w:val="00EE2BA9"/>
    <w:rsid w:val="00EE2D89"/>
    <w:rsid w:val="00EE3060"/>
    <w:rsid w:val="00EE7813"/>
    <w:rsid w:val="00EE795C"/>
    <w:rsid w:val="00EF064C"/>
    <w:rsid w:val="00EF1C8F"/>
    <w:rsid w:val="00EF1FDC"/>
    <w:rsid w:val="00EF3D11"/>
    <w:rsid w:val="00EF4380"/>
    <w:rsid w:val="00EF4C1A"/>
    <w:rsid w:val="00EF563F"/>
    <w:rsid w:val="00EF631D"/>
    <w:rsid w:val="00EF7419"/>
    <w:rsid w:val="00F01875"/>
    <w:rsid w:val="00F03215"/>
    <w:rsid w:val="00F04FB1"/>
    <w:rsid w:val="00F06171"/>
    <w:rsid w:val="00F064FA"/>
    <w:rsid w:val="00F07078"/>
    <w:rsid w:val="00F0740C"/>
    <w:rsid w:val="00F075DE"/>
    <w:rsid w:val="00F1069A"/>
    <w:rsid w:val="00F1086F"/>
    <w:rsid w:val="00F1486D"/>
    <w:rsid w:val="00F16214"/>
    <w:rsid w:val="00F16C4E"/>
    <w:rsid w:val="00F1741C"/>
    <w:rsid w:val="00F17AF5"/>
    <w:rsid w:val="00F207D0"/>
    <w:rsid w:val="00F20C94"/>
    <w:rsid w:val="00F22461"/>
    <w:rsid w:val="00F26E6F"/>
    <w:rsid w:val="00F2739A"/>
    <w:rsid w:val="00F31ED5"/>
    <w:rsid w:val="00F323F1"/>
    <w:rsid w:val="00F33CC5"/>
    <w:rsid w:val="00F3477D"/>
    <w:rsid w:val="00F35F7E"/>
    <w:rsid w:val="00F406FA"/>
    <w:rsid w:val="00F42E0B"/>
    <w:rsid w:val="00F516E2"/>
    <w:rsid w:val="00F536BB"/>
    <w:rsid w:val="00F538F5"/>
    <w:rsid w:val="00F56426"/>
    <w:rsid w:val="00F56F7C"/>
    <w:rsid w:val="00F61317"/>
    <w:rsid w:val="00F63EDB"/>
    <w:rsid w:val="00F70727"/>
    <w:rsid w:val="00F70CC2"/>
    <w:rsid w:val="00F71D20"/>
    <w:rsid w:val="00F73BBA"/>
    <w:rsid w:val="00F77C78"/>
    <w:rsid w:val="00F8077F"/>
    <w:rsid w:val="00F80EBA"/>
    <w:rsid w:val="00F84DF2"/>
    <w:rsid w:val="00F85E31"/>
    <w:rsid w:val="00F87E89"/>
    <w:rsid w:val="00F9054E"/>
    <w:rsid w:val="00F91F8E"/>
    <w:rsid w:val="00F93D50"/>
    <w:rsid w:val="00F95C66"/>
    <w:rsid w:val="00F97881"/>
    <w:rsid w:val="00FA238D"/>
    <w:rsid w:val="00FA40BF"/>
    <w:rsid w:val="00FA4C05"/>
    <w:rsid w:val="00FA6116"/>
    <w:rsid w:val="00FB27D0"/>
    <w:rsid w:val="00FB2900"/>
    <w:rsid w:val="00FB3E1F"/>
    <w:rsid w:val="00FB57A7"/>
    <w:rsid w:val="00FB591C"/>
    <w:rsid w:val="00FB5CE5"/>
    <w:rsid w:val="00FB7DED"/>
    <w:rsid w:val="00FC0392"/>
    <w:rsid w:val="00FC1C28"/>
    <w:rsid w:val="00FC2F72"/>
    <w:rsid w:val="00FC4D9C"/>
    <w:rsid w:val="00FC6447"/>
    <w:rsid w:val="00FD29E9"/>
    <w:rsid w:val="00FD52D6"/>
    <w:rsid w:val="00FD6E79"/>
    <w:rsid w:val="00FD79ED"/>
    <w:rsid w:val="00FE02D4"/>
    <w:rsid w:val="00FE0E36"/>
    <w:rsid w:val="00FE1FE4"/>
    <w:rsid w:val="00FE2993"/>
    <w:rsid w:val="00FE3156"/>
    <w:rsid w:val="00FE7092"/>
    <w:rsid w:val="00FE776F"/>
    <w:rsid w:val="00FE7B2D"/>
    <w:rsid w:val="00FF01F4"/>
    <w:rsid w:val="00FF0247"/>
    <w:rsid w:val="00FF130E"/>
    <w:rsid w:val="00FF1F38"/>
    <w:rsid w:val="00FF34BE"/>
    <w:rsid w:val="00FF3EEF"/>
    <w:rsid w:val="00FF4799"/>
    <w:rsid w:val="00FF5B53"/>
    <w:rsid w:val="00FF63DF"/>
    <w:rsid w:val="00FF6D82"/>
    <w:rsid w:val="00FF7E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8D69C0"/>
  <w15:docId w15:val="{4AF2F3FC-9D3A-4BAE-B013-D20B450CA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iPriority="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99"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329E"/>
    <w:rPr>
      <w:rFonts w:ascii=".VnTime" w:hAnsi=".VnTime"/>
      <w:sz w:val="28"/>
    </w:rPr>
  </w:style>
  <w:style w:type="paragraph" w:styleId="Heading1">
    <w:name w:val="heading 1"/>
    <w:basedOn w:val="Normal"/>
    <w:next w:val="Normal"/>
    <w:link w:val="Heading1Char"/>
    <w:uiPriority w:val="1"/>
    <w:qFormat/>
    <w:rsid w:val="002E3E25"/>
    <w:pPr>
      <w:keepNext/>
      <w:outlineLvl w:val="0"/>
    </w:pPr>
    <w:rPr>
      <w:rFonts w:ascii=".VnTimeH" w:hAnsi=".VnTimeH"/>
      <w:b/>
      <w:bCs/>
      <w:szCs w:val="24"/>
    </w:rPr>
  </w:style>
  <w:style w:type="paragraph" w:styleId="Heading2">
    <w:name w:val="heading 2"/>
    <w:basedOn w:val="Normal"/>
    <w:next w:val="Normal"/>
    <w:link w:val="Heading2Char"/>
    <w:uiPriority w:val="1"/>
    <w:unhideWhenUsed/>
    <w:qFormat/>
    <w:rsid w:val="002E3E2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9E751E"/>
    <w:pPr>
      <w:keepNext/>
      <w:spacing w:before="240" w:after="60"/>
      <w:jc w:val="both"/>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FC6447"/>
    <w:rPr>
      <w:rFonts w:ascii="Tahoma" w:hAnsi="Tahoma" w:cs="Tahoma"/>
      <w:sz w:val="16"/>
      <w:szCs w:val="16"/>
    </w:rPr>
  </w:style>
  <w:style w:type="table" w:styleId="TableGrid">
    <w:name w:val="Table Grid"/>
    <w:basedOn w:val="TableNormal"/>
    <w:uiPriority w:val="99"/>
    <w:rsid w:val="00E220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next w:val="Normal"/>
    <w:autoRedefine/>
    <w:semiHidden/>
    <w:rsid w:val="007F208F"/>
    <w:pPr>
      <w:spacing w:before="120" w:after="120" w:line="312" w:lineRule="auto"/>
    </w:pPr>
    <w:rPr>
      <w:rFonts w:ascii="Times New Roman" w:hAnsi="Times New Roman"/>
      <w:szCs w:val="28"/>
    </w:rPr>
  </w:style>
  <w:style w:type="paragraph" w:styleId="BodyTextIndent2">
    <w:name w:val="Body Text Indent 2"/>
    <w:basedOn w:val="Normal"/>
    <w:link w:val="BodyTextIndent2Char"/>
    <w:rsid w:val="000920AA"/>
    <w:pPr>
      <w:ind w:firstLine="720"/>
      <w:jc w:val="both"/>
    </w:pPr>
  </w:style>
  <w:style w:type="paragraph" w:styleId="Footer">
    <w:name w:val="footer"/>
    <w:basedOn w:val="Normal"/>
    <w:link w:val="FooterChar"/>
    <w:uiPriority w:val="99"/>
    <w:rsid w:val="007033EF"/>
    <w:pPr>
      <w:tabs>
        <w:tab w:val="center" w:pos="4320"/>
        <w:tab w:val="right" w:pos="8640"/>
      </w:tabs>
    </w:pPr>
  </w:style>
  <w:style w:type="character" w:styleId="PageNumber">
    <w:name w:val="page number"/>
    <w:basedOn w:val="DefaultParagraphFont"/>
    <w:rsid w:val="007033EF"/>
  </w:style>
  <w:style w:type="paragraph" w:styleId="Header">
    <w:name w:val="header"/>
    <w:basedOn w:val="Normal"/>
    <w:link w:val="HeaderChar"/>
    <w:uiPriority w:val="99"/>
    <w:rsid w:val="0074010B"/>
    <w:pPr>
      <w:tabs>
        <w:tab w:val="center" w:pos="4320"/>
        <w:tab w:val="right" w:pos="8640"/>
      </w:tabs>
    </w:pPr>
  </w:style>
  <w:style w:type="character" w:customStyle="1" w:styleId="FooterChar">
    <w:name w:val="Footer Char"/>
    <w:basedOn w:val="DefaultParagraphFont"/>
    <w:link w:val="Footer"/>
    <w:uiPriority w:val="99"/>
    <w:rsid w:val="001915B4"/>
    <w:rPr>
      <w:rFonts w:ascii=".VnTime" w:hAnsi=".VnTime"/>
      <w:sz w:val="28"/>
    </w:rPr>
  </w:style>
  <w:style w:type="paragraph" w:styleId="ListParagraph">
    <w:name w:val="List Paragraph"/>
    <w:basedOn w:val="Normal"/>
    <w:uiPriority w:val="1"/>
    <w:qFormat/>
    <w:rsid w:val="001374BE"/>
    <w:pPr>
      <w:ind w:left="720"/>
      <w:contextualSpacing/>
    </w:pPr>
  </w:style>
  <w:style w:type="paragraph" w:styleId="FootnoteText">
    <w:name w:val="footnote text"/>
    <w:basedOn w:val="Normal"/>
    <w:link w:val="FootnoteTextChar"/>
    <w:rsid w:val="000653CB"/>
    <w:rPr>
      <w:sz w:val="20"/>
    </w:rPr>
  </w:style>
  <w:style w:type="character" w:customStyle="1" w:styleId="FootnoteTextChar">
    <w:name w:val="Footnote Text Char"/>
    <w:basedOn w:val="DefaultParagraphFont"/>
    <w:link w:val="FootnoteText"/>
    <w:rsid w:val="000653CB"/>
    <w:rPr>
      <w:rFonts w:ascii=".VnTime" w:hAnsi=".VnTime"/>
    </w:rPr>
  </w:style>
  <w:style w:type="character" w:styleId="FootnoteReference">
    <w:name w:val="footnote reference"/>
    <w:rsid w:val="000653CB"/>
    <w:rPr>
      <w:vertAlign w:val="superscript"/>
    </w:rPr>
  </w:style>
  <w:style w:type="paragraph" w:styleId="NormalWeb">
    <w:name w:val="Normal (Web)"/>
    <w:basedOn w:val="Normal"/>
    <w:uiPriority w:val="99"/>
    <w:rsid w:val="000653CB"/>
    <w:pPr>
      <w:spacing w:before="100" w:beforeAutospacing="1" w:after="100" w:afterAutospacing="1"/>
    </w:pPr>
    <w:rPr>
      <w:rFonts w:ascii="Times New Roman" w:hAnsi="Times New Roman"/>
      <w:sz w:val="24"/>
      <w:szCs w:val="24"/>
    </w:rPr>
  </w:style>
  <w:style w:type="character" w:customStyle="1" w:styleId="BodyTextIndent2Char">
    <w:name w:val="Body Text Indent 2 Char"/>
    <w:basedOn w:val="DefaultParagraphFont"/>
    <w:link w:val="BodyTextIndent2"/>
    <w:rsid w:val="00EE795C"/>
    <w:rPr>
      <w:rFonts w:ascii=".VnTime" w:hAnsi=".VnTime"/>
      <w:sz w:val="28"/>
    </w:rPr>
  </w:style>
  <w:style w:type="character" w:customStyle="1" w:styleId="Heading3Char">
    <w:name w:val="Heading 3 Char"/>
    <w:basedOn w:val="DefaultParagraphFont"/>
    <w:link w:val="Heading3"/>
    <w:rsid w:val="009E751E"/>
    <w:rPr>
      <w:rFonts w:ascii="Arial" w:hAnsi="Arial" w:cs="Arial"/>
      <w:b/>
      <w:bCs/>
      <w:sz w:val="26"/>
      <w:szCs w:val="26"/>
    </w:rPr>
  </w:style>
  <w:style w:type="character" w:customStyle="1" w:styleId="fontstyle01">
    <w:name w:val="fontstyle01"/>
    <w:rsid w:val="00F31ED5"/>
    <w:rPr>
      <w:rFonts w:ascii="Times New Roman" w:hAnsi="Times New Roman" w:cs="Times New Roman" w:hint="default"/>
      <w:b w:val="0"/>
      <w:bCs w:val="0"/>
      <w:i w:val="0"/>
      <w:iCs w:val="0"/>
      <w:color w:val="000000"/>
      <w:sz w:val="28"/>
      <w:szCs w:val="28"/>
    </w:rPr>
  </w:style>
  <w:style w:type="paragraph" w:styleId="BodyText2">
    <w:name w:val="Body Text 2"/>
    <w:basedOn w:val="Normal"/>
    <w:link w:val="BodyText2Char"/>
    <w:semiHidden/>
    <w:unhideWhenUsed/>
    <w:rsid w:val="00A86A77"/>
    <w:pPr>
      <w:spacing w:after="120" w:line="480" w:lineRule="auto"/>
    </w:pPr>
  </w:style>
  <w:style w:type="character" w:customStyle="1" w:styleId="BodyText2Char">
    <w:name w:val="Body Text 2 Char"/>
    <w:basedOn w:val="DefaultParagraphFont"/>
    <w:link w:val="BodyText2"/>
    <w:semiHidden/>
    <w:rsid w:val="00A86A77"/>
    <w:rPr>
      <w:rFonts w:ascii=".VnTime" w:hAnsi=".VnTime"/>
      <w:sz w:val="28"/>
    </w:rPr>
  </w:style>
  <w:style w:type="character" w:customStyle="1" w:styleId="HeaderChar">
    <w:name w:val="Header Char"/>
    <w:basedOn w:val="DefaultParagraphFont"/>
    <w:link w:val="Header"/>
    <w:uiPriority w:val="99"/>
    <w:rsid w:val="004E1CB2"/>
    <w:rPr>
      <w:rFonts w:ascii=".VnTime" w:hAnsi=".VnTime"/>
      <w:sz w:val="28"/>
    </w:rPr>
  </w:style>
  <w:style w:type="character" w:styleId="Hyperlink">
    <w:name w:val="Hyperlink"/>
    <w:basedOn w:val="DefaultParagraphFont"/>
    <w:uiPriority w:val="99"/>
    <w:semiHidden/>
    <w:unhideWhenUsed/>
    <w:rsid w:val="00472109"/>
    <w:rPr>
      <w:color w:val="0000FF"/>
      <w:u w:val="single"/>
    </w:rPr>
  </w:style>
  <w:style w:type="paragraph" w:styleId="BodyText">
    <w:name w:val="Body Text"/>
    <w:basedOn w:val="Normal"/>
    <w:link w:val="BodyTextChar"/>
    <w:uiPriority w:val="1"/>
    <w:unhideWhenUsed/>
    <w:qFormat/>
    <w:rsid w:val="00C43BCF"/>
    <w:pPr>
      <w:spacing w:after="120"/>
    </w:pPr>
  </w:style>
  <w:style w:type="character" w:customStyle="1" w:styleId="BodyTextChar">
    <w:name w:val="Body Text Char"/>
    <w:basedOn w:val="DefaultParagraphFont"/>
    <w:link w:val="BodyText"/>
    <w:rsid w:val="00C43BCF"/>
    <w:rPr>
      <w:rFonts w:ascii=".VnTime" w:hAnsi=".VnTime"/>
      <w:sz w:val="28"/>
    </w:rPr>
  </w:style>
  <w:style w:type="character" w:customStyle="1" w:styleId="Heading1Char">
    <w:name w:val="Heading 1 Char"/>
    <w:basedOn w:val="DefaultParagraphFont"/>
    <w:link w:val="Heading1"/>
    <w:rsid w:val="002E3E25"/>
    <w:rPr>
      <w:rFonts w:ascii=".VnTimeH" w:hAnsi=".VnTimeH"/>
      <w:b/>
      <w:bCs/>
      <w:sz w:val="28"/>
      <w:szCs w:val="24"/>
    </w:rPr>
  </w:style>
  <w:style w:type="character" w:customStyle="1" w:styleId="Heading2Char">
    <w:name w:val="Heading 2 Char"/>
    <w:basedOn w:val="DefaultParagraphFont"/>
    <w:link w:val="Heading2"/>
    <w:uiPriority w:val="99"/>
    <w:rsid w:val="002E3E25"/>
    <w:rPr>
      <w:rFonts w:asciiTheme="majorHAnsi" w:eastAsiaTheme="majorEastAsia" w:hAnsiTheme="majorHAnsi" w:cstheme="majorBidi"/>
      <w:b/>
      <w:bCs/>
      <w:color w:val="4F81BD" w:themeColor="accent1"/>
      <w:sz w:val="26"/>
      <w:szCs w:val="26"/>
    </w:rPr>
  </w:style>
  <w:style w:type="character" w:customStyle="1" w:styleId="BalloonTextChar">
    <w:name w:val="Balloon Text Char"/>
    <w:link w:val="BalloonText"/>
    <w:uiPriority w:val="99"/>
    <w:semiHidden/>
    <w:rsid w:val="002E3E25"/>
    <w:rPr>
      <w:rFonts w:ascii="Tahoma" w:hAnsi="Tahoma" w:cs="Tahoma"/>
      <w:sz w:val="16"/>
      <w:szCs w:val="16"/>
    </w:rPr>
  </w:style>
  <w:style w:type="character" w:customStyle="1" w:styleId="BodyTextChar1">
    <w:name w:val="Body Text Char1"/>
    <w:uiPriority w:val="99"/>
    <w:semiHidden/>
    <w:rsid w:val="002E3E25"/>
    <w:rPr>
      <w:sz w:val="24"/>
      <w:szCs w:val="24"/>
    </w:rPr>
  </w:style>
  <w:style w:type="paragraph" w:customStyle="1" w:styleId="TableParagraph">
    <w:name w:val="Table Paragraph"/>
    <w:basedOn w:val="Normal"/>
    <w:uiPriority w:val="1"/>
    <w:qFormat/>
    <w:rsid w:val="002E3E25"/>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627360">
      <w:bodyDiv w:val="1"/>
      <w:marLeft w:val="0"/>
      <w:marRight w:val="0"/>
      <w:marTop w:val="0"/>
      <w:marBottom w:val="0"/>
      <w:divBdr>
        <w:top w:val="none" w:sz="0" w:space="0" w:color="auto"/>
        <w:left w:val="none" w:sz="0" w:space="0" w:color="auto"/>
        <w:bottom w:val="none" w:sz="0" w:space="0" w:color="auto"/>
        <w:right w:val="none" w:sz="0" w:space="0" w:color="auto"/>
      </w:divBdr>
    </w:div>
    <w:div w:id="926302202">
      <w:bodyDiv w:val="1"/>
      <w:marLeft w:val="0"/>
      <w:marRight w:val="0"/>
      <w:marTop w:val="0"/>
      <w:marBottom w:val="0"/>
      <w:divBdr>
        <w:top w:val="none" w:sz="0" w:space="0" w:color="auto"/>
        <w:left w:val="none" w:sz="0" w:space="0" w:color="auto"/>
        <w:bottom w:val="none" w:sz="0" w:space="0" w:color="auto"/>
        <w:right w:val="none" w:sz="0" w:space="0" w:color="auto"/>
      </w:divBdr>
    </w:div>
    <w:div w:id="1024400398">
      <w:bodyDiv w:val="1"/>
      <w:marLeft w:val="0"/>
      <w:marRight w:val="0"/>
      <w:marTop w:val="0"/>
      <w:marBottom w:val="0"/>
      <w:divBdr>
        <w:top w:val="none" w:sz="0" w:space="0" w:color="auto"/>
        <w:left w:val="none" w:sz="0" w:space="0" w:color="auto"/>
        <w:bottom w:val="none" w:sz="0" w:space="0" w:color="auto"/>
        <w:right w:val="none" w:sz="0" w:space="0" w:color="auto"/>
      </w:divBdr>
    </w:div>
    <w:div w:id="1828013590">
      <w:bodyDiv w:val="1"/>
      <w:marLeft w:val="0"/>
      <w:marRight w:val="0"/>
      <w:marTop w:val="0"/>
      <w:marBottom w:val="0"/>
      <w:divBdr>
        <w:top w:val="none" w:sz="0" w:space="0" w:color="auto"/>
        <w:left w:val="none" w:sz="0" w:space="0" w:color="auto"/>
        <w:bottom w:val="none" w:sz="0" w:space="0" w:color="auto"/>
        <w:right w:val="none" w:sz="0" w:space="0" w:color="auto"/>
      </w:divBdr>
    </w:div>
    <w:div w:id="1937400866">
      <w:bodyDiv w:val="1"/>
      <w:marLeft w:val="0"/>
      <w:marRight w:val="0"/>
      <w:marTop w:val="0"/>
      <w:marBottom w:val="0"/>
      <w:divBdr>
        <w:top w:val="none" w:sz="0" w:space="0" w:color="auto"/>
        <w:left w:val="none" w:sz="0" w:space="0" w:color="auto"/>
        <w:bottom w:val="none" w:sz="0" w:space="0" w:color="auto"/>
        <w:right w:val="none" w:sz="0" w:space="0" w:color="auto"/>
      </w:divBdr>
    </w:div>
    <w:div w:id="2020738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95E901-66E0-42E3-9445-9BCBEAE5E899}">
  <ds:schemaRefs>
    <ds:schemaRef ds:uri="http://schemas.openxmlformats.org/officeDocument/2006/bibliography"/>
  </ds:schemaRefs>
</ds:datastoreItem>
</file>

<file path=customXml/itemProps2.xml><?xml version="1.0" encoding="utf-8"?>
<ds:datastoreItem xmlns:ds="http://schemas.openxmlformats.org/officeDocument/2006/customXml" ds:itemID="{B1F116E2-C546-4F36-821E-5D228BC0FCCE}"/>
</file>

<file path=customXml/itemProps3.xml><?xml version="1.0" encoding="utf-8"?>
<ds:datastoreItem xmlns:ds="http://schemas.openxmlformats.org/officeDocument/2006/customXml" ds:itemID="{D706111C-88FC-497F-9EE8-4BB8D46243AA}"/>
</file>

<file path=customXml/itemProps4.xml><?xml version="1.0" encoding="utf-8"?>
<ds:datastoreItem xmlns:ds="http://schemas.openxmlformats.org/officeDocument/2006/customXml" ds:itemID="{E9201859-62FF-423B-B933-6C02BEA5C09F}"/>
</file>

<file path=docProps/app.xml><?xml version="1.0" encoding="utf-8"?>
<Properties xmlns="http://schemas.openxmlformats.org/officeDocument/2006/extended-properties" xmlns:vt="http://schemas.openxmlformats.org/officeDocument/2006/docPropsVTypes">
  <Template>Normal</Template>
  <TotalTime>2</TotalTime>
  <Pages>6</Pages>
  <Words>1277</Words>
  <Characters>7283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Ủy ban nhân dân tỉnh Đắk Nông</vt:lpstr>
    </vt:vector>
  </TitlesOfParts>
  <Company>So Dia chinh</Company>
  <LinksUpToDate>false</LinksUpToDate>
  <CharactersWithSpaces>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Đắk Nông</dc:title>
  <dc:creator>Ulysses R. Gotera</dc:creator>
  <cp:keywords>FoxChit SOFTWARE SOLUTIONS</cp:keywords>
  <cp:lastModifiedBy>thi</cp:lastModifiedBy>
  <cp:revision>5</cp:revision>
  <cp:lastPrinted>2024-09-26T03:33:00Z</cp:lastPrinted>
  <dcterms:created xsi:type="dcterms:W3CDTF">2025-02-07T03:08:00Z</dcterms:created>
  <dcterms:modified xsi:type="dcterms:W3CDTF">2025-02-14T00:55:00Z</dcterms:modified>
</cp:coreProperties>
</file>