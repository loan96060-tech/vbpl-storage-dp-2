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48" w:type="dxa"/>
        <w:tblInd w:w="108" w:type="dxa"/>
        <w:tblLook w:val="04A0" w:firstRow="1" w:lastRow="0" w:firstColumn="1" w:lastColumn="0" w:noHBand="0" w:noVBand="1"/>
      </w:tblPr>
      <w:tblGrid>
        <w:gridCol w:w="3497"/>
        <w:gridCol w:w="5751"/>
      </w:tblGrid>
      <w:tr w:rsidR="00CE7249" w:rsidRPr="00870989" w14:paraId="2C3BC997" w14:textId="77777777" w:rsidTr="008601BE">
        <w:trPr>
          <w:trHeight w:val="789"/>
        </w:trPr>
        <w:tc>
          <w:tcPr>
            <w:tcW w:w="3497" w:type="dxa"/>
            <w:shd w:val="clear" w:color="auto" w:fill="auto"/>
          </w:tcPr>
          <w:p w14:paraId="3068FD3C" w14:textId="77777777" w:rsidR="00307166" w:rsidRPr="00870989" w:rsidRDefault="00012C70" w:rsidP="00870989">
            <w:pPr>
              <w:pStyle w:val="Heading11"/>
              <w:keepNext/>
              <w:keepLines/>
              <w:shd w:val="clear" w:color="auto" w:fill="auto"/>
              <w:spacing w:after="120" w:line="240" w:lineRule="auto"/>
              <w:rPr>
                <w:rStyle w:val="Heading10"/>
                <w:rFonts w:ascii="Arial" w:hAnsi="Arial" w:cs="Arial"/>
                <w:b/>
                <w:bCs/>
                <w:sz w:val="20"/>
                <w:szCs w:val="20"/>
                <w:lang w:val="en-US"/>
              </w:rPr>
            </w:pPr>
            <w:r w:rsidRPr="00870989">
              <w:rPr>
                <w:rStyle w:val="Heading10"/>
                <w:rFonts w:ascii="Arial" w:hAnsi="Arial" w:cs="Arial"/>
                <w:b/>
                <w:bCs/>
                <w:sz w:val="20"/>
                <w:szCs w:val="20"/>
              </w:rPr>
              <w:t>ỦY BAN</w:t>
            </w:r>
            <w:r w:rsidR="00307166" w:rsidRPr="00870989">
              <w:rPr>
                <w:rStyle w:val="Heading10"/>
                <w:rFonts w:ascii="Arial" w:hAnsi="Arial" w:cs="Arial"/>
                <w:b/>
                <w:bCs/>
                <w:sz w:val="20"/>
                <w:szCs w:val="20"/>
              </w:rPr>
              <w:t xml:space="preserve"> NHÂN DÂN</w:t>
            </w:r>
            <w:r w:rsidR="00307166" w:rsidRPr="00870989">
              <w:rPr>
                <w:rStyle w:val="Heading10"/>
                <w:rFonts w:ascii="Arial" w:hAnsi="Arial" w:cs="Arial"/>
                <w:b/>
                <w:bCs/>
                <w:sz w:val="20"/>
                <w:szCs w:val="20"/>
              </w:rPr>
              <w:br/>
            </w:r>
            <w:r w:rsidR="004A7983" w:rsidRPr="00870989">
              <w:rPr>
                <w:rStyle w:val="Heading10"/>
                <w:rFonts w:ascii="Arial" w:hAnsi="Arial" w:cs="Arial"/>
                <w:b/>
                <w:bCs/>
                <w:sz w:val="20"/>
                <w:szCs w:val="20"/>
                <w:lang w:val="en-US"/>
              </w:rPr>
              <w:t>THÀNH PHỐ</w:t>
            </w:r>
            <w:r w:rsidR="00307166" w:rsidRPr="00870989">
              <w:rPr>
                <w:rStyle w:val="BodyTextChar1"/>
                <w:rFonts w:ascii="Arial" w:hAnsi="Arial" w:cs="Arial"/>
                <w:bCs w:val="0"/>
                <w:sz w:val="20"/>
                <w:szCs w:val="20"/>
              </w:rPr>
              <w:t xml:space="preserve"> HU</w:t>
            </w:r>
            <w:r w:rsidR="00307166" w:rsidRPr="00870989">
              <w:rPr>
                <w:rStyle w:val="BodyTextChar1"/>
                <w:rFonts w:ascii="Arial" w:hAnsi="Arial" w:cs="Arial"/>
                <w:bCs w:val="0"/>
                <w:sz w:val="20"/>
                <w:szCs w:val="20"/>
                <w:lang w:val="en-US"/>
              </w:rPr>
              <w:t>Ế</w:t>
            </w:r>
          </w:p>
          <w:p w14:paraId="46C7B998" w14:textId="5CB1964D" w:rsidR="008601BE" w:rsidRPr="00870989" w:rsidRDefault="00870989" w:rsidP="00870989">
            <w:pPr>
              <w:pStyle w:val="Heading11"/>
              <w:keepNext/>
              <w:keepLines/>
              <w:shd w:val="clear" w:color="auto" w:fill="auto"/>
              <w:spacing w:after="120" w:line="240" w:lineRule="auto"/>
              <w:rPr>
                <w:rStyle w:val="BodyTextChar1"/>
                <w:rFonts w:ascii="Arial" w:hAnsi="Arial" w:cs="Arial"/>
                <w:sz w:val="20"/>
                <w:szCs w:val="20"/>
              </w:rPr>
            </w:pPr>
            <w:r>
              <w:rPr>
                <w:rStyle w:val="BodyTextChar1"/>
                <w:rFonts w:ascii="Arial" w:hAnsi="Arial" w:cs="Arial"/>
                <w:sz w:val="20"/>
                <w:szCs w:val="20"/>
              </w:rPr>
              <w:t>_____________</w:t>
            </w:r>
          </w:p>
          <w:p w14:paraId="7727CB0A" w14:textId="77777777" w:rsidR="00307166" w:rsidRPr="00870989" w:rsidRDefault="00307166" w:rsidP="00870989">
            <w:pPr>
              <w:pStyle w:val="BodyText"/>
              <w:shd w:val="clear" w:color="auto" w:fill="auto"/>
              <w:spacing w:after="120" w:line="240" w:lineRule="auto"/>
              <w:ind w:firstLine="0"/>
              <w:jc w:val="center"/>
              <w:rPr>
                <w:rStyle w:val="BodyTextChar1"/>
                <w:rFonts w:ascii="Arial" w:hAnsi="Arial" w:cs="Arial"/>
                <w:sz w:val="20"/>
                <w:szCs w:val="20"/>
              </w:rPr>
            </w:pPr>
            <w:r w:rsidRPr="00870989">
              <w:rPr>
                <w:rStyle w:val="BodyTextChar1"/>
                <w:rFonts w:ascii="Arial" w:hAnsi="Arial" w:cs="Arial"/>
                <w:sz w:val="20"/>
                <w:szCs w:val="20"/>
              </w:rPr>
              <w:t>Số:</w:t>
            </w:r>
            <w:r w:rsidR="004A4449" w:rsidRPr="00870989">
              <w:rPr>
                <w:rStyle w:val="BodyTextChar1"/>
                <w:rFonts w:ascii="Arial" w:hAnsi="Arial" w:cs="Arial"/>
                <w:sz w:val="20"/>
                <w:szCs w:val="20"/>
                <w:lang w:val="en-US"/>
              </w:rPr>
              <w:t xml:space="preserve"> 12</w:t>
            </w:r>
            <w:r w:rsidRPr="00870989">
              <w:rPr>
                <w:rStyle w:val="BodyTextChar1"/>
                <w:rFonts w:ascii="Arial" w:hAnsi="Arial" w:cs="Arial"/>
                <w:sz w:val="20"/>
                <w:szCs w:val="20"/>
              </w:rPr>
              <w:t>/</w:t>
            </w:r>
            <w:r w:rsidR="00152CDA" w:rsidRPr="00870989">
              <w:rPr>
                <w:rStyle w:val="BodyTextChar1"/>
                <w:rFonts w:ascii="Arial" w:hAnsi="Arial" w:cs="Arial"/>
                <w:sz w:val="20"/>
                <w:szCs w:val="20"/>
                <w:lang w:val="en-US"/>
              </w:rPr>
              <w:t>202</w:t>
            </w:r>
            <w:r w:rsidR="004A7983" w:rsidRPr="00870989">
              <w:rPr>
                <w:rStyle w:val="BodyTextChar1"/>
                <w:rFonts w:ascii="Arial" w:hAnsi="Arial" w:cs="Arial"/>
                <w:sz w:val="20"/>
                <w:szCs w:val="20"/>
                <w:lang w:val="en-US"/>
              </w:rPr>
              <w:t>5</w:t>
            </w:r>
            <w:r w:rsidRPr="00870989">
              <w:rPr>
                <w:rStyle w:val="BodyTextChar1"/>
                <w:rFonts w:ascii="Arial" w:hAnsi="Arial" w:cs="Arial"/>
                <w:sz w:val="20"/>
                <w:szCs w:val="20"/>
              </w:rPr>
              <w:t>/QĐ-UBND</w:t>
            </w:r>
          </w:p>
        </w:tc>
        <w:tc>
          <w:tcPr>
            <w:tcW w:w="5751" w:type="dxa"/>
            <w:shd w:val="clear" w:color="auto" w:fill="auto"/>
          </w:tcPr>
          <w:p w14:paraId="4CA54222" w14:textId="77777777" w:rsidR="00307166" w:rsidRPr="00870989" w:rsidRDefault="00307166" w:rsidP="00870989">
            <w:pPr>
              <w:pStyle w:val="BodyText"/>
              <w:shd w:val="clear" w:color="auto" w:fill="auto"/>
              <w:spacing w:after="120" w:line="240" w:lineRule="auto"/>
              <w:ind w:firstLine="0"/>
              <w:jc w:val="center"/>
              <w:rPr>
                <w:rStyle w:val="BodyTextChar1"/>
                <w:rFonts w:ascii="Arial" w:hAnsi="Arial" w:cs="Arial"/>
                <w:b/>
                <w:bCs/>
                <w:sz w:val="20"/>
                <w:szCs w:val="20"/>
              </w:rPr>
            </w:pPr>
            <w:r w:rsidRPr="00870989">
              <w:rPr>
                <w:rStyle w:val="BodyTextChar1"/>
                <w:rFonts w:ascii="Arial" w:hAnsi="Arial" w:cs="Arial"/>
                <w:b/>
                <w:bCs/>
                <w:sz w:val="20"/>
                <w:szCs w:val="20"/>
              </w:rPr>
              <w:t>CỘNG HOÀ XÃ HỘI CHỦ NGHĨA VIỆT NAM</w:t>
            </w:r>
          </w:p>
          <w:p w14:paraId="7AE6E3CC" w14:textId="77777777" w:rsidR="00307166" w:rsidRPr="00870989" w:rsidRDefault="00307166" w:rsidP="00870989">
            <w:pPr>
              <w:pStyle w:val="BodyText"/>
              <w:shd w:val="clear" w:color="auto" w:fill="auto"/>
              <w:spacing w:after="120" w:line="240" w:lineRule="auto"/>
              <w:ind w:firstLine="0"/>
              <w:jc w:val="center"/>
              <w:rPr>
                <w:rStyle w:val="BodyTextChar1"/>
                <w:rFonts w:ascii="Arial" w:hAnsi="Arial" w:cs="Arial"/>
                <w:b/>
                <w:bCs/>
                <w:sz w:val="20"/>
                <w:szCs w:val="20"/>
              </w:rPr>
            </w:pPr>
            <w:r w:rsidRPr="00870989">
              <w:rPr>
                <w:rStyle w:val="BodyTextChar1"/>
                <w:rFonts w:ascii="Arial" w:hAnsi="Arial" w:cs="Arial"/>
                <w:b/>
                <w:bCs/>
                <w:sz w:val="20"/>
                <w:szCs w:val="20"/>
              </w:rPr>
              <w:t>Độc lập - Tự do - Hạnh phúc</w:t>
            </w:r>
          </w:p>
          <w:p w14:paraId="06BDF3F6" w14:textId="6B58E255" w:rsidR="00307166" w:rsidRPr="00870989" w:rsidRDefault="00870989" w:rsidP="00870989">
            <w:pPr>
              <w:pStyle w:val="BodyText"/>
              <w:shd w:val="clear" w:color="auto" w:fill="auto"/>
              <w:spacing w:after="120" w:line="240" w:lineRule="auto"/>
              <w:ind w:firstLine="0"/>
              <w:jc w:val="center"/>
              <w:rPr>
                <w:rStyle w:val="BodyTextChar1"/>
                <w:rFonts w:ascii="Arial" w:hAnsi="Arial" w:cs="Arial"/>
                <w:bCs/>
                <w:sz w:val="20"/>
                <w:szCs w:val="20"/>
                <w:lang w:val="en-US"/>
              </w:rPr>
            </w:pPr>
            <w:r>
              <w:rPr>
                <w:rStyle w:val="BodyTextChar1"/>
                <w:rFonts w:ascii="Arial" w:hAnsi="Arial" w:cs="Arial"/>
                <w:bCs/>
                <w:sz w:val="20"/>
                <w:szCs w:val="20"/>
                <w:lang w:val="en-US"/>
              </w:rPr>
              <w:t>_____________________</w:t>
            </w:r>
          </w:p>
          <w:p w14:paraId="4044D8BE" w14:textId="77777777" w:rsidR="00307166" w:rsidRPr="00870989" w:rsidRDefault="004A7983" w:rsidP="00870989">
            <w:pPr>
              <w:pStyle w:val="BodyText"/>
              <w:shd w:val="clear" w:color="auto" w:fill="auto"/>
              <w:spacing w:after="120" w:line="240" w:lineRule="auto"/>
              <w:ind w:firstLine="0"/>
              <w:jc w:val="center"/>
              <w:rPr>
                <w:rStyle w:val="BodyTextChar1"/>
                <w:rFonts w:ascii="Arial" w:hAnsi="Arial" w:cs="Arial"/>
                <w:bCs/>
                <w:sz w:val="20"/>
                <w:szCs w:val="20"/>
                <w:lang w:val="en-US"/>
              </w:rPr>
            </w:pPr>
            <w:r w:rsidRPr="00870989">
              <w:rPr>
                <w:rStyle w:val="BodyTextChar1"/>
                <w:rFonts w:ascii="Arial" w:hAnsi="Arial" w:cs="Arial"/>
                <w:i/>
                <w:iCs/>
                <w:sz w:val="20"/>
                <w:szCs w:val="20"/>
                <w:lang w:val="en-US"/>
              </w:rPr>
              <w:t xml:space="preserve"> </w:t>
            </w:r>
            <w:r w:rsidR="00307166" w:rsidRPr="00870989">
              <w:rPr>
                <w:rStyle w:val="BodyTextChar1"/>
                <w:rFonts w:ascii="Arial" w:hAnsi="Arial" w:cs="Arial"/>
                <w:i/>
                <w:iCs/>
                <w:sz w:val="20"/>
                <w:szCs w:val="20"/>
              </w:rPr>
              <w:t xml:space="preserve"> Huế, ngày</w:t>
            </w:r>
            <w:r w:rsidR="004A4449" w:rsidRPr="00870989">
              <w:rPr>
                <w:rStyle w:val="BodyTextChar1"/>
                <w:rFonts w:ascii="Arial" w:hAnsi="Arial" w:cs="Arial"/>
                <w:i/>
                <w:iCs/>
                <w:sz w:val="20"/>
                <w:szCs w:val="20"/>
                <w:lang w:val="en-US"/>
              </w:rPr>
              <w:t xml:space="preserve"> 14 </w:t>
            </w:r>
            <w:r w:rsidR="00307166" w:rsidRPr="00870989">
              <w:rPr>
                <w:rStyle w:val="BodyTextChar1"/>
                <w:rFonts w:ascii="Arial" w:hAnsi="Arial" w:cs="Arial"/>
                <w:i/>
                <w:iCs/>
                <w:sz w:val="20"/>
                <w:szCs w:val="20"/>
              </w:rPr>
              <w:t xml:space="preserve">tháng </w:t>
            </w:r>
            <w:r w:rsidR="00016ECA" w:rsidRPr="00870989">
              <w:rPr>
                <w:rStyle w:val="BodyTextChar1"/>
                <w:rFonts w:ascii="Arial" w:hAnsi="Arial" w:cs="Arial"/>
                <w:i/>
                <w:iCs/>
                <w:sz w:val="20"/>
                <w:szCs w:val="20"/>
                <w:lang w:val="en-US"/>
              </w:rPr>
              <w:t>02</w:t>
            </w:r>
            <w:r w:rsidR="00307166" w:rsidRPr="00870989">
              <w:rPr>
                <w:rStyle w:val="BodyTextChar1"/>
                <w:rFonts w:ascii="Arial" w:hAnsi="Arial" w:cs="Arial"/>
                <w:i/>
                <w:iCs/>
                <w:sz w:val="20"/>
                <w:szCs w:val="20"/>
              </w:rPr>
              <w:t xml:space="preserve"> năm 20</w:t>
            </w:r>
            <w:r w:rsidR="00152CDA" w:rsidRPr="00870989">
              <w:rPr>
                <w:rStyle w:val="BodyTextChar1"/>
                <w:rFonts w:ascii="Arial" w:hAnsi="Arial" w:cs="Arial"/>
                <w:i/>
                <w:iCs/>
                <w:sz w:val="20"/>
                <w:szCs w:val="20"/>
                <w:lang w:val="en-US"/>
              </w:rPr>
              <w:t>2</w:t>
            </w:r>
            <w:r w:rsidRPr="00870989">
              <w:rPr>
                <w:rStyle w:val="BodyTextChar1"/>
                <w:rFonts w:ascii="Arial" w:hAnsi="Arial" w:cs="Arial"/>
                <w:i/>
                <w:iCs/>
                <w:sz w:val="20"/>
                <w:szCs w:val="20"/>
                <w:lang w:val="en-US"/>
              </w:rPr>
              <w:t>5</w:t>
            </w:r>
          </w:p>
        </w:tc>
      </w:tr>
    </w:tbl>
    <w:p w14:paraId="0CB17429" w14:textId="77777777" w:rsidR="00307166" w:rsidRPr="00870989" w:rsidRDefault="00307166" w:rsidP="00870989">
      <w:pPr>
        <w:pStyle w:val="BodyText"/>
        <w:shd w:val="clear" w:color="auto" w:fill="auto"/>
        <w:spacing w:after="120" w:line="240" w:lineRule="auto"/>
        <w:ind w:firstLine="0"/>
        <w:rPr>
          <w:rStyle w:val="BodyTextChar1"/>
          <w:rFonts w:ascii="Arial" w:hAnsi="Arial" w:cs="Arial"/>
          <w:b/>
          <w:bCs/>
          <w:sz w:val="20"/>
          <w:szCs w:val="20"/>
          <w:lang w:val="en-US"/>
        </w:rPr>
      </w:pPr>
    </w:p>
    <w:p w14:paraId="0EC1F541" w14:textId="77777777" w:rsidR="008601BE" w:rsidRPr="00870989" w:rsidRDefault="008601BE" w:rsidP="00870989">
      <w:pPr>
        <w:pStyle w:val="BodyText"/>
        <w:shd w:val="clear" w:color="auto" w:fill="auto"/>
        <w:spacing w:after="120" w:line="240" w:lineRule="auto"/>
        <w:ind w:firstLine="0"/>
        <w:jc w:val="center"/>
        <w:rPr>
          <w:rStyle w:val="BodyTextChar1"/>
          <w:rFonts w:ascii="Arial" w:hAnsi="Arial" w:cs="Arial"/>
          <w:b/>
          <w:bCs/>
          <w:sz w:val="20"/>
          <w:szCs w:val="20"/>
        </w:rPr>
      </w:pPr>
    </w:p>
    <w:p w14:paraId="41EA8678" w14:textId="77777777" w:rsidR="00D06725" w:rsidRPr="00870989" w:rsidRDefault="00D06725" w:rsidP="00870989">
      <w:pPr>
        <w:pStyle w:val="BodyText"/>
        <w:shd w:val="clear" w:color="auto" w:fill="auto"/>
        <w:spacing w:after="120" w:line="240" w:lineRule="auto"/>
        <w:ind w:firstLine="0"/>
        <w:jc w:val="center"/>
        <w:rPr>
          <w:rFonts w:ascii="Arial" w:hAnsi="Arial" w:cs="Arial"/>
          <w:sz w:val="20"/>
          <w:szCs w:val="20"/>
        </w:rPr>
      </w:pPr>
      <w:r w:rsidRPr="00870989">
        <w:rPr>
          <w:rStyle w:val="BodyTextChar1"/>
          <w:rFonts w:ascii="Arial" w:hAnsi="Arial" w:cs="Arial"/>
          <w:b/>
          <w:bCs/>
          <w:sz w:val="20"/>
          <w:szCs w:val="20"/>
        </w:rPr>
        <w:t>QUYẾT ĐỊNH</w:t>
      </w:r>
    </w:p>
    <w:p w14:paraId="66EDA533" w14:textId="6B8A8C3B" w:rsidR="000A49E9" w:rsidRPr="00870989" w:rsidRDefault="00EF3BBD" w:rsidP="00870989">
      <w:pPr>
        <w:pStyle w:val="NormalWeb"/>
        <w:spacing w:before="0" w:beforeAutospacing="0" w:after="120" w:afterAutospacing="0"/>
        <w:jc w:val="center"/>
        <w:rPr>
          <w:rFonts w:ascii="Arial" w:hAnsi="Arial" w:cs="Arial"/>
          <w:b/>
          <w:sz w:val="20"/>
          <w:szCs w:val="20"/>
        </w:rPr>
      </w:pPr>
      <w:r w:rsidRPr="00870989">
        <w:rPr>
          <w:rStyle w:val="BodyTextChar1"/>
          <w:rFonts w:ascii="Arial" w:hAnsi="Arial" w:cs="Arial"/>
          <w:b/>
          <w:bCs/>
          <w:sz w:val="20"/>
          <w:szCs w:val="20"/>
        </w:rPr>
        <w:t xml:space="preserve">Sửa đổi, bổ sung một số điều </w:t>
      </w:r>
      <w:r w:rsidR="000A49E9" w:rsidRPr="00870989">
        <w:rPr>
          <w:rStyle w:val="BodyTextChar1"/>
          <w:rFonts w:ascii="Arial" w:hAnsi="Arial" w:cs="Arial"/>
          <w:b/>
          <w:sz w:val="20"/>
          <w:szCs w:val="20"/>
        </w:rPr>
        <w:t>của Quy chế đặt tên, đổi tên đường,</w:t>
      </w:r>
      <w:r w:rsidR="00870989">
        <w:rPr>
          <w:rStyle w:val="BodyTextChar1"/>
          <w:rFonts w:ascii="Arial" w:hAnsi="Arial" w:cs="Arial"/>
          <w:b/>
          <w:sz w:val="20"/>
          <w:szCs w:val="20"/>
        </w:rPr>
        <w:t xml:space="preserve"> </w:t>
      </w:r>
      <w:r w:rsidR="000A49E9" w:rsidRPr="00870989">
        <w:rPr>
          <w:rStyle w:val="BodyTextChar1"/>
          <w:rFonts w:ascii="Arial" w:hAnsi="Arial" w:cs="Arial"/>
          <w:b/>
          <w:sz w:val="20"/>
          <w:szCs w:val="20"/>
        </w:rPr>
        <w:t>phố và công trình công cộng trên địa bàn t</w:t>
      </w:r>
      <w:r w:rsidR="005B4A93" w:rsidRPr="00870989">
        <w:rPr>
          <w:rStyle w:val="BodyTextChar1"/>
          <w:rFonts w:ascii="Arial" w:hAnsi="Arial" w:cs="Arial"/>
          <w:b/>
          <w:sz w:val="20"/>
          <w:szCs w:val="20"/>
          <w:lang w:val="en-US"/>
        </w:rPr>
        <w:t>hành phố</w:t>
      </w:r>
      <w:r w:rsidR="000A49E9" w:rsidRPr="00870989">
        <w:rPr>
          <w:rStyle w:val="BodyTextChar1"/>
          <w:rFonts w:ascii="Arial" w:hAnsi="Arial" w:cs="Arial"/>
          <w:b/>
          <w:sz w:val="20"/>
          <w:szCs w:val="20"/>
        </w:rPr>
        <w:t xml:space="preserve"> được ban hành kèm theo Quyết định số 24/2023/QĐ-UBND ngày 25/5/2023 của Ủy ban nhân dân tỉnh Thừa Thiên Huế</w:t>
      </w:r>
    </w:p>
    <w:p w14:paraId="45E788D8" w14:textId="2E586812" w:rsidR="00D153FF" w:rsidRPr="00870989" w:rsidRDefault="00870989" w:rsidP="00870989">
      <w:pPr>
        <w:pStyle w:val="NormalWeb"/>
        <w:spacing w:before="0" w:beforeAutospacing="0" w:after="120" w:afterAutospacing="0"/>
        <w:jc w:val="center"/>
        <w:rPr>
          <w:rStyle w:val="BodyTextChar1"/>
          <w:rFonts w:ascii="Arial" w:hAnsi="Arial" w:cs="Arial"/>
          <w:b/>
          <w:sz w:val="20"/>
          <w:szCs w:val="20"/>
        </w:rPr>
      </w:pPr>
      <w:r>
        <w:rPr>
          <w:rStyle w:val="BodyTextChar1"/>
          <w:rFonts w:ascii="Arial" w:hAnsi="Arial" w:cs="Arial"/>
          <w:b/>
          <w:sz w:val="20"/>
          <w:szCs w:val="20"/>
        </w:rPr>
        <w:t>______________________</w:t>
      </w:r>
    </w:p>
    <w:p w14:paraId="5E798ED9" w14:textId="77777777" w:rsidR="00152CDA" w:rsidRPr="00870989" w:rsidRDefault="00EE34A1" w:rsidP="00870989">
      <w:pPr>
        <w:tabs>
          <w:tab w:val="left" w:pos="5880"/>
        </w:tabs>
        <w:spacing w:after="120"/>
        <w:rPr>
          <w:rStyle w:val="BodyTextChar1"/>
          <w:rFonts w:ascii="Arial" w:hAnsi="Arial" w:cs="Arial"/>
          <w:b/>
          <w:bCs/>
          <w:color w:val="auto"/>
          <w:sz w:val="20"/>
          <w:szCs w:val="20"/>
        </w:rPr>
      </w:pPr>
      <w:r w:rsidRPr="00870989">
        <w:rPr>
          <w:rStyle w:val="BodyTextChar1"/>
          <w:rFonts w:ascii="Arial" w:hAnsi="Arial" w:cs="Arial"/>
          <w:b/>
          <w:bCs/>
          <w:color w:val="auto"/>
          <w:sz w:val="20"/>
          <w:szCs w:val="20"/>
          <w:lang w:val="x-none" w:eastAsia="x-none"/>
        </w:rPr>
        <w:t xml:space="preserve"> </w:t>
      </w:r>
      <w:r w:rsidR="006E15D8" w:rsidRPr="00870989">
        <w:rPr>
          <w:rStyle w:val="BodyTextChar1"/>
          <w:rFonts w:ascii="Arial" w:hAnsi="Arial" w:cs="Arial"/>
          <w:b/>
          <w:bCs/>
          <w:color w:val="auto"/>
          <w:sz w:val="20"/>
          <w:szCs w:val="20"/>
          <w:lang w:val="x-none" w:eastAsia="x-none"/>
        </w:rPr>
        <w:tab/>
      </w:r>
    </w:p>
    <w:p w14:paraId="786A0680" w14:textId="77777777" w:rsidR="00307166" w:rsidRPr="00870989" w:rsidRDefault="00012C70" w:rsidP="00870989">
      <w:pPr>
        <w:pStyle w:val="BodyText"/>
        <w:shd w:val="clear" w:color="auto" w:fill="auto"/>
        <w:spacing w:after="120" w:line="240" w:lineRule="auto"/>
        <w:ind w:firstLine="0"/>
        <w:jc w:val="center"/>
        <w:rPr>
          <w:rStyle w:val="BodyTextChar1"/>
          <w:rFonts w:ascii="Arial" w:hAnsi="Arial" w:cs="Arial"/>
          <w:b/>
          <w:bCs/>
          <w:sz w:val="20"/>
          <w:szCs w:val="20"/>
        </w:rPr>
      </w:pPr>
      <w:r w:rsidRPr="00870989">
        <w:rPr>
          <w:rStyle w:val="BodyTextChar1"/>
          <w:rFonts w:ascii="Arial" w:hAnsi="Arial" w:cs="Arial"/>
          <w:b/>
          <w:bCs/>
          <w:sz w:val="20"/>
          <w:szCs w:val="20"/>
        </w:rPr>
        <w:t>ỦY BAN</w:t>
      </w:r>
      <w:r w:rsidR="00D06725" w:rsidRPr="00870989">
        <w:rPr>
          <w:rStyle w:val="BodyTextChar1"/>
          <w:rFonts w:ascii="Arial" w:hAnsi="Arial" w:cs="Arial"/>
          <w:b/>
          <w:bCs/>
          <w:sz w:val="20"/>
          <w:szCs w:val="20"/>
        </w:rPr>
        <w:t xml:space="preserve"> NHÂN DÂN </w:t>
      </w:r>
      <w:r w:rsidR="004A7983" w:rsidRPr="00870989">
        <w:rPr>
          <w:rStyle w:val="BodyTextChar1"/>
          <w:rFonts w:ascii="Arial" w:hAnsi="Arial" w:cs="Arial"/>
          <w:b/>
          <w:bCs/>
          <w:sz w:val="20"/>
          <w:szCs w:val="20"/>
          <w:lang w:val="en-US"/>
        </w:rPr>
        <w:t>THÀNH PHỐ</w:t>
      </w:r>
      <w:r w:rsidR="00D06725" w:rsidRPr="00870989">
        <w:rPr>
          <w:rStyle w:val="BodyTextChar1"/>
          <w:rFonts w:ascii="Arial" w:hAnsi="Arial" w:cs="Arial"/>
          <w:b/>
          <w:bCs/>
          <w:sz w:val="20"/>
          <w:szCs w:val="20"/>
        </w:rPr>
        <w:t xml:space="preserve"> HUẾ</w:t>
      </w:r>
    </w:p>
    <w:p w14:paraId="16885D61" w14:textId="77777777" w:rsidR="00016ECA" w:rsidRPr="00870989" w:rsidRDefault="00016ECA" w:rsidP="00870989">
      <w:pPr>
        <w:pStyle w:val="BodyText"/>
        <w:shd w:val="clear" w:color="auto" w:fill="auto"/>
        <w:spacing w:after="120" w:line="240" w:lineRule="auto"/>
        <w:ind w:firstLine="0"/>
        <w:jc w:val="center"/>
        <w:rPr>
          <w:rStyle w:val="BodyTextChar1"/>
          <w:rFonts w:ascii="Arial" w:hAnsi="Arial" w:cs="Arial"/>
          <w:b/>
          <w:bCs/>
          <w:sz w:val="20"/>
          <w:szCs w:val="20"/>
          <w:lang w:val="en-US"/>
        </w:rPr>
      </w:pPr>
    </w:p>
    <w:p w14:paraId="087315E7" w14:textId="77777777" w:rsidR="00D153FF" w:rsidRPr="00870989" w:rsidRDefault="00D153FF" w:rsidP="00870989">
      <w:pPr>
        <w:spacing w:after="120"/>
        <w:jc w:val="both"/>
        <w:rPr>
          <w:rFonts w:ascii="Arial" w:hAnsi="Arial" w:cs="Arial"/>
          <w:i/>
          <w:color w:val="auto"/>
          <w:sz w:val="20"/>
          <w:szCs w:val="20"/>
        </w:rPr>
      </w:pPr>
      <w:r w:rsidRPr="00870989">
        <w:rPr>
          <w:rFonts w:ascii="Arial" w:hAnsi="Arial" w:cs="Arial"/>
          <w:i/>
          <w:color w:val="auto"/>
          <w:sz w:val="20"/>
          <w:szCs w:val="20"/>
        </w:rPr>
        <w:t>Căn cứ Luật Tổ chức chính quyền địa phương ngày 19 tháng 6 năm 2015;</w:t>
      </w:r>
    </w:p>
    <w:p w14:paraId="421BF338" w14:textId="77777777" w:rsidR="00A16566" w:rsidRPr="00870989" w:rsidRDefault="00D153FF" w:rsidP="00870989">
      <w:pPr>
        <w:spacing w:after="120"/>
        <w:jc w:val="both"/>
        <w:rPr>
          <w:rFonts w:ascii="Arial" w:hAnsi="Arial" w:cs="Arial"/>
          <w:i/>
          <w:color w:val="auto"/>
          <w:sz w:val="20"/>
          <w:szCs w:val="20"/>
          <w:lang w:val="en-US"/>
        </w:rPr>
      </w:pPr>
      <w:r w:rsidRPr="00870989">
        <w:rPr>
          <w:rFonts w:ascii="Arial" w:hAnsi="Arial" w:cs="Arial"/>
          <w:i/>
          <w:color w:val="auto"/>
          <w:sz w:val="20"/>
          <w:szCs w:val="20"/>
        </w:rPr>
        <w:t>Căn cứ Luật Sửa đổi, bổ sung một số điều của Luật Tổ chức Chính phủ và Luật Tổ chức chính quyền địa phương ngày 22 tháng 11 năm 2019;</w:t>
      </w:r>
    </w:p>
    <w:p w14:paraId="454E7CF1" w14:textId="77777777" w:rsidR="00313A92" w:rsidRPr="00870989" w:rsidRDefault="00313A92" w:rsidP="00870989">
      <w:pPr>
        <w:spacing w:after="120"/>
        <w:jc w:val="both"/>
        <w:rPr>
          <w:rFonts w:ascii="Arial" w:hAnsi="Arial" w:cs="Arial"/>
          <w:i/>
          <w:color w:val="auto"/>
          <w:sz w:val="20"/>
          <w:szCs w:val="20"/>
        </w:rPr>
      </w:pPr>
      <w:r w:rsidRPr="00870989">
        <w:rPr>
          <w:rFonts w:ascii="Arial" w:hAnsi="Arial" w:cs="Arial"/>
          <w:i/>
          <w:color w:val="auto"/>
          <w:sz w:val="20"/>
          <w:szCs w:val="20"/>
        </w:rPr>
        <w:t>Căn cứ Luật Ban hành văn bản quy phạm pháp luật ngày 22 tháng 6 năm 2015;</w:t>
      </w:r>
      <w:r w:rsidR="008601BE" w:rsidRPr="00870989">
        <w:rPr>
          <w:rFonts w:ascii="Arial" w:hAnsi="Arial" w:cs="Arial"/>
          <w:i/>
          <w:color w:val="auto"/>
          <w:sz w:val="20"/>
          <w:szCs w:val="20"/>
          <w:lang w:val="en-US"/>
        </w:rPr>
        <w:t xml:space="preserve"> </w:t>
      </w:r>
      <w:r w:rsidRPr="00870989">
        <w:rPr>
          <w:rFonts w:ascii="Arial" w:hAnsi="Arial" w:cs="Arial"/>
          <w:i/>
          <w:color w:val="auto"/>
          <w:sz w:val="20"/>
          <w:szCs w:val="20"/>
        </w:rPr>
        <w:t xml:space="preserve">Luật sửa đổi, bổ sung một số điều của Luật Ban hành văn bản quy phạm pháp luật ngày 18 tháng 6 năm 2020; </w:t>
      </w:r>
    </w:p>
    <w:p w14:paraId="6F1BFBF8" w14:textId="77777777" w:rsidR="00C87B05" w:rsidRPr="00870989" w:rsidRDefault="000A49E9" w:rsidP="00870989">
      <w:pPr>
        <w:pStyle w:val="Noidung"/>
        <w:spacing w:before="0" w:after="120"/>
        <w:ind w:firstLine="0"/>
        <w:rPr>
          <w:rFonts w:ascii="Arial" w:hAnsi="Arial" w:cs="Arial"/>
          <w:i/>
          <w:sz w:val="20"/>
          <w:szCs w:val="20"/>
        </w:rPr>
      </w:pPr>
      <w:r w:rsidRPr="00870989">
        <w:rPr>
          <w:rFonts w:ascii="Arial" w:hAnsi="Arial" w:cs="Arial"/>
          <w:i/>
          <w:sz w:val="20"/>
          <w:szCs w:val="20"/>
          <w:lang w:val="vi-VN"/>
        </w:rPr>
        <w:t xml:space="preserve">Căn cứ Luật </w:t>
      </w:r>
      <w:r w:rsidR="00F26634" w:rsidRPr="00870989">
        <w:rPr>
          <w:rFonts w:ascii="Arial" w:hAnsi="Arial" w:cs="Arial"/>
          <w:i/>
          <w:sz w:val="20"/>
          <w:szCs w:val="20"/>
        </w:rPr>
        <w:t>Đ</w:t>
      </w:r>
      <w:r w:rsidR="00F26634" w:rsidRPr="00870989">
        <w:rPr>
          <w:rFonts w:ascii="Arial" w:hAnsi="Arial" w:cs="Arial"/>
          <w:i/>
          <w:sz w:val="20"/>
          <w:szCs w:val="20"/>
          <w:lang w:val="vi-VN"/>
        </w:rPr>
        <w:t>ường bộ ngày 27 tháng 6</w:t>
      </w:r>
      <w:r w:rsidRPr="00870989">
        <w:rPr>
          <w:rFonts w:ascii="Arial" w:hAnsi="Arial" w:cs="Arial"/>
          <w:i/>
          <w:sz w:val="20"/>
          <w:szCs w:val="20"/>
          <w:lang w:val="vi-VN"/>
        </w:rPr>
        <w:t xml:space="preserve"> năm </w:t>
      </w:r>
      <w:r w:rsidR="00F26634" w:rsidRPr="00870989">
        <w:rPr>
          <w:rFonts w:ascii="Arial" w:hAnsi="Arial" w:cs="Arial"/>
          <w:i/>
          <w:sz w:val="20"/>
          <w:szCs w:val="20"/>
        </w:rPr>
        <w:t>2024;</w:t>
      </w:r>
    </w:p>
    <w:p w14:paraId="1F9E51CE" w14:textId="77777777" w:rsidR="00C87B05" w:rsidRPr="00870989" w:rsidRDefault="000A49E9" w:rsidP="00870989">
      <w:pPr>
        <w:pStyle w:val="Noidung"/>
        <w:spacing w:before="0" w:after="120"/>
        <w:ind w:firstLine="0"/>
        <w:rPr>
          <w:rFonts w:ascii="Arial" w:hAnsi="Arial" w:cs="Arial"/>
          <w:i/>
          <w:spacing w:val="-2"/>
          <w:sz w:val="20"/>
          <w:szCs w:val="20"/>
        </w:rPr>
      </w:pPr>
      <w:r w:rsidRPr="00870989">
        <w:rPr>
          <w:rFonts w:ascii="Arial" w:hAnsi="Arial" w:cs="Arial"/>
          <w:i/>
          <w:spacing w:val="-2"/>
          <w:sz w:val="20"/>
          <w:szCs w:val="20"/>
        </w:rPr>
        <w:t>Căn cứ Nghị định số 91/2005/NĐ-CP ngày 11 tháng 7 năm 2005 của Chính phủ về việc ban hành Quy chế đặt tên, đổi tên đường, phố và công trình công cộng;</w:t>
      </w:r>
    </w:p>
    <w:p w14:paraId="17B5174B" w14:textId="77777777" w:rsidR="00C87B05" w:rsidRPr="00870989" w:rsidRDefault="000A49E9" w:rsidP="00870989">
      <w:pPr>
        <w:pStyle w:val="Noidung"/>
        <w:spacing w:before="0" w:after="120"/>
        <w:ind w:firstLine="0"/>
        <w:rPr>
          <w:rFonts w:ascii="Arial" w:hAnsi="Arial" w:cs="Arial"/>
          <w:i/>
          <w:sz w:val="20"/>
          <w:szCs w:val="20"/>
        </w:rPr>
      </w:pPr>
      <w:r w:rsidRPr="00870989">
        <w:rPr>
          <w:rFonts w:ascii="Arial" w:hAnsi="Arial" w:cs="Arial"/>
          <w:i/>
          <w:sz w:val="20"/>
          <w:szCs w:val="20"/>
        </w:rPr>
        <w:t>Căn cứ Thông tư số 36/2006/TT-BVHTT ngày 20 tháng 3 năm 2006 của Bộ trưởng Bộ Văn hóa - Thông tin (nay là Bộ Văn hóa, Thể thao và Du lịch) hướng dẫn thực hiện một số điều của Quy chế đặt tên, đổi tên đường, phố và công trình công cộng ban hành kèm theo Nghị định số 91/2005/NĐ-CP ngày 11 tháng 7 năm 2005 của Chính phủ;</w:t>
      </w:r>
    </w:p>
    <w:p w14:paraId="194B485A" w14:textId="77777777" w:rsidR="00C87B05" w:rsidRPr="00870989" w:rsidRDefault="000A49E9" w:rsidP="00870989">
      <w:pPr>
        <w:pStyle w:val="Noidung"/>
        <w:spacing w:before="0" w:after="120"/>
        <w:ind w:firstLine="0"/>
        <w:rPr>
          <w:rFonts w:ascii="Arial" w:hAnsi="Arial" w:cs="Arial"/>
          <w:i/>
          <w:sz w:val="20"/>
          <w:szCs w:val="20"/>
        </w:rPr>
      </w:pPr>
      <w:r w:rsidRPr="00870989">
        <w:rPr>
          <w:rFonts w:ascii="Arial" w:hAnsi="Arial" w:cs="Arial"/>
          <w:i/>
          <w:sz w:val="20"/>
          <w:szCs w:val="20"/>
        </w:rPr>
        <w:t>Căn cứ Thông tư số 06/2021/TT-BXD ngày 30 tháng 6 năm 2021 của Bộ Xây dựng quy định về phân cấp công trình xây dựng và hướng dẫn áp dụng trong quản lý hoạt động đầu tư xây dựng;</w:t>
      </w:r>
    </w:p>
    <w:p w14:paraId="78236FB2" w14:textId="77777777" w:rsidR="00D153FF" w:rsidRPr="00870989" w:rsidRDefault="00D153FF" w:rsidP="00870989">
      <w:pPr>
        <w:pStyle w:val="Noidung"/>
        <w:spacing w:before="0" w:after="120"/>
        <w:ind w:firstLine="0"/>
        <w:rPr>
          <w:rFonts w:ascii="Arial" w:hAnsi="Arial" w:cs="Arial"/>
          <w:i/>
          <w:sz w:val="20"/>
          <w:szCs w:val="20"/>
        </w:rPr>
      </w:pPr>
      <w:r w:rsidRPr="00870989">
        <w:rPr>
          <w:rFonts w:ascii="Arial" w:hAnsi="Arial" w:cs="Arial"/>
          <w:i/>
          <w:sz w:val="20"/>
          <w:szCs w:val="20"/>
        </w:rPr>
        <w:t>Theo đề nghị của Giám đốc</w:t>
      </w:r>
      <w:r w:rsidR="00AB0CAE" w:rsidRPr="00870989">
        <w:rPr>
          <w:rFonts w:ascii="Arial" w:hAnsi="Arial" w:cs="Arial"/>
          <w:i/>
          <w:sz w:val="20"/>
          <w:szCs w:val="20"/>
        </w:rPr>
        <w:t xml:space="preserve"> Sở </w:t>
      </w:r>
      <w:r w:rsidR="00A16566" w:rsidRPr="00870989">
        <w:rPr>
          <w:rFonts w:ascii="Arial" w:hAnsi="Arial" w:cs="Arial"/>
          <w:i/>
          <w:sz w:val="20"/>
          <w:szCs w:val="20"/>
        </w:rPr>
        <w:t>Văn hóa và Thể thao</w:t>
      </w:r>
      <w:r w:rsidR="00AB0CAE" w:rsidRPr="00870989">
        <w:rPr>
          <w:rFonts w:ascii="Arial" w:hAnsi="Arial" w:cs="Arial"/>
          <w:i/>
          <w:sz w:val="20"/>
          <w:szCs w:val="20"/>
        </w:rPr>
        <w:t>.</w:t>
      </w:r>
    </w:p>
    <w:p w14:paraId="0280F90D" w14:textId="77777777" w:rsidR="00696D96" w:rsidRPr="00870989" w:rsidRDefault="00696D96" w:rsidP="00870989">
      <w:pPr>
        <w:tabs>
          <w:tab w:val="left" w:pos="720"/>
        </w:tabs>
        <w:spacing w:after="120"/>
        <w:jc w:val="both"/>
        <w:rPr>
          <w:rFonts w:ascii="Arial" w:hAnsi="Arial" w:cs="Arial"/>
          <w:i/>
          <w:color w:val="auto"/>
          <w:sz w:val="20"/>
          <w:szCs w:val="20"/>
          <w:lang w:val="en-US"/>
        </w:rPr>
      </w:pPr>
    </w:p>
    <w:p w14:paraId="28DF2517" w14:textId="77777777" w:rsidR="00D06725" w:rsidRPr="00870989" w:rsidRDefault="00D06725" w:rsidP="00870989">
      <w:pPr>
        <w:pStyle w:val="BodyText"/>
        <w:shd w:val="clear" w:color="auto" w:fill="auto"/>
        <w:tabs>
          <w:tab w:val="left" w:pos="8459"/>
        </w:tabs>
        <w:spacing w:after="120" w:line="240" w:lineRule="auto"/>
        <w:ind w:firstLine="0"/>
        <w:jc w:val="center"/>
        <w:rPr>
          <w:rStyle w:val="BodyTextChar1"/>
          <w:rFonts w:ascii="Arial" w:hAnsi="Arial" w:cs="Arial"/>
          <w:b/>
          <w:bCs/>
          <w:sz w:val="20"/>
          <w:szCs w:val="20"/>
        </w:rPr>
      </w:pPr>
      <w:r w:rsidRPr="00870989">
        <w:rPr>
          <w:rStyle w:val="BodyTextChar1"/>
          <w:rFonts w:ascii="Arial" w:hAnsi="Arial" w:cs="Arial"/>
          <w:b/>
          <w:bCs/>
          <w:sz w:val="20"/>
          <w:szCs w:val="20"/>
        </w:rPr>
        <w:t>QUYẾT ĐỊNH:</w:t>
      </w:r>
    </w:p>
    <w:p w14:paraId="139EB422" w14:textId="5C5387C9" w:rsidR="000B4295" w:rsidRPr="00870989" w:rsidRDefault="00D06725" w:rsidP="00870989">
      <w:pPr>
        <w:pStyle w:val="NormalWeb"/>
        <w:spacing w:before="0" w:beforeAutospacing="0" w:after="120" w:afterAutospacing="0"/>
        <w:jc w:val="both"/>
        <w:rPr>
          <w:rFonts w:ascii="Arial" w:hAnsi="Arial" w:cs="Arial"/>
          <w:b/>
          <w:spacing w:val="-6"/>
          <w:sz w:val="20"/>
          <w:szCs w:val="20"/>
          <w:lang w:val="en-US"/>
        </w:rPr>
      </w:pPr>
      <w:r w:rsidRPr="00870989">
        <w:rPr>
          <w:rStyle w:val="BodyTextChar1"/>
          <w:rFonts w:ascii="Arial" w:hAnsi="Arial" w:cs="Arial"/>
          <w:b/>
          <w:sz w:val="20"/>
          <w:szCs w:val="20"/>
        </w:rPr>
        <w:t>Điều 1.</w:t>
      </w:r>
      <w:r w:rsidR="00AB0CAE" w:rsidRPr="00870989">
        <w:rPr>
          <w:rStyle w:val="BodyTextChar1"/>
          <w:rFonts w:ascii="Arial" w:hAnsi="Arial" w:cs="Arial"/>
          <w:b/>
          <w:sz w:val="20"/>
          <w:szCs w:val="20"/>
          <w:lang w:val="en-US"/>
        </w:rPr>
        <w:t xml:space="preserve"> </w:t>
      </w:r>
      <w:r w:rsidR="000B4295" w:rsidRPr="00870989">
        <w:rPr>
          <w:rFonts w:ascii="Arial" w:hAnsi="Arial" w:cs="Arial"/>
          <w:b/>
          <w:spacing w:val="-6"/>
          <w:sz w:val="20"/>
          <w:szCs w:val="20"/>
        </w:rPr>
        <w:t xml:space="preserve">Sửa đổi, bổ sung một số điều của </w:t>
      </w:r>
      <w:r w:rsidR="001E4903" w:rsidRPr="00870989">
        <w:rPr>
          <w:rFonts w:ascii="Arial" w:hAnsi="Arial" w:cs="Arial"/>
          <w:b/>
          <w:bCs/>
          <w:sz w:val="20"/>
          <w:szCs w:val="20"/>
        </w:rPr>
        <w:t>Quy chế đặt tên, đổi tên đường, phố và công</w:t>
      </w:r>
      <w:r w:rsidR="005B4A93" w:rsidRPr="00870989">
        <w:rPr>
          <w:rFonts w:ascii="Arial" w:hAnsi="Arial" w:cs="Arial"/>
          <w:b/>
          <w:bCs/>
          <w:sz w:val="20"/>
          <w:szCs w:val="20"/>
        </w:rPr>
        <w:t xml:space="preserve"> trình công cộng trên địa bàn thành phố </w:t>
      </w:r>
      <w:r w:rsidR="001E4903" w:rsidRPr="00870989">
        <w:rPr>
          <w:rFonts w:ascii="Arial" w:hAnsi="Arial" w:cs="Arial"/>
          <w:b/>
          <w:bCs/>
          <w:sz w:val="20"/>
          <w:szCs w:val="20"/>
        </w:rPr>
        <w:t>được ban hành kèm theo Quyết định số 24/2023/QĐ-UBND ngày 25/5/2023 của Ủy ban nhân dân tỉnh Thừa Thiên Huế</w:t>
      </w:r>
      <w:r w:rsidR="0027567F" w:rsidRPr="00870989">
        <w:rPr>
          <w:rFonts w:ascii="Arial" w:hAnsi="Arial" w:cs="Arial"/>
          <w:b/>
          <w:spacing w:val="-6"/>
          <w:sz w:val="20"/>
          <w:szCs w:val="20"/>
          <w:lang w:val="en-US"/>
        </w:rPr>
        <w:t>:</w:t>
      </w:r>
    </w:p>
    <w:p w14:paraId="4A713F7D" w14:textId="77777777" w:rsidR="00980DE0" w:rsidRPr="00870989" w:rsidRDefault="00980DE0" w:rsidP="00870989">
      <w:pPr>
        <w:pStyle w:val="NormalWeb"/>
        <w:spacing w:before="0" w:beforeAutospacing="0" w:after="120" w:afterAutospacing="0"/>
        <w:rPr>
          <w:rFonts w:ascii="Arial" w:hAnsi="Arial" w:cs="Arial"/>
          <w:sz w:val="20"/>
          <w:szCs w:val="20"/>
          <w:lang w:val="vi-VN"/>
        </w:rPr>
      </w:pPr>
      <w:r w:rsidRPr="00870989">
        <w:rPr>
          <w:rFonts w:ascii="Arial" w:hAnsi="Arial" w:cs="Arial"/>
          <w:sz w:val="20"/>
          <w:szCs w:val="20"/>
        </w:rPr>
        <w:t xml:space="preserve">1. </w:t>
      </w:r>
      <w:r w:rsidRPr="00870989">
        <w:rPr>
          <w:rFonts w:ascii="Arial" w:hAnsi="Arial" w:cs="Arial"/>
          <w:iCs/>
          <w:sz w:val="20"/>
          <w:szCs w:val="20"/>
          <w:shd w:val="clear" w:color="auto" w:fill="FFFFFF"/>
        </w:rPr>
        <w:t xml:space="preserve">Sửa đổi, bổ sung </w:t>
      </w:r>
      <w:r w:rsidRPr="00870989">
        <w:rPr>
          <w:rFonts w:ascii="Arial" w:hAnsi="Arial" w:cs="Arial"/>
          <w:b/>
          <w:iCs/>
          <w:sz w:val="20"/>
          <w:szCs w:val="20"/>
          <w:shd w:val="clear" w:color="auto" w:fill="FFFFFF"/>
        </w:rPr>
        <w:t xml:space="preserve">điểm </w:t>
      </w:r>
      <w:r w:rsidRPr="00870989">
        <w:rPr>
          <w:rFonts w:ascii="Arial" w:hAnsi="Arial" w:cs="Arial"/>
          <w:b/>
          <w:iCs/>
          <w:sz w:val="20"/>
          <w:szCs w:val="20"/>
          <w:shd w:val="clear" w:color="auto" w:fill="FFFFFF"/>
          <w:lang w:val="vi-VN"/>
        </w:rPr>
        <w:t>đ</w:t>
      </w:r>
      <w:r w:rsidRPr="00870989">
        <w:rPr>
          <w:rFonts w:ascii="Arial" w:hAnsi="Arial" w:cs="Arial"/>
          <w:b/>
          <w:iCs/>
          <w:sz w:val="20"/>
          <w:szCs w:val="20"/>
          <w:shd w:val="clear" w:color="auto" w:fill="FFFFFF"/>
        </w:rPr>
        <w:t xml:space="preserve"> </w:t>
      </w:r>
      <w:r w:rsidRPr="00870989">
        <w:rPr>
          <w:rFonts w:ascii="Arial" w:hAnsi="Arial" w:cs="Arial"/>
          <w:b/>
          <w:iCs/>
          <w:sz w:val="20"/>
          <w:szCs w:val="20"/>
          <w:shd w:val="clear" w:color="auto" w:fill="FFFFFF"/>
          <w:lang w:val="vi-VN"/>
        </w:rPr>
        <w:t>k</w:t>
      </w:r>
      <w:r w:rsidRPr="00870989">
        <w:rPr>
          <w:rFonts w:ascii="Arial" w:hAnsi="Arial" w:cs="Arial"/>
          <w:b/>
          <w:iCs/>
          <w:sz w:val="20"/>
          <w:szCs w:val="20"/>
          <w:shd w:val="clear" w:color="auto" w:fill="FFFFFF"/>
        </w:rPr>
        <w:t>hoản 1</w:t>
      </w:r>
      <w:r w:rsidRPr="00870989">
        <w:rPr>
          <w:rFonts w:ascii="Arial" w:hAnsi="Arial" w:cs="Arial"/>
          <w:b/>
          <w:iCs/>
          <w:sz w:val="20"/>
          <w:szCs w:val="20"/>
          <w:shd w:val="clear" w:color="auto" w:fill="FFFFFF"/>
          <w:lang w:val="vi-VN"/>
        </w:rPr>
        <w:t xml:space="preserve"> Đ</w:t>
      </w:r>
      <w:r w:rsidRPr="00870989">
        <w:rPr>
          <w:rFonts w:ascii="Arial" w:hAnsi="Arial" w:cs="Arial"/>
          <w:b/>
          <w:iCs/>
          <w:sz w:val="20"/>
          <w:szCs w:val="20"/>
          <w:shd w:val="clear" w:color="auto" w:fill="FFFFFF"/>
        </w:rPr>
        <w:t xml:space="preserve">iều </w:t>
      </w:r>
      <w:r w:rsidRPr="00870989">
        <w:rPr>
          <w:rFonts w:ascii="Arial" w:hAnsi="Arial" w:cs="Arial"/>
          <w:b/>
          <w:iCs/>
          <w:sz w:val="20"/>
          <w:szCs w:val="20"/>
          <w:shd w:val="clear" w:color="auto" w:fill="FFFFFF"/>
          <w:lang w:val="vi-VN"/>
        </w:rPr>
        <w:t>9</w:t>
      </w:r>
      <w:r w:rsidRPr="00870989">
        <w:rPr>
          <w:rFonts w:ascii="Arial" w:hAnsi="Arial" w:cs="Arial"/>
          <w:iCs/>
          <w:sz w:val="20"/>
          <w:szCs w:val="20"/>
          <w:shd w:val="clear" w:color="auto" w:fill="FFFFFF"/>
        </w:rPr>
        <w:t xml:space="preserve"> </w:t>
      </w:r>
      <w:r w:rsidRPr="00870989">
        <w:rPr>
          <w:rFonts w:ascii="Arial" w:hAnsi="Arial" w:cs="Arial"/>
          <w:iCs/>
          <w:sz w:val="20"/>
          <w:szCs w:val="20"/>
          <w:shd w:val="clear" w:color="auto" w:fill="FFFFFF"/>
          <w:lang w:val="vi-VN"/>
        </w:rPr>
        <w:t>như sau:</w:t>
      </w:r>
    </w:p>
    <w:p w14:paraId="759D6EA8" w14:textId="77777777" w:rsidR="00980DE0" w:rsidRPr="00870989" w:rsidRDefault="00980DE0" w:rsidP="00870989">
      <w:pPr>
        <w:pStyle w:val="NormalWeb"/>
        <w:spacing w:before="0" w:beforeAutospacing="0" w:after="120" w:afterAutospacing="0"/>
        <w:jc w:val="both"/>
        <w:rPr>
          <w:rFonts w:ascii="Arial" w:hAnsi="Arial" w:cs="Arial"/>
          <w:sz w:val="20"/>
          <w:szCs w:val="20"/>
          <w:lang w:val="vi-VN"/>
        </w:rPr>
      </w:pPr>
      <w:r w:rsidRPr="00870989">
        <w:rPr>
          <w:rStyle w:val="fontstyle01"/>
          <w:rFonts w:ascii="Arial" w:hAnsi="Arial" w:cs="Arial"/>
          <w:color w:val="auto"/>
          <w:sz w:val="20"/>
          <w:szCs w:val="20"/>
          <w:lang w:val="vi-VN"/>
        </w:rPr>
        <w:t>“</w:t>
      </w:r>
      <w:r w:rsidRPr="00870989">
        <w:rPr>
          <w:rStyle w:val="fontstyle01"/>
          <w:rFonts w:ascii="Arial" w:hAnsi="Arial" w:cs="Arial"/>
          <w:color w:val="auto"/>
          <w:sz w:val="20"/>
          <w:szCs w:val="20"/>
        </w:rPr>
        <w:t>đ) Đường xã quy định tại khoản 12 Điều 4 Quy chế này thì lựa chọn tên</w:t>
      </w:r>
      <w:r w:rsidR="000C7621" w:rsidRPr="00870989">
        <w:rPr>
          <w:rStyle w:val="fontstyle01"/>
          <w:rFonts w:ascii="Arial" w:hAnsi="Arial" w:cs="Arial"/>
          <w:color w:val="auto"/>
          <w:sz w:val="20"/>
          <w:szCs w:val="20"/>
          <w:lang w:val="en-US"/>
        </w:rPr>
        <w:t xml:space="preserve"> </w:t>
      </w:r>
      <w:r w:rsidRPr="00870989">
        <w:rPr>
          <w:rStyle w:val="fontstyle01"/>
          <w:rFonts w:ascii="Arial" w:hAnsi="Arial" w:cs="Arial"/>
          <w:color w:val="auto"/>
          <w:sz w:val="20"/>
          <w:szCs w:val="20"/>
        </w:rPr>
        <w:t>sự kiện lịch sử, địa danh</w:t>
      </w:r>
      <w:r w:rsidRPr="00870989">
        <w:rPr>
          <w:rStyle w:val="fontstyle01"/>
          <w:rFonts w:ascii="Arial" w:hAnsi="Arial" w:cs="Arial"/>
          <w:color w:val="auto"/>
          <w:sz w:val="20"/>
          <w:szCs w:val="20"/>
          <w:lang w:val="vi-VN"/>
        </w:rPr>
        <w:t>, di tích lịch sử - văn hóa,</w:t>
      </w:r>
      <w:r w:rsidRPr="00870989">
        <w:rPr>
          <w:rStyle w:val="fontstyle01"/>
          <w:rFonts w:ascii="Arial" w:hAnsi="Arial" w:cs="Arial"/>
          <w:color w:val="auto"/>
          <w:sz w:val="20"/>
          <w:szCs w:val="20"/>
        </w:rPr>
        <w:t xml:space="preserve"> danh lam -</w:t>
      </w:r>
      <w:r w:rsidRPr="00870989">
        <w:rPr>
          <w:rStyle w:val="fontstyle01"/>
          <w:rFonts w:ascii="Arial" w:hAnsi="Arial" w:cs="Arial"/>
          <w:color w:val="auto"/>
          <w:sz w:val="20"/>
          <w:szCs w:val="20"/>
          <w:lang w:val="vi-VN"/>
        </w:rPr>
        <w:t xml:space="preserve"> </w:t>
      </w:r>
      <w:r w:rsidRPr="00870989">
        <w:rPr>
          <w:rStyle w:val="fontstyle01"/>
          <w:rFonts w:ascii="Arial" w:hAnsi="Arial" w:cs="Arial"/>
          <w:color w:val="auto"/>
          <w:sz w:val="20"/>
          <w:szCs w:val="20"/>
        </w:rPr>
        <w:t>thắng cảnh</w:t>
      </w:r>
      <w:r w:rsidRPr="00870989">
        <w:rPr>
          <w:rStyle w:val="fontstyle01"/>
          <w:rFonts w:ascii="Arial" w:hAnsi="Arial" w:cs="Arial"/>
          <w:color w:val="auto"/>
          <w:sz w:val="20"/>
          <w:szCs w:val="20"/>
          <w:lang w:val="vi-VN"/>
        </w:rPr>
        <w:t>, tập quán gắn liền với địa phương hoặc</w:t>
      </w:r>
      <w:r w:rsidRPr="00870989">
        <w:rPr>
          <w:rStyle w:val="fontstyle01"/>
          <w:rFonts w:ascii="Arial" w:hAnsi="Arial" w:cs="Arial"/>
          <w:color w:val="auto"/>
          <w:sz w:val="20"/>
          <w:szCs w:val="20"/>
        </w:rPr>
        <w:t xml:space="preserve"> tên</w:t>
      </w:r>
      <w:r w:rsidRPr="00870989">
        <w:rPr>
          <w:rStyle w:val="fontstyle01"/>
          <w:rFonts w:ascii="Arial" w:hAnsi="Arial" w:cs="Arial"/>
          <w:color w:val="auto"/>
          <w:sz w:val="20"/>
          <w:szCs w:val="20"/>
          <w:lang w:val="vi-VN"/>
        </w:rPr>
        <w:t xml:space="preserve"> </w:t>
      </w:r>
      <w:r w:rsidRPr="00870989">
        <w:rPr>
          <w:rStyle w:val="fontstyle01"/>
          <w:rFonts w:ascii="Arial" w:hAnsi="Arial" w:cs="Arial"/>
          <w:color w:val="auto"/>
          <w:sz w:val="20"/>
          <w:szCs w:val="20"/>
        </w:rPr>
        <w:t>sự kiện lịch sử, địa danh</w:t>
      </w:r>
      <w:r w:rsidRPr="00870989">
        <w:rPr>
          <w:rStyle w:val="fontstyle01"/>
          <w:rFonts w:ascii="Arial" w:hAnsi="Arial" w:cs="Arial"/>
          <w:color w:val="auto"/>
          <w:sz w:val="20"/>
          <w:szCs w:val="20"/>
          <w:lang w:val="vi-VN"/>
        </w:rPr>
        <w:t>, di tích lịch sử - văn hóa,</w:t>
      </w:r>
      <w:r w:rsidRPr="00870989">
        <w:rPr>
          <w:rStyle w:val="fontstyle01"/>
          <w:rFonts w:ascii="Arial" w:hAnsi="Arial" w:cs="Arial"/>
          <w:color w:val="auto"/>
          <w:sz w:val="20"/>
          <w:szCs w:val="20"/>
        </w:rPr>
        <w:t xml:space="preserve"> danh lam -</w:t>
      </w:r>
      <w:r w:rsidRPr="00870989">
        <w:rPr>
          <w:rStyle w:val="fontstyle01"/>
          <w:rFonts w:ascii="Arial" w:hAnsi="Arial" w:cs="Arial"/>
          <w:color w:val="auto"/>
          <w:sz w:val="20"/>
          <w:szCs w:val="20"/>
          <w:lang w:val="vi-VN"/>
        </w:rPr>
        <w:t xml:space="preserve"> </w:t>
      </w:r>
      <w:r w:rsidRPr="00870989">
        <w:rPr>
          <w:rStyle w:val="fontstyle01"/>
          <w:rFonts w:ascii="Arial" w:hAnsi="Arial" w:cs="Arial"/>
          <w:color w:val="auto"/>
          <w:sz w:val="20"/>
          <w:szCs w:val="20"/>
        </w:rPr>
        <w:t>thắng cảnh</w:t>
      </w:r>
      <w:r w:rsidRPr="00870989">
        <w:rPr>
          <w:rStyle w:val="fontstyle01"/>
          <w:rFonts w:ascii="Arial" w:hAnsi="Arial" w:cs="Arial"/>
          <w:color w:val="auto"/>
          <w:sz w:val="20"/>
          <w:szCs w:val="20"/>
          <w:lang w:val="vi-VN"/>
        </w:rPr>
        <w:t>,</w:t>
      </w:r>
      <w:r w:rsidRPr="00870989">
        <w:rPr>
          <w:rFonts w:ascii="Arial" w:hAnsi="Arial" w:cs="Arial"/>
          <w:sz w:val="20"/>
          <w:szCs w:val="20"/>
        </w:rPr>
        <w:t xml:space="preserve"> </w:t>
      </w:r>
      <w:r w:rsidRPr="00870989">
        <w:rPr>
          <w:rStyle w:val="fontstyle01"/>
          <w:rFonts w:ascii="Arial" w:hAnsi="Arial" w:cs="Arial"/>
          <w:color w:val="auto"/>
          <w:sz w:val="20"/>
          <w:szCs w:val="20"/>
          <w:lang w:val="vi-VN"/>
        </w:rPr>
        <w:t xml:space="preserve">tập quán gắn liền với địa phương kết hợp với số thứ tự </w:t>
      </w:r>
      <w:r w:rsidRPr="00870989">
        <w:rPr>
          <w:rStyle w:val="fontstyle01"/>
          <w:rFonts w:ascii="Arial" w:hAnsi="Arial" w:cs="Arial"/>
          <w:color w:val="auto"/>
          <w:sz w:val="20"/>
          <w:szCs w:val="20"/>
        </w:rPr>
        <w:t>để đặt tên đường</w:t>
      </w:r>
      <w:r w:rsidRPr="00870989">
        <w:rPr>
          <w:rStyle w:val="fontstyle01"/>
          <w:rFonts w:ascii="Arial" w:hAnsi="Arial" w:cs="Arial"/>
          <w:color w:val="auto"/>
          <w:sz w:val="20"/>
          <w:szCs w:val="20"/>
          <w:lang w:val="vi-VN"/>
        </w:rPr>
        <w:t>.”</w:t>
      </w:r>
    </w:p>
    <w:p w14:paraId="33AB117A" w14:textId="77777777" w:rsidR="00980DE0" w:rsidRPr="00870989" w:rsidRDefault="00980DE0" w:rsidP="00870989">
      <w:pPr>
        <w:spacing w:after="120"/>
        <w:jc w:val="both"/>
        <w:rPr>
          <w:rFonts w:ascii="Arial" w:hAnsi="Arial" w:cs="Arial"/>
          <w:bCs/>
          <w:i/>
          <w:color w:val="auto"/>
          <w:sz w:val="20"/>
          <w:szCs w:val="20"/>
        </w:rPr>
      </w:pPr>
      <w:r w:rsidRPr="00870989">
        <w:rPr>
          <w:rFonts w:ascii="Arial" w:hAnsi="Arial" w:cs="Arial"/>
          <w:bCs/>
          <w:color w:val="auto"/>
          <w:sz w:val="20"/>
          <w:szCs w:val="20"/>
        </w:rPr>
        <w:t xml:space="preserve">2. </w:t>
      </w:r>
      <w:r w:rsidRPr="00870989">
        <w:rPr>
          <w:rFonts w:ascii="Arial" w:hAnsi="Arial" w:cs="Arial"/>
          <w:color w:val="auto"/>
          <w:sz w:val="20"/>
          <w:szCs w:val="20"/>
          <w:lang w:eastAsia="en-US"/>
        </w:rPr>
        <w:t xml:space="preserve">Sửa đổi, bổ sung </w:t>
      </w:r>
      <w:r w:rsidR="005B4A93" w:rsidRPr="00870989">
        <w:rPr>
          <w:rFonts w:ascii="Arial" w:hAnsi="Arial" w:cs="Arial"/>
          <w:b/>
          <w:color w:val="auto"/>
          <w:sz w:val="20"/>
          <w:szCs w:val="20"/>
          <w:lang w:eastAsia="en-US"/>
        </w:rPr>
        <w:t xml:space="preserve">khoản 3 </w:t>
      </w:r>
      <w:r w:rsidRPr="00870989">
        <w:rPr>
          <w:rFonts w:ascii="Arial" w:hAnsi="Arial" w:cs="Arial"/>
          <w:b/>
          <w:color w:val="auto"/>
          <w:sz w:val="20"/>
          <w:szCs w:val="20"/>
          <w:lang w:eastAsia="en-US"/>
        </w:rPr>
        <w:t>Điều 15</w:t>
      </w:r>
      <w:r w:rsidRPr="00870989">
        <w:rPr>
          <w:rFonts w:ascii="Arial" w:hAnsi="Arial" w:cs="Arial"/>
          <w:color w:val="auto"/>
          <w:sz w:val="20"/>
          <w:szCs w:val="20"/>
          <w:lang w:eastAsia="en-US"/>
        </w:rPr>
        <w:t xml:space="preserve"> như sau:</w:t>
      </w:r>
    </w:p>
    <w:p w14:paraId="44CA4545" w14:textId="77777777" w:rsidR="00980DE0" w:rsidRPr="00870989" w:rsidRDefault="00980DE0" w:rsidP="00870989">
      <w:pPr>
        <w:spacing w:after="120"/>
        <w:jc w:val="both"/>
        <w:rPr>
          <w:rStyle w:val="fontstyle01"/>
          <w:rFonts w:ascii="Arial" w:hAnsi="Arial" w:cs="Arial"/>
          <w:color w:val="auto"/>
          <w:sz w:val="20"/>
          <w:szCs w:val="20"/>
        </w:rPr>
      </w:pPr>
      <w:r w:rsidRPr="00870989">
        <w:rPr>
          <w:rStyle w:val="fontstyle01"/>
          <w:rFonts w:ascii="Arial" w:hAnsi="Arial" w:cs="Arial"/>
          <w:color w:val="auto"/>
          <w:sz w:val="20"/>
          <w:szCs w:val="20"/>
        </w:rPr>
        <w:t>“3. Tổ Tư vấn cấp huyện thẩm định Đề án đặt tên, đổi tên đường quy định</w:t>
      </w:r>
      <w:r w:rsidRPr="00870989">
        <w:rPr>
          <w:rFonts w:ascii="Arial" w:hAnsi="Arial" w:cs="Arial"/>
          <w:color w:val="auto"/>
          <w:sz w:val="20"/>
          <w:szCs w:val="20"/>
        </w:rPr>
        <w:br/>
      </w:r>
      <w:r w:rsidRPr="00870989">
        <w:rPr>
          <w:rStyle w:val="fontstyle01"/>
          <w:rFonts w:ascii="Arial" w:hAnsi="Arial" w:cs="Arial"/>
          <w:color w:val="auto"/>
          <w:sz w:val="20"/>
          <w:szCs w:val="20"/>
        </w:rPr>
        <w:t>tại khoản 10, khoản 12 Điều 4 Quy chế này; công trình công cộng thuộc nhóm B được quy định tại điểm c khoản 2 Điều 7 Quy chế này.”</w:t>
      </w:r>
    </w:p>
    <w:p w14:paraId="1ED03AA4" w14:textId="77777777" w:rsidR="00227D90" w:rsidRPr="00870989" w:rsidRDefault="00980DE0" w:rsidP="00870989">
      <w:pPr>
        <w:pStyle w:val="NormalWeb"/>
        <w:spacing w:before="0" w:beforeAutospacing="0" w:after="120" w:afterAutospacing="0"/>
        <w:rPr>
          <w:rFonts w:ascii="Arial" w:hAnsi="Arial" w:cs="Arial"/>
          <w:sz w:val="20"/>
          <w:szCs w:val="20"/>
          <w:lang w:val="en-US"/>
        </w:rPr>
      </w:pPr>
      <w:r w:rsidRPr="00870989">
        <w:rPr>
          <w:rFonts w:ascii="Arial" w:hAnsi="Arial" w:cs="Arial"/>
          <w:sz w:val="20"/>
          <w:szCs w:val="20"/>
          <w:lang w:val="en-US"/>
        </w:rPr>
        <w:t>3</w:t>
      </w:r>
      <w:r w:rsidR="002F1DF9" w:rsidRPr="00870989">
        <w:rPr>
          <w:rFonts w:ascii="Arial" w:hAnsi="Arial" w:cs="Arial"/>
          <w:sz w:val="20"/>
          <w:szCs w:val="20"/>
        </w:rPr>
        <w:t xml:space="preserve">. </w:t>
      </w:r>
      <w:r w:rsidR="001E4903" w:rsidRPr="00870989">
        <w:rPr>
          <w:rFonts w:ascii="Arial" w:hAnsi="Arial" w:cs="Arial"/>
          <w:iCs/>
          <w:sz w:val="20"/>
          <w:szCs w:val="20"/>
          <w:shd w:val="clear" w:color="auto" w:fill="FFFFFF"/>
        </w:rPr>
        <w:t xml:space="preserve">Sửa đổi, bổ sung </w:t>
      </w:r>
      <w:r w:rsidR="005B4A93" w:rsidRPr="00870989">
        <w:rPr>
          <w:rFonts w:ascii="Arial" w:hAnsi="Arial" w:cs="Arial"/>
          <w:b/>
          <w:iCs/>
          <w:sz w:val="20"/>
          <w:szCs w:val="20"/>
          <w:shd w:val="clear" w:color="auto" w:fill="FFFFFF"/>
        </w:rPr>
        <w:t xml:space="preserve">điểm a </w:t>
      </w:r>
      <w:r w:rsidR="001E4903" w:rsidRPr="00870989">
        <w:rPr>
          <w:rFonts w:ascii="Arial" w:hAnsi="Arial" w:cs="Arial"/>
          <w:b/>
          <w:iCs/>
          <w:sz w:val="20"/>
          <w:szCs w:val="20"/>
          <w:shd w:val="clear" w:color="auto" w:fill="FFFFFF"/>
          <w:lang w:val="en-US"/>
        </w:rPr>
        <w:t>k</w:t>
      </w:r>
      <w:r w:rsidR="001E4903" w:rsidRPr="00870989">
        <w:rPr>
          <w:rFonts w:ascii="Arial" w:hAnsi="Arial" w:cs="Arial"/>
          <w:b/>
          <w:iCs/>
          <w:sz w:val="20"/>
          <w:szCs w:val="20"/>
          <w:shd w:val="clear" w:color="auto" w:fill="FFFFFF"/>
        </w:rPr>
        <w:t>hoản 1</w:t>
      </w:r>
      <w:r w:rsidR="001E4903" w:rsidRPr="00870989">
        <w:rPr>
          <w:rFonts w:ascii="Arial" w:hAnsi="Arial" w:cs="Arial"/>
          <w:b/>
          <w:iCs/>
          <w:sz w:val="20"/>
          <w:szCs w:val="20"/>
          <w:shd w:val="clear" w:color="auto" w:fill="FFFFFF"/>
          <w:lang w:val="en-US"/>
        </w:rPr>
        <w:t xml:space="preserve"> </w:t>
      </w:r>
      <w:r w:rsidRPr="00870989">
        <w:rPr>
          <w:rFonts w:ascii="Arial" w:hAnsi="Arial" w:cs="Arial"/>
          <w:b/>
          <w:iCs/>
          <w:sz w:val="20"/>
          <w:szCs w:val="20"/>
          <w:shd w:val="clear" w:color="auto" w:fill="FFFFFF"/>
          <w:lang w:val="en-US"/>
        </w:rPr>
        <w:t>Đ</w:t>
      </w:r>
      <w:r w:rsidR="001E4903" w:rsidRPr="00870989">
        <w:rPr>
          <w:rFonts w:ascii="Arial" w:hAnsi="Arial" w:cs="Arial"/>
          <w:b/>
          <w:iCs/>
          <w:sz w:val="20"/>
          <w:szCs w:val="20"/>
          <w:shd w:val="clear" w:color="auto" w:fill="FFFFFF"/>
        </w:rPr>
        <w:t>iều 17</w:t>
      </w:r>
      <w:r w:rsidR="001E4903" w:rsidRPr="00870989">
        <w:rPr>
          <w:rFonts w:ascii="Arial" w:hAnsi="Arial" w:cs="Arial"/>
          <w:iCs/>
          <w:sz w:val="20"/>
          <w:szCs w:val="20"/>
          <w:shd w:val="clear" w:color="auto" w:fill="FFFFFF"/>
        </w:rPr>
        <w:t xml:space="preserve"> </w:t>
      </w:r>
      <w:r w:rsidR="001E4903" w:rsidRPr="00870989">
        <w:rPr>
          <w:rFonts w:ascii="Arial" w:hAnsi="Arial" w:cs="Arial"/>
          <w:iCs/>
          <w:sz w:val="20"/>
          <w:szCs w:val="20"/>
          <w:shd w:val="clear" w:color="auto" w:fill="FFFFFF"/>
          <w:lang w:val="en-US"/>
        </w:rPr>
        <w:t>như sau:</w:t>
      </w:r>
    </w:p>
    <w:p w14:paraId="35665F80" w14:textId="77777777" w:rsidR="001E4903" w:rsidRPr="00870989" w:rsidRDefault="001E4903" w:rsidP="00870989">
      <w:pPr>
        <w:pStyle w:val="NormalWeb"/>
        <w:spacing w:before="0" w:beforeAutospacing="0" w:after="120" w:afterAutospacing="0"/>
        <w:jc w:val="both"/>
        <w:rPr>
          <w:rFonts w:ascii="Arial" w:hAnsi="Arial" w:cs="Arial"/>
          <w:sz w:val="20"/>
          <w:szCs w:val="20"/>
          <w:lang w:val="en-US" w:eastAsia="en-US"/>
        </w:rPr>
      </w:pPr>
      <w:r w:rsidRPr="00870989">
        <w:rPr>
          <w:rFonts w:ascii="Arial" w:hAnsi="Arial" w:cs="Arial"/>
          <w:sz w:val="20"/>
          <w:szCs w:val="20"/>
        </w:rPr>
        <w:t xml:space="preserve">“a) </w:t>
      </w:r>
      <w:r w:rsidRPr="00870989">
        <w:rPr>
          <w:rFonts w:ascii="Arial" w:hAnsi="Arial" w:cs="Arial"/>
          <w:sz w:val="20"/>
          <w:szCs w:val="20"/>
          <w:lang w:val="en-US" w:eastAsia="en-US"/>
        </w:rPr>
        <w:t xml:space="preserve">Cơ quan, đơn vị chủ trì xây dựng Đề án đặt tên, đổi tên đường, phố và công trình công cộng quy định tại khoản 1, khoản 2 Điều 14 Quy chế này lập Tờ trình đề nghị đặt tên, đổi tên đường, phố và công trình công cộng thuộc phạm vi quản lý (kèm theo Đề án), gửi về Sở Văn hóa và Thể thao - cơ quan </w:t>
      </w:r>
      <w:r w:rsidRPr="00870989">
        <w:rPr>
          <w:rFonts w:ascii="Arial" w:hAnsi="Arial" w:cs="Arial"/>
          <w:sz w:val="20"/>
          <w:szCs w:val="20"/>
          <w:lang w:val="en-US" w:eastAsia="en-US"/>
        </w:rPr>
        <w:lastRenderedPageBreak/>
        <w:t xml:space="preserve">Thường trực Hội đồng Tư vấn </w:t>
      </w:r>
      <w:r w:rsidR="000C7621" w:rsidRPr="00870989">
        <w:rPr>
          <w:rFonts w:ascii="Arial" w:hAnsi="Arial" w:cs="Arial"/>
          <w:sz w:val="20"/>
          <w:szCs w:val="20"/>
          <w:lang w:val="en-US" w:eastAsia="en-US"/>
        </w:rPr>
        <w:t>thành phố</w:t>
      </w:r>
      <w:r w:rsidRPr="00870989">
        <w:rPr>
          <w:rFonts w:ascii="Arial" w:hAnsi="Arial" w:cs="Arial"/>
          <w:sz w:val="20"/>
          <w:szCs w:val="20"/>
          <w:lang w:val="en-US" w:eastAsia="en-US"/>
        </w:rPr>
        <w:t xml:space="preserve"> và Sở Tư pháp thẩm định theo quy định tại khoản 1, khoản 2 Điều 15 Quy chế này. </w:t>
      </w:r>
    </w:p>
    <w:p w14:paraId="336A74A3" w14:textId="77777777" w:rsidR="001E4903" w:rsidRPr="00870989" w:rsidRDefault="001E4903" w:rsidP="00870989">
      <w:pPr>
        <w:widowControl/>
        <w:spacing w:after="120"/>
        <w:jc w:val="both"/>
        <w:rPr>
          <w:rFonts w:ascii="Arial" w:hAnsi="Arial" w:cs="Arial"/>
          <w:color w:val="auto"/>
          <w:sz w:val="20"/>
          <w:szCs w:val="20"/>
          <w:lang w:val="en-US" w:eastAsia="en-US"/>
        </w:rPr>
      </w:pPr>
      <w:r w:rsidRPr="00870989">
        <w:rPr>
          <w:rFonts w:ascii="Arial" w:hAnsi="Arial" w:cs="Arial"/>
          <w:iCs/>
          <w:color w:val="auto"/>
          <w:sz w:val="20"/>
          <w:szCs w:val="20"/>
          <w:lang w:val="en-US" w:eastAsia="en-US"/>
        </w:rPr>
        <w:t>Trong thời hạn 30 ngày kể từ ngày nhận được đề nghị của Cơ quan, đơn vị chủ trì xây dựng Đề án,  Sở Văn hóa và Thể thao - cơ quan Thường trực Hội đồng Tư vấn t</w:t>
      </w:r>
      <w:r w:rsidR="000C7621" w:rsidRPr="00870989">
        <w:rPr>
          <w:rFonts w:ascii="Arial" w:hAnsi="Arial" w:cs="Arial"/>
          <w:iCs/>
          <w:color w:val="auto"/>
          <w:sz w:val="20"/>
          <w:szCs w:val="20"/>
          <w:lang w:val="en-US" w:eastAsia="en-US"/>
        </w:rPr>
        <w:t>hành phố</w:t>
      </w:r>
      <w:r w:rsidRPr="00870989">
        <w:rPr>
          <w:rFonts w:ascii="Arial" w:hAnsi="Arial" w:cs="Arial"/>
          <w:iCs/>
          <w:color w:val="auto"/>
          <w:sz w:val="20"/>
          <w:szCs w:val="20"/>
          <w:lang w:val="en-US" w:eastAsia="en-US"/>
        </w:rPr>
        <w:t xml:space="preserve"> tổ chức thẩm định và có văn bản trả lời cho Cơ quan, đơn vị chủ trì xây dựng Đề án. Trong trường hợp cần thiết có thể kéo dài thời gian thẩm định nhưng không vượt quá 45 ngày làm việc.</w:t>
      </w:r>
      <w:r w:rsidR="00D61678" w:rsidRPr="00870989">
        <w:rPr>
          <w:rFonts w:ascii="Arial" w:hAnsi="Arial" w:cs="Arial"/>
          <w:iCs/>
          <w:color w:val="auto"/>
          <w:sz w:val="20"/>
          <w:szCs w:val="20"/>
          <w:lang w:val="en-US" w:eastAsia="en-US"/>
        </w:rPr>
        <w:t xml:space="preserve"> </w:t>
      </w:r>
      <w:r w:rsidRPr="00870989">
        <w:rPr>
          <w:rFonts w:ascii="Arial" w:hAnsi="Arial" w:cs="Arial"/>
          <w:iCs/>
          <w:color w:val="auto"/>
          <w:sz w:val="20"/>
          <w:szCs w:val="20"/>
          <w:lang w:val="en-US" w:eastAsia="en-US"/>
        </w:rPr>
        <w:t>Thời hạn thẩm định của Sở Tư pháp thực hiện theo quy định của Luật Ban hành Văn bản quy phạm pháp luật.</w:t>
      </w:r>
    </w:p>
    <w:p w14:paraId="16096177" w14:textId="77777777" w:rsidR="00EF129D" w:rsidRPr="00870989" w:rsidRDefault="001E4903" w:rsidP="00870989">
      <w:pPr>
        <w:widowControl/>
        <w:spacing w:after="120"/>
        <w:jc w:val="both"/>
        <w:rPr>
          <w:rFonts w:ascii="Arial" w:hAnsi="Arial" w:cs="Arial"/>
          <w:color w:val="auto"/>
          <w:sz w:val="20"/>
          <w:szCs w:val="20"/>
          <w:lang w:val="en-US" w:eastAsia="en-US"/>
        </w:rPr>
      </w:pPr>
      <w:r w:rsidRPr="00870989">
        <w:rPr>
          <w:rFonts w:ascii="Arial" w:hAnsi="Arial" w:cs="Arial"/>
          <w:color w:val="auto"/>
          <w:sz w:val="20"/>
          <w:szCs w:val="20"/>
          <w:lang w:val="en-US" w:eastAsia="en-US"/>
        </w:rPr>
        <w:t xml:space="preserve">Sau khi có ý kiến thẩm định bằng văn bản của Hội đồng Tư vấn </w:t>
      </w:r>
      <w:r w:rsidR="000C7621" w:rsidRPr="00870989">
        <w:rPr>
          <w:rFonts w:ascii="Arial" w:hAnsi="Arial" w:cs="Arial"/>
          <w:color w:val="auto"/>
          <w:sz w:val="20"/>
          <w:szCs w:val="20"/>
          <w:lang w:val="en-US" w:eastAsia="en-US"/>
        </w:rPr>
        <w:t>thành phố và Sở Tư pháp</w:t>
      </w:r>
      <w:r w:rsidRPr="00870989">
        <w:rPr>
          <w:rFonts w:ascii="Arial" w:hAnsi="Arial" w:cs="Arial"/>
          <w:color w:val="auto"/>
          <w:sz w:val="20"/>
          <w:szCs w:val="20"/>
          <w:lang w:val="en-US" w:eastAsia="en-US"/>
        </w:rPr>
        <w:t>, thủ trưởng các cơ quan, tổ chức có liên quan, Chủ tịch Ủy ban nhân dân cấp huyện lập Tờ trình đề nghị đặt tên, đổi tên đường, phố và công trình công cộng thuộc phạm vi quản lý (kèm theo Đề án</w:t>
      </w:r>
      <w:r w:rsidR="00CC03E5" w:rsidRPr="00870989">
        <w:rPr>
          <w:rFonts w:ascii="Arial" w:hAnsi="Arial" w:cs="Arial"/>
          <w:color w:val="auto"/>
          <w:sz w:val="20"/>
          <w:szCs w:val="20"/>
          <w:lang w:val="en-US" w:eastAsia="en-US"/>
        </w:rPr>
        <w:t xml:space="preserve">, dự thảo Tờ trình </w:t>
      </w:r>
      <w:r w:rsidR="00105136" w:rsidRPr="00870989">
        <w:rPr>
          <w:rFonts w:ascii="Arial" w:hAnsi="Arial" w:cs="Arial"/>
          <w:color w:val="auto"/>
          <w:sz w:val="20"/>
          <w:szCs w:val="20"/>
          <w:lang w:val="en-US" w:eastAsia="en-US"/>
        </w:rPr>
        <w:t>của Ủ</w:t>
      </w:r>
      <w:r w:rsidR="0000293A" w:rsidRPr="00870989">
        <w:rPr>
          <w:rFonts w:ascii="Arial" w:hAnsi="Arial" w:cs="Arial"/>
          <w:color w:val="auto"/>
          <w:sz w:val="20"/>
          <w:szCs w:val="20"/>
          <w:lang w:val="en-US" w:eastAsia="en-US"/>
        </w:rPr>
        <w:t>y</w:t>
      </w:r>
      <w:r w:rsidR="00105136" w:rsidRPr="00870989">
        <w:rPr>
          <w:rFonts w:ascii="Arial" w:hAnsi="Arial" w:cs="Arial"/>
          <w:color w:val="auto"/>
          <w:sz w:val="20"/>
          <w:szCs w:val="20"/>
          <w:lang w:val="en-US" w:eastAsia="en-US"/>
        </w:rPr>
        <w:t xml:space="preserve"> ban nhân dân </w:t>
      </w:r>
      <w:r w:rsidR="00CC03E5" w:rsidRPr="00870989">
        <w:rPr>
          <w:rFonts w:ascii="Arial" w:hAnsi="Arial" w:cs="Arial"/>
          <w:color w:val="auto"/>
          <w:sz w:val="20"/>
          <w:szCs w:val="20"/>
          <w:lang w:val="en-US" w:eastAsia="en-US"/>
        </w:rPr>
        <w:t>thành phố, dự thảo Nghị quyết của Hội đồng nhân dân thành phố</w:t>
      </w:r>
      <w:r w:rsidRPr="00870989">
        <w:rPr>
          <w:rFonts w:ascii="Arial" w:hAnsi="Arial" w:cs="Arial"/>
          <w:color w:val="auto"/>
          <w:sz w:val="20"/>
          <w:szCs w:val="20"/>
          <w:lang w:val="en-US" w:eastAsia="en-US"/>
        </w:rPr>
        <w:t>) trình Ủy ban nhân dân t</w:t>
      </w:r>
      <w:r w:rsidR="000C7621" w:rsidRPr="00870989">
        <w:rPr>
          <w:rFonts w:ascii="Arial" w:hAnsi="Arial" w:cs="Arial"/>
          <w:color w:val="auto"/>
          <w:sz w:val="20"/>
          <w:szCs w:val="20"/>
          <w:lang w:val="en-US" w:eastAsia="en-US"/>
        </w:rPr>
        <w:t>hành phố</w:t>
      </w:r>
      <w:r w:rsidRPr="00870989">
        <w:rPr>
          <w:rFonts w:ascii="Arial" w:hAnsi="Arial" w:cs="Arial"/>
          <w:color w:val="auto"/>
          <w:sz w:val="20"/>
          <w:szCs w:val="20"/>
          <w:lang w:val="en-US" w:eastAsia="en-US"/>
        </w:rPr>
        <w:t xml:space="preserve"> xem xét.</w:t>
      </w:r>
      <w:r w:rsidRPr="00870989">
        <w:rPr>
          <w:rFonts w:ascii="Arial" w:hAnsi="Arial" w:cs="Arial"/>
          <w:color w:val="auto"/>
          <w:sz w:val="20"/>
          <w:szCs w:val="20"/>
          <w:lang w:val="en-US"/>
        </w:rPr>
        <w:t>”</w:t>
      </w:r>
    </w:p>
    <w:p w14:paraId="00ECDA51" w14:textId="77777777" w:rsidR="00227D90" w:rsidRPr="00870989" w:rsidRDefault="00980DE0" w:rsidP="00870989">
      <w:pPr>
        <w:spacing w:after="120"/>
        <w:jc w:val="both"/>
        <w:rPr>
          <w:rFonts w:ascii="Arial" w:hAnsi="Arial" w:cs="Arial"/>
          <w:bCs/>
          <w:i/>
          <w:color w:val="auto"/>
          <w:sz w:val="20"/>
          <w:szCs w:val="20"/>
          <w:lang w:val="en-US"/>
        </w:rPr>
      </w:pPr>
      <w:r w:rsidRPr="00870989">
        <w:rPr>
          <w:rFonts w:ascii="Arial" w:hAnsi="Arial" w:cs="Arial"/>
          <w:bCs/>
          <w:color w:val="auto"/>
          <w:sz w:val="20"/>
          <w:szCs w:val="20"/>
          <w:lang w:val="en-US"/>
        </w:rPr>
        <w:t>4</w:t>
      </w:r>
      <w:r w:rsidR="00EF129D" w:rsidRPr="00870989">
        <w:rPr>
          <w:rFonts w:ascii="Arial" w:hAnsi="Arial" w:cs="Arial"/>
          <w:bCs/>
          <w:color w:val="auto"/>
          <w:sz w:val="20"/>
          <w:szCs w:val="20"/>
          <w:lang w:val="en-US"/>
        </w:rPr>
        <w:t>.</w:t>
      </w:r>
      <w:r w:rsidR="00EF129D" w:rsidRPr="00870989">
        <w:rPr>
          <w:rFonts w:ascii="Arial" w:hAnsi="Arial" w:cs="Arial"/>
          <w:bCs/>
          <w:i/>
          <w:color w:val="auto"/>
          <w:sz w:val="20"/>
          <w:szCs w:val="20"/>
          <w:lang w:val="en-US"/>
        </w:rPr>
        <w:t xml:space="preserve"> </w:t>
      </w:r>
      <w:r w:rsidR="006A347D" w:rsidRPr="00870989">
        <w:rPr>
          <w:rFonts w:ascii="Arial" w:hAnsi="Arial" w:cs="Arial"/>
          <w:color w:val="auto"/>
          <w:sz w:val="20"/>
          <w:szCs w:val="20"/>
          <w:lang w:val="en-US" w:eastAsia="en-US"/>
        </w:rPr>
        <w:t xml:space="preserve">Sửa đổi, bổ sung </w:t>
      </w:r>
      <w:r w:rsidR="005B4A93" w:rsidRPr="00870989">
        <w:rPr>
          <w:rFonts w:ascii="Arial" w:hAnsi="Arial" w:cs="Arial"/>
          <w:b/>
          <w:color w:val="auto"/>
          <w:sz w:val="20"/>
          <w:szCs w:val="20"/>
          <w:lang w:val="en-US" w:eastAsia="en-US"/>
        </w:rPr>
        <w:t xml:space="preserve">điểm a khoản 2 </w:t>
      </w:r>
      <w:r w:rsidRPr="00870989">
        <w:rPr>
          <w:rFonts w:ascii="Arial" w:hAnsi="Arial" w:cs="Arial"/>
          <w:b/>
          <w:color w:val="auto"/>
          <w:sz w:val="20"/>
          <w:szCs w:val="20"/>
          <w:lang w:val="en-US" w:eastAsia="en-US"/>
        </w:rPr>
        <w:t>Đ</w:t>
      </w:r>
      <w:r w:rsidR="006A347D" w:rsidRPr="00870989">
        <w:rPr>
          <w:rFonts w:ascii="Arial" w:hAnsi="Arial" w:cs="Arial"/>
          <w:b/>
          <w:color w:val="auto"/>
          <w:sz w:val="20"/>
          <w:szCs w:val="20"/>
          <w:lang w:val="en-US" w:eastAsia="en-US"/>
        </w:rPr>
        <w:t>iều 17</w:t>
      </w:r>
      <w:r w:rsidR="006A347D" w:rsidRPr="00870989">
        <w:rPr>
          <w:rFonts w:ascii="Arial" w:hAnsi="Arial" w:cs="Arial"/>
          <w:color w:val="auto"/>
          <w:sz w:val="20"/>
          <w:szCs w:val="20"/>
          <w:lang w:val="en-US" w:eastAsia="en-US"/>
        </w:rPr>
        <w:t xml:space="preserve"> như sau:</w:t>
      </w:r>
    </w:p>
    <w:p w14:paraId="197FFEDD" w14:textId="77777777" w:rsidR="006A347D" w:rsidRPr="00870989" w:rsidRDefault="00EF129D" w:rsidP="00870989">
      <w:pPr>
        <w:pStyle w:val="NormalWeb"/>
        <w:shd w:val="clear" w:color="auto" w:fill="FFFFFF"/>
        <w:spacing w:before="0" w:beforeAutospacing="0" w:after="120" w:afterAutospacing="0"/>
        <w:jc w:val="both"/>
        <w:rPr>
          <w:rFonts w:ascii="Arial" w:hAnsi="Arial" w:cs="Arial"/>
          <w:sz w:val="20"/>
          <w:szCs w:val="20"/>
          <w:lang w:val="en-US" w:eastAsia="en-US"/>
        </w:rPr>
      </w:pPr>
      <w:r w:rsidRPr="00870989">
        <w:rPr>
          <w:rFonts w:ascii="Arial" w:hAnsi="Arial" w:cs="Arial"/>
          <w:sz w:val="20"/>
          <w:szCs w:val="20"/>
        </w:rPr>
        <w:t>“</w:t>
      </w:r>
      <w:r w:rsidR="006A347D" w:rsidRPr="00870989">
        <w:rPr>
          <w:rFonts w:ascii="Arial" w:hAnsi="Arial" w:cs="Arial"/>
          <w:sz w:val="20"/>
          <w:szCs w:val="20"/>
          <w:lang w:val="en-US"/>
        </w:rPr>
        <w:t>a</w:t>
      </w:r>
      <w:r w:rsidRPr="00870989">
        <w:rPr>
          <w:rFonts w:ascii="Arial" w:hAnsi="Arial" w:cs="Arial"/>
          <w:sz w:val="20"/>
          <w:szCs w:val="20"/>
        </w:rPr>
        <w:t xml:space="preserve">) </w:t>
      </w:r>
      <w:r w:rsidR="006A347D" w:rsidRPr="00870989">
        <w:rPr>
          <w:rFonts w:ascii="Arial" w:hAnsi="Arial" w:cs="Arial"/>
          <w:sz w:val="20"/>
          <w:szCs w:val="20"/>
          <w:lang w:val="en-US" w:eastAsia="en-US"/>
        </w:rPr>
        <w:t xml:space="preserve">Đơn vị quản lý dự án, đơn vị quản lý công trình công cộng lập Tờ trình đề nghị đặt tên, đổi tên đường, phố và công trình công cộng thuộc phạm vi quản lý (kèm theo Đề án), gửi về Phòng Văn hóa và Thông tin - Cơ quan Thường trực Tổ Tư vấn cấp huyện. </w:t>
      </w:r>
    </w:p>
    <w:p w14:paraId="5E6128EB" w14:textId="77777777" w:rsidR="00822BE4" w:rsidRPr="00870989" w:rsidRDefault="006A347D" w:rsidP="00870989">
      <w:pPr>
        <w:widowControl/>
        <w:shd w:val="clear" w:color="auto" w:fill="FFFFFF"/>
        <w:spacing w:after="120"/>
        <w:jc w:val="both"/>
        <w:rPr>
          <w:rFonts w:ascii="Arial" w:hAnsi="Arial" w:cs="Arial"/>
          <w:color w:val="auto"/>
          <w:spacing w:val="-2"/>
          <w:sz w:val="20"/>
          <w:szCs w:val="20"/>
          <w:lang w:val="en-US" w:eastAsia="x-none"/>
        </w:rPr>
      </w:pPr>
      <w:r w:rsidRPr="00870989">
        <w:rPr>
          <w:rFonts w:ascii="Arial" w:hAnsi="Arial" w:cs="Arial"/>
          <w:iCs/>
          <w:color w:val="auto"/>
          <w:spacing w:val="-2"/>
          <w:sz w:val="20"/>
          <w:szCs w:val="20"/>
          <w:lang w:val="en-US" w:eastAsia="en-US"/>
        </w:rPr>
        <w:t>Trong thời hạn 30 ngày kể từ ngày nhận được đề nghị của đơn vị quản lý dự án, đơn vị quản lý công trình công cộng, Tổ Tư vấn cấp huyện có nhiệm vụ chủ trì phối hợp các cơ quan, tổ chức có liên quan tiến hành thẩm định và tham mưu Ủy ban nhân dân cấp huyện quyết định về đặt tên, đổi tên đường, phố và công trình công cộng theo thẩm quyền. Trong trường hợp cần thiết có thể kéo dài thời gian thẩm định và tham mưu quyết định nhưng không vượt quá 45 ngày làm việc.</w:t>
      </w:r>
      <w:r w:rsidR="00822BE4" w:rsidRPr="00870989">
        <w:rPr>
          <w:rFonts w:ascii="Arial" w:hAnsi="Arial" w:cs="Arial"/>
          <w:color w:val="auto"/>
          <w:spacing w:val="-2"/>
          <w:sz w:val="20"/>
          <w:szCs w:val="20"/>
          <w:lang w:val="en-US" w:eastAsia="x-none"/>
        </w:rPr>
        <w:t>”</w:t>
      </w:r>
    </w:p>
    <w:p w14:paraId="506BB366" w14:textId="77777777" w:rsidR="00571997" w:rsidRPr="00870989" w:rsidRDefault="00571997" w:rsidP="00870989">
      <w:pPr>
        <w:pStyle w:val="BodyText"/>
        <w:shd w:val="clear" w:color="auto" w:fill="auto"/>
        <w:spacing w:after="120" w:line="240" w:lineRule="auto"/>
        <w:ind w:firstLine="0"/>
        <w:rPr>
          <w:rStyle w:val="BodyTextChar1"/>
          <w:rFonts w:ascii="Arial" w:hAnsi="Arial" w:cs="Arial"/>
          <w:sz w:val="20"/>
          <w:szCs w:val="20"/>
          <w:lang w:val="en-US"/>
        </w:rPr>
      </w:pPr>
      <w:r w:rsidRPr="00870989">
        <w:rPr>
          <w:rStyle w:val="BodyTextChar1"/>
          <w:rFonts w:ascii="Arial" w:hAnsi="Arial" w:cs="Arial"/>
          <w:b/>
          <w:sz w:val="20"/>
          <w:szCs w:val="20"/>
        </w:rPr>
        <w:t xml:space="preserve">Điều </w:t>
      </w:r>
      <w:r w:rsidR="00CB1A13" w:rsidRPr="00870989">
        <w:rPr>
          <w:rStyle w:val="BodyTextChar1"/>
          <w:rFonts w:ascii="Arial" w:hAnsi="Arial" w:cs="Arial"/>
          <w:b/>
          <w:sz w:val="20"/>
          <w:szCs w:val="20"/>
          <w:lang w:val="en-US"/>
        </w:rPr>
        <w:t>2</w:t>
      </w:r>
      <w:r w:rsidRPr="00870989">
        <w:rPr>
          <w:rStyle w:val="BodyTextChar1"/>
          <w:rFonts w:ascii="Arial" w:hAnsi="Arial" w:cs="Arial"/>
          <w:b/>
          <w:sz w:val="20"/>
          <w:szCs w:val="20"/>
        </w:rPr>
        <w:t>.</w:t>
      </w:r>
      <w:r w:rsidR="00747637" w:rsidRPr="00870989">
        <w:rPr>
          <w:rStyle w:val="BodyTextChar1"/>
          <w:rFonts w:ascii="Arial" w:hAnsi="Arial" w:cs="Arial"/>
          <w:b/>
          <w:sz w:val="20"/>
          <w:szCs w:val="20"/>
          <w:lang w:val="en-US"/>
        </w:rPr>
        <w:t xml:space="preserve"> </w:t>
      </w:r>
      <w:r w:rsidR="005B4A93" w:rsidRPr="00870989">
        <w:rPr>
          <w:rStyle w:val="BodyTextChar1"/>
          <w:rFonts w:ascii="Arial" w:hAnsi="Arial" w:cs="Arial"/>
          <w:b/>
          <w:sz w:val="20"/>
          <w:szCs w:val="20"/>
          <w:lang w:val="en-US"/>
        </w:rPr>
        <w:t>T</w:t>
      </w:r>
      <w:r w:rsidRPr="00870989">
        <w:rPr>
          <w:rFonts w:ascii="Arial" w:hAnsi="Arial" w:cs="Arial"/>
          <w:b/>
          <w:sz w:val="20"/>
          <w:szCs w:val="20"/>
          <w:lang w:val="en-US"/>
        </w:rPr>
        <w:t>ổ chức thực hiện</w:t>
      </w:r>
    </w:p>
    <w:p w14:paraId="4ECE2120" w14:textId="77777777" w:rsidR="00571997" w:rsidRPr="00870989" w:rsidRDefault="00571997" w:rsidP="00870989">
      <w:pPr>
        <w:pStyle w:val="BodyText"/>
        <w:shd w:val="clear" w:color="auto" w:fill="auto"/>
        <w:spacing w:after="120" w:line="240" w:lineRule="auto"/>
        <w:ind w:firstLine="0"/>
        <w:rPr>
          <w:rFonts w:ascii="Arial" w:hAnsi="Arial" w:cs="Arial"/>
          <w:spacing w:val="4"/>
          <w:sz w:val="20"/>
          <w:szCs w:val="20"/>
          <w:lang w:val="en-US"/>
        </w:rPr>
      </w:pPr>
      <w:r w:rsidRPr="00870989">
        <w:rPr>
          <w:rFonts w:ascii="Arial" w:hAnsi="Arial" w:cs="Arial"/>
          <w:spacing w:val="4"/>
          <w:sz w:val="20"/>
          <w:szCs w:val="20"/>
        </w:rPr>
        <w:t xml:space="preserve">Chánh Văn phòng Ủy ban nhân dân </w:t>
      </w:r>
      <w:r w:rsidR="009F2B69" w:rsidRPr="00870989">
        <w:rPr>
          <w:rFonts w:ascii="Arial" w:hAnsi="Arial" w:cs="Arial"/>
          <w:spacing w:val="4"/>
          <w:sz w:val="20"/>
          <w:szCs w:val="20"/>
          <w:lang w:val="en-US"/>
        </w:rPr>
        <w:t>thành phố</w:t>
      </w:r>
      <w:r w:rsidRPr="00870989">
        <w:rPr>
          <w:rFonts w:ascii="Arial" w:hAnsi="Arial" w:cs="Arial"/>
          <w:spacing w:val="4"/>
          <w:sz w:val="20"/>
          <w:szCs w:val="20"/>
        </w:rPr>
        <w:t xml:space="preserve">; Giám đốc Sở Văn hóa và Thể thao; Thủ trưởng các cơ quan, </w:t>
      </w:r>
      <w:r w:rsidR="00016ECA" w:rsidRPr="00870989">
        <w:rPr>
          <w:rFonts w:ascii="Arial" w:hAnsi="Arial" w:cs="Arial"/>
          <w:spacing w:val="4"/>
          <w:sz w:val="20"/>
          <w:szCs w:val="20"/>
        </w:rPr>
        <w:t xml:space="preserve">ban, ngành </w:t>
      </w:r>
      <w:r w:rsidR="009F2B69" w:rsidRPr="00870989">
        <w:rPr>
          <w:rFonts w:ascii="Arial" w:hAnsi="Arial" w:cs="Arial"/>
          <w:spacing w:val="4"/>
          <w:sz w:val="20"/>
          <w:szCs w:val="20"/>
          <w:lang w:val="en-US"/>
        </w:rPr>
        <w:t>thành phố</w:t>
      </w:r>
      <w:r w:rsidRPr="00870989">
        <w:rPr>
          <w:rFonts w:ascii="Arial" w:hAnsi="Arial" w:cs="Arial"/>
          <w:spacing w:val="4"/>
          <w:sz w:val="20"/>
          <w:szCs w:val="20"/>
        </w:rPr>
        <w:t xml:space="preserve">; các cơ quan đoàn thể trên địa bàn </w:t>
      </w:r>
      <w:r w:rsidR="009F2B69" w:rsidRPr="00870989">
        <w:rPr>
          <w:rFonts w:ascii="Arial" w:hAnsi="Arial" w:cs="Arial"/>
          <w:spacing w:val="4"/>
          <w:sz w:val="20"/>
          <w:szCs w:val="20"/>
          <w:lang w:val="en-US"/>
        </w:rPr>
        <w:t>thành phố</w:t>
      </w:r>
      <w:r w:rsidRPr="00870989">
        <w:rPr>
          <w:rFonts w:ascii="Arial" w:hAnsi="Arial" w:cs="Arial"/>
          <w:spacing w:val="4"/>
          <w:sz w:val="20"/>
          <w:szCs w:val="20"/>
        </w:rPr>
        <w:t>; Chủ tịch Ủy ban nhân dân các</w:t>
      </w:r>
      <w:r w:rsidR="009F2B69" w:rsidRPr="00870989">
        <w:rPr>
          <w:rFonts w:ascii="Arial" w:hAnsi="Arial" w:cs="Arial"/>
          <w:spacing w:val="4"/>
          <w:sz w:val="20"/>
          <w:szCs w:val="20"/>
          <w:lang w:val="en-US"/>
        </w:rPr>
        <w:t xml:space="preserve"> quận,</w:t>
      </w:r>
      <w:r w:rsidR="009F2B69" w:rsidRPr="00870989">
        <w:rPr>
          <w:rFonts w:ascii="Arial" w:hAnsi="Arial" w:cs="Arial"/>
          <w:spacing w:val="4"/>
          <w:sz w:val="20"/>
          <w:szCs w:val="20"/>
        </w:rPr>
        <w:t xml:space="preserve"> huyện, thị xã</w:t>
      </w:r>
      <w:r w:rsidRPr="00870989">
        <w:rPr>
          <w:rFonts w:ascii="Arial" w:hAnsi="Arial" w:cs="Arial"/>
          <w:spacing w:val="4"/>
          <w:sz w:val="20"/>
          <w:szCs w:val="20"/>
        </w:rPr>
        <w:t xml:space="preserve">; Thủ trưởng các tổ chức, </w:t>
      </w:r>
      <w:r w:rsidR="002D4B02" w:rsidRPr="00870989">
        <w:rPr>
          <w:rFonts w:ascii="Arial" w:hAnsi="Arial" w:cs="Arial"/>
          <w:spacing w:val="4"/>
          <w:sz w:val="20"/>
          <w:szCs w:val="20"/>
          <w:lang w:val="en-US"/>
        </w:rPr>
        <w:t xml:space="preserve">đơn vị, </w:t>
      </w:r>
      <w:r w:rsidRPr="00870989">
        <w:rPr>
          <w:rFonts w:ascii="Arial" w:hAnsi="Arial" w:cs="Arial"/>
          <w:spacing w:val="4"/>
          <w:sz w:val="20"/>
          <w:szCs w:val="20"/>
        </w:rPr>
        <w:t>cá nhân có liên quan chịu trách nhiệm thi hành Quyết định này.</w:t>
      </w:r>
    </w:p>
    <w:p w14:paraId="54D9B6FE" w14:textId="77777777" w:rsidR="00CB1A13" w:rsidRPr="00870989" w:rsidRDefault="00CB1A13" w:rsidP="00870989">
      <w:pPr>
        <w:pStyle w:val="BodyText"/>
        <w:shd w:val="clear" w:color="auto" w:fill="auto"/>
        <w:spacing w:after="120" w:line="240" w:lineRule="auto"/>
        <w:ind w:firstLine="0"/>
        <w:rPr>
          <w:rStyle w:val="BodyTextChar1"/>
          <w:rFonts w:ascii="Arial" w:hAnsi="Arial" w:cs="Arial"/>
          <w:sz w:val="20"/>
          <w:szCs w:val="20"/>
        </w:rPr>
      </w:pPr>
      <w:r w:rsidRPr="00870989">
        <w:rPr>
          <w:rStyle w:val="BodyTextChar1"/>
          <w:rFonts w:ascii="Arial" w:hAnsi="Arial" w:cs="Arial"/>
          <w:b/>
          <w:sz w:val="20"/>
          <w:szCs w:val="20"/>
        </w:rPr>
        <w:t xml:space="preserve">Điều </w:t>
      </w:r>
      <w:r w:rsidRPr="00870989">
        <w:rPr>
          <w:rStyle w:val="BodyTextChar1"/>
          <w:rFonts w:ascii="Arial" w:hAnsi="Arial" w:cs="Arial"/>
          <w:b/>
          <w:sz w:val="20"/>
          <w:szCs w:val="20"/>
          <w:lang w:val="en-US"/>
        </w:rPr>
        <w:t>3</w:t>
      </w:r>
      <w:r w:rsidRPr="00870989">
        <w:rPr>
          <w:rStyle w:val="BodyTextChar1"/>
          <w:rFonts w:ascii="Arial" w:hAnsi="Arial" w:cs="Arial"/>
          <w:b/>
          <w:sz w:val="20"/>
          <w:szCs w:val="20"/>
        </w:rPr>
        <w:t>.</w:t>
      </w:r>
      <w:r w:rsidRPr="00870989">
        <w:rPr>
          <w:rFonts w:ascii="Arial" w:hAnsi="Arial" w:cs="Arial"/>
          <w:b/>
          <w:sz w:val="20"/>
          <w:szCs w:val="20"/>
        </w:rPr>
        <w:t xml:space="preserve"> </w:t>
      </w:r>
      <w:r w:rsidR="00D27147" w:rsidRPr="00870989">
        <w:rPr>
          <w:rFonts w:ascii="Arial" w:hAnsi="Arial" w:cs="Arial"/>
          <w:b/>
          <w:sz w:val="20"/>
          <w:szCs w:val="20"/>
          <w:lang w:val="en-US"/>
        </w:rPr>
        <w:t>Hiệu lực</w:t>
      </w:r>
      <w:r w:rsidRPr="00870989">
        <w:rPr>
          <w:rFonts w:ascii="Arial" w:hAnsi="Arial" w:cs="Arial"/>
          <w:b/>
          <w:sz w:val="20"/>
          <w:szCs w:val="20"/>
        </w:rPr>
        <w:t xml:space="preserve"> thi hành</w:t>
      </w:r>
    </w:p>
    <w:p w14:paraId="3F4E1D78" w14:textId="77777777" w:rsidR="00CB1A13" w:rsidRPr="00870989" w:rsidRDefault="00CB1A13" w:rsidP="00870989">
      <w:pPr>
        <w:pStyle w:val="BodyText"/>
        <w:shd w:val="clear" w:color="auto" w:fill="auto"/>
        <w:spacing w:after="120" w:line="240" w:lineRule="auto"/>
        <w:ind w:firstLine="0"/>
        <w:rPr>
          <w:rStyle w:val="BodyTextChar1"/>
          <w:rFonts w:ascii="Arial" w:hAnsi="Arial" w:cs="Arial"/>
          <w:sz w:val="20"/>
          <w:szCs w:val="20"/>
          <w:lang w:val="en-US"/>
        </w:rPr>
      </w:pPr>
      <w:r w:rsidRPr="00870989">
        <w:rPr>
          <w:rStyle w:val="BodyTextChar1"/>
          <w:rFonts w:ascii="Arial" w:hAnsi="Arial" w:cs="Arial"/>
          <w:sz w:val="20"/>
          <w:szCs w:val="20"/>
        </w:rPr>
        <w:t>Quyết định này có hiệu lực thi hành kể từ ngày</w:t>
      </w:r>
      <w:r w:rsidRPr="00870989">
        <w:rPr>
          <w:rStyle w:val="BodyTextChar1"/>
          <w:rFonts w:ascii="Arial" w:hAnsi="Arial" w:cs="Arial"/>
          <w:sz w:val="20"/>
          <w:szCs w:val="20"/>
          <w:lang w:val="en-US"/>
        </w:rPr>
        <w:t xml:space="preserve"> </w:t>
      </w:r>
      <w:r w:rsidR="005A4EC4" w:rsidRPr="00870989">
        <w:rPr>
          <w:rStyle w:val="BodyTextChar1"/>
          <w:rFonts w:ascii="Arial" w:hAnsi="Arial" w:cs="Arial"/>
          <w:sz w:val="20"/>
          <w:szCs w:val="20"/>
          <w:lang w:val="en-US"/>
        </w:rPr>
        <w:t>24</w:t>
      </w:r>
      <w:r w:rsidRPr="00870989">
        <w:rPr>
          <w:rStyle w:val="BodyTextChar1"/>
          <w:rFonts w:ascii="Arial" w:hAnsi="Arial" w:cs="Arial"/>
          <w:sz w:val="20"/>
          <w:szCs w:val="20"/>
          <w:lang w:val="en-US"/>
        </w:rPr>
        <w:t xml:space="preserve"> </w:t>
      </w:r>
      <w:r w:rsidRPr="00870989">
        <w:rPr>
          <w:rStyle w:val="BodyTextChar1"/>
          <w:rFonts w:ascii="Arial" w:hAnsi="Arial" w:cs="Arial"/>
          <w:sz w:val="20"/>
          <w:szCs w:val="20"/>
        </w:rPr>
        <w:t>tháng</w:t>
      </w:r>
      <w:r w:rsidRPr="00870989">
        <w:rPr>
          <w:rStyle w:val="BodyTextChar1"/>
          <w:rFonts w:ascii="Arial" w:hAnsi="Arial" w:cs="Arial"/>
          <w:sz w:val="20"/>
          <w:szCs w:val="20"/>
          <w:lang w:val="en-US"/>
        </w:rPr>
        <w:t xml:space="preserve"> </w:t>
      </w:r>
      <w:r w:rsidR="008601BE" w:rsidRPr="00870989">
        <w:rPr>
          <w:rStyle w:val="BodyTextChar1"/>
          <w:rFonts w:ascii="Arial" w:hAnsi="Arial" w:cs="Arial"/>
          <w:sz w:val="20"/>
          <w:szCs w:val="20"/>
          <w:lang w:val="en-US"/>
        </w:rPr>
        <w:t>02</w:t>
      </w:r>
      <w:r w:rsidRPr="00870989">
        <w:rPr>
          <w:rStyle w:val="BodyTextChar1"/>
          <w:rFonts w:ascii="Arial" w:hAnsi="Arial" w:cs="Arial"/>
          <w:sz w:val="20"/>
          <w:szCs w:val="20"/>
          <w:lang w:val="en-US"/>
        </w:rPr>
        <w:t xml:space="preserve"> </w:t>
      </w:r>
      <w:r w:rsidRPr="00870989">
        <w:rPr>
          <w:rStyle w:val="BodyTextChar1"/>
          <w:rFonts w:ascii="Arial" w:hAnsi="Arial" w:cs="Arial"/>
          <w:sz w:val="20"/>
          <w:szCs w:val="20"/>
        </w:rPr>
        <w:t>năm 202</w:t>
      </w:r>
      <w:r w:rsidR="009F2B69" w:rsidRPr="00870989">
        <w:rPr>
          <w:rStyle w:val="BodyTextChar1"/>
          <w:rFonts w:ascii="Arial" w:hAnsi="Arial" w:cs="Arial"/>
          <w:sz w:val="20"/>
          <w:szCs w:val="20"/>
          <w:lang w:val="en-US"/>
        </w:rPr>
        <w:t>5</w:t>
      </w:r>
      <w:r w:rsidRPr="00870989">
        <w:rPr>
          <w:rStyle w:val="BodyTextChar1"/>
          <w:rFonts w:ascii="Arial" w:hAnsi="Arial" w:cs="Arial"/>
          <w:sz w:val="20"/>
          <w:szCs w:val="20"/>
        </w:rPr>
        <w:t>.</w:t>
      </w:r>
    </w:p>
    <w:p w14:paraId="32CD4D5A" w14:textId="77777777" w:rsidR="002C1D93" w:rsidRPr="00870989" w:rsidRDefault="002C1D93" w:rsidP="00870989">
      <w:pPr>
        <w:pStyle w:val="BodyText"/>
        <w:shd w:val="clear" w:color="auto" w:fill="auto"/>
        <w:spacing w:after="120" w:line="240" w:lineRule="auto"/>
        <w:ind w:firstLine="0"/>
        <w:rPr>
          <w:rStyle w:val="BodyTextChar1"/>
          <w:rFonts w:ascii="Arial" w:hAnsi="Arial" w:cs="Arial"/>
          <w:sz w:val="20"/>
          <w:szCs w:val="20"/>
        </w:rPr>
      </w:pPr>
    </w:p>
    <w:tbl>
      <w:tblPr>
        <w:tblW w:w="0" w:type="auto"/>
        <w:tblLook w:val="04A0" w:firstRow="1" w:lastRow="0" w:firstColumn="1" w:lastColumn="0" w:noHBand="0" w:noVBand="1"/>
      </w:tblPr>
      <w:tblGrid>
        <w:gridCol w:w="4206"/>
        <w:gridCol w:w="4751"/>
      </w:tblGrid>
      <w:tr w:rsidR="00CE7249" w:rsidRPr="00870989" w14:paraId="29C45CF2" w14:textId="77777777" w:rsidTr="008601BE">
        <w:trPr>
          <w:trHeight w:val="301"/>
        </w:trPr>
        <w:tc>
          <w:tcPr>
            <w:tcW w:w="4206" w:type="dxa"/>
            <w:shd w:val="clear" w:color="auto" w:fill="auto"/>
          </w:tcPr>
          <w:p w14:paraId="091D377C" w14:textId="77777777" w:rsidR="000A107E" w:rsidRPr="00870989" w:rsidRDefault="000A107E" w:rsidP="00870989">
            <w:pPr>
              <w:spacing w:after="120"/>
              <w:rPr>
                <w:rFonts w:ascii="Arial" w:hAnsi="Arial" w:cs="Arial"/>
                <w:color w:val="auto"/>
                <w:sz w:val="20"/>
                <w:szCs w:val="20"/>
              </w:rPr>
            </w:pPr>
            <w:r w:rsidRPr="00870989">
              <w:rPr>
                <w:rStyle w:val="BodyTextChar1"/>
                <w:rFonts w:ascii="Arial" w:hAnsi="Arial" w:cs="Arial"/>
                <w:b/>
                <w:bCs/>
                <w:i/>
                <w:iCs/>
                <w:color w:val="auto"/>
                <w:sz w:val="20"/>
                <w:szCs w:val="20"/>
              </w:rPr>
              <w:t>Nơi nhận:</w:t>
            </w:r>
          </w:p>
          <w:p w14:paraId="40E655F5" w14:textId="77777777" w:rsidR="000A107E" w:rsidRPr="00870989" w:rsidRDefault="000A107E" w:rsidP="00870989">
            <w:pPr>
              <w:spacing w:after="120"/>
              <w:rPr>
                <w:rFonts w:ascii="Arial" w:hAnsi="Arial" w:cs="Arial"/>
                <w:color w:val="auto"/>
                <w:sz w:val="20"/>
                <w:szCs w:val="20"/>
              </w:rPr>
            </w:pPr>
            <w:r w:rsidRPr="00870989">
              <w:rPr>
                <w:rStyle w:val="Bodytext2"/>
                <w:rFonts w:ascii="Arial" w:hAnsi="Arial" w:cs="Arial"/>
                <w:color w:val="auto"/>
              </w:rPr>
              <w:t xml:space="preserve">- Như Điều </w:t>
            </w:r>
            <w:r w:rsidR="006A538A" w:rsidRPr="00870989">
              <w:rPr>
                <w:rStyle w:val="Bodytext2"/>
                <w:rFonts w:ascii="Arial" w:hAnsi="Arial" w:cs="Arial"/>
                <w:color w:val="auto"/>
                <w:lang w:val="en-US"/>
              </w:rPr>
              <w:t>2</w:t>
            </w:r>
            <w:r w:rsidRPr="00870989">
              <w:rPr>
                <w:rStyle w:val="Bodytext2"/>
                <w:rFonts w:ascii="Arial" w:hAnsi="Arial" w:cs="Arial"/>
                <w:color w:val="auto"/>
              </w:rPr>
              <w:t>;</w:t>
            </w:r>
          </w:p>
          <w:p w14:paraId="5F7C5D89" w14:textId="77777777" w:rsidR="000A107E" w:rsidRPr="00870989" w:rsidRDefault="000A107E" w:rsidP="00870989">
            <w:pPr>
              <w:spacing w:after="120"/>
              <w:rPr>
                <w:rFonts w:ascii="Arial" w:hAnsi="Arial" w:cs="Arial"/>
                <w:color w:val="auto"/>
                <w:sz w:val="20"/>
                <w:szCs w:val="20"/>
              </w:rPr>
            </w:pPr>
            <w:r w:rsidRPr="00870989">
              <w:rPr>
                <w:rStyle w:val="Bodytext2"/>
                <w:rFonts w:ascii="Arial" w:hAnsi="Arial" w:cs="Arial"/>
                <w:color w:val="auto"/>
                <w:lang w:val="en-US"/>
              </w:rPr>
              <w:t xml:space="preserve">- </w:t>
            </w:r>
            <w:r w:rsidRPr="00870989">
              <w:rPr>
                <w:rStyle w:val="Bodytext2"/>
                <w:rFonts w:ascii="Arial" w:hAnsi="Arial" w:cs="Arial"/>
                <w:color w:val="auto"/>
              </w:rPr>
              <w:t xml:space="preserve">Bộ </w:t>
            </w:r>
            <w:r w:rsidR="00571997" w:rsidRPr="00870989">
              <w:rPr>
                <w:rStyle w:val="Bodytext2"/>
                <w:rFonts w:ascii="Arial" w:hAnsi="Arial" w:cs="Arial"/>
                <w:color w:val="auto"/>
                <w:lang w:val="en-US"/>
              </w:rPr>
              <w:t>VHTT&amp;DL</w:t>
            </w:r>
            <w:r w:rsidRPr="00870989">
              <w:rPr>
                <w:rStyle w:val="Bodytext2"/>
                <w:rFonts w:ascii="Arial" w:hAnsi="Arial" w:cs="Arial"/>
                <w:color w:val="auto"/>
              </w:rPr>
              <w:t>;</w:t>
            </w:r>
          </w:p>
          <w:p w14:paraId="411D4030" w14:textId="77777777" w:rsidR="000A107E" w:rsidRPr="00870989" w:rsidRDefault="000A107E" w:rsidP="00870989">
            <w:pPr>
              <w:spacing w:after="120"/>
              <w:rPr>
                <w:rStyle w:val="Bodytext2"/>
                <w:rFonts w:ascii="Arial" w:hAnsi="Arial" w:cs="Arial"/>
                <w:color w:val="auto"/>
              </w:rPr>
            </w:pPr>
            <w:r w:rsidRPr="00870989">
              <w:rPr>
                <w:rStyle w:val="Bodytext2"/>
                <w:rFonts w:ascii="Arial" w:hAnsi="Arial" w:cs="Arial"/>
                <w:color w:val="auto"/>
              </w:rPr>
              <w:t>- Cục Kiểm tra văn bản QPPL (Bộ Tư pháp);</w:t>
            </w:r>
          </w:p>
          <w:p w14:paraId="1A344F1A" w14:textId="77777777" w:rsidR="000A107E" w:rsidRPr="00870989" w:rsidRDefault="000A107E" w:rsidP="00870989">
            <w:pPr>
              <w:spacing w:after="120"/>
              <w:rPr>
                <w:rFonts w:ascii="Arial" w:hAnsi="Arial" w:cs="Arial"/>
                <w:color w:val="auto"/>
                <w:sz w:val="20"/>
                <w:szCs w:val="20"/>
              </w:rPr>
            </w:pPr>
            <w:r w:rsidRPr="00870989">
              <w:rPr>
                <w:rStyle w:val="Bodytext2"/>
                <w:rFonts w:ascii="Arial" w:hAnsi="Arial" w:cs="Arial"/>
                <w:color w:val="auto"/>
              </w:rPr>
              <w:t xml:space="preserve">- </w:t>
            </w:r>
            <w:r w:rsidR="00373527" w:rsidRPr="00870989">
              <w:rPr>
                <w:rStyle w:val="Bodytext2"/>
                <w:rFonts w:ascii="Arial" w:hAnsi="Arial" w:cs="Arial"/>
                <w:color w:val="auto"/>
              </w:rPr>
              <w:t xml:space="preserve">Thường trực </w:t>
            </w:r>
            <w:r w:rsidR="009F2B69" w:rsidRPr="00870989">
              <w:rPr>
                <w:rStyle w:val="Bodytext2"/>
                <w:rFonts w:ascii="Arial" w:hAnsi="Arial" w:cs="Arial"/>
                <w:color w:val="auto"/>
                <w:lang w:val="en-US"/>
              </w:rPr>
              <w:t>Thành</w:t>
            </w:r>
            <w:r w:rsidRPr="00870989">
              <w:rPr>
                <w:rStyle w:val="Bodytext2"/>
                <w:rFonts w:ascii="Arial" w:hAnsi="Arial" w:cs="Arial"/>
                <w:color w:val="auto"/>
              </w:rPr>
              <w:t xml:space="preserve"> ủy;</w:t>
            </w:r>
          </w:p>
          <w:p w14:paraId="63CB4DDE" w14:textId="77777777" w:rsidR="000A107E" w:rsidRPr="00870989" w:rsidRDefault="00373527" w:rsidP="00870989">
            <w:pPr>
              <w:spacing w:after="120"/>
              <w:rPr>
                <w:rFonts w:ascii="Arial" w:hAnsi="Arial" w:cs="Arial"/>
                <w:color w:val="auto"/>
                <w:sz w:val="20"/>
                <w:szCs w:val="20"/>
              </w:rPr>
            </w:pPr>
            <w:r w:rsidRPr="00870989">
              <w:rPr>
                <w:rStyle w:val="Bodytext2"/>
                <w:rFonts w:ascii="Arial" w:hAnsi="Arial" w:cs="Arial"/>
                <w:color w:val="auto"/>
              </w:rPr>
              <w:t xml:space="preserve">- </w:t>
            </w:r>
            <w:r w:rsidR="000A107E" w:rsidRPr="00870989">
              <w:rPr>
                <w:rStyle w:val="Bodytext2"/>
                <w:rFonts w:ascii="Arial" w:hAnsi="Arial" w:cs="Arial"/>
                <w:color w:val="auto"/>
              </w:rPr>
              <w:t>Thường trực HĐND t</w:t>
            </w:r>
            <w:r w:rsidR="009F2B69" w:rsidRPr="00870989">
              <w:rPr>
                <w:rStyle w:val="Bodytext2"/>
                <w:rFonts w:ascii="Arial" w:hAnsi="Arial" w:cs="Arial"/>
                <w:color w:val="auto"/>
                <w:lang w:val="en-US"/>
              </w:rPr>
              <w:t>hành phố</w:t>
            </w:r>
            <w:r w:rsidR="000A107E" w:rsidRPr="00870989">
              <w:rPr>
                <w:rStyle w:val="Bodytext2"/>
                <w:rFonts w:ascii="Arial" w:hAnsi="Arial" w:cs="Arial"/>
                <w:color w:val="auto"/>
              </w:rPr>
              <w:t>;</w:t>
            </w:r>
          </w:p>
          <w:p w14:paraId="09772B0C" w14:textId="77777777" w:rsidR="000A107E" w:rsidRPr="00870989" w:rsidRDefault="00373527" w:rsidP="00870989">
            <w:pPr>
              <w:spacing w:after="120"/>
              <w:rPr>
                <w:rFonts w:ascii="Arial" w:hAnsi="Arial" w:cs="Arial"/>
                <w:color w:val="auto"/>
                <w:sz w:val="20"/>
                <w:szCs w:val="20"/>
              </w:rPr>
            </w:pPr>
            <w:r w:rsidRPr="00870989">
              <w:rPr>
                <w:rStyle w:val="Bodytext2"/>
                <w:rFonts w:ascii="Arial" w:hAnsi="Arial" w:cs="Arial"/>
                <w:color w:val="auto"/>
              </w:rPr>
              <w:t xml:space="preserve">- </w:t>
            </w:r>
            <w:r w:rsidR="009F2B69" w:rsidRPr="00870989">
              <w:rPr>
                <w:rStyle w:val="Bodytext2"/>
                <w:rFonts w:ascii="Arial" w:hAnsi="Arial" w:cs="Arial"/>
                <w:color w:val="auto"/>
              </w:rPr>
              <w:t>CT và các PCT UBND t</w:t>
            </w:r>
            <w:r w:rsidR="009F2B69" w:rsidRPr="00870989">
              <w:rPr>
                <w:rStyle w:val="Bodytext2"/>
                <w:rFonts w:ascii="Arial" w:hAnsi="Arial" w:cs="Arial"/>
                <w:color w:val="auto"/>
                <w:lang w:val="en-US"/>
              </w:rPr>
              <w:t>hành phố</w:t>
            </w:r>
            <w:r w:rsidR="000A107E" w:rsidRPr="00870989">
              <w:rPr>
                <w:rStyle w:val="Bodytext2"/>
                <w:rFonts w:ascii="Arial" w:hAnsi="Arial" w:cs="Arial"/>
                <w:color w:val="auto"/>
              </w:rPr>
              <w:t>;</w:t>
            </w:r>
          </w:p>
          <w:p w14:paraId="3BBB2654" w14:textId="77777777" w:rsidR="000A107E" w:rsidRPr="00870989" w:rsidRDefault="009F2B69" w:rsidP="00870989">
            <w:pPr>
              <w:spacing w:after="120"/>
              <w:rPr>
                <w:rFonts w:ascii="Arial" w:hAnsi="Arial" w:cs="Arial"/>
                <w:color w:val="auto"/>
                <w:sz w:val="20"/>
                <w:szCs w:val="20"/>
              </w:rPr>
            </w:pPr>
            <w:r w:rsidRPr="00870989">
              <w:rPr>
                <w:rStyle w:val="Bodytext2"/>
                <w:rFonts w:ascii="Arial" w:hAnsi="Arial" w:cs="Arial"/>
                <w:color w:val="auto"/>
              </w:rPr>
              <w:t>- Cổng Thông tin Điện tử t</w:t>
            </w:r>
            <w:r w:rsidRPr="00870989">
              <w:rPr>
                <w:rStyle w:val="Bodytext2"/>
                <w:rFonts w:ascii="Arial" w:hAnsi="Arial" w:cs="Arial"/>
                <w:color w:val="auto"/>
                <w:lang w:val="en-US"/>
              </w:rPr>
              <w:t>hành phố</w:t>
            </w:r>
            <w:r w:rsidR="000A107E" w:rsidRPr="00870989">
              <w:rPr>
                <w:rStyle w:val="Bodytext2"/>
                <w:rFonts w:ascii="Arial" w:hAnsi="Arial" w:cs="Arial"/>
                <w:color w:val="auto"/>
              </w:rPr>
              <w:t>;</w:t>
            </w:r>
          </w:p>
          <w:p w14:paraId="15BA3C7C" w14:textId="77777777" w:rsidR="000A107E" w:rsidRPr="00870989" w:rsidRDefault="00373527" w:rsidP="00870989">
            <w:pPr>
              <w:spacing w:after="120"/>
              <w:rPr>
                <w:rStyle w:val="Bodytext2"/>
                <w:rFonts w:ascii="Arial" w:hAnsi="Arial" w:cs="Arial"/>
                <w:color w:val="auto"/>
                <w:lang w:val="en-US"/>
              </w:rPr>
            </w:pPr>
            <w:r w:rsidRPr="00870989">
              <w:rPr>
                <w:rStyle w:val="Bodytext2"/>
                <w:rFonts w:ascii="Arial" w:hAnsi="Arial" w:cs="Arial"/>
                <w:color w:val="auto"/>
              </w:rPr>
              <w:t xml:space="preserve">- </w:t>
            </w:r>
            <w:r w:rsidR="000A107E" w:rsidRPr="00870989">
              <w:rPr>
                <w:rStyle w:val="Bodytext2"/>
                <w:rFonts w:ascii="Arial" w:hAnsi="Arial" w:cs="Arial"/>
                <w:color w:val="auto"/>
              </w:rPr>
              <w:t xml:space="preserve">Công báo </w:t>
            </w:r>
            <w:r w:rsidR="009F2B69" w:rsidRPr="00870989">
              <w:rPr>
                <w:rStyle w:val="Bodytext2"/>
                <w:rFonts w:ascii="Arial" w:hAnsi="Arial" w:cs="Arial"/>
                <w:color w:val="auto"/>
              </w:rPr>
              <w:t>t</w:t>
            </w:r>
            <w:r w:rsidR="009F2B69" w:rsidRPr="00870989">
              <w:rPr>
                <w:rStyle w:val="Bodytext2"/>
                <w:rFonts w:ascii="Arial" w:hAnsi="Arial" w:cs="Arial"/>
                <w:color w:val="auto"/>
                <w:lang w:val="en-US"/>
              </w:rPr>
              <w:t>hành phố</w:t>
            </w:r>
            <w:r w:rsidR="000A107E" w:rsidRPr="00870989">
              <w:rPr>
                <w:rStyle w:val="Bodytext2"/>
                <w:rFonts w:ascii="Arial" w:hAnsi="Arial" w:cs="Arial"/>
                <w:color w:val="auto"/>
              </w:rPr>
              <w:t>;</w:t>
            </w:r>
          </w:p>
          <w:p w14:paraId="24AF1DF7" w14:textId="77777777" w:rsidR="00317CE0" w:rsidRPr="00870989" w:rsidRDefault="00317CE0" w:rsidP="00870989">
            <w:pPr>
              <w:spacing w:after="120"/>
              <w:rPr>
                <w:rFonts w:ascii="Arial" w:hAnsi="Arial" w:cs="Arial"/>
                <w:color w:val="auto"/>
                <w:sz w:val="20"/>
                <w:szCs w:val="20"/>
                <w:lang w:val="en-US"/>
              </w:rPr>
            </w:pPr>
            <w:r w:rsidRPr="00870989">
              <w:rPr>
                <w:rStyle w:val="Bodytext2"/>
                <w:rFonts w:ascii="Arial" w:hAnsi="Arial" w:cs="Arial"/>
                <w:color w:val="auto"/>
                <w:lang w:val="en-US"/>
              </w:rPr>
              <w:t>- Sở Tư pháp;</w:t>
            </w:r>
          </w:p>
          <w:p w14:paraId="6D1D5A0E" w14:textId="77777777" w:rsidR="000A107E" w:rsidRPr="00870989" w:rsidRDefault="00373527" w:rsidP="00870989">
            <w:pPr>
              <w:spacing w:after="120"/>
              <w:rPr>
                <w:rStyle w:val="Bodytext2"/>
                <w:rFonts w:ascii="Arial" w:hAnsi="Arial" w:cs="Arial"/>
                <w:color w:val="auto"/>
                <w:lang w:val="en-US"/>
              </w:rPr>
            </w:pPr>
            <w:r w:rsidRPr="00870989">
              <w:rPr>
                <w:rStyle w:val="Bodytext2"/>
                <w:rFonts w:ascii="Arial" w:hAnsi="Arial" w:cs="Arial"/>
                <w:color w:val="auto"/>
              </w:rPr>
              <w:t xml:space="preserve">- </w:t>
            </w:r>
            <w:r w:rsidR="000A107E" w:rsidRPr="00870989">
              <w:rPr>
                <w:rStyle w:val="Bodytext2"/>
                <w:rFonts w:ascii="Arial" w:hAnsi="Arial" w:cs="Arial"/>
                <w:color w:val="auto"/>
              </w:rPr>
              <w:t xml:space="preserve">Các PCVP UBND </w:t>
            </w:r>
            <w:r w:rsidR="009F2B69" w:rsidRPr="00870989">
              <w:rPr>
                <w:rStyle w:val="Bodytext2"/>
                <w:rFonts w:ascii="Arial" w:hAnsi="Arial" w:cs="Arial"/>
                <w:color w:val="auto"/>
              </w:rPr>
              <w:t>t</w:t>
            </w:r>
            <w:r w:rsidR="009F2B69" w:rsidRPr="00870989">
              <w:rPr>
                <w:rStyle w:val="Bodytext2"/>
                <w:rFonts w:ascii="Arial" w:hAnsi="Arial" w:cs="Arial"/>
                <w:color w:val="auto"/>
                <w:lang w:val="en-US"/>
              </w:rPr>
              <w:t>hành phố</w:t>
            </w:r>
            <w:r w:rsidR="000A107E" w:rsidRPr="00870989">
              <w:rPr>
                <w:rStyle w:val="Bodytext2"/>
                <w:rFonts w:ascii="Arial" w:hAnsi="Arial" w:cs="Arial"/>
                <w:color w:val="auto"/>
              </w:rPr>
              <w:t xml:space="preserve">; </w:t>
            </w:r>
          </w:p>
          <w:p w14:paraId="1A14B650" w14:textId="77777777" w:rsidR="000A107E" w:rsidRPr="00870989" w:rsidRDefault="00373527" w:rsidP="00870989">
            <w:pPr>
              <w:spacing w:after="120"/>
              <w:rPr>
                <w:rFonts w:ascii="Arial" w:hAnsi="Arial" w:cs="Arial"/>
                <w:color w:val="auto"/>
                <w:sz w:val="20"/>
                <w:szCs w:val="20"/>
              </w:rPr>
            </w:pPr>
            <w:r w:rsidRPr="00870989">
              <w:rPr>
                <w:rStyle w:val="Bodytext2"/>
                <w:rFonts w:ascii="Arial" w:hAnsi="Arial" w:cs="Arial"/>
                <w:color w:val="auto"/>
                <w:lang w:val="en-US"/>
              </w:rPr>
              <w:t xml:space="preserve">- </w:t>
            </w:r>
            <w:r w:rsidR="000A107E" w:rsidRPr="00870989">
              <w:rPr>
                <w:rStyle w:val="Bodytext2"/>
                <w:rFonts w:ascii="Arial" w:hAnsi="Arial" w:cs="Arial"/>
                <w:color w:val="auto"/>
              </w:rPr>
              <w:t>Lưu</w:t>
            </w:r>
            <w:r w:rsidRPr="00870989">
              <w:rPr>
                <w:rStyle w:val="Bodytext2"/>
                <w:rFonts w:ascii="Arial" w:hAnsi="Arial" w:cs="Arial"/>
                <w:color w:val="auto"/>
                <w:lang w:val="en-US"/>
              </w:rPr>
              <w:t>:</w:t>
            </w:r>
            <w:r w:rsidR="000A107E" w:rsidRPr="00870989">
              <w:rPr>
                <w:rStyle w:val="Bodytext2"/>
                <w:rFonts w:ascii="Arial" w:hAnsi="Arial" w:cs="Arial"/>
                <w:color w:val="auto"/>
              </w:rPr>
              <w:t xml:space="preserve"> VT, </w:t>
            </w:r>
            <w:r w:rsidR="008601BE" w:rsidRPr="00870989">
              <w:rPr>
                <w:rStyle w:val="Bodytext2"/>
                <w:rFonts w:ascii="Arial" w:hAnsi="Arial" w:cs="Arial"/>
                <w:color w:val="auto"/>
                <w:lang w:val="en-US"/>
              </w:rPr>
              <w:t>CN</w:t>
            </w:r>
            <w:r w:rsidR="000A107E" w:rsidRPr="00870989">
              <w:rPr>
                <w:rStyle w:val="Bodytext2"/>
                <w:rFonts w:ascii="Arial" w:hAnsi="Arial" w:cs="Arial"/>
                <w:color w:val="auto"/>
                <w:lang w:val="en-US"/>
              </w:rPr>
              <w:t>.</w:t>
            </w:r>
          </w:p>
        </w:tc>
        <w:tc>
          <w:tcPr>
            <w:tcW w:w="4751" w:type="dxa"/>
            <w:shd w:val="clear" w:color="auto" w:fill="auto"/>
          </w:tcPr>
          <w:p w14:paraId="27A2CBD8" w14:textId="77777777" w:rsidR="00373527" w:rsidRPr="00870989" w:rsidRDefault="00373527" w:rsidP="00870989">
            <w:pPr>
              <w:spacing w:after="120"/>
              <w:jc w:val="center"/>
              <w:rPr>
                <w:rStyle w:val="Picturecaption"/>
                <w:rFonts w:ascii="Arial" w:hAnsi="Arial" w:cs="Arial"/>
                <w:bCs w:val="0"/>
                <w:color w:val="auto"/>
                <w:sz w:val="20"/>
                <w:szCs w:val="20"/>
              </w:rPr>
            </w:pPr>
            <w:r w:rsidRPr="00870989">
              <w:rPr>
                <w:rStyle w:val="Picturecaption"/>
                <w:rFonts w:ascii="Arial" w:hAnsi="Arial" w:cs="Arial"/>
                <w:bCs w:val="0"/>
                <w:color w:val="auto"/>
                <w:sz w:val="20"/>
                <w:szCs w:val="20"/>
              </w:rPr>
              <w:t>TM. ỦY BAN NHÂN DÂN</w:t>
            </w:r>
          </w:p>
          <w:p w14:paraId="2B72DA76" w14:textId="77777777" w:rsidR="00373527" w:rsidRPr="00870989" w:rsidRDefault="00016ECA" w:rsidP="00870989">
            <w:pPr>
              <w:spacing w:after="120"/>
              <w:jc w:val="center"/>
              <w:rPr>
                <w:rStyle w:val="Picturecaption"/>
                <w:rFonts w:ascii="Arial" w:hAnsi="Arial" w:cs="Arial"/>
                <w:bCs w:val="0"/>
                <w:color w:val="auto"/>
                <w:sz w:val="20"/>
                <w:szCs w:val="20"/>
              </w:rPr>
            </w:pPr>
            <w:r w:rsidRPr="00870989">
              <w:rPr>
                <w:rStyle w:val="Picturecaption"/>
                <w:rFonts w:ascii="Arial" w:hAnsi="Arial" w:cs="Arial"/>
                <w:bCs w:val="0"/>
                <w:color w:val="auto"/>
                <w:sz w:val="20"/>
                <w:szCs w:val="20"/>
                <w:lang w:val="en-US"/>
              </w:rPr>
              <w:t>KT. C</w:t>
            </w:r>
            <w:r w:rsidR="00373527" w:rsidRPr="00870989">
              <w:rPr>
                <w:rStyle w:val="Picturecaption"/>
                <w:rFonts w:ascii="Arial" w:hAnsi="Arial" w:cs="Arial"/>
                <w:bCs w:val="0"/>
                <w:color w:val="auto"/>
                <w:sz w:val="20"/>
                <w:szCs w:val="20"/>
              </w:rPr>
              <w:t>HỦ TỊCH</w:t>
            </w:r>
          </w:p>
          <w:p w14:paraId="7033B529" w14:textId="77777777" w:rsidR="00016ECA" w:rsidRPr="00870989" w:rsidRDefault="00016ECA" w:rsidP="00870989">
            <w:pPr>
              <w:spacing w:after="120"/>
              <w:jc w:val="center"/>
              <w:rPr>
                <w:rStyle w:val="Picturecaption"/>
                <w:rFonts w:ascii="Arial" w:hAnsi="Arial" w:cs="Arial"/>
                <w:bCs w:val="0"/>
                <w:color w:val="auto"/>
                <w:sz w:val="20"/>
                <w:szCs w:val="20"/>
                <w:lang w:val="en-US"/>
              </w:rPr>
            </w:pPr>
            <w:r w:rsidRPr="00870989">
              <w:rPr>
                <w:rStyle w:val="Picturecaption"/>
                <w:rFonts w:ascii="Arial" w:hAnsi="Arial" w:cs="Arial"/>
                <w:bCs w:val="0"/>
                <w:color w:val="auto"/>
                <w:sz w:val="20"/>
                <w:szCs w:val="20"/>
                <w:lang w:val="en-US"/>
              </w:rPr>
              <w:t>PHÓ CHỦ TỊCH</w:t>
            </w:r>
          </w:p>
          <w:p w14:paraId="0AB9CD00" w14:textId="77777777" w:rsidR="00016ECA" w:rsidRPr="00870989" w:rsidRDefault="00016ECA" w:rsidP="00870989">
            <w:pPr>
              <w:spacing w:after="120"/>
              <w:jc w:val="center"/>
              <w:rPr>
                <w:rStyle w:val="Picturecaption"/>
                <w:rFonts w:ascii="Arial" w:hAnsi="Arial" w:cs="Arial"/>
                <w:bCs w:val="0"/>
                <w:color w:val="auto"/>
                <w:sz w:val="20"/>
                <w:szCs w:val="20"/>
                <w:lang w:val="en-US"/>
              </w:rPr>
            </w:pPr>
          </w:p>
          <w:p w14:paraId="14FA2A15" w14:textId="77777777" w:rsidR="00016ECA" w:rsidRPr="00870989" w:rsidRDefault="00016ECA" w:rsidP="00870989">
            <w:pPr>
              <w:spacing w:after="120"/>
              <w:jc w:val="center"/>
              <w:rPr>
                <w:rStyle w:val="Picturecaption"/>
                <w:rFonts w:ascii="Arial" w:hAnsi="Arial" w:cs="Arial"/>
                <w:bCs w:val="0"/>
                <w:color w:val="auto"/>
                <w:sz w:val="20"/>
                <w:szCs w:val="20"/>
                <w:lang w:val="en-US"/>
              </w:rPr>
            </w:pPr>
          </w:p>
          <w:p w14:paraId="5C2D1A21" w14:textId="77777777" w:rsidR="00016ECA" w:rsidRPr="00870989" w:rsidRDefault="00016ECA" w:rsidP="00870989">
            <w:pPr>
              <w:spacing w:after="120"/>
              <w:jc w:val="center"/>
              <w:rPr>
                <w:rStyle w:val="Picturecaption"/>
                <w:rFonts w:ascii="Arial" w:hAnsi="Arial" w:cs="Arial"/>
                <w:bCs w:val="0"/>
                <w:color w:val="auto"/>
                <w:sz w:val="20"/>
                <w:szCs w:val="20"/>
                <w:lang w:val="en-US"/>
              </w:rPr>
            </w:pPr>
          </w:p>
          <w:p w14:paraId="49504E29" w14:textId="77777777" w:rsidR="00016ECA" w:rsidRPr="00870989" w:rsidRDefault="00016ECA" w:rsidP="00870989">
            <w:pPr>
              <w:spacing w:after="120"/>
              <w:jc w:val="center"/>
              <w:rPr>
                <w:rStyle w:val="Picturecaption"/>
                <w:rFonts w:ascii="Arial" w:hAnsi="Arial" w:cs="Arial"/>
                <w:bCs w:val="0"/>
                <w:color w:val="auto"/>
                <w:sz w:val="20"/>
                <w:szCs w:val="20"/>
                <w:lang w:val="en-US"/>
              </w:rPr>
            </w:pPr>
          </w:p>
          <w:p w14:paraId="28D3637F" w14:textId="77777777" w:rsidR="00016ECA" w:rsidRPr="00870989" w:rsidRDefault="00016ECA" w:rsidP="00870989">
            <w:pPr>
              <w:spacing w:after="120"/>
              <w:jc w:val="center"/>
              <w:rPr>
                <w:rStyle w:val="Picturecaption"/>
                <w:rFonts w:ascii="Arial" w:hAnsi="Arial" w:cs="Arial"/>
                <w:bCs w:val="0"/>
                <w:color w:val="auto"/>
                <w:sz w:val="20"/>
                <w:szCs w:val="20"/>
                <w:lang w:val="en-US"/>
              </w:rPr>
            </w:pPr>
            <w:r w:rsidRPr="00870989">
              <w:rPr>
                <w:rStyle w:val="Picturecaption"/>
                <w:rFonts w:ascii="Arial" w:hAnsi="Arial" w:cs="Arial"/>
                <w:bCs w:val="0"/>
                <w:color w:val="auto"/>
                <w:sz w:val="20"/>
                <w:szCs w:val="20"/>
                <w:lang w:val="en-US"/>
              </w:rPr>
              <w:t>Nguyễn Thanh Bình</w:t>
            </w:r>
          </w:p>
          <w:p w14:paraId="509CC87E" w14:textId="77777777" w:rsidR="000A107E" w:rsidRPr="00870989" w:rsidRDefault="000A107E" w:rsidP="00870989">
            <w:pPr>
              <w:spacing w:after="120"/>
              <w:jc w:val="center"/>
              <w:rPr>
                <w:rFonts w:ascii="Arial" w:hAnsi="Arial" w:cs="Arial"/>
                <w:b/>
                <w:color w:val="auto"/>
                <w:sz w:val="20"/>
                <w:szCs w:val="20"/>
                <w:lang w:val="en-US"/>
              </w:rPr>
            </w:pPr>
          </w:p>
        </w:tc>
      </w:tr>
    </w:tbl>
    <w:p w14:paraId="6D2E7B37" w14:textId="77777777" w:rsidR="00632128" w:rsidRPr="00870989" w:rsidRDefault="00632128" w:rsidP="00870989">
      <w:pPr>
        <w:shd w:val="clear" w:color="auto" w:fill="FFFFFF"/>
        <w:spacing w:after="120"/>
        <w:rPr>
          <w:rFonts w:ascii="Arial" w:hAnsi="Arial" w:cs="Arial"/>
          <w:color w:val="auto"/>
          <w:sz w:val="20"/>
          <w:szCs w:val="20"/>
          <w:lang w:val="en-US"/>
        </w:rPr>
      </w:pPr>
    </w:p>
    <w:p w14:paraId="2B39DBE0" w14:textId="77777777" w:rsidR="00391AB8" w:rsidRPr="00870989" w:rsidRDefault="00391AB8" w:rsidP="00870989">
      <w:pPr>
        <w:tabs>
          <w:tab w:val="left" w:pos="8640"/>
        </w:tabs>
        <w:spacing w:after="120"/>
        <w:jc w:val="both"/>
        <w:rPr>
          <w:rFonts w:ascii="Arial" w:hAnsi="Arial" w:cs="Arial"/>
          <w:color w:val="auto"/>
          <w:sz w:val="20"/>
          <w:szCs w:val="20"/>
          <w:lang w:val="en-US"/>
        </w:rPr>
      </w:pPr>
    </w:p>
    <w:sectPr w:rsidR="00391AB8" w:rsidRPr="00870989" w:rsidSect="00297812">
      <w:headerReference w:type="even" r:id="rId7"/>
      <w:headerReference w:type="default" r:id="rId8"/>
      <w:footerReference w:type="even" r:id="rId9"/>
      <w:pgSz w:w="11900" w:h="16840" w:code="9"/>
      <w:pgMar w:top="1134" w:right="1134" w:bottom="1134" w:left="1701" w:header="0" w:footer="6" w:gutter="0"/>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62D2A2" w14:textId="77777777" w:rsidR="00E3312E" w:rsidRDefault="00E3312E" w:rsidP="008D32BC">
      <w:r>
        <w:separator/>
      </w:r>
    </w:p>
  </w:endnote>
  <w:endnote w:type="continuationSeparator" w:id="0">
    <w:p w14:paraId="797B3732" w14:textId="77777777" w:rsidR="00E3312E" w:rsidRDefault="00E3312E" w:rsidP="008D32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FDDD2" w14:textId="77777777" w:rsidR="002700D2" w:rsidRDefault="00471696">
    <w:pPr>
      <w:pStyle w:val="Footer"/>
    </w:pPr>
    <w:r>
      <w:rPr>
        <w:noProof/>
        <w:lang w:val="en-US" w:eastAsia="en-US"/>
      </w:rPr>
      <w:drawing>
        <wp:inline distT="0" distB="0" distL="0" distR="0" wp14:anchorId="01263CAB" wp14:editId="32F227B1">
          <wp:extent cx="5725160" cy="743585"/>
          <wp:effectExtent l="0" t="0" r="8890" b="0"/>
          <wp:docPr id="1" name="Picture 1"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5160" cy="74358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06AC6A" w14:textId="77777777" w:rsidR="00E3312E" w:rsidRDefault="00E3312E" w:rsidP="008D32BC">
      <w:r>
        <w:separator/>
      </w:r>
    </w:p>
  </w:footnote>
  <w:footnote w:type="continuationSeparator" w:id="0">
    <w:p w14:paraId="26A594E7" w14:textId="77777777" w:rsidR="00E3312E" w:rsidRDefault="00E3312E" w:rsidP="008D32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CFD4E" w14:textId="77777777" w:rsidR="002700D2" w:rsidRDefault="00A32E29" w:rsidP="00984885">
    <w:pPr>
      <w:pStyle w:val="Header"/>
      <w:framePr w:wrap="around" w:vAnchor="text" w:hAnchor="margin" w:xAlign="center" w:y="1"/>
      <w:rPr>
        <w:rStyle w:val="PageNumber"/>
      </w:rPr>
    </w:pPr>
    <w:r>
      <w:rPr>
        <w:rStyle w:val="PageNumber"/>
      </w:rPr>
      <w:fldChar w:fldCharType="begin"/>
    </w:r>
    <w:r w:rsidR="002700D2">
      <w:rPr>
        <w:rStyle w:val="PageNumber"/>
      </w:rPr>
      <w:instrText xml:space="preserve">PAGE  </w:instrText>
    </w:r>
    <w:r>
      <w:rPr>
        <w:rStyle w:val="PageNumber"/>
      </w:rPr>
      <w:fldChar w:fldCharType="end"/>
    </w:r>
  </w:p>
  <w:p w14:paraId="36DE762C" w14:textId="77777777" w:rsidR="002700D2" w:rsidRDefault="002700D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8BFD5" w14:textId="77777777" w:rsidR="00041691" w:rsidRDefault="00041691" w:rsidP="005614D8">
    <w:pPr>
      <w:pStyle w:val="Header"/>
      <w:framePr w:wrap="around" w:vAnchor="text" w:hAnchor="page" w:x="6158" w:y="313"/>
      <w:rPr>
        <w:rStyle w:val="PageNumber"/>
        <w:lang w:val="en-US"/>
      </w:rPr>
    </w:pPr>
  </w:p>
  <w:p w14:paraId="40842B97" w14:textId="77777777" w:rsidR="002700D2" w:rsidRPr="00185613" w:rsidRDefault="00A32E29" w:rsidP="005614D8">
    <w:pPr>
      <w:pStyle w:val="Header"/>
      <w:framePr w:wrap="around" w:vAnchor="text" w:hAnchor="page" w:x="6158" w:y="313"/>
      <w:rPr>
        <w:rStyle w:val="PageNumber"/>
        <w:rFonts w:ascii="Times New Roman" w:hAnsi="Times New Roman"/>
        <w:sz w:val="24"/>
        <w:szCs w:val="24"/>
      </w:rPr>
    </w:pPr>
    <w:r w:rsidRPr="00185613">
      <w:rPr>
        <w:rStyle w:val="PageNumber"/>
        <w:rFonts w:ascii="Times New Roman" w:hAnsi="Times New Roman"/>
        <w:sz w:val="24"/>
        <w:szCs w:val="24"/>
      </w:rPr>
      <w:fldChar w:fldCharType="begin"/>
    </w:r>
    <w:r w:rsidR="002700D2" w:rsidRPr="00185613">
      <w:rPr>
        <w:rStyle w:val="PageNumber"/>
        <w:rFonts w:ascii="Times New Roman" w:hAnsi="Times New Roman"/>
        <w:sz w:val="24"/>
        <w:szCs w:val="24"/>
      </w:rPr>
      <w:instrText xml:space="preserve">PAGE  </w:instrText>
    </w:r>
    <w:r w:rsidRPr="00185613">
      <w:rPr>
        <w:rStyle w:val="PageNumber"/>
        <w:rFonts w:ascii="Times New Roman" w:hAnsi="Times New Roman"/>
        <w:sz w:val="24"/>
        <w:szCs w:val="24"/>
      </w:rPr>
      <w:fldChar w:fldCharType="separate"/>
    </w:r>
    <w:r w:rsidR="00986C61">
      <w:rPr>
        <w:rStyle w:val="PageNumber"/>
        <w:rFonts w:ascii="Times New Roman" w:hAnsi="Times New Roman"/>
        <w:noProof/>
        <w:sz w:val="24"/>
        <w:szCs w:val="24"/>
      </w:rPr>
      <w:t>2</w:t>
    </w:r>
    <w:r w:rsidRPr="00185613">
      <w:rPr>
        <w:rStyle w:val="PageNumber"/>
        <w:rFonts w:ascii="Times New Roman" w:hAnsi="Times New Roman"/>
        <w:sz w:val="24"/>
        <w:szCs w:val="24"/>
      </w:rPr>
      <w:fldChar w:fldCharType="end"/>
    </w:r>
  </w:p>
  <w:p w14:paraId="29891833" w14:textId="77777777" w:rsidR="002700D2" w:rsidRDefault="002700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0"/>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 w15:restartNumberingAfterBreak="0">
    <w:nsid w:val="00000003"/>
    <w:multiLevelType w:val="multilevel"/>
    <w:tmpl w:val="00000002"/>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 w15:restartNumberingAfterBreak="0">
    <w:nsid w:val="00000005"/>
    <w:multiLevelType w:val="multilevel"/>
    <w:tmpl w:val="00000004"/>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3" w15:restartNumberingAfterBreak="0">
    <w:nsid w:val="00000007"/>
    <w:multiLevelType w:val="multilevel"/>
    <w:tmpl w:val="00000006"/>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4" w15:restartNumberingAfterBreak="0">
    <w:nsid w:val="00000009"/>
    <w:multiLevelType w:val="multilevel"/>
    <w:tmpl w:val="00000008"/>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5" w15:restartNumberingAfterBreak="0">
    <w:nsid w:val="0000000B"/>
    <w:multiLevelType w:val="multilevel"/>
    <w:tmpl w:val="0000000A"/>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6" w15:restartNumberingAfterBreak="0">
    <w:nsid w:val="0000000D"/>
    <w:multiLevelType w:val="multilevel"/>
    <w:tmpl w:val="0000000C"/>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7" w15:restartNumberingAfterBreak="0">
    <w:nsid w:val="0000000F"/>
    <w:multiLevelType w:val="multilevel"/>
    <w:tmpl w:val="0000000E"/>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8" w15:restartNumberingAfterBreak="0">
    <w:nsid w:val="00000011"/>
    <w:multiLevelType w:val="multilevel"/>
    <w:tmpl w:val="00000010"/>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9" w15:restartNumberingAfterBreak="0">
    <w:nsid w:val="00000013"/>
    <w:multiLevelType w:val="multilevel"/>
    <w:tmpl w:val="00000012"/>
    <w:lvl w:ilvl="0">
      <w:start w:val="5"/>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5"/>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5"/>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5"/>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5"/>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5"/>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5"/>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5"/>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5"/>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0" w15:restartNumberingAfterBreak="0">
    <w:nsid w:val="00000015"/>
    <w:multiLevelType w:val="multilevel"/>
    <w:tmpl w:val="00000014"/>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1" w15:restartNumberingAfterBreak="0">
    <w:nsid w:val="00000017"/>
    <w:multiLevelType w:val="multilevel"/>
    <w:tmpl w:val="00000016"/>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2" w15:restartNumberingAfterBreak="0">
    <w:nsid w:val="00000019"/>
    <w:multiLevelType w:val="multilevel"/>
    <w:tmpl w:val="00000018"/>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3" w15:restartNumberingAfterBreak="0">
    <w:nsid w:val="0000001B"/>
    <w:multiLevelType w:val="multilevel"/>
    <w:tmpl w:val="0000001A"/>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4" w15:restartNumberingAfterBreak="0">
    <w:nsid w:val="0000001D"/>
    <w:multiLevelType w:val="multilevel"/>
    <w:tmpl w:val="0000001C"/>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5" w15:restartNumberingAfterBreak="0">
    <w:nsid w:val="0000001F"/>
    <w:multiLevelType w:val="multilevel"/>
    <w:tmpl w:val="0000001E"/>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6" w15:restartNumberingAfterBreak="0">
    <w:nsid w:val="00000021"/>
    <w:multiLevelType w:val="multilevel"/>
    <w:tmpl w:val="00000020"/>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7" w15:restartNumberingAfterBreak="0">
    <w:nsid w:val="00000023"/>
    <w:multiLevelType w:val="multilevel"/>
    <w:tmpl w:val="00000022"/>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8" w15:restartNumberingAfterBreak="0">
    <w:nsid w:val="00000025"/>
    <w:multiLevelType w:val="multilevel"/>
    <w:tmpl w:val="00000024"/>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9" w15:restartNumberingAfterBreak="0">
    <w:nsid w:val="00000027"/>
    <w:multiLevelType w:val="multilevel"/>
    <w:tmpl w:val="00000026"/>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0" w15:restartNumberingAfterBreak="0">
    <w:nsid w:val="00000029"/>
    <w:multiLevelType w:val="multilevel"/>
    <w:tmpl w:val="00000028"/>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1" w15:restartNumberingAfterBreak="0">
    <w:nsid w:val="0000002B"/>
    <w:multiLevelType w:val="multilevel"/>
    <w:tmpl w:val="0000002A"/>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2" w15:restartNumberingAfterBreak="0">
    <w:nsid w:val="0000002D"/>
    <w:multiLevelType w:val="multilevel"/>
    <w:tmpl w:val="0000002C"/>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3" w15:restartNumberingAfterBreak="0">
    <w:nsid w:val="0000002F"/>
    <w:multiLevelType w:val="multilevel"/>
    <w:tmpl w:val="0000002E"/>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4" w15:restartNumberingAfterBreak="0">
    <w:nsid w:val="00000031"/>
    <w:multiLevelType w:val="multilevel"/>
    <w:tmpl w:val="00000030"/>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5" w15:restartNumberingAfterBreak="0">
    <w:nsid w:val="26693841"/>
    <w:multiLevelType w:val="multilevel"/>
    <w:tmpl w:val="B3F410B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378942134">
    <w:abstractNumId w:val="0"/>
  </w:num>
  <w:num w:numId="2" w16cid:durableId="765997614">
    <w:abstractNumId w:val="1"/>
  </w:num>
  <w:num w:numId="3" w16cid:durableId="209534287">
    <w:abstractNumId w:val="2"/>
  </w:num>
  <w:num w:numId="4" w16cid:durableId="2024085452">
    <w:abstractNumId w:val="3"/>
  </w:num>
  <w:num w:numId="5" w16cid:durableId="157353430">
    <w:abstractNumId w:val="4"/>
  </w:num>
  <w:num w:numId="6" w16cid:durableId="984940781">
    <w:abstractNumId w:val="5"/>
  </w:num>
  <w:num w:numId="7" w16cid:durableId="1001592000">
    <w:abstractNumId w:val="6"/>
  </w:num>
  <w:num w:numId="8" w16cid:durableId="295568126">
    <w:abstractNumId w:val="7"/>
  </w:num>
  <w:num w:numId="9" w16cid:durableId="175386205">
    <w:abstractNumId w:val="8"/>
  </w:num>
  <w:num w:numId="10" w16cid:durableId="319619734">
    <w:abstractNumId w:val="9"/>
  </w:num>
  <w:num w:numId="11" w16cid:durableId="735133225">
    <w:abstractNumId w:val="10"/>
  </w:num>
  <w:num w:numId="12" w16cid:durableId="611281476">
    <w:abstractNumId w:val="11"/>
  </w:num>
  <w:num w:numId="13" w16cid:durableId="684094523">
    <w:abstractNumId w:val="12"/>
  </w:num>
  <w:num w:numId="14" w16cid:durableId="1079136403">
    <w:abstractNumId w:val="13"/>
  </w:num>
  <w:num w:numId="15" w16cid:durableId="78405598">
    <w:abstractNumId w:val="14"/>
  </w:num>
  <w:num w:numId="16" w16cid:durableId="1493645591">
    <w:abstractNumId w:val="15"/>
  </w:num>
  <w:num w:numId="17" w16cid:durableId="1543252461">
    <w:abstractNumId w:val="16"/>
  </w:num>
  <w:num w:numId="18" w16cid:durableId="1851524350">
    <w:abstractNumId w:val="17"/>
  </w:num>
  <w:num w:numId="19" w16cid:durableId="2109960488">
    <w:abstractNumId w:val="18"/>
  </w:num>
  <w:num w:numId="20" w16cid:durableId="2128351083">
    <w:abstractNumId w:val="19"/>
  </w:num>
  <w:num w:numId="21" w16cid:durableId="1623538088">
    <w:abstractNumId w:val="20"/>
  </w:num>
  <w:num w:numId="22" w16cid:durableId="688146478">
    <w:abstractNumId w:val="21"/>
  </w:num>
  <w:num w:numId="23" w16cid:durableId="2068261189">
    <w:abstractNumId w:val="22"/>
  </w:num>
  <w:num w:numId="24" w16cid:durableId="1910190032">
    <w:abstractNumId w:val="23"/>
  </w:num>
  <w:num w:numId="25" w16cid:durableId="1170439549">
    <w:abstractNumId w:val="24"/>
  </w:num>
  <w:num w:numId="26" w16cid:durableId="152158014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gutterAtTop/>
  <w:defaultTabStop w:val="720"/>
  <w:drawingGridHorizontalSpacing w:val="120"/>
  <w:drawingGridVerticalSpacing w:val="181"/>
  <w:displayHorizontalDrawingGridEvery w:val="2"/>
  <w:doNotShadeFormData/>
  <w:characterSpacingControl w:val="compressPunctuation"/>
  <w:doNotValidateAgainstSchema/>
  <w:doNotDemarcateInvalidXml/>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6BD1"/>
    <w:rsid w:val="00001A0E"/>
    <w:rsid w:val="0000293A"/>
    <w:rsid w:val="00005C67"/>
    <w:rsid w:val="00011BCE"/>
    <w:rsid w:val="00012C70"/>
    <w:rsid w:val="00016ECA"/>
    <w:rsid w:val="00032250"/>
    <w:rsid w:val="00036CC7"/>
    <w:rsid w:val="00036FCD"/>
    <w:rsid w:val="0004103B"/>
    <w:rsid w:val="00041691"/>
    <w:rsid w:val="00051E5E"/>
    <w:rsid w:val="00055D50"/>
    <w:rsid w:val="00067E37"/>
    <w:rsid w:val="0007672B"/>
    <w:rsid w:val="00077E7C"/>
    <w:rsid w:val="00083813"/>
    <w:rsid w:val="00087654"/>
    <w:rsid w:val="000965A3"/>
    <w:rsid w:val="00097DB0"/>
    <w:rsid w:val="000A014E"/>
    <w:rsid w:val="000A107E"/>
    <w:rsid w:val="000A183F"/>
    <w:rsid w:val="000A438A"/>
    <w:rsid w:val="000A49E9"/>
    <w:rsid w:val="000B21E3"/>
    <w:rsid w:val="000B32BD"/>
    <w:rsid w:val="000B4295"/>
    <w:rsid w:val="000C2616"/>
    <w:rsid w:val="000C38C6"/>
    <w:rsid w:val="000C5449"/>
    <w:rsid w:val="000C7621"/>
    <w:rsid w:val="000D24E7"/>
    <w:rsid w:val="000D2738"/>
    <w:rsid w:val="000D3D02"/>
    <w:rsid w:val="000E27D7"/>
    <w:rsid w:val="000E325D"/>
    <w:rsid w:val="000E35C1"/>
    <w:rsid w:val="000E4A16"/>
    <w:rsid w:val="000E52D2"/>
    <w:rsid w:val="000E5D68"/>
    <w:rsid w:val="000F7E93"/>
    <w:rsid w:val="00105136"/>
    <w:rsid w:val="00105E7E"/>
    <w:rsid w:val="00115189"/>
    <w:rsid w:val="0012006D"/>
    <w:rsid w:val="00125516"/>
    <w:rsid w:val="0013617E"/>
    <w:rsid w:val="00142324"/>
    <w:rsid w:val="00152CDA"/>
    <w:rsid w:val="001563B7"/>
    <w:rsid w:val="001608A5"/>
    <w:rsid w:val="00172241"/>
    <w:rsid w:val="001755D7"/>
    <w:rsid w:val="0018035C"/>
    <w:rsid w:val="00185613"/>
    <w:rsid w:val="001870D9"/>
    <w:rsid w:val="001A2C75"/>
    <w:rsid w:val="001B5EB5"/>
    <w:rsid w:val="001C38B0"/>
    <w:rsid w:val="001C4154"/>
    <w:rsid w:val="001E4903"/>
    <w:rsid w:val="001F24C2"/>
    <w:rsid w:val="0020589A"/>
    <w:rsid w:val="00215B76"/>
    <w:rsid w:val="00223A1E"/>
    <w:rsid w:val="00226BA7"/>
    <w:rsid w:val="00227D90"/>
    <w:rsid w:val="00237836"/>
    <w:rsid w:val="00244F61"/>
    <w:rsid w:val="0024586C"/>
    <w:rsid w:val="0025188B"/>
    <w:rsid w:val="00252C28"/>
    <w:rsid w:val="00266D95"/>
    <w:rsid w:val="002700D2"/>
    <w:rsid w:val="00274D12"/>
    <w:rsid w:val="0027567F"/>
    <w:rsid w:val="0027584C"/>
    <w:rsid w:val="00291085"/>
    <w:rsid w:val="00295BAE"/>
    <w:rsid w:val="00297812"/>
    <w:rsid w:val="002A160A"/>
    <w:rsid w:val="002A323F"/>
    <w:rsid w:val="002A33CC"/>
    <w:rsid w:val="002A6E7A"/>
    <w:rsid w:val="002A75C6"/>
    <w:rsid w:val="002B3052"/>
    <w:rsid w:val="002B3594"/>
    <w:rsid w:val="002B5F5A"/>
    <w:rsid w:val="002B778D"/>
    <w:rsid w:val="002C1D93"/>
    <w:rsid w:val="002D4B02"/>
    <w:rsid w:val="002E0D40"/>
    <w:rsid w:val="002F1DF9"/>
    <w:rsid w:val="002F4AB7"/>
    <w:rsid w:val="00304D7C"/>
    <w:rsid w:val="00307166"/>
    <w:rsid w:val="00311E82"/>
    <w:rsid w:val="00313A92"/>
    <w:rsid w:val="00317CE0"/>
    <w:rsid w:val="003203BF"/>
    <w:rsid w:val="00323B1E"/>
    <w:rsid w:val="003320B8"/>
    <w:rsid w:val="00340402"/>
    <w:rsid w:val="003412A1"/>
    <w:rsid w:val="00345C83"/>
    <w:rsid w:val="003462F2"/>
    <w:rsid w:val="003463F7"/>
    <w:rsid w:val="00354CFA"/>
    <w:rsid w:val="0035575F"/>
    <w:rsid w:val="00357179"/>
    <w:rsid w:val="003647C3"/>
    <w:rsid w:val="00373527"/>
    <w:rsid w:val="0037466C"/>
    <w:rsid w:val="003747D0"/>
    <w:rsid w:val="0038040D"/>
    <w:rsid w:val="0038284A"/>
    <w:rsid w:val="00391AB8"/>
    <w:rsid w:val="003979C2"/>
    <w:rsid w:val="003B232C"/>
    <w:rsid w:val="003B3DB2"/>
    <w:rsid w:val="003B5B9A"/>
    <w:rsid w:val="003D3995"/>
    <w:rsid w:val="003E46CA"/>
    <w:rsid w:val="003E4B51"/>
    <w:rsid w:val="003F5CDA"/>
    <w:rsid w:val="004039D8"/>
    <w:rsid w:val="00420191"/>
    <w:rsid w:val="0042784E"/>
    <w:rsid w:val="00430BE1"/>
    <w:rsid w:val="00431CBD"/>
    <w:rsid w:val="0043215F"/>
    <w:rsid w:val="00436C40"/>
    <w:rsid w:val="004603EC"/>
    <w:rsid w:val="004639F7"/>
    <w:rsid w:val="0046748A"/>
    <w:rsid w:val="00467FD7"/>
    <w:rsid w:val="00471696"/>
    <w:rsid w:val="00474349"/>
    <w:rsid w:val="00482A35"/>
    <w:rsid w:val="00483C35"/>
    <w:rsid w:val="00485150"/>
    <w:rsid w:val="0048639B"/>
    <w:rsid w:val="00486AA2"/>
    <w:rsid w:val="004A4449"/>
    <w:rsid w:val="004A4AD7"/>
    <w:rsid w:val="004A759E"/>
    <w:rsid w:val="004A7983"/>
    <w:rsid w:val="004C6EEA"/>
    <w:rsid w:val="004D31FE"/>
    <w:rsid w:val="004D764F"/>
    <w:rsid w:val="004D77D4"/>
    <w:rsid w:val="004E722A"/>
    <w:rsid w:val="004F7717"/>
    <w:rsid w:val="00505B93"/>
    <w:rsid w:val="005139DC"/>
    <w:rsid w:val="00515BE9"/>
    <w:rsid w:val="00526992"/>
    <w:rsid w:val="0053375D"/>
    <w:rsid w:val="00536277"/>
    <w:rsid w:val="005451B1"/>
    <w:rsid w:val="00552A25"/>
    <w:rsid w:val="00552ED5"/>
    <w:rsid w:val="00554F61"/>
    <w:rsid w:val="005614D8"/>
    <w:rsid w:val="00564B74"/>
    <w:rsid w:val="00571288"/>
    <w:rsid w:val="00571997"/>
    <w:rsid w:val="00575C3D"/>
    <w:rsid w:val="005933D8"/>
    <w:rsid w:val="005967F6"/>
    <w:rsid w:val="005A4EC4"/>
    <w:rsid w:val="005A5B49"/>
    <w:rsid w:val="005B2332"/>
    <w:rsid w:val="005B4A93"/>
    <w:rsid w:val="005C4806"/>
    <w:rsid w:val="005D5B03"/>
    <w:rsid w:val="005E68A0"/>
    <w:rsid w:val="005F1BE5"/>
    <w:rsid w:val="00600061"/>
    <w:rsid w:val="006001E8"/>
    <w:rsid w:val="006037B6"/>
    <w:rsid w:val="00611113"/>
    <w:rsid w:val="0063001C"/>
    <w:rsid w:val="00632128"/>
    <w:rsid w:val="00635F97"/>
    <w:rsid w:val="006367FE"/>
    <w:rsid w:val="006507C6"/>
    <w:rsid w:val="00666B2E"/>
    <w:rsid w:val="00683648"/>
    <w:rsid w:val="00696B05"/>
    <w:rsid w:val="00696C1D"/>
    <w:rsid w:val="00696D96"/>
    <w:rsid w:val="00697115"/>
    <w:rsid w:val="006A07A4"/>
    <w:rsid w:val="006A1677"/>
    <w:rsid w:val="006A347D"/>
    <w:rsid w:val="006A352A"/>
    <w:rsid w:val="006A538A"/>
    <w:rsid w:val="006A6919"/>
    <w:rsid w:val="006A691F"/>
    <w:rsid w:val="006C47A3"/>
    <w:rsid w:val="006C6651"/>
    <w:rsid w:val="006D0DC8"/>
    <w:rsid w:val="006D5275"/>
    <w:rsid w:val="006D59AD"/>
    <w:rsid w:val="006D5BF9"/>
    <w:rsid w:val="006E15D8"/>
    <w:rsid w:val="006E6327"/>
    <w:rsid w:val="006F1EE3"/>
    <w:rsid w:val="006F2F7B"/>
    <w:rsid w:val="006F3A24"/>
    <w:rsid w:val="006F6D67"/>
    <w:rsid w:val="006F74B7"/>
    <w:rsid w:val="00700659"/>
    <w:rsid w:val="00706E6E"/>
    <w:rsid w:val="00711DF9"/>
    <w:rsid w:val="007244E3"/>
    <w:rsid w:val="007300DA"/>
    <w:rsid w:val="00734457"/>
    <w:rsid w:val="00734D2E"/>
    <w:rsid w:val="007361A1"/>
    <w:rsid w:val="00742222"/>
    <w:rsid w:val="00747637"/>
    <w:rsid w:val="00750E30"/>
    <w:rsid w:val="007516B1"/>
    <w:rsid w:val="00753A8C"/>
    <w:rsid w:val="007558D8"/>
    <w:rsid w:val="007611B4"/>
    <w:rsid w:val="007A0FEE"/>
    <w:rsid w:val="007A2D01"/>
    <w:rsid w:val="007B20BF"/>
    <w:rsid w:val="007B4E09"/>
    <w:rsid w:val="007B5EB9"/>
    <w:rsid w:val="007D1E2C"/>
    <w:rsid w:val="007D2E17"/>
    <w:rsid w:val="007D55A6"/>
    <w:rsid w:val="007D5B53"/>
    <w:rsid w:val="007D6EC5"/>
    <w:rsid w:val="007E00CD"/>
    <w:rsid w:val="007E2EC6"/>
    <w:rsid w:val="007F2C70"/>
    <w:rsid w:val="007F5891"/>
    <w:rsid w:val="00813722"/>
    <w:rsid w:val="0081469A"/>
    <w:rsid w:val="00815377"/>
    <w:rsid w:val="00816E35"/>
    <w:rsid w:val="00821AD6"/>
    <w:rsid w:val="00822BE4"/>
    <w:rsid w:val="00826BD1"/>
    <w:rsid w:val="00847500"/>
    <w:rsid w:val="00851AA9"/>
    <w:rsid w:val="00854E8A"/>
    <w:rsid w:val="008577E3"/>
    <w:rsid w:val="008601BE"/>
    <w:rsid w:val="00862A62"/>
    <w:rsid w:val="008646FA"/>
    <w:rsid w:val="00870989"/>
    <w:rsid w:val="00874787"/>
    <w:rsid w:val="00881DE4"/>
    <w:rsid w:val="00882F65"/>
    <w:rsid w:val="00883D9B"/>
    <w:rsid w:val="008848FB"/>
    <w:rsid w:val="008D32BC"/>
    <w:rsid w:val="008D484E"/>
    <w:rsid w:val="008D635A"/>
    <w:rsid w:val="008F363F"/>
    <w:rsid w:val="0090505E"/>
    <w:rsid w:val="00917EE1"/>
    <w:rsid w:val="00921A0A"/>
    <w:rsid w:val="00923C9C"/>
    <w:rsid w:val="0094472A"/>
    <w:rsid w:val="00953A0E"/>
    <w:rsid w:val="009542EE"/>
    <w:rsid w:val="00961570"/>
    <w:rsid w:val="00966CEE"/>
    <w:rsid w:val="009700DA"/>
    <w:rsid w:val="00980603"/>
    <w:rsid w:val="00980DE0"/>
    <w:rsid w:val="009835B2"/>
    <w:rsid w:val="00984885"/>
    <w:rsid w:val="00986C61"/>
    <w:rsid w:val="00987FB1"/>
    <w:rsid w:val="009968AA"/>
    <w:rsid w:val="00996C82"/>
    <w:rsid w:val="00997355"/>
    <w:rsid w:val="009A1A11"/>
    <w:rsid w:val="009A1A32"/>
    <w:rsid w:val="009A46A8"/>
    <w:rsid w:val="009A6235"/>
    <w:rsid w:val="009A7C48"/>
    <w:rsid w:val="009B1314"/>
    <w:rsid w:val="009B6CCC"/>
    <w:rsid w:val="009B7D51"/>
    <w:rsid w:val="009C152E"/>
    <w:rsid w:val="009C31AB"/>
    <w:rsid w:val="009C6D5B"/>
    <w:rsid w:val="009D2980"/>
    <w:rsid w:val="009D3C70"/>
    <w:rsid w:val="009E57EF"/>
    <w:rsid w:val="009F16A6"/>
    <w:rsid w:val="009F203C"/>
    <w:rsid w:val="009F2B69"/>
    <w:rsid w:val="00A00FD2"/>
    <w:rsid w:val="00A16566"/>
    <w:rsid w:val="00A212DE"/>
    <w:rsid w:val="00A2196F"/>
    <w:rsid w:val="00A25B44"/>
    <w:rsid w:val="00A27B69"/>
    <w:rsid w:val="00A30567"/>
    <w:rsid w:val="00A32355"/>
    <w:rsid w:val="00A32E29"/>
    <w:rsid w:val="00A32EAF"/>
    <w:rsid w:val="00A33BE7"/>
    <w:rsid w:val="00A33CEF"/>
    <w:rsid w:val="00A4226F"/>
    <w:rsid w:val="00A44CE7"/>
    <w:rsid w:val="00A455E0"/>
    <w:rsid w:val="00A5596D"/>
    <w:rsid w:val="00A60486"/>
    <w:rsid w:val="00A63F6B"/>
    <w:rsid w:val="00A6455E"/>
    <w:rsid w:val="00A71AE7"/>
    <w:rsid w:val="00A72467"/>
    <w:rsid w:val="00A728BA"/>
    <w:rsid w:val="00A73B98"/>
    <w:rsid w:val="00A81EAF"/>
    <w:rsid w:val="00A86012"/>
    <w:rsid w:val="00A867AA"/>
    <w:rsid w:val="00A9220A"/>
    <w:rsid w:val="00A94880"/>
    <w:rsid w:val="00AB0CAE"/>
    <w:rsid w:val="00AB216C"/>
    <w:rsid w:val="00AC5AE2"/>
    <w:rsid w:val="00AD53DE"/>
    <w:rsid w:val="00AE0925"/>
    <w:rsid w:val="00AE6C79"/>
    <w:rsid w:val="00B00103"/>
    <w:rsid w:val="00B16311"/>
    <w:rsid w:val="00B227A1"/>
    <w:rsid w:val="00B3477F"/>
    <w:rsid w:val="00B42B4B"/>
    <w:rsid w:val="00B45981"/>
    <w:rsid w:val="00B47F3C"/>
    <w:rsid w:val="00B54DD5"/>
    <w:rsid w:val="00B56ED7"/>
    <w:rsid w:val="00B662B7"/>
    <w:rsid w:val="00B716C7"/>
    <w:rsid w:val="00B71957"/>
    <w:rsid w:val="00B725BE"/>
    <w:rsid w:val="00B776F1"/>
    <w:rsid w:val="00B77972"/>
    <w:rsid w:val="00B810FD"/>
    <w:rsid w:val="00B82EFE"/>
    <w:rsid w:val="00B8684F"/>
    <w:rsid w:val="00B91D64"/>
    <w:rsid w:val="00B92371"/>
    <w:rsid w:val="00BA5A7C"/>
    <w:rsid w:val="00BA6B40"/>
    <w:rsid w:val="00BB25AA"/>
    <w:rsid w:val="00BB60F8"/>
    <w:rsid w:val="00BB7859"/>
    <w:rsid w:val="00BC36D8"/>
    <w:rsid w:val="00BD2EF6"/>
    <w:rsid w:val="00BD7B6C"/>
    <w:rsid w:val="00BF2E85"/>
    <w:rsid w:val="00C00806"/>
    <w:rsid w:val="00C049CB"/>
    <w:rsid w:val="00C115CD"/>
    <w:rsid w:val="00C11732"/>
    <w:rsid w:val="00C1382B"/>
    <w:rsid w:val="00C24306"/>
    <w:rsid w:val="00C26951"/>
    <w:rsid w:val="00C3080D"/>
    <w:rsid w:val="00C30CE1"/>
    <w:rsid w:val="00C33528"/>
    <w:rsid w:val="00C41766"/>
    <w:rsid w:val="00C44A91"/>
    <w:rsid w:val="00C56036"/>
    <w:rsid w:val="00C569F1"/>
    <w:rsid w:val="00C6173A"/>
    <w:rsid w:val="00C61F2F"/>
    <w:rsid w:val="00C748CD"/>
    <w:rsid w:val="00C87B05"/>
    <w:rsid w:val="00CA0950"/>
    <w:rsid w:val="00CB1A13"/>
    <w:rsid w:val="00CB1C8C"/>
    <w:rsid w:val="00CB1F43"/>
    <w:rsid w:val="00CC00E5"/>
    <w:rsid w:val="00CC03E5"/>
    <w:rsid w:val="00CC39D0"/>
    <w:rsid w:val="00CD073A"/>
    <w:rsid w:val="00CD1E48"/>
    <w:rsid w:val="00CD31C8"/>
    <w:rsid w:val="00CE29C3"/>
    <w:rsid w:val="00CE3381"/>
    <w:rsid w:val="00CE53CD"/>
    <w:rsid w:val="00CE7249"/>
    <w:rsid w:val="00D06725"/>
    <w:rsid w:val="00D07466"/>
    <w:rsid w:val="00D12003"/>
    <w:rsid w:val="00D12202"/>
    <w:rsid w:val="00D153FF"/>
    <w:rsid w:val="00D172FD"/>
    <w:rsid w:val="00D2004A"/>
    <w:rsid w:val="00D23992"/>
    <w:rsid w:val="00D24B66"/>
    <w:rsid w:val="00D27147"/>
    <w:rsid w:val="00D30A75"/>
    <w:rsid w:val="00D42432"/>
    <w:rsid w:val="00D42927"/>
    <w:rsid w:val="00D50F5D"/>
    <w:rsid w:val="00D56DEA"/>
    <w:rsid w:val="00D5795E"/>
    <w:rsid w:val="00D61678"/>
    <w:rsid w:val="00D658FE"/>
    <w:rsid w:val="00D71781"/>
    <w:rsid w:val="00D90BAC"/>
    <w:rsid w:val="00DA2F09"/>
    <w:rsid w:val="00DB44E7"/>
    <w:rsid w:val="00DB7F61"/>
    <w:rsid w:val="00DD5765"/>
    <w:rsid w:val="00DE1D74"/>
    <w:rsid w:val="00DE5DFD"/>
    <w:rsid w:val="00DF004B"/>
    <w:rsid w:val="00E0443F"/>
    <w:rsid w:val="00E212D5"/>
    <w:rsid w:val="00E259D7"/>
    <w:rsid w:val="00E27141"/>
    <w:rsid w:val="00E27D3D"/>
    <w:rsid w:val="00E30957"/>
    <w:rsid w:val="00E32BA7"/>
    <w:rsid w:val="00E3312E"/>
    <w:rsid w:val="00E339CB"/>
    <w:rsid w:val="00E36068"/>
    <w:rsid w:val="00E43734"/>
    <w:rsid w:val="00E4483B"/>
    <w:rsid w:val="00E5371F"/>
    <w:rsid w:val="00E561F8"/>
    <w:rsid w:val="00E57E99"/>
    <w:rsid w:val="00E70DC3"/>
    <w:rsid w:val="00E71449"/>
    <w:rsid w:val="00E7635D"/>
    <w:rsid w:val="00E804E1"/>
    <w:rsid w:val="00E80814"/>
    <w:rsid w:val="00E836A9"/>
    <w:rsid w:val="00E84742"/>
    <w:rsid w:val="00E87449"/>
    <w:rsid w:val="00E903E6"/>
    <w:rsid w:val="00E958B5"/>
    <w:rsid w:val="00E97CE6"/>
    <w:rsid w:val="00EA4EF0"/>
    <w:rsid w:val="00EB681A"/>
    <w:rsid w:val="00EB6867"/>
    <w:rsid w:val="00EC4D4C"/>
    <w:rsid w:val="00EC5F6E"/>
    <w:rsid w:val="00EC7305"/>
    <w:rsid w:val="00ED0C82"/>
    <w:rsid w:val="00ED6722"/>
    <w:rsid w:val="00EE1D34"/>
    <w:rsid w:val="00EE2055"/>
    <w:rsid w:val="00EE34A1"/>
    <w:rsid w:val="00EF129D"/>
    <w:rsid w:val="00EF12EF"/>
    <w:rsid w:val="00EF156E"/>
    <w:rsid w:val="00EF3BBD"/>
    <w:rsid w:val="00F0029D"/>
    <w:rsid w:val="00F2269A"/>
    <w:rsid w:val="00F23586"/>
    <w:rsid w:val="00F24289"/>
    <w:rsid w:val="00F25C78"/>
    <w:rsid w:val="00F26634"/>
    <w:rsid w:val="00F357CB"/>
    <w:rsid w:val="00F57597"/>
    <w:rsid w:val="00F6446C"/>
    <w:rsid w:val="00F65B67"/>
    <w:rsid w:val="00F751A7"/>
    <w:rsid w:val="00F77042"/>
    <w:rsid w:val="00F816C0"/>
    <w:rsid w:val="00F94B79"/>
    <w:rsid w:val="00FC1D1E"/>
    <w:rsid w:val="00FE372D"/>
    <w:rsid w:val="00FE3884"/>
    <w:rsid w:val="00FF341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1F08B3"/>
  <w15:docId w15:val="{2A7DD486-9512-4DE5-973C-6DA621A97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Times New Roman" w:hAnsi="Courier New" w:cs="Courier New"/>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color w:val="000000"/>
      <w:sz w:val="24"/>
      <w:szCs w:val="24"/>
      <w:lang w:val="vi-VN" w:eastAsia="vi-VN"/>
    </w:rPr>
  </w:style>
  <w:style w:type="paragraph" w:styleId="Heading1">
    <w:name w:val="heading 1"/>
    <w:basedOn w:val="Normal"/>
    <w:next w:val="Normal"/>
    <w:link w:val="Heading1Char"/>
    <w:uiPriority w:val="9"/>
    <w:qFormat/>
    <w:rsid w:val="008D635A"/>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qFormat/>
    <w:rsid w:val="009F203C"/>
    <w:pPr>
      <w:keepNext/>
      <w:widowControl/>
      <w:spacing w:before="240" w:after="60"/>
      <w:outlineLvl w:val="1"/>
    </w:pPr>
    <w:rPr>
      <w:rFonts w:ascii="Cambria" w:hAnsi="Cambria" w:cs="Times New Roman"/>
      <w:b/>
      <w:bCs/>
      <w:i/>
      <w:iCs/>
      <w:color w:val="auto"/>
      <w:sz w:val="28"/>
      <w:szCs w:val="28"/>
      <w:lang w:val="x-none" w:eastAsia="x-none"/>
    </w:rPr>
  </w:style>
  <w:style w:type="paragraph" w:styleId="Heading5">
    <w:name w:val="heading 5"/>
    <w:basedOn w:val="Normal"/>
    <w:next w:val="Normal"/>
    <w:link w:val="Heading5Char"/>
    <w:uiPriority w:val="9"/>
    <w:qFormat/>
    <w:rsid w:val="00D153FF"/>
    <w:pPr>
      <w:spacing w:before="240" w:after="60"/>
      <w:outlineLvl w:val="4"/>
    </w:pPr>
    <w:rPr>
      <w:rFonts w:ascii="Arial" w:hAnsi="Arial" w:cs="Times New Roman"/>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1">
    <w:name w:val="Body Text Char1"/>
    <w:link w:val="BodyText"/>
    <w:uiPriority w:val="99"/>
    <w:locked/>
    <w:rPr>
      <w:rFonts w:ascii="Times New Roman" w:hAnsi="Times New Roman" w:cs="Times New Roman"/>
      <w:sz w:val="26"/>
      <w:szCs w:val="26"/>
      <w:u w:val="none"/>
    </w:rPr>
  </w:style>
  <w:style w:type="character" w:customStyle="1" w:styleId="Picturecaption">
    <w:name w:val="Picture caption_"/>
    <w:link w:val="Picturecaption0"/>
    <w:uiPriority w:val="99"/>
    <w:locked/>
    <w:rPr>
      <w:rFonts w:ascii="Times New Roman" w:hAnsi="Times New Roman" w:cs="Times New Roman"/>
      <w:b/>
      <w:bCs/>
      <w:sz w:val="26"/>
      <w:szCs w:val="26"/>
      <w:u w:val="none"/>
    </w:rPr>
  </w:style>
  <w:style w:type="character" w:customStyle="1" w:styleId="Bodytext3">
    <w:name w:val="Body text (3)_"/>
    <w:link w:val="Bodytext30"/>
    <w:uiPriority w:val="99"/>
    <w:locked/>
    <w:rPr>
      <w:rFonts w:ascii="Times New Roman" w:hAnsi="Times New Roman" w:cs="Times New Roman"/>
      <w:b/>
      <w:bCs/>
      <w:sz w:val="9"/>
      <w:szCs w:val="9"/>
      <w:u w:val="none"/>
    </w:rPr>
  </w:style>
  <w:style w:type="character" w:customStyle="1" w:styleId="Bodytext2">
    <w:name w:val="Body text (2)_"/>
    <w:link w:val="Bodytext20"/>
    <w:uiPriority w:val="99"/>
    <w:locked/>
    <w:rPr>
      <w:rFonts w:ascii="Times New Roman" w:hAnsi="Times New Roman" w:cs="Times New Roman"/>
      <w:sz w:val="20"/>
      <w:szCs w:val="20"/>
      <w:u w:val="none"/>
    </w:rPr>
  </w:style>
  <w:style w:type="character" w:customStyle="1" w:styleId="Heading10">
    <w:name w:val="Heading #1_"/>
    <w:link w:val="Heading11"/>
    <w:uiPriority w:val="99"/>
    <w:locked/>
    <w:rPr>
      <w:rFonts w:ascii="Times New Roman" w:hAnsi="Times New Roman" w:cs="Times New Roman"/>
      <w:b/>
      <w:bCs/>
      <w:sz w:val="26"/>
      <w:szCs w:val="26"/>
      <w:u w:val="none"/>
    </w:rPr>
  </w:style>
  <w:style w:type="paragraph" w:styleId="BodyText">
    <w:name w:val="Body Text"/>
    <w:basedOn w:val="Normal"/>
    <w:link w:val="BodyTextChar1"/>
    <w:uiPriority w:val="99"/>
    <w:qFormat/>
    <w:pPr>
      <w:shd w:val="clear" w:color="auto" w:fill="FFFFFF"/>
      <w:spacing w:after="40" w:line="257" w:lineRule="auto"/>
      <w:ind w:firstLine="400"/>
      <w:jc w:val="both"/>
    </w:pPr>
    <w:rPr>
      <w:rFonts w:ascii="Times New Roman" w:hAnsi="Times New Roman" w:cs="Times New Roman"/>
      <w:color w:val="auto"/>
      <w:sz w:val="26"/>
      <w:szCs w:val="26"/>
      <w:lang w:val="x-none" w:eastAsia="x-none"/>
    </w:rPr>
  </w:style>
  <w:style w:type="character" w:customStyle="1" w:styleId="BodyTextChar">
    <w:name w:val="Body Text Char"/>
    <w:uiPriority w:val="99"/>
    <w:semiHidden/>
    <w:rPr>
      <w:color w:val="000000"/>
      <w:lang w:val="vi-VN" w:eastAsia="vi-VN"/>
    </w:rPr>
  </w:style>
  <w:style w:type="character" w:customStyle="1" w:styleId="BodyTextChar2">
    <w:name w:val="Body Text Char2"/>
    <w:uiPriority w:val="99"/>
    <w:semiHidden/>
    <w:rPr>
      <w:rFonts w:cs="Courier New"/>
      <w:color w:val="000000"/>
      <w:lang w:val="vi-VN" w:eastAsia="vi-VN"/>
    </w:rPr>
  </w:style>
  <w:style w:type="paragraph" w:customStyle="1" w:styleId="Picturecaption0">
    <w:name w:val="Picture caption"/>
    <w:basedOn w:val="Normal"/>
    <w:link w:val="Picturecaption"/>
    <w:uiPriority w:val="99"/>
    <w:pPr>
      <w:shd w:val="clear" w:color="auto" w:fill="FFFFFF"/>
    </w:pPr>
    <w:rPr>
      <w:rFonts w:ascii="Times New Roman" w:hAnsi="Times New Roman" w:cs="Times New Roman"/>
      <w:b/>
      <w:bCs/>
      <w:color w:val="auto"/>
      <w:sz w:val="26"/>
      <w:szCs w:val="26"/>
      <w:lang w:val="x-none" w:eastAsia="x-none"/>
    </w:rPr>
  </w:style>
  <w:style w:type="paragraph" w:customStyle="1" w:styleId="Bodytext30">
    <w:name w:val="Body text (3)"/>
    <w:basedOn w:val="Normal"/>
    <w:link w:val="Bodytext3"/>
    <w:uiPriority w:val="99"/>
    <w:pPr>
      <w:shd w:val="clear" w:color="auto" w:fill="FFFFFF"/>
      <w:jc w:val="both"/>
    </w:pPr>
    <w:rPr>
      <w:rFonts w:ascii="Times New Roman" w:hAnsi="Times New Roman" w:cs="Times New Roman"/>
      <w:b/>
      <w:bCs/>
      <w:color w:val="auto"/>
      <w:sz w:val="9"/>
      <w:szCs w:val="9"/>
      <w:lang w:val="x-none" w:eastAsia="x-none"/>
    </w:rPr>
  </w:style>
  <w:style w:type="paragraph" w:customStyle="1" w:styleId="Bodytext20">
    <w:name w:val="Body text (2)"/>
    <w:basedOn w:val="Normal"/>
    <w:link w:val="Bodytext2"/>
    <w:uiPriority w:val="99"/>
    <w:pPr>
      <w:shd w:val="clear" w:color="auto" w:fill="FFFFFF"/>
      <w:spacing w:line="257" w:lineRule="auto"/>
      <w:ind w:left="160"/>
    </w:pPr>
    <w:rPr>
      <w:rFonts w:ascii="Times New Roman" w:hAnsi="Times New Roman" w:cs="Times New Roman"/>
      <w:color w:val="auto"/>
      <w:sz w:val="20"/>
      <w:szCs w:val="20"/>
      <w:lang w:val="x-none" w:eastAsia="x-none"/>
    </w:rPr>
  </w:style>
  <w:style w:type="paragraph" w:customStyle="1" w:styleId="Heading11">
    <w:name w:val="Heading #1"/>
    <w:basedOn w:val="Normal"/>
    <w:link w:val="Heading10"/>
    <w:uiPriority w:val="99"/>
    <w:pPr>
      <w:shd w:val="clear" w:color="auto" w:fill="FFFFFF"/>
      <w:spacing w:after="40" w:line="254" w:lineRule="auto"/>
      <w:jc w:val="center"/>
      <w:outlineLvl w:val="0"/>
    </w:pPr>
    <w:rPr>
      <w:rFonts w:ascii="Times New Roman" w:hAnsi="Times New Roman" w:cs="Times New Roman"/>
      <w:b/>
      <w:bCs/>
      <w:color w:val="auto"/>
      <w:sz w:val="26"/>
      <w:szCs w:val="26"/>
      <w:lang w:val="x-none" w:eastAsia="x-none"/>
    </w:rPr>
  </w:style>
  <w:style w:type="table" w:styleId="TableGrid">
    <w:name w:val="Table Grid"/>
    <w:basedOn w:val="TableNormal"/>
    <w:uiPriority w:val="39"/>
    <w:rsid w:val="000A10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D32BC"/>
    <w:pPr>
      <w:tabs>
        <w:tab w:val="center" w:pos="4680"/>
        <w:tab w:val="right" w:pos="9360"/>
      </w:tabs>
    </w:pPr>
    <w:rPr>
      <w:rFonts w:cs="Times New Roman"/>
      <w:sz w:val="20"/>
      <w:szCs w:val="20"/>
    </w:rPr>
  </w:style>
  <w:style w:type="character" w:customStyle="1" w:styleId="HeaderChar">
    <w:name w:val="Header Char"/>
    <w:link w:val="Header"/>
    <w:uiPriority w:val="99"/>
    <w:rsid w:val="008D32BC"/>
    <w:rPr>
      <w:color w:val="000000"/>
      <w:lang w:val="vi-VN" w:eastAsia="vi-VN"/>
    </w:rPr>
  </w:style>
  <w:style w:type="paragraph" w:styleId="Footer">
    <w:name w:val="footer"/>
    <w:basedOn w:val="Normal"/>
    <w:link w:val="FooterChar"/>
    <w:uiPriority w:val="99"/>
    <w:unhideWhenUsed/>
    <w:rsid w:val="008D32BC"/>
    <w:pPr>
      <w:tabs>
        <w:tab w:val="center" w:pos="4680"/>
        <w:tab w:val="right" w:pos="9360"/>
      </w:tabs>
    </w:pPr>
    <w:rPr>
      <w:rFonts w:cs="Times New Roman"/>
      <w:sz w:val="20"/>
      <w:szCs w:val="20"/>
    </w:rPr>
  </w:style>
  <w:style w:type="character" w:customStyle="1" w:styleId="FooterChar">
    <w:name w:val="Footer Char"/>
    <w:link w:val="Footer"/>
    <w:uiPriority w:val="99"/>
    <w:rsid w:val="008D32BC"/>
    <w:rPr>
      <w:color w:val="000000"/>
      <w:lang w:val="vi-VN" w:eastAsia="vi-VN"/>
    </w:rPr>
  </w:style>
  <w:style w:type="character" w:styleId="PageNumber">
    <w:name w:val="page number"/>
    <w:basedOn w:val="DefaultParagraphFont"/>
    <w:rsid w:val="00E30957"/>
  </w:style>
  <w:style w:type="character" w:customStyle="1" w:styleId="Heading2Char">
    <w:name w:val="Heading 2 Char"/>
    <w:link w:val="Heading2"/>
    <w:uiPriority w:val="9"/>
    <w:rsid w:val="009F203C"/>
    <w:rPr>
      <w:rFonts w:ascii="Cambria" w:hAnsi="Cambria" w:cs="Times New Roman"/>
      <w:b/>
      <w:bCs/>
      <w:i/>
      <w:iCs/>
      <w:sz w:val="28"/>
      <w:szCs w:val="28"/>
    </w:rPr>
  </w:style>
  <w:style w:type="paragraph" w:customStyle="1" w:styleId="1CharCharCharCharCharCharCharCharCharCharCharCharChar">
    <w:name w:val="1 Char Char Char Char Char Char Char Char Char Char Char Char Char"/>
    <w:basedOn w:val="DocumentMap"/>
    <w:autoRedefine/>
    <w:rsid w:val="009F203C"/>
    <w:pPr>
      <w:shd w:val="clear" w:color="auto" w:fill="000080"/>
      <w:jc w:val="both"/>
    </w:pPr>
    <w:rPr>
      <w:rFonts w:eastAsia="SimSun"/>
      <w:color w:val="auto"/>
      <w:kern w:val="2"/>
      <w:sz w:val="24"/>
      <w:szCs w:val="24"/>
      <w:lang w:val="en-US" w:eastAsia="zh-CN"/>
    </w:rPr>
  </w:style>
  <w:style w:type="paragraph" w:styleId="DocumentMap">
    <w:name w:val="Document Map"/>
    <w:basedOn w:val="Normal"/>
    <w:link w:val="DocumentMapChar"/>
    <w:uiPriority w:val="99"/>
    <w:semiHidden/>
    <w:unhideWhenUsed/>
    <w:rsid w:val="009F203C"/>
    <w:rPr>
      <w:rFonts w:ascii="Tahoma" w:hAnsi="Tahoma" w:cs="Times New Roman"/>
      <w:sz w:val="16"/>
      <w:szCs w:val="16"/>
    </w:rPr>
  </w:style>
  <w:style w:type="character" w:customStyle="1" w:styleId="DocumentMapChar">
    <w:name w:val="Document Map Char"/>
    <w:link w:val="DocumentMap"/>
    <w:uiPriority w:val="99"/>
    <w:semiHidden/>
    <w:rsid w:val="009F203C"/>
    <w:rPr>
      <w:rFonts w:ascii="Tahoma" w:hAnsi="Tahoma" w:cs="Tahoma"/>
      <w:color w:val="000000"/>
      <w:sz w:val="16"/>
      <w:szCs w:val="16"/>
      <w:lang w:val="vi-VN" w:eastAsia="vi-VN"/>
    </w:rPr>
  </w:style>
  <w:style w:type="paragraph" w:styleId="NormalWeb">
    <w:name w:val="Normal (Web)"/>
    <w:aliases w:val=" Char Char,Char Char,Normal (Web) Char"/>
    <w:basedOn w:val="Normal"/>
    <w:link w:val="NormalWebChar1"/>
    <w:uiPriority w:val="99"/>
    <w:unhideWhenUsed/>
    <w:rsid w:val="00036FCD"/>
    <w:pPr>
      <w:widowControl/>
      <w:spacing w:before="100" w:beforeAutospacing="1" w:after="100" w:afterAutospacing="1"/>
    </w:pPr>
    <w:rPr>
      <w:rFonts w:ascii="Times New Roman" w:hAnsi="Times New Roman" w:cs="Times New Roman"/>
      <w:color w:val="auto"/>
      <w:lang w:val="x-none" w:eastAsia="x-none"/>
    </w:rPr>
  </w:style>
  <w:style w:type="character" w:customStyle="1" w:styleId="NormalWebChar1">
    <w:name w:val="Normal (Web) Char1"/>
    <w:aliases w:val=" Char Char Char,Char Char Char,Normal (Web) Char Char"/>
    <w:link w:val="NormalWeb"/>
    <w:uiPriority w:val="99"/>
    <w:locked/>
    <w:rsid w:val="00036FCD"/>
    <w:rPr>
      <w:rFonts w:ascii="Times New Roman" w:hAnsi="Times New Roman" w:cs="Times New Roman"/>
      <w:sz w:val="24"/>
      <w:szCs w:val="24"/>
    </w:rPr>
  </w:style>
  <w:style w:type="paragraph" w:customStyle="1" w:styleId="CharCharChar1CharCharCharChar">
    <w:name w:val="Char Char Char1 Char Char Char Char"/>
    <w:basedOn w:val="Normal"/>
    <w:semiHidden/>
    <w:rsid w:val="007300DA"/>
    <w:pPr>
      <w:widowControl/>
      <w:spacing w:after="160" w:line="240" w:lineRule="exact"/>
    </w:pPr>
    <w:rPr>
      <w:rFonts w:ascii="Arial" w:hAnsi="Arial" w:cs="Arial"/>
      <w:color w:val="auto"/>
      <w:sz w:val="22"/>
      <w:szCs w:val="22"/>
      <w:lang w:val="en-US" w:eastAsia="en-US"/>
    </w:rPr>
  </w:style>
  <w:style w:type="character" w:customStyle="1" w:styleId="Heading5Char">
    <w:name w:val="Heading 5 Char"/>
    <w:basedOn w:val="DefaultParagraphFont"/>
    <w:link w:val="Heading5"/>
    <w:uiPriority w:val="9"/>
    <w:rsid w:val="00D153FF"/>
    <w:rPr>
      <w:rFonts w:ascii="Arial" w:eastAsia="Times New Roman" w:hAnsi="Arial" w:cs="Times New Roman"/>
      <w:b/>
      <w:bCs/>
      <w:i/>
      <w:iCs/>
      <w:color w:val="000000"/>
      <w:sz w:val="26"/>
      <w:szCs w:val="26"/>
    </w:rPr>
  </w:style>
  <w:style w:type="paragraph" w:styleId="ListParagraph">
    <w:name w:val="List Paragraph"/>
    <w:basedOn w:val="Normal"/>
    <w:qFormat/>
    <w:rsid w:val="008848FB"/>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styleId="Strong">
    <w:name w:val="Strong"/>
    <w:qFormat/>
    <w:rsid w:val="00F25C78"/>
    <w:rPr>
      <w:b/>
      <w:bCs/>
    </w:rPr>
  </w:style>
  <w:style w:type="character" w:customStyle="1" w:styleId="CharChar4">
    <w:name w:val="Char Char4"/>
    <w:locked/>
    <w:rsid w:val="002F1DF9"/>
    <w:rPr>
      <w:sz w:val="26"/>
      <w:szCs w:val="26"/>
      <w:lang w:bidi="ar-SA"/>
    </w:rPr>
  </w:style>
  <w:style w:type="character" w:customStyle="1" w:styleId="CharChar6">
    <w:name w:val="Char Char6"/>
    <w:rsid w:val="002F1DF9"/>
    <w:rPr>
      <w:rFonts w:ascii="Cambria" w:hAnsi="Cambria" w:cs="Times New Roman" w:hint="default"/>
      <w:b/>
      <w:bCs/>
      <w:i/>
      <w:iCs/>
      <w:sz w:val="28"/>
      <w:szCs w:val="28"/>
    </w:rPr>
  </w:style>
  <w:style w:type="character" w:customStyle="1" w:styleId="Heading1Char">
    <w:name w:val="Heading 1 Char"/>
    <w:basedOn w:val="DefaultParagraphFont"/>
    <w:link w:val="Heading1"/>
    <w:uiPriority w:val="9"/>
    <w:rsid w:val="008D635A"/>
    <w:rPr>
      <w:rFonts w:asciiTheme="majorHAnsi" w:eastAsiaTheme="majorEastAsia" w:hAnsiTheme="majorHAnsi" w:cstheme="majorBidi"/>
      <w:b/>
      <w:bCs/>
      <w:color w:val="365F91" w:themeColor="accent1" w:themeShade="BF"/>
      <w:sz w:val="28"/>
      <w:szCs w:val="28"/>
      <w:lang w:val="vi-VN" w:eastAsia="vi-VN"/>
    </w:rPr>
  </w:style>
  <w:style w:type="paragraph" w:styleId="BodyTextIndent2">
    <w:name w:val="Body Text Indent 2"/>
    <w:basedOn w:val="Normal"/>
    <w:link w:val="BodyTextIndent2Char"/>
    <w:rsid w:val="00B725BE"/>
    <w:pPr>
      <w:widowControl/>
      <w:spacing w:after="120" w:line="480" w:lineRule="auto"/>
      <w:ind w:left="360"/>
    </w:pPr>
    <w:rPr>
      <w:rFonts w:ascii="Times New Roman" w:hAnsi="Times New Roman" w:cs="Times New Roman"/>
      <w:color w:val="auto"/>
      <w:sz w:val="28"/>
      <w:szCs w:val="28"/>
      <w:lang w:val="en-US" w:eastAsia="en-US"/>
    </w:rPr>
  </w:style>
  <w:style w:type="character" w:customStyle="1" w:styleId="BodyTextIndent2Char">
    <w:name w:val="Body Text Indent 2 Char"/>
    <w:basedOn w:val="DefaultParagraphFont"/>
    <w:link w:val="BodyTextIndent2"/>
    <w:rsid w:val="00B725BE"/>
    <w:rPr>
      <w:rFonts w:ascii="Times New Roman" w:hAnsi="Times New Roman" w:cs="Times New Roman"/>
      <w:sz w:val="28"/>
      <w:szCs w:val="28"/>
    </w:rPr>
  </w:style>
  <w:style w:type="character" w:styleId="Hyperlink">
    <w:name w:val="Hyperlink"/>
    <w:basedOn w:val="DefaultParagraphFont"/>
    <w:uiPriority w:val="99"/>
    <w:semiHidden/>
    <w:unhideWhenUsed/>
    <w:rsid w:val="00227D90"/>
    <w:rPr>
      <w:color w:val="0000FF"/>
      <w:u w:val="single"/>
    </w:rPr>
  </w:style>
  <w:style w:type="paragraph" w:customStyle="1" w:styleId="Noidung">
    <w:name w:val="Noi dung"/>
    <w:basedOn w:val="Normal"/>
    <w:qFormat/>
    <w:rsid w:val="000A49E9"/>
    <w:pPr>
      <w:spacing w:before="70"/>
      <w:ind w:firstLine="567"/>
      <w:jc w:val="both"/>
    </w:pPr>
    <w:rPr>
      <w:rFonts w:ascii="Times New Roman" w:hAnsi="Times New Roman" w:cs="Times New Roman"/>
      <w:color w:val="auto"/>
      <w:sz w:val="28"/>
      <w:lang w:val="en-US"/>
    </w:rPr>
  </w:style>
  <w:style w:type="character" w:customStyle="1" w:styleId="fontstyle01">
    <w:name w:val="fontstyle01"/>
    <w:basedOn w:val="DefaultParagraphFont"/>
    <w:rsid w:val="00980DE0"/>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956811">
      <w:bodyDiv w:val="1"/>
      <w:marLeft w:val="0"/>
      <w:marRight w:val="0"/>
      <w:marTop w:val="0"/>
      <w:marBottom w:val="0"/>
      <w:divBdr>
        <w:top w:val="none" w:sz="0" w:space="0" w:color="auto"/>
        <w:left w:val="none" w:sz="0" w:space="0" w:color="auto"/>
        <w:bottom w:val="none" w:sz="0" w:space="0" w:color="auto"/>
        <w:right w:val="none" w:sz="0" w:space="0" w:color="auto"/>
      </w:divBdr>
    </w:div>
    <w:div w:id="160632810">
      <w:bodyDiv w:val="1"/>
      <w:marLeft w:val="0"/>
      <w:marRight w:val="0"/>
      <w:marTop w:val="0"/>
      <w:marBottom w:val="0"/>
      <w:divBdr>
        <w:top w:val="none" w:sz="0" w:space="0" w:color="auto"/>
        <w:left w:val="none" w:sz="0" w:space="0" w:color="auto"/>
        <w:bottom w:val="none" w:sz="0" w:space="0" w:color="auto"/>
        <w:right w:val="none" w:sz="0" w:space="0" w:color="auto"/>
      </w:divBdr>
    </w:div>
    <w:div w:id="349184288">
      <w:bodyDiv w:val="1"/>
      <w:marLeft w:val="0"/>
      <w:marRight w:val="0"/>
      <w:marTop w:val="0"/>
      <w:marBottom w:val="0"/>
      <w:divBdr>
        <w:top w:val="none" w:sz="0" w:space="0" w:color="auto"/>
        <w:left w:val="none" w:sz="0" w:space="0" w:color="auto"/>
        <w:bottom w:val="none" w:sz="0" w:space="0" w:color="auto"/>
        <w:right w:val="none" w:sz="0" w:space="0" w:color="auto"/>
      </w:divBdr>
    </w:div>
    <w:div w:id="639579417">
      <w:bodyDiv w:val="1"/>
      <w:marLeft w:val="0"/>
      <w:marRight w:val="0"/>
      <w:marTop w:val="0"/>
      <w:marBottom w:val="0"/>
      <w:divBdr>
        <w:top w:val="none" w:sz="0" w:space="0" w:color="auto"/>
        <w:left w:val="none" w:sz="0" w:space="0" w:color="auto"/>
        <w:bottom w:val="none" w:sz="0" w:space="0" w:color="auto"/>
        <w:right w:val="none" w:sz="0" w:space="0" w:color="auto"/>
      </w:divBdr>
    </w:div>
    <w:div w:id="1012299368">
      <w:bodyDiv w:val="1"/>
      <w:marLeft w:val="0"/>
      <w:marRight w:val="0"/>
      <w:marTop w:val="0"/>
      <w:marBottom w:val="0"/>
      <w:divBdr>
        <w:top w:val="none" w:sz="0" w:space="0" w:color="auto"/>
        <w:left w:val="none" w:sz="0" w:space="0" w:color="auto"/>
        <w:bottom w:val="none" w:sz="0" w:space="0" w:color="auto"/>
        <w:right w:val="none" w:sz="0" w:space="0" w:color="auto"/>
      </w:divBdr>
    </w:div>
    <w:div w:id="1157768942">
      <w:bodyDiv w:val="1"/>
      <w:marLeft w:val="0"/>
      <w:marRight w:val="0"/>
      <w:marTop w:val="0"/>
      <w:marBottom w:val="0"/>
      <w:divBdr>
        <w:top w:val="none" w:sz="0" w:space="0" w:color="auto"/>
        <w:left w:val="none" w:sz="0" w:space="0" w:color="auto"/>
        <w:bottom w:val="none" w:sz="0" w:space="0" w:color="auto"/>
        <w:right w:val="none" w:sz="0" w:space="0" w:color="auto"/>
      </w:divBdr>
    </w:div>
    <w:div w:id="1413159593">
      <w:bodyDiv w:val="1"/>
      <w:marLeft w:val="0"/>
      <w:marRight w:val="0"/>
      <w:marTop w:val="0"/>
      <w:marBottom w:val="0"/>
      <w:divBdr>
        <w:top w:val="none" w:sz="0" w:space="0" w:color="auto"/>
        <w:left w:val="none" w:sz="0" w:space="0" w:color="auto"/>
        <w:bottom w:val="none" w:sz="0" w:space="0" w:color="auto"/>
        <w:right w:val="none" w:sz="0" w:space="0" w:color="auto"/>
      </w:divBdr>
    </w:div>
    <w:div w:id="1795099619">
      <w:bodyDiv w:val="1"/>
      <w:marLeft w:val="0"/>
      <w:marRight w:val="0"/>
      <w:marTop w:val="0"/>
      <w:marBottom w:val="0"/>
      <w:divBdr>
        <w:top w:val="none" w:sz="0" w:space="0" w:color="auto"/>
        <w:left w:val="none" w:sz="0" w:space="0" w:color="auto"/>
        <w:bottom w:val="none" w:sz="0" w:space="0" w:color="auto"/>
        <w:right w:val="none" w:sz="0" w:space="0" w:color="auto"/>
      </w:divBdr>
    </w:div>
    <w:div w:id="1926457466">
      <w:bodyDiv w:val="1"/>
      <w:marLeft w:val="0"/>
      <w:marRight w:val="0"/>
      <w:marTop w:val="0"/>
      <w:marBottom w:val="0"/>
      <w:divBdr>
        <w:top w:val="none" w:sz="0" w:space="0" w:color="auto"/>
        <w:left w:val="none" w:sz="0" w:space="0" w:color="auto"/>
        <w:bottom w:val="none" w:sz="0" w:space="0" w:color="auto"/>
        <w:right w:val="none" w:sz="0" w:space="0" w:color="auto"/>
      </w:divBdr>
    </w:div>
    <w:div w:id="1955288267">
      <w:bodyDiv w:val="1"/>
      <w:marLeft w:val="0"/>
      <w:marRight w:val="0"/>
      <w:marTop w:val="0"/>
      <w:marBottom w:val="0"/>
      <w:divBdr>
        <w:top w:val="none" w:sz="0" w:space="0" w:color="auto"/>
        <w:left w:val="none" w:sz="0" w:space="0" w:color="auto"/>
        <w:bottom w:val="none" w:sz="0" w:space="0" w:color="auto"/>
        <w:right w:val="none" w:sz="0" w:space="0" w:color="auto"/>
      </w:divBdr>
    </w:div>
    <w:div w:id="2092314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3.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C6B7C76-F741-4D37-A070-4DEE078889F9}"/>
</file>

<file path=customXml/itemProps2.xml><?xml version="1.0" encoding="utf-8"?>
<ds:datastoreItem xmlns:ds="http://schemas.openxmlformats.org/officeDocument/2006/customXml" ds:itemID="{93729429-3475-4F5A-A7C2-5D47877C09AC}"/>
</file>

<file path=customXml/itemProps3.xml><?xml version="1.0" encoding="utf-8"?>
<ds:datastoreItem xmlns:ds="http://schemas.openxmlformats.org/officeDocument/2006/customXml" ds:itemID="{17CA3B1C-777B-45B4-843C-8A0C3A55CB18}"/>
</file>

<file path=docProps/app.xml><?xml version="1.0" encoding="utf-8"?>
<Properties xmlns="http://schemas.openxmlformats.org/officeDocument/2006/extended-properties" xmlns:vt="http://schemas.openxmlformats.org/officeDocument/2006/docPropsVTypes">
  <Template>Normal</Template>
  <TotalTime>10</TotalTime>
  <Pages>2</Pages>
  <Words>805</Words>
  <Characters>4590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ỦY BAN NHÂN DÂN</vt:lpstr>
    </vt:vector>
  </TitlesOfParts>
  <Company>Grizli777</Company>
  <LinksUpToDate>false</LinksUpToDate>
  <CharactersWithSpaces>5385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Hang Nga Nguyen</dc:creator>
  <cp:lastModifiedBy>Administrator</cp:lastModifiedBy>
  <cp:revision>9</cp:revision>
  <cp:lastPrinted>2023-02-04T08:26:00Z</cp:lastPrinted>
  <dcterms:created xsi:type="dcterms:W3CDTF">2025-02-13T07:10:00Z</dcterms:created>
  <dcterms:modified xsi:type="dcterms:W3CDTF">2025-02-18T01:07:00Z</dcterms:modified>
</cp:coreProperties>
</file>