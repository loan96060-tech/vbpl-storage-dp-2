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9" w:type="dxa"/>
        <w:jc w:val="center"/>
        <w:tblLayout w:type="fixed"/>
        <w:tblLook w:val="0000" w:firstRow="0" w:lastRow="0" w:firstColumn="0" w:lastColumn="0" w:noHBand="0" w:noVBand="0"/>
      </w:tblPr>
      <w:tblGrid>
        <w:gridCol w:w="3240"/>
        <w:gridCol w:w="5939"/>
      </w:tblGrid>
      <w:tr w:rsidR="00360AF0" w:rsidRPr="005C3419" w14:paraId="1F9E9624" w14:textId="77777777" w:rsidTr="006F5EDE">
        <w:trPr>
          <w:trHeight w:val="20"/>
          <w:jc w:val="center"/>
        </w:trPr>
        <w:tc>
          <w:tcPr>
            <w:tcW w:w="3240" w:type="dxa"/>
          </w:tcPr>
          <w:p w14:paraId="119C127E" w14:textId="77777777" w:rsidR="002E534B" w:rsidRPr="005C3419" w:rsidRDefault="002E534B" w:rsidP="0006433C">
            <w:pPr>
              <w:pStyle w:val="Heading1"/>
              <w:tabs>
                <w:tab w:val="left" w:pos="1175"/>
                <w:tab w:val="left" w:pos="8280"/>
              </w:tabs>
              <w:ind w:right="-108"/>
              <w:jc w:val="center"/>
              <w:rPr>
                <w:rFonts w:ascii="Times New Roman" w:hAnsi="Times New Roman"/>
                <w:color w:val="000000" w:themeColor="text1"/>
                <w:sz w:val="26"/>
                <w:szCs w:val="26"/>
              </w:rPr>
            </w:pPr>
            <w:bookmarkStart w:id="0" w:name="loai_2"/>
            <w:r w:rsidRPr="005C3419">
              <w:rPr>
                <w:rFonts w:ascii="Times New Roman" w:hAnsi="Times New Roman"/>
                <w:color w:val="000000" w:themeColor="text1"/>
                <w:sz w:val="26"/>
                <w:szCs w:val="26"/>
              </w:rPr>
              <w:t>ỦY BAN NHÂN DÂN</w:t>
            </w:r>
          </w:p>
        </w:tc>
        <w:tc>
          <w:tcPr>
            <w:tcW w:w="5939" w:type="dxa"/>
          </w:tcPr>
          <w:p w14:paraId="2B7E1955" w14:textId="77777777" w:rsidR="002E534B" w:rsidRPr="005C3419" w:rsidRDefault="002E534B" w:rsidP="0006433C">
            <w:pPr>
              <w:pStyle w:val="Heading1"/>
              <w:tabs>
                <w:tab w:val="left" w:pos="8280"/>
              </w:tabs>
              <w:jc w:val="center"/>
              <w:rPr>
                <w:rFonts w:ascii="Times New Roman" w:hAnsi="Times New Roman"/>
                <w:color w:val="000000" w:themeColor="text1"/>
                <w:sz w:val="26"/>
                <w:szCs w:val="26"/>
              </w:rPr>
            </w:pPr>
            <w:r w:rsidRPr="005C3419">
              <w:rPr>
                <w:rFonts w:ascii="Times New Roman" w:hAnsi="Times New Roman"/>
                <w:color w:val="000000" w:themeColor="text1"/>
                <w:sz w:val="26"/>
                <w:szCs w:val="26"/>
              </w:rPr>
              <w:t>CỘNG HÒA XÃ HỘI CHỦ NGHĨA VIỆT NAM</w:t>
            </w:r>
          </w:p>
        </w:tc>
      </w:tr>
      <w:tr w:rsidR="00360AF0" w:rsidRPr="005C3419" w14:paraId="5D3C1BCC" w14:textId="77777777" w:rsidTr="006F5EDE">
        <w:trPr>
          <w:trHeight w:val="426"/>
          <w:jc w:val="center"/>
        </w:trPr>
        <w:tc>
          <w:tcPr>
            <w:tcW w:w="3240" w:type="dxa"/>
          </w:tcPr>
          <w:p w14:paraId="21F2A8C3" w14:textId="7C57EE09" w:rsidR="002E534B" w:rsidRPr="005C3419" w:rsidRDefault="00E1080D" w:rsidP="0006433C">
            <w:pPr>
              <w:tabs>
                <w:tab w:val="left" w:pos="1065"/>
                <w:tab w:val="left" w:pos="8280"/>
              </w:tabs>
              <w:spacing w:after="200" w:line="276" w:lineRule="auto"/>
              <w:ind w:right="-108"/>
              <w:jc w:val="center"/>
              <w:rPr>
                <w:rFonts w:eastAsia="Calibri"/>
                <w:b/>
                <w:color w:val="000000" w:themeColor="text1"/>
                <w:sz w:val="26"/>
                <w:szCs w:val="26"/>
              </w:rPr>
            </w:pPr>
            <w:r w:rsidRPr="005C3419">
              <w:rPr>
                <w:noProof/>
                <w:color w:val="000000" w:themeColor="text1"/>
              </w:rPr>
              <mc:AlternateContent>
                <mc:Choice Requires="wps">
                  <w:drawing>
                    <wp:anchor distT="4294967294" distB="4294967294" distL="114300" distR="114300" simplePos="0" relativeHeight="251657216" behindDoc="0" locked="0" layoutInCell="1" allowOverlap="1" wp14:anchorId="055280B6" wp14:editId="49208AE7">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4D910" id="Straight Connector 4"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TIgIAAD8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"/>
                  </w:pict>
                </mc:Fallback>
              </mc:AlternateContent>
            </w:r>
            <w:r w:rsidR="002E534B" w:rsidRPr="005C3419">
              <w:rPr>
                <w:b/>
                <w:color w:val="000000" w:themeColor="text1"/>
                <w:sz w:val="26"/>
                <w:szCs w:val="26"/>
              </w:rPr>
              <w:t xml:space="preserve">TỈNH </w:t>
            </w:r>
            <w:r w:rsidR="00020412" w:rsidRPr="005C3419">
              <w:rPr>
                <w:b/>
                <w:color w:val="000000" w:themeColor="text1"/>
                <w:sz w:val="26"/>
                <w:szCs w:val="26"/>
              </w:rPr>
              <w:t>ĐỒNG THÁP</w:t>
            </w:r>
          </w:p>
        </w:tc>
        <w:tc>
          <w:tcPr>
            <w:tcW w:w="5939" w:type="dxa"/>
          </w:tcPr>
          <w:p w14:paraId="754117D4" w14:textId="77777777" w:rsidR="002E534B" w:rsidRPr="005C3419" w:rsidRDefault="00E1080D" w:rsidP="0006433C">
            <w:pPr>
              <w:tabs>
                <w:tab w:val="left" w:pos="8280"/>
              </w:tabs>
              <w:jc w:val="center"/>
              <w:rPr>
                <w:color w:val="000000" w:themeColor="text1"/>
                <w:sz w:val="28"/>
                <w:szCs w:val="28"/>
                <w:lang w:val="vi-VN"/>
              </w:rPr>
            </w:pPr>
            <w:r w:rsidRPr="005C3419">
              <w:rPr>
                <w:noProof/>
                <w:color w:val="000000" w:themeColor="text1"/>
              </w:rPr>
              <mc:AlternateContent>
                <mc:Choice Requires="wps">
                  <w:drawing>
                    <wp:anchor distT="4294967294" distB="4294967294" distL="114300" distR="114300" simplePos="0" relativeHeight="251658240" behindDoc="0" locked="0" layoutInCell="1" allowOverlap="1" wp14:anchorId="007D9005" wp14:editId="6C0AC9F5">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EE7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"/>
                  </w:pict>
                </mc:Fallback>
              </mc:AlternateContent>
            </w:r>
            <w:r w:rsidR="002E534B" w:rsidRPr="005C3419">
              <w:rPr>
                <w:b/>
                <w:color w:val="000000" w:themeColor="text1"/>
                <w:sz w:val="28"/>
                <w:szCs w:val="28"/>
                <w:lang w:val="vi-VN"/>
              </w:rPr>
              <w:t>Độc lập - Tự do - Hạnh phúc</w:t>
            </w:r>
          </w:p>
        </w:tc>
      </w:tr>
    </w:tbl>
    <w:p w14:paraId="3A7ECEAF" w14:textId="77777777" w:rsidR="00465F19" w:rsidRPr="005C3419" w:rsidRDefault="00465F19" w:rsidP="00465F19">
      <w:pPr>
        <w:spacing w:before="120" w:after="120"/>
        <w:jc w:val="center"/>
        <w:rPr>
          <w:b/>
          <w:bCs/>
          <w:color w:val="000000" w:themeColor="text1"/>
          <w:spacing w:val="6"/>
          <w:sz w:val="28"/>
          <w:szCs w:val="32"/>
          <w:lang w:val="vi-VN"/>
        </w:rPr>
      </w:pPr>
      <w:r w:rsidRPr="005C3419">
        <w:rPr>
          <w:b/>
          <w:bCs/>
          <w:color w:val="000000" w:themeColor="text1"/>
          <w:spacing w:val="6"/>
          <w:sz w:val="28"/>
          <w:szCs w:val="32"/>
          <w:lang w:val="vi-VN"/>
        </w:rPr>
        <w:t xml:space="preserve">QUY ĐỊNH </w:t>
      </w:r>
    </w:p>
    <w:p w14:paraId="2DCBF388" w14:textId="77777777" w:rsidR="00465F19" w:rsidRPr="005C3419" w:rsidRDefault="00465F19" w:rsidP="00465F19">
      <w:pPr>
        <w:spacing w:before="120" w:after="120"/>
        <w:jc w:val="center"/>
        <w:rPr>
          <w:color w:val="000000" w:themeColor="text1"/>
          <w:spacing w:val="6"/>
          <w:sz w:val="28"/>
          <w:szCs w:val="32"/>
          <w:lang w:val="vi-VN"/>
        </w:rPr>
      </w:pPr>
      <w:r w:rsidRPr="005C3419">
        <w:rPr>
          <w:b/>
          <w:bCs/>
          <w:color w:val="000000" w:themeColor="text1"/>
          <w:spacing w:val="6"/>
          <w:sz w:val="28"/>
          <w:szCs w:val="32"/>
          <w:lang w:val="vi-VN"/>
        </w:rPr>
        <w:t>Định mức kinh tế - kỹ thuật để lập dự toán ngân sách nhà nước phục vụ công tác định giá đất trên địa bàn tỉnh Đồng Tháp</w:t>
      </w:r>
    </w:p>
    <w:p w14:paraId="044A67BA" w14:textId="2E703CFD" w:rsidR="00465F19" w:rsidRPr="00AB6E2B" w:rsidRDefault="00AB6E2B" w:rsidP="00465F19">
      <w:pPr>
        <w:spacing w:before="120" w:after="120"/>
        <w:jc w:val="center"/>
        <w:rPr>
          <w:color w:val="000000" w:themeColor="text1"/>
          <w:spacing w:val="10"/>
          <w:sz w:val="28"/>
          <w:szCs w:val="32"/>
          <w:lang w:val="vi-VN"/>
        </w:rPr>
      </w:pPr>
      <w:r w:rsidRPr="00AB6E2B">
        <w:rPr>
          <w:i/>
          <w:iCs/>
          <w:color w:val="000000" w:themeColor="text1"/>
          <w:spacing w:val="10"/>
          <w:sz w:val="28"/>
          <w:szCs w:val="32"/>
          <w:lang w:val="vi-VN"/>
        </w:rPr>
        <w:t>(Kèm theo Quyết định số</w:t>
      </w:r>
      <w:r w:rsidRPr="00AB6E2B">
        <w:rPr>
          <w:i/>
          <w:iCs/>
          <w:color w:val="000000" w:themeColor="text1"/>
          <w:spacing w:val="10"/>
          <w:sz w:val="28"/>
          <w:szCs w:val="32"/>
        </w:rPr>
        <w:t xml:space="preserve"> 121</w:t>
      </w:r>
      <w:r w:rsidRPr="00AB6E2B">
        <w:rPr>
          <w:i/>
          <w:iCs/>
          <w:color w:val="000000" w:themeColor="text1"/>
          <w:spacing w:val="10"/>
          <w:sz w:val="28"/>
          <w:szCs w:val="32"/>
          <w:lang w:val="vi-VN"/>
        </w:rPr>
        <w:t>/20</w:t>
      </w:r>
      <w:bookmarkStart w:id="1" w:name="_GoBack"/>
      <w:bookmarkEnd w:id="1"/>
      <w:r w:rsidRPr="00AB6E2B">
        <w:rPr>
          <w:i/>
          <w:iCs/>
          <w:color w:val="000000" w:themeColor="text1"/>
          <w:spacing w:val="10"/>
          <w:sz w:val="28"/>
          <w:szCs w:val="32"/>
          <w:lang w:val="vi-VN"/>
        </w:rPr>
        <w:t>25/QĐ-UBND ngày</w:t>
      </w:r>
      <w:r w:rsidRPr="00AB6E2B">
        <w:rPr>
          <w:i/>
          <w:iCs/>
          <w:color w:val="000000" w:themeColor="text1"/>
          <w:spacing w:val="10"/>
          <w:sz w:val="28"/>
          <w:szCs w:val="32"/>
        </w:rPr>
        <w:t xml:space="preserve"> 03/10</w:t>
      </w:r>
      <w:r w:rsidR="00465F19" w:rsidRPr="00AB6E2B">
        <w:rPr>
          <w:i/>
          <w:iCs/>
          <w:color w:val="000000" w:themeColor="text1"/>
          <w:spacing w:val="10"/>
          <w:sz w:val="28"/>
          <w:szCs w:val="32"/>
          <w:lang w:val="vi-VN"/>
        </w:rPr>
        <w:t>/2025 của UBND tỉnh Đồng Tháp)</w:t>
      </w:r>
    </w:p>
    <w:p w14:paraId="5E143438" w14:textId="20D147F3" w:rsidR="00465F19" w:rsidRPr="005C3419" w:rsidRDefault="00465F19" w:rsidP="00465F19">
      <w:pPr>
        <w:shd w:val="clear" w:color="auto" w:fill="FFFFFF"/>
        <w:jc w:val="center"/>
        <w:rPr>
          <w:i/>
          <w:iCs/>
          <w:sz w:val="28"/>
          <w:szCs w:val="28"/>
          <w:lang w:val="vi-VN" w:eastAsia="vi-VN"/>
        </w:rPr>
      </w:pPr>
      <w:r w:rsidRPr="005C3419">
        <w:rPr>
          <w:noProof/>
          <w:sz w:val="28"/>
          <w:szCs w:val="28"/>
        </w:rPr>
        <mc:AlternateContent>
          <mc:Choice Requires="wps">
            <w:drawing>
              <wp:anchor distT="4294967295" distB="4294967295" distL="114300" distR="114300" simplePos="0" relativeHeight="251662336" behindDoc="0" locked="0" layoutInCell="1" allowOverlap="1" wp14:anchorId="35797F47" wp14:editId="189ED800">
                <wp:simplePos x="0" y="0"/>
                <wp:positionH relativeFrom="column">
                  <wp:posOffset>2253615</wp:posOffset>
                </wp:positionH>
                <wp:positionV relativeFrom="paragraph">
                  <wp:posOffset>83184</wp:posOffset>
                </wp:positionV>
                <wp:extent cx="12192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92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4850D4A"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45pt,6.55pt" to="273.4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" strokecolor="windowText">
                <o:lock v:ext="edit" shapetype="f"/>
              </v:line>
            </w:pict>
          </mc:Fallback>
        </mc:AlternateContent>
      </w:r>
    </w:p>
    <w:p w14:paraId="60867B3C" w14:textId="77777777" w:rsidR="001969F8" w:rsidRPr="005C3419" w:rsidRDefault="001969F8" w:rsidP="0006433C">
      <w:pPr>
        <w:spacing w:before="120" w:after="120"/>
        <w:jc w:val="center"/>
        <w:rPr>
          <w:color w:val="000000" w:themeColor="text1"/>
          <w:sz w:val="28"/>
          <w:szCs w:val="32"/>
          <w:lang w:val="vi-VN"/>
        </w:rPr>
      </w:pPr>
      <w:bookmarkStart w:id="2" w:name="chuong_1"/>
      <w:r w:rsidRPr="005C3419">
        <w:rPr>
          <w:b/>
          <w:bCs/>
          <w:color w:val="000000" w:themeColor="text1"/>
          <w:sz w:val="28"/>
          <w:szCs w:val="32"/>
          <w:lang w:val="vi-VN"/>
        </w:rPr>
        <w:t>Phần I</w:t>
      </w:r>
      <w:bookmarkEnd w:id="2"/>
    </w:p>
    <w:p w14:paraId="22328930" w14:textId="77777777" w:rsidR="001969F8" w:rsidRPr="005C3419" w:rsidRDefault="001969F8" w:rsidP="0006433C">
      <w:pPr>
        <w:spacing w:before="120" w:after="120"/>
        <w:jc w:val="center"/>
        <w:rPr>
          <w:color w:val="000000" w:themeColor="text1"/>
          <w:sz w:val="28"/>
          <w:szCs w:val="32"/>
          <w:lang w:val="vi-VN"/>
        </w:rPr>
      </w:pPr>
      <w:bookmarkStart w:id="3" w:name="chuong_1_name"/>
      <w:r w:rsidRPr="005C3419">
        <w:rPr>
          <w:b/>
          <w:bCs/>
          <w:color w:val="000000" w:themeColor="text1"/>
          <w:sz w:val="28"/>
          <w:szCs w:val="32"/>
          <w:lang w:val="vi-VN"/>
        </w:rPr>
        <w:t>QUY ĐỊNH CHUNG</w:t>
      </w:r>
      <w:bookmarkEnd w:id="3"/>
    </w:p>
    <w:p w14:paraId="07C5A87E" w14:textId="77777777" w:rsidR="001969F8" w:rsidRPr="005C3419" w:rsidRDefault="001969F8" w:rsidP="0006433C">
      <w:pPr>
        <w:spacing w:before="120" w:after="120"/>
        <w:ind w:firstLine="720"/>
        <w:rPr>
          <w:color w:val="000000" w:themeColor="text1"/>
          <w:sz w:val="28"/>
          <w:szCs w:val="32"/>
          <w:lang w:val="vi-VN"/>
        </w:rPr>
      </w:pPr>
      <w:bookmarkStart w:id="4" w:name="dieu_1_1"/>
      <w:r w:rsidRPr="005C3419">
        <w:rPr>
          <w:b/>
          <w:bCs/>
          <w:color w:val="000000" w:themeColor="text1"/>
          <w:sz w:val="28"/>
          <w:szCs w:val="32"/>
          <w:lang w:val="vi-VN"/>
        </w:rPr>
        <w:t>1. Phạm vi điều chỉnh</w:t>
      </w:r>
      <w:bookmarkEnd w:id="4"/>
    </w:p>
    <w:p w14:paraId="44DDAA23" w14:textId="52ED68BC" w:rsidR="001969F8" w:rsidRPr="005C3419" w:rsidRDefault="001969F8" w:rsidP="0006433C">
      <w:pPr>
        <w:spacing w:before="60" w:after="60" w:line="360" w:lineRule="exact"/>
        <w:ind w:firstLine="720"/>
        <w:jc w:val="both"/>
        <w:rPr>
          <w:color w:val="000000" w:themeColor="text1"/>
          <w:spacing w:val="4"/>
          <w:sz w:val="28"/>
          <w:szCs w:val="32"/>
          <w:lang w:val="vi-VN"/>
        </w:rPr>
      </w:pPr>
      <w:r w:rsidRPr="005C3419">
        <w:rPr>
          <w:color w:val="000000" w:themeColor="text1"/>
          <w:spacing w:val="4"/>
          <w:sz w:val="28"/>
          <w:szCs w:val="32"/>
          <w:lang w:val="vi-VN"/>
        </w:rPr>
        <w:t xml:space="preserve">Quy định định mức kinh tế - kỹ thuật để lập dự toán ngân sách nhà nước phục vụ công tác định giá đất trên địa bàn tỉnh </w:t>
      </w:r>
      <w:r w:rsidR="00020412" w:rsidRPr="005C3419">
        <w:rPr>
          <w:color w:val="000000" w:themeColor="text1"/>
          <w:spacing w:val="4"/>
          <w:sz w:val="28"/>
          <w:szCs w:val="32"/>
          <w:lang w:val="vi-VN"/>
        </w:rPr>
        <w:t>Đồng Tháp</w:t>
      </w:r>
      <w:r w:rsidRPr="005C3419">
        <w:rPr>
          <w:color w:val="000000" w:themeColor="text1"/>
          <w:spacing w:val="4"/>
          <w:sz w:val="28"/>
          <w:szCs w:val="32"/>
          <w:lang w:val="vi-VN"/>
        </w:rPr>
        <w:t xml:space="preserve"> áp dụng cho những công việc sau:</w:t>
      </w:r>
    </w:p>
    <w:p w14:paraId="06D4DBAE" w14:textId="1B7C1912" w:rsidR="001969F8" w:rsidRPr="005C3419" w:rsidRDefault="001969F8" w:rsidP="0006433C">
      <w:pPr>
        <w:spacing w:before="60" w:after="60" w:line="360" w:lineRule="exact"/>
        <w:ind w:firstLine="720"/>
        <w:jc w:val="both"/>
        <w:rPr>
          <w:color w:val="000000" w:themeColor="text1"/>
          <w:spacing w:val="-10"/>
          <w:sz w:val="28"/>
          <w:szCs w:val="32"/>
          <w:lang w:val="vi-VN"/>
        </w:rPr>
      </w:pPr>
      <w:r w:rsidRPr="005C3419">
        <w:rPr>
          <w:color w:val="000000" w:themeColor="text1"/>
          <w:spacing w:val="-10"/>
          <w:sz w:val="28"/>
          <w:szCs w:val="32"/>
          <w:lang w:val="vi-VN"/>
        </w:rPr>
        <w:t>1.1. Xây dựng, điều chỉnh, sửa đổi, bổ sung bảng giá đất theo khu vực, vị trí đất.</w:t>
      </w:r>
    </w:p>
    <w:p w14:paraId="2EFC6952" w14:textId="77777777" w:rsidR="001969F8" w:rsidRPr="005C3419" w:rsidRDefault="001969F8" w:rsidP="0006433C">
      <w:pPr>
        <w:spacing w:before="60" w:after="60" w:line="360" w:lineRule="exact"/>
        <w:ind w:firstLine="720"/>
        <w:jc w:val="both"/>
        <w:rPr>
          <w:color w:val="000000" w:themeColor="text1"/>
          <w:sz w:val="28"/>
          <w:szCs w:val="32"/>
          <w:lang w:val="vi-VN"/>
        </w:rPr>
      </w:pPr>
      <w:r w:rsidRPr="005C3419">
        <w:rPr>
          <w:color w:val="000000" w:themeColor="text1"/>
          <w:sz w:val="28"/>
          <w:szCs w:val="32"/>
          <w:lang w:val="vi-VN"/>
        </w:rPr>
        <w:t>1.2. Định giá đất cụ thể theo các phương pháp so sánh, phương pháp thu nhập, phương pháp thặng dư và phương pháp hệ số điều chỉnh giá đất.</w:t>
      </w:r>
    </w:p>
    <w:p w14:paraId="246130BA" w14:textId="77777777" w:rsidR="001969F8" w:rsidRPr="005C3419" w:rsidRDefault="001969F8" w:rsidP="0006433C">
      <w:pPr>
        <w:spacing w:before="120" w:after="120"/>
        <w:ind w:firstLine="720"/>
        <w:rPr>
          <w:b/>
          <w:bCs/>
          <w:color w:val="000000" w:themeColor="text1"/>
          <w:sz w:val="28"/>
          <w:szCs w:val="32"/>
          <w:lang w:val="vi-VN"/>
        </w:rPr>
      </w:pPr>
      <w:bookmarkStart w:id="5" w:name="dieu_2_1"/>
      <w:r w:rsidRPr="005C3419">
        <w:rPr>
          <w:b/>
          <w:bCs/>
          <w:color w:val="000000" w:themeColor="text1"/>
          <w:sz w:val="28"/>
          <w:szCs w:val="32"/>
          <w:lang w:val="vi-VN"/>
        </w:rPr>
        <w:t>2. Đối tượng áp dụng</w:t>
      </w:r>
      <w:bookmarkEnd w:id="5"/>
    </w:p>
    <w:p w14:paraId="3F97236A" w14:textId="5F3FC43F" w:rsidR="001969F8" w:rsidRPr="005C3419" w:rsidRDefault="00F96039" w:rsidP="0006433C">
      <w:pPr>
        <w:spacing w:before="60" w:after="60" w:line="360" w:lineRule="exact"/>
        <w:ind w:firstLine="720"/>
        <w:jc w:val="both"/>
        <w:rPr>
          <w:color w:val="000000" w:themeColor="text1"/>
          <w:sz w:val="28"/>
          <w:szCs w:val="32"/>
          <w:lang w:val="vi-VN"/>
        </w:rPr>
      </w:pPr>
      <w:r w:rsidRPr="005C3419">
        <w:rPr>
          <w:color w:val="000000" w:themeColor="text1"/>
          <w:sz w:val="28"/>
          <w:szCs w:val="32"/>
          <w:lang w:val="vi-VN"/>
        </w:rPr>
        <w:t>C</w:t>
      </w:r>
      <w:r w:rsidR="001969F8" w:rsidRPr="005C3419">
        <w:rPr>
          <w:color w:val="000000" w:themeColor="text1"/>
          <w:sz w:val="28"/>
          <w:szCs w:val="32"/>
          <w:lang w:val="vi-VN"/>
        </w:rPr>
        <w:t>ác cơ quan quản lý nhà nước về đất đai</w:t>
      </w:r>
      <w:r w:rsidR="00A07BF6" w:rsidRPr="005C3419">
        <w:rPr>
          <w:color w:val="000000" w:themeColor="text1"/>
          <w:sz w:val="28"/>
          <w:szCs w:val="32"/>
          <w:lang w:val="vi-VN"/>
        </w:rPr>
        <w:t>;</w:t>
      </w:r>
      <w:r w:rsidR="001969F8" w:rsidRPr="005C3419">
        <w:rPr>
          <w:color w:val="000000" w:themeColor="text1"/>
          <w:sz w:val="28"/>
          <w:szCs w:val="32"/>
          <w:lang w:val="vi-VN"/>
        </w:rPr>
        <w:t xml:space="preserve"> các tổ chức tư vấn xác địn</w:t>
      </w:r>
      <w:r w:rsidR="00A07BF6" w:rsidRPr="005C3419">
        <w:rPr>
          <w:color w:val="000000" w:themeColor="text1"/>
          <w:sz w:val="28"/>
          <w:szCs w:val="32"/>
          <w:lang w:val="vi-VN"/>
        </w:rPr>
        <w:t xml:space="preserve">h giá đất; các cơ quan, tổ chức, </w:t>
      </w:r>
      <w:r w:rsidR="001969F8" w:rsidRPr="005C3419">
        <w:rPr>
          <w:color w:val="000000" w:themeColor="text1"/>
          <w:sz w:val="28"/>
          <w:szCs w:val="32"/>
          <w:lang w:val="vi-VN"/>
        </w:rPr>
        <w:t xml:space="preserve">cá nhân có liên quan </w:t>
      </w:r>
      <w:r w:rsidR="00B54F3E" w:rsidRPr="005C3419">
        <w:rPr>
          <w:color w:val="000000" w:themeColor="text1"/>
          <w:sz w:val="28"/>
          <w:szCs w:val="32"/>
          <w:lang w:val="vi-VN"/>
        </w:rPr>
        <w:t xml:space="preserve">đến </w:t>
      </w:r>
      <w:r w:rsidR="001969F8" w:rsidRPr="005C3419">
        <w:rPr>
          <w:color w:val="000000" w:themeColor="text1"/>
          <w:sz w:val="28"/>
          <w:szCs w:val="32"/>
          <w:lang w:val="vi-VN"/>
        </w:rPr>
        <w:t>xây dựng đơn giá</w:t>
      </w:r>
      <w:r w:rsidR="00B0551B" w:rsidRPr="005C3419">
        <w:rPr>
          <w:color w:val="000000" w:themeColor="text1"/>
          <w:sz w:val="28"/>
          <w:szCs w:val="32"/>
          <w:lang w:val="vi-VN"/>
        </w:rPr>
        <w:t>,</w:t>
      </w:r>
      <w:r w:rsidR="001969F8" w:rsidRPr="005C3419">
        <w:rPr>
          <w:color w:val="000000" w:themeColor="text1"/>
          <w:sz w:val="28"/>
          <w:szCs w:val="32"/>
          <w:lang w:val="vi-VN"/>
        </w:rPr>
        <w:t xml:space="preserve"> dự toán kinh phí xây dựng, điều chỉnh, sửa đổi, bổ sung bảng giá đất theo khu vực, vị trí đất và định giá đất cụ thể theo quy định của pháp luật </w:t>
      </w:r>
      <w:r w:rsidR="00B54F3E" w:rsidRPr="005C3419">
        <w:rPr>
          <w:color w:val="000000" w:themeColor="text1"/>
          <w:sz w:val="28"/>
          <w:szCs w:val="32"/>
          <w:lang w:val="vi-VN"/>
        </w:rPr>
        <w:t xml:space="preserve">có </w:t>
      </w:r>
      <w:r w:rsidR="001969F8" w:rsidRPr="005C3419">
        <w:rPr>
          <w:color w:val="000000" w:themeColor="text1"/>
          <w:sz w:val="28"/>
          <w:szCs w:val="32"/>
          <w:lang w:val="vi-VN"/>
        </w:rPr>
        <w:t xml:space="preserve">sử dụng kinh phí từ ngân sách nhà nước trên địa bàn tỉnh </w:t>
      </w:r>
      <w:r w:rsidR="00020412" w:rsidRPr="005C3419">
        <w:rPr>
          <w:color w:val="000000" w:themeColor="text1"/>
          <w:sz w:val="28"/>
          <w:szCs w:val="32"/>
          <w:lang w:val="vi-VN"/>
        </w:rPr>
        <w:t>Đồng Tháp</w:t>
      </w:r>
      <w:r w:rsidR="001969F8" w:rsidRPr="005C3419">
        <w:rPr>
          <w:color w:val="000000" w:themeColor="text1"/>
          <w:sz w:val="28"/>
          <w:szCs w:val="32"/>
          <w:lang w:val="vi-VN"/>
        </w:rPr>
        <w:t>.</w:t>
      </w:r>
    </w:p>
    <w:p w14:paraId="24367D2A" w14:textId="77777777" w:rsidR="001969F8" w:rsidRPr="005C3419" w:rsidRDefault="001969F8" w:rsidP="0006433C">
      <w:pPr>
        <w:spacing w:beforeLines="40" w:before="96" w:afterLines="40" w:after="96" w:line="360" w:lineRule="exact"/>
        <w:ind w:firstLine="720"/>
        <w:jc w:val="both"/>
        <w:rPr>
          <w:b/>
          <w:bCs/>
          <w:color w:val="000000" w:themeColor="text1"/>
          <w:sz w:val="28"/>
          <w:szCs w:val="32"/>
          <w:lang w:val="vi-VN"/>
        </w:rPr>
      </w:pPr>
      <w:r w:rsidRPr="005C3419">
        <w:rPr>
          <w:b/>
          <w:bCs/>
          <w:color w:val="000000" w:themeColor="text1"/>
          <w:sz w:val="28"/>
          <w:szCs w:val="32"/>
          <w:lang w:val="vi-VN"/>
        </w:rPr>
        <w:t>3. Căn cứ xây dựng định mức</w:t>
      </w:r>
    </w:p>
    <w:p w14:paraId="596C7E10" w14:textId="2C58822D" w:rsidR="001969F8" w:rsidRPr="005C3419" w:rsidRDefault="001969F8" w:rsidP="00F43CD5">
      <w:pPr>
        <w:widowControl w:val="0"/>
        <w:spacing w:before="60" w:after="60" w:line="360" w:lineRule="exact"/>
        <w:ind w:firstLine="720"/>
        <w:jc w:val="both"/>
        <w:rPr>
          <w:color w:val="000000" w:themeColor="text1"/>
          <w:sz w:val="28"/>
          <w:szCs w:val="32"/>
          <w:lang w:val="vi-VN"/>
        </w:rPr>
      </w:pPr>
      <w:r w:rsidRPr="005C3419">
        <w:rPr>
          <w:color w:val="000000" w:themeColor="text1"/>
          <w:sz w:val="28"/>
          <w:szCs w:val="32"/>
          <w:lang w:val="vi-VN"/>
        </w:rPr>
        <w:t xml:space="preserve">3.1. </w:t>
      </w:r>
      <w:r w:rsidR="00B058F6" w:rsidRPr="005C3419">
        <w:rPr>
          <w:color w:val="000000" w:themeColor="text1"/>
          <w:sz w:val="28"/>
          <w:szCs w:val="32"/>
          <w:lang w:val="vi-VN"/>
        </w:rPr>
        <w:t>Luật Đất đai số 31/2024/QH15 ngày 18 tháng 01 năm 2024; Luật sửa đổi, bổ sung một số điều của Luật Đất đai số 31/2024/QH15, Luật Nhà ở số 27/2023/QH15, Luật Kinh doanh bất động sản số 29/2023/QH15 và Luật Tổ chức tín dụng số 32/2024/QH15;</w:t>
      </w:r>
    </w:p>
    <w:p w14:paraId="322D026E" w14:textId="5A86B14B" w:rsidR="001969F8" w:rsidRPr="005C3419" w:rsidRDefault="001969F8" w:rsidP="00F43CD5">
      <w:pPr>
        <w:widowControl w:val="0"/>
        <w:spacing w:beforeLines="40" w:before="96" w:afterLines="40" w:after="96" w:line="360" w:lineRule="exact"/>
        <w:ind w:firstLine="720"/>
        <w:jc w:val="both"/>
        <w:rPr>
          <w:bCs/>
          <w:color w:val="000000" w:themeColor="text1"/>
          <w:sz w:val="28"/>
          <w:szCs w:val="32"/>
          <w:lang w:val="vi-VN"/>
        </w:rPr>
      </w:pPr>
      <w:r w:rsidRPr="005C3419">
        <w:rPr>
          <w:bCs/>
          <w:color w:val="000000" w:themeColor="text1"/>
          <w:sz w:val="28"/>
          <w:szCs w:val="32"/>
          <w:lang w:val="vi-VN"/>
        </w:rPr>
        <w:t>3.2. Nghị định số 71/2024/NĐ-CP ngày 27 tháng 6 năm 2024 của Chính phủ quy định về giá đất;</w:t>
      </w:r>
    </w:p>
    <w:p w14:paraId="03C30EE8" w14:textId="799096ED" w:rsidR="001969F8" w:rsidRPr="005C3419" w:rsidRDefault="001969F8" w:rsidP="00F43CD5">
      <w:pPr>
        <w:widowControl w:val="0"/>
        <w:spacing w:before="60" w:after="60" w:line="360" w:lineRule="exact"/>
        <w:ind w:firstLine="720"/>
        <w:jc w:val="both"/>
        <w:rPr>
          <w:color w:val="000000" w:themeColor="text1"/>
          <w:sz w:val="28"/>
          <w:szCs w:val="32"/>
        </w:rPr>
      </w:pPr>
      <w:r w:rsidRPr="005C3419">
        <w:rPr>
          <w:color w:val="000000" w:themeColor="text1"/>
          <w:sz w:val="28"/>
          <w:szCs w:val="32"/>
          <w:lang w:val="vi-VN"/>
        </w:rPr>
        <w:t xml:space="preserve">3.3. Nghị định 151/2025/NĐ-CP </w:t>
      </w:r>
      <w:r w:rsidR="00B0551B" w:rsidRPr="005C3419">
        <w:rPr>
          <w:bCs/>
          <w:color w:val="000000" w:themeColor="text1"/>
          <w:sz w:val="28"/>
          <w:szCs w:val="32"/>
          <w:lang w:val="vi-VN"/>
        </w:rPr>
        <w:t xml:space="preserve">ngày 12 tháng 6 năm 2025 </w:t>
      </w:r>
      <w:r w:rsidRPr="005C3419">
        <w:rPr>
          <w:color w:val="000000" w:themeColor="text1"/>
          <w:sz w:val="28"/>
          <w:szCs w:val="32"/>
          <w:lang w:val="vi-VN"/>
        </w:rPr>
        <w:t xml:space="preserve">của Chính phủ quy định về phân định thẩm quyền của chính quyền địa phương 02 cấp, phân quyền, </w:t>
      </w:r>
      <w:r w:rsidR="00314A5C" w:rsidRPr="005C3419">
        <w:rPr>
          <w:color w:val="000000" w:themeColor="text1"/>
          <w:sz w:val="28"/>
          <w:szCs w:val="32"/>
          <w:lang w:val="vi-VN"/>
        </w:rPr>
        <w:t>phân cấp trong lĩnh vực đất đai</w:t>
      </w:r>
      <w:r w:rsidR="00314A5C" w:rsidRPr="005C3419">
        <w:rPr>
          <w:color w:val="000000" w:themeColor="text1"/>
          <w:sz w:val="28"/>
          <w:szCs w:val="32"/>
        </w:rPr>
        <w:t>;</w:t>
      </w:r>
    </w:p>
    <w:p w14:paraId="72ABC4CC" w14:textId="3DF28ABB" w:rsidR="00F43CD5" w:rsidRPr="00045E5B" w:rsidRDefault="00F43CD5" w:rsidP="00F43CD5">
      <w:pPr>
        <w:widowControl w:val="0"/>
        <w:spacing w:before="60" w:after="60" w:line="360" w:lineRule="exact"/>
        <w:ind w:firstLine="720"/>
        <w:jc w:val="both"/>
        <w:rPr>
          <w:color w:val="000000" w:themeColor="text1"/>
          <w:spacing w:val="-8"/>
          <w:sz w:val="28"/>
          <w:szCs w:val="32"/>
          <w:lang w:val="vi-VN"/>
        </w:rPr>
      </w:pPr>
      <w:r w:rsidRPr="00045E5B">
        <w:rPr>
          <w:color w:val="000000" w:themeColor="text1"/>
          <w:spacing w:val="-8"/>
          <w:sz w:val="28"/>
          <w:szCs w:val="32"/>
          <w:lang w:val="vi-VN"/>
        </w:rPr>
        <w:t xml:space="preserve">3.4. </w:t>
      </w:r>
      <w:r w:rsidR="004C348A" w:rsidRPr="00045E5B">
        <w:rPr>
          <w:color w:val="000000" w:themeColor="text1"/>
          <w:spacing w:val="-8"/>
          <w:sz w:val="28"/>
          <w:szCs w:val="32"/>
          <w:lang w:val="vi-VN"/>
        </w:rPr>
        <w:t>Nghị định số 226/2025/NĐ-CP</w:t>
      </w:r>
      <w:r w:rsidR="008F6105" w:rsidRPr="00045E5B">
        <w:rPr>
          <w:color w:val="000000" w:themeColor="text1"/>
          <w:spacing w:val="-8"/>
          <w:sz w:val="28"/>
          <w:szCs w:val="32"/>
        </w:rPr>
        <w:t xml:space="preserve"> ngày 15 tháng 8 năm 2025</w:t>
      </w:r>
      <w:r w:rsidR="004C348A" w:rsidRPr="00045E5B">
        <w:rPr>
          <w:color w:val="000000" w:themeColor="text1"/>
          <w:spacing w:val="-8"/>
          <w:sz w:val="28"/>
          <w:szCs w:val="32"/>
          <w:lang w:val="vi-VN"/>
        </w:rPr>
        <w:t xml:space="preserve"> của Chính phủ sửa đổi, bổ sung một số điều của các nghị định quy định chi tiết thi hành Luật Đất đai</w:t>
      </w:r>
      <w:r w:rsidRPr="00045E5B">
        <w:rPr>
          <w:color w:val="000000" w:themeColor="text1"/>
          <w:spacing w:val="-8"/>
          <w:sz w:val="28"/>
          <w:szCs w:val="32"/>
          <w:lang w:val="vi-VN"/>
        </w:rPr>
        <w:t>;</w:t>
      </w:r>
    </w:p>
    <w:p w14:paraId="6D1F7EB2" w14:textId="4179E8C1" w:rsidR="001969F8" w:rsidRPr="005C3419" w:rsidRDefault="001969F8" w:rsidP="0006433C">
      <w:pPr>
        <w:spacing w:before="60" w:after="60" w:line="360" w:lineRule="exact"/>
        <w:ind w:firstLine="720"/>
        <w:jc w:val="both"/>
        <w:rPr>
          <w:color w:val="000000" w:themeColor="text1"/>
          <w:sz w:val="28"/>
          <w:szCs w:val="32"/>
          <w:lang w:val="vi-VN"/>
        </w:rPr>
      </w:pPr>
      <w:r w:rsidRPr="005C3419">
        <w:rPr>
          <w:color w:val="000000" w:themeColor="text1"/>
          <w:sz w:val="28"/>
          <w:szCs w:val="32"/>
          <w:lang w:val="vi-VN"/>
        </w:rPr>
        <w:lastRenderedPageBreak/>
        <w:t>3.</w:t>
      </w:r>
      <w:r w:rsidR="00F43CD5" w:rsidRPr="005C3419">
        <w:rPr>
          <w:color w:val="000000" w:themeColor="text1"/>
          <w:sz w:val="28"/>
          <w:szCs w:val="32"/>
          <w:lang w:val="vi-VN"/>
        </w:rPr>
        <w:t>5</w:t>
      </w:r>
      <w:r w:rsidRPr="005C3419">
        <w:rPr>
          <w:color w:val="000000" w:themeColor="text1"/>
          <w:sz w:val="28"/>
          <w:szCs w:val="32"/>
          <w:lang w:val="vi-VN"/>
        </w:rPr>
        <w:t>.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6C4C5724" w14:textId="2AB85C8D" w:rsidR="001969F8" w:rsidRPr="005C3419" w:rsidRDefault="001969F8" w:rsidP="0006433C">
      <w:pPr>
        <w:spacing w:beforeLines="40" w:before="96" w:afterLines="40" w:after="96" w:line="360" w:lineRule="exact"/>
        <w:ind w:firstLine="720"/>
        <w:jc w:val="both"/>
        <w:rPr>
          <w:bCs/>
          <w:color w:val="000000" w:themeColor="text1"/>
          <w:sz w:val="28"/>
          <w:szCs w:val="32"/>
          <w:lang w:val="vi-VN"/>
        </w:rPr>
      </w:pPr>
      <w:r w:rsidRPr="005C3419">
        <w:rPr>
          <w:bCs/>
          <w:color w:val="000000" w:themeColor="text1"/>
          <w:sz w:val="28"/>
          <w:szCs w:val="32"/>
          <w:lang w:val="vi-VN"/>
        </w:rPr>
        <w:t>3.</w:t>
      </w:r>
      <w:r w:rsidR="00F43CD5" w:rsidRPr="005C3419">
        <w:rPr>
          <w:bCs/>
          <w:color w:val="000000" w:themeColor="text1"/>
          <w:sz w:val="28"/>
          <w:szCs w:val="32"/>
          <w:lang w:val="vi-VN"/>
        </w:rPr>
        <w:t>6</w:t>
      </w:r>
      <w:r w:rsidRPr="005C3419">
        <w:rPr>
          <w:bCs/>
          <w:color w:val="000000" w:themeColor="text1"/>
          <w:sz w:val="28"/>
          <w:szCs w:val="32"/>
          <w:lang w:val="vi-VN"/>
        </w:rPr>
        <w:t>. Nghị định số 60/2021/NĐ-CP ngày 21 tháng 6 năm 2021 của Chính phủ quy định cơ chế tự chủ tài chính của đơn vị sự nghiệp công lập;</w:t>
      </w:r>
      <w:r w:rsidR="00DD5F1F" w:rsidRPr="005C3419">
        <w:rPr>
          <w:bCs/>
          <w:color w:val="000000" w:themeColor="text1"/>
          <w:sz w:val="28"/>
          <w:szCs w:val="32"/>
          <w:lang w:val="vi-VN"/>
        </w:rPr>
        <w:t xml:space="preserve"> Nghị định số 111/2025/NĐ-CP ngày 22</w:t>
      </w:r>
      <w:r w:rsidR="002173E9" w:rsidRPr="005C3419">
        <w:rPr>
          <w:bCs/>
          <w:color w:val="000000" w:themeColor="text1"/>
          <w:sz w:val="28"/>
          <w:szCs w:val="32"/>
          <w:lang w:val="vi-VN"/>
        </w:rPr>
        <w:t xml:space="preserve"> tháng </w:t>
      </w:r>
      <w:r w:rsidR="00DD5F1F" w:rsidRPr="005C3419">
        <w:rPr>
          <w:bCs/>
          <w:color w:val="000000" w:themeColor="text1"/>
          <w:sz w:val="28"/>
          <w:szCs w:val="32"/>
          <w:lang w:val="vi-VN"/>
        </w:rPr>
        <w:t>5</w:t>
      </w:r>
      <w:r w:rsidR="002173E9" w:rsidRPr="005C3419">
        <w:rPr>
          <w:bCs/>
          <w:color w:val="000000" w:themeColor="text1"/>
          <w:sz w:val="28"/>
          <w:szCs w:val="32"/>
          <w:lang w:val="vi-VN"/>
        </w:rPr>
        <w:t xml:space="preserve"> năm </w:t>
      </w:r>
      <w:r w:rsidR="00DD5F1F" w:rsidRPr="005C3419">
        <w:rPr>
          <w:bCs/>
          <w:color w:val="000000" w:themeColor="text1"/>
          <w:sz w:val="28"/>
          <w:szCs w:val="32"/>
          <w:lang w:val="vi-VN"/>
        </w:rPr>
        <w:t>2025 của Chính phủ sửa đổi, bổ sung một số điều của Nghị định số 60/2021/NĐ-CP ngày 21/6/2021 của Chính phủ quy định cơ chế tự chủ tài chính của đơn vị sự nghiệp công lập;</w:t>
      </w:r>
    </w:p>
    <w:p w14:paraId="76887793" w14:textId="4A057D20" w:rsidR="001969F8" w:rsidRPr="005C3419" w:rsidRDefault="001969F8" w:rsidP="0006433C">
      <w:pPr>
        <w:spacing w:beforeLines="40" w:before="96" w:afterLines="40" w:after="96" w:line="360" w:lineRule="exact"/>
        <w:ind w:firstLine="720"/>
        <w:jc w:val="both"/>
        <w:rPr>
          <w:bCs/>
          <w:color w:val="000000" w:themeColor="text1"/>
          <w:sz w:val="28"/>
          <w:szCs w:val="32"/>
          <w:lang w:val="vi-VN"/>
        </w:rPr>
      </w:pPr>
      <w:r w:rsidRPr="005C3419">
        <w:rPr>
          <w:bCs/>
          <w:color w:val="000000" w:themeColor="text1"/>
          <w:sz w:val="28"/>
          <w:szCs w:val="32"/>
          <w:lang w:val="vi-VN"/>
        </w:rPr>
        <w:t>3.</w:t>
      </w:r>
      <w:r w:rsidR="00F43CD5" w:rsidRPr="005C3419">
        <w:rPr>
          <w:bCs/>
          <w:color w:val="000000" w:themeColor="text1"/>
          <w:sz w:val="28"/>
          <w:szCs w:val="32"/>
          <w:lang w:val="vi-VN"/>
        </w:rPr>
        <w:t>7</w:t>
      </w:r>
      <w:r w:rsidRPr="005C3419">
        <w:rPr>
          <w:bCs/>
          <w:color w:val="000000" w:themeColor="text1"/>
          <w:sz w:val="28"/>
          <w:szCs w:val="32"/>
          <w:lang w:val="vi-VN"/>
        </w:rPr>
        <w:t xml:space="preserve">. Thông tư số 136/2017/TT-BTC ngày 22 tháng 12 năm 2017 của </w:t>
      </w:r>
      <w:r w:rsidR="002173E9" w:rsidRPr="005C3419">
        <w:rPr>
          <w:bCs/>
          <w:color w:val="000000" w:themeColor="text1"/>
          <w:sz w:val="28"/>
          <w:szCs w:val="32"/>
          <w:lang w:val="vi-VN"/>
        </w:rPr>
        <w:t xml:space="preserve">Bộ trưởng </w:t>
      </w:r>
      <w:r w:rsidRPr="005C3419">
        <w:rPr>
          <w:bCs/>
          <w:color w:val="000000" w:themeColor="text1"/>
          <w:sz w:val="28"/>
          <w:szCs w:val="32"/>
          <w:lang w:val="vi-VN"/>
        </w:rPr>
        <w:t>Bộ Tài chính quy định lập, quản lý, sử dụng kinh phí chi hoạt động kinh tế đối với các nhiệm vụ chi về tài nguyên môi trường;</w:t>
      </w:r>
    </w:p>
    <w:p w14:paraId="6C6048AC" w14:textId="7E4A3524" w:rsidR="001969F8" w:rsidRPr="005C3419" w:rsidRDefault="001969F8" w:rsidP="0006433C">
      <w:pPr>
        <w:spacing w:beforeLines="40" w:before="96" w:afterLines="40" w:after="96" w:line="360" w:lineRule="exact"/>
        <w:ind w:firstLine="720"/>
        <w:jc w:val="both"/>
        <w:rPr>
          <w:bCs/>
          <w:color w:val="000000" w:themeColor="text1"/>
          <w:sz w:val="28"/>
          <w:szCs w:val="32"/>
          <w:lang w:val="vi-VN"/>
        </w:rPr>
      </w:pPr>
      <w:bookmarkStart w:id="6" w:name="_Hlk202775102"/>
      <w:r w:rsidRPr="005C3419">
        <w:rPr>
          <w:bCs/>
          <w:color w:val="000000" w:themeColor="text1"/>
          <w:sz w:val="28"/>
          <w:szCs w:val="32"/>
          <w:lang w:val="vi-VN"/>
        </w:rPr>
        <w:t>3.</w:t>
      </w:r>
      <w:r w:rsidR="00F43CD5" w:rsidRPr="005C3419">
        <w:rPr>
          <w:bCs/>
          <w:color w:val="000000" w:themeColor="text1"/>
          <w:sz w:val="28"/>
          <w:szCs w:val="32"/>
          <w:lang w:val="vi-VN"/>
        </w:rPr>
        <w:t>8</w:t>
      </w:r>
      <w:r w:rsidRPr="005C3419">
        <w:rPr>
          <w:bCs/>
          <w:color w:val="000000" w:themeColor="text1"/>
          <w:sz w:val="28"/>
          <w:szCs w:val="32"/>
          <w:lang w:val="vi-VN"/>
        </w:rPr>
        <w:t xml:space="preserve">. </w:t>
      </w:r>
      <w:bookmarkStart w:id="7" w:name="_Hlk202775953"/>
      <w:r w:rsidRPr="005C3419">
        <w:rPr>
          <w:bCs/>
          <w:color w:val="000000" w:themeColor="text1"/>
          <w:sz w:val="28"/>
          <w:szCs w:val="32"/>
          <w:lang w:val="vi-VN"/>
        </w:rPr>
        <w:t xml:space="preserve">Thông tư số 16/2021/TT-BTNMT </w:t>
      </w:r>
      <w:bookmarkStart w:id="8" w:name="_Hlk202780518"/>
      <w:r w:rsidRPr="005C3419">
        <w:rPr>
          <w:bCs/>
          <w:color w:val="000000" w:themeColor="text1"/>
          <w:sz w:val="28"/>
          <w:szCs w:val="32"/>
          <w:lang w:val="vi-VN"/>
        </w:rPr>
        <w:t>ngày 27 tháng 9 năm 2021 của Bộ trưởng Bộ Tài nguyên và Môi trường quy định xây dựng định mức kinh tế - kỹ thuật thuộc phạm vi quản lý nhà nước của Bộ Tài nguyên và Môi trường</w:t>
      </w:r>
      <w:bookmarkEnd w:id="7"/>
      <w:bookmarkEnd w:id="8"/>
      <w:r w:rsidRPr="005C3419">
        <w:rPr>
          <w:bCs/>
          <w:color w:val="000000" w:themeColor="text1"/>
          <w:sz w:val="28"/>
          <w:szCs w:val="32"/>
          <w:lang w:val="vi-VN"/>
        </w:rPr>
        <w:t>;</w:t>
      </w:r>
    </w:p>
    <w:bookmarkEnd w:id="6"/>
    <w:p w14:paraId="44D0DB81" w14:textId="03F37F57" w:rsidR="001969F8" w:rsidRPr="005C3419" w:rsidRDefault="001969F8" w:rsidP="0006433C">
      <w:pPr>
        <w:spacing w:beforeLines="40" w:before="96" w:afterLines="40" w:after="96" w:line="360" w:lineRule="exact"/>
        <w:ind w:firstLine="720"/>
        <w:jc w:val="both"/>
        <w:rPr>
          <w:bCs/>
          <w:color w:val="000000" w:themeColor="text1"/>
          <w:sz w:val="28"/>
          <w:szCs w:val="32"/>
        </w:rPr>
      </w:pPr>
      <w:r w:rsidRPr="005C3419">
        <w:rPr>
          <w:bCs/>
          <w:color w:val="000000" w:themeColor="text1"/>
          <w:sz w:val="28"/>
          <w:szCs w:val="32"/>
          <w:lang w:val="vi-VN"/>
        </w:rPr>
        <w:t>3.</w:t>
      </w:r>
      <w:r w:rsidR="00F43CD5" w:rsidRPr="005C3419">
        <w:rPr>
          <w:bCs/>
          <w:color w:val="000000" w:themeColor="text1"/>
          <w:sz w:val="28"/>
          <w:szCs w:val="32"/>
          <w:lang w:val="vi-VN"/>
        </w:rPr>
        <w:t>9</w:t>
      </w:r>
      <w:r w:rsidRPr="005C3419">
        <w:rPr>
          <w:bCs/>
          <w:color w:val="000000" w:themeColor="text1"/>
          <w:sz w:val="28"/>
          <w:szCs w:val="32"/>
          <w:lang w:val="vi-VN"/>
        </w:rPr>
        <w:t>.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w:t>
      </w:r>
      <w:r w:rsidR="00314A5C" w:rsidRPr="005C3419">
        <w:rPr>
          <w:bCs/>
          <w:color w:val="000000" w:themeColor="text1"/>
          <w:sz w:val="28"/>
          <w:szCs w:val="32"/>
          <w:lang w:val="vi-VN"/>
        </w:rPr>
        <w:t>n vốn nhà nước tại doanh nghiệp</w:t>
      </w:r>
      <w:r w:rsidR="00314A5C" w:rsidRPr="005C3419">
        <w:rPr>
          <w:bCs/>
          <w:color w:val="000000" w:themeColor="text1"/>
          <w:sz w:val="28"/>
          <w:szCs w:val="32"/>
        </w:rPr>
        <w:t>;</w:t>
      </w:r>
    </w:p>
    <w:p w14:paraId="4E9B1410" w14:textId="1A8F1155" w:rsidR="00F43CD5" w:rsidRPr="005C3419" w:rsidRDefault="00F43CD5" w:rsidP="0006433C">
      <w:pPr>
        <w:spacing w:beforeLines="40" w:before="96" w:afterLines="40" w:after="96" w:line="360" w:lineRule="exact"/>
        <w:ind w:firstLine="720"/>
        <w:jc w:val="both"/>
        <w:rPr>
          <w:bCs/>
          <w:color w:val="000000" w:themeColor="text1"/>
          <w:sz w:val="28"/>
          <w:szCs w:val="32"/>
          <w:lang w:val="vi-VN"/>
        </w:rPr>
      </w:pPr>
      <w:r w:rsidRPr="005C3419">
        <w:rPr>
          <w:bCs/>
          <w:color w:val="000000" w:themeColor="text1"/>
          <w:sz w:val="28"/>
          <w:szCs w:val="32"/>
          <w:lang w:val="vi-VN"/>
        </w:rPr>
        <w:t xml:space="preserve">3.10. </w:t>
      </w:r>
      <w:r w:rsidR="00D53A12" w:rsidRPr="005C3419">
        <w:rPr>
          <w:bCs/>
          <w:color w:val="000000" w:themeColor="text1"/>
          <w:sz w:val="28"/>
          <w:szCs w:val="32"/>
          <w:lang w:val="vi-VN"/>
        </w:rPr>
        <w:t xml:space="preserve">Thông tư số 23/2025/TT-BNNMT </w:t>
      </w:r>
      <w:r w:rsidR="00026ABA">
        <w:rPr>
          <w:bCs/>
          <w:color w:val="000000" w:themeColor="text1"/>
          <w:sz w:val="28"/>
          <w:szCs w:val="32"/>
        </w:rPr>
        <w:t xml:space="preserve">ngày 20 tháng 6 năm 2025 </w:t>
      </w:r>
      <w:r w:rsidR="00D53A12" w:rsidRPr="005C3419">
        <w:rPr>
          <w:bCs/>
          <w:color w:val="000000" w:themeColor="text1"/>
          <w:sz w:val="28"/>
          <w:szCs w:val="32"/>
          <w:lang w:val="vi-VN"/>
        </w:rPr>
        <w:t>của Bộ trưởng Bộ Nông nghiệp và Môi trường quy định phân cấp, phân định thẩm quyền quản lý nhà nước trong lĩnh vực đất đai</w:t>
      </w:r>
      <w:r w:rsidRPr="005C3419">
        <w:rPr>
          <w:bCs/>
          <w:color w:val="000000" w:themeColor="text1"/>
          <w:sz w:val="28"/>
          <w:szCs w:val="32"/>
          <w:lang w:val="vi-VN"/>
        </w:rPr>
        <w:t>;</w:t>
      </w:r>
    </w:p>
    <w:p w14:paraId="1B81C8CB" w14:textId="77777777" w:rsidR="001969F8" w:rsidRPr="005C3419" w:rsidRDefault="001969F8" w:rsidP="0006433C">
      <w:pPr>
        <w:spacing w:beforeLines="40" w:before="96" w:afterLines="40" w:after="96" w:line="360" w:lineRule="exact"/>
        <w:ind w:firstLine="720"/>
        <w:jc w:val="both"/>
        <w:rPr>
          <w:b/>
          <w:bCs/>
          <w:color w:val="000000" w:themeColor="text1"/>
          <w:sz w:val="28"/>
          <w:szCs w:val="32"/>
          <w:lang w:val="vi-VN"/>
        </w:rPr>
      </w:pPr>
      <w:r w:rsidRPr="005C3419">
        <w:rPr>
          <w:b/>
          <w:bCs/>
          <w:color w:val="000000" w:themeColor="text1"/>
          <w:sz w:val="28"/>
          <w:szCs w:val="32"/>
          <w:lang w:val="vi-VN"/>
        </w:rPr>
        <w:t>4. Quy định từ viết tắt</w:t>
      </w:r>
    </w:p>
    <w:p w14:paraId="5D00E0EC" w14:textId="77777777" w:rsidR="001969F8" w:rsidRPr="005C3419" w:rsidRDefault="001969F8" w:rsidP="0006433C">
      <w:pPr>
        <w:widowControl w:val="0"/>
        <w:spacing w:before="60" w:after="60" w:line="380" w:lineRule="exact"/>
        <w:jc w:val="right"/>
        <w:rPr>
          <w:b/>
          <w:color w:val="000000" w:themeColor="text1"/>
          <w:spacing w:val="4"/>
          <w:sz w:val="28"/>
          <w:szCs w:val="28"/>
          <w:lang w:val="sv-SE"/>
        </w:rPr>
      </w:pPr>
      <w:r w:rsidRPr="005C3419">
        <w:rPr>
          <w:b/>
          <w:color w:val="000000" w:themeColor="text1"/>
          <w:spacing w:val="4"/>
          <w:sz w:val="28"/>
          <w:szCs w:val="28"/>
          <w:lang w:val="sv-SE"/>
        </w:rPr>
        <w:t>Bảng số 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6200"/>
        <w:gridCol w:w="2104"/>
      </w:tblGrid>
      <w:tr w:rsidR="00360AF0" w:rsidRPr="005C3419" w14:paraId="1B3F72E0" w14:textId="77777777" w:rsidTr="00EB3222">
        <w:trPr>
          <w:trHeight w:hRule="exact" w:val="425"/>
          <w:tblHeader/>
        </w:trPr>
        <w:tc>
          <w:tcPr>
            <w:tcW w:w="529" w:type="pct"/>
            <w:vAlign w:val="center"/>
          </w:tcPr>
          <w:p w14:paraId="05C19B06" w14:textId="4DE5DE6C" w:rsidR="001969F8" w:rsidRPr="005C3419" w:rsidRDefault="00C96206" w:rsidP="0006433C">
            <w:pPr>
              <w:widowControl w:val="0"/>
              <w:spacing w:before="60" w:after="60" w:line="320" w:lineRule="exact"/>
              <w:jc w:val="center"/>
              <w:rPr>
                <w:b/>
                <w:color w:val="000000" w:themeColor="text1"/>
                <w:sz w:val="28"/>
                <w:szCs w:val="28"/>
                <w:lang w:val="sv-SE"/>
              </w:rPr>
            </w:pPr>
            <w:r w:rsidRPr="005C3419">
              <w:rPr>
                <w:b/>
                <w:color w:val="000000" w:themeColor="text1"/>
                <w:sz w:val="28"/>
                <w:szCs w:val="28"/>
                <w:lang w:val="sv-SE"/>
              </w:rPr>
              <w:t>S</w:t>
            </w:r>
            <w:r w:rsidR="001969F8" w:rsidRPr="005C3419">
              <w:rPr>
                <w:b/>
                <w:color w:val="000000" w:themeColor="text1"/>
                <w:sz w:val="28"/>
                <w:szCs w:val="28"/>
                <w:lang w:val="sv-SE"/>
              </w:rPr>
              <w:t>TT</w:t>
            </w:r>
          </w:p>
        </w:tc>
        <w:tc>
          <w:tcPr>
            <w:tcW w:w="3338" w:type="pct"/>
            <w:vAlign w:val="center"/>
          </w:tcPr>
          <w:p w14:paraId="6F64EE1F" w14:textId="77777777" w:rsidR="001969F8" w:rsidRPr="005C3419" w:rsidRDefault="001969F8" w:rsidP="0006433C">
            <w:pPr>
              <w:widowControl w:val="0"/>
              <w:spacing w:before="60" w:after="60" w:line="320" w:lineRule="exact"/>
              <w:jc w:val="center"/>
              <w:rPr>
                <w:b/>
                <w:color w:val="000000" w:themeColor="text1"/>
                <w:sz w:val="28"/>
                <w:szCs w:val="28"/>
                <w:lang w:val="sv-SE"/>
              </w:rPr>
            </w:pPr>
            <w:r w:rsidRPr="005C3419">
              <w:rPr>
                <w:b/>
                <w:color w:val="000000" w:themeColor="text1"/>
                <w:sz w:val="28"/>
                <w:szCs w:val="28"/>
                <w:lang w:val="sv-SE"/>
              </w:rPr>
              <w:t>Nội dung viết tắt</w:t>
            </w:r>
          </w:p>
        </w:tc>
        <w:tc>
          <w:tcPr>
            <w:tcW w:w="1133" w:type="pct"/>
            <w:vAlign w:val="center"/>
          </w:tcPr>
          <w:p w14:paraId="0E101D44" w14:textId="77777777" w:rsidR="001969F8" w:rsidRPr="005C3419" w:rsidRDefault="001969F8" w:rsidP="0006433C">
            <w:pPr>
              <w:widowControl w:val="0"/>
              <w:spacing w:before="60" w:after="60" w:line="320" w:lineRule="exact"/>
              <w:jc w:val="center"/>
              <w:rPr>
                <w:b/>
                <w:color w:val="000000" w:themeColor="text1"/>
                <w:sz w:val="28"/>
                <w:szCs w:val="28"/>
                <w:lang w:val="sv-SE"/>
              </w:rPr>
            </w:pPr>
            <w:r w:rsidRPr="005C3419">
              <w:rPr>
                <w:b/>
                <w:color w:val="000000" w:themeColor="text1"/>
                <w:sz w:val="28"/>
                <w:szCs w:val="28"/>
                <w:lang w:val="sv-SE"/>
              </w:rPr>
              <w:t>Viết tắt</w:t>
            </w:r>
          </w:p>
        </w:tc>
      </w:tr>
      <w:tr w:rsidR="00360AF0" w:rsidRPr="005C3419" w14:paraId="688CC32A" w14:textId="77777777" w:rsidTr="00EB3222">
        <w:trPr>
          <w:trHeight w:hRule="exact" w:val="425"/>
        </w:trPr>
        <w:tc>
          <w:tcPr>
            <w:tcW w:w="529" w:type="pct"/>
            <w:vAlign w:val="center"/>
          </w:tcPr>
          <w:p w14:paraId="6C26C58D"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1</w:t>
            </w:r>
          </w:p>
        </w:tc>
        <w:tc>
          <w:tcPr>
            <w:tcW w:w="3338" w:type="pct"/>
            <w:vAlign w:val="center"/>
          </w:tcPr>
          <w:p w14:paraId="2675ABAF"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1</w:t>
            </w:r>
          </w:p>
        </w:tc>
        <w:tc>
          <w:tcPr>
            <w:tcW w:w="1133" w:type="pct"/>
            <w:vAlign w:val="center"/>
          </w:tcPr>
          <w:p w14:paraId="0B481CFD"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KS1</w:t>
            </w:r>
          </w:p>
        </w:tc>
      </w:tr>
      <w:tr w:rsidR="00360AF0" w:rsidRPr="005C3419" w14:paraId="200B79A4" w14:textId="77777777" w:rsidTr="00EB3222">
        <w:trPr>
          <w:trHeight w:hRule="exact" w:val="425"/>
        </w:trPr>
        <w:tc>
          <w:tcPr>
            <w:tcW w:w="529" w:type="pct"/>
            <w:vAlign w:val="center"/>
          </w:tcPr>
          <w:p w14:paraId="7B28175E"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2</w:t>
            </w:r>
          </w:p>
        </w:tc>
        <w:tc>
          <w:tcPr>
            <w:tcW w:w="3338" w:type="pct"/>
            <w:vAlign w:val="center"/>
          </w:tcPr>
          <w:p w14:paraId="4C156DAE"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2</w:t>
            </w:r>
          </w:p>
        </w:tc>
        <w:tc>
          <w:tcPr>
            <w:tcW w:w="1133" w:type="pct"/>
            <w:vAlign w:val="center"/>
          </w:tcPr>
          <w:p w14:paraId="6D1D81DA"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KS2</w:t>
            </w:r>
          </w:p>
        </w:tc>
      </w:tr>
      <w:tr w:rsidR="00360AF0" w:rsidRPr="005C3419" w14:paraId="2A38586D" w14:textId="77777777" w:rsidTr="00EB3222">
        <w:trPr>
          <w:trHeight w:hRule="exact" w:val="425"/>
        </w:trPr>
        <w:tc>
          <w:tcPr>
            <w:tcW w:w="529" w:type="pct"/>
            <w:vAlign w:val="center"/>
          </w:tcPr>
          <w:p w14:paraId="73463C5A"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3</w:t>
            </w:r>
          </w:p>
        </w:tc>
        <w:tc>
          <w:tcPr>
            <w:tcW w:w="3338" w:type="pct"/>
            <w:vAlign w:val="center"/>
          </w:tcPr>
          <w:p w14:paraId="6886363D"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3</w:t>
            </w:r>
          </w:p>
        </w:tc>
        <w:tc>
          <w:tcPr>
            <w:tcW w:w="1133" w:type="pct"/>
            <w:vAlign w:val="center"/>
          </w:tcPr>
          <w:p w14:paraId="7FDBB193"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KS3</w:t>
            </w:r>
          </w:p>
        </w:tc>
      </w:tr>
      <w:tr w:rsidR="00360AF0" w:rsidRPr="005C3419" w14:paraId="03DF4678" w14:textId="77777777" w:rsidTr="00EB3222">
        <w:trPr>
          <w:trHeight w:hRule="exact" w:val="425"/>
        </w:trPr>
        <w:tc>
          <w:tcPr>
            <w:tcW w:w="529" w:type="pct"/>
            <w:vAlign w:val="center"/>
          </w:tcPr>
          <w:p w14:paraId="4EA52989"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4</w:t>
            </w:r>
          </w:p>
        </w:tc>
        <w:tc>
          <w:tcPr>
            <w:tcW w:w="3338" w:type="pct"/>
            <w:vAlign w:val="center"/>
          </w:tcPr>
          <w:p w14:paraId="313741BD"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4</w:t>
            </w:r>
          </w:p>
        </w:tc>
        <w:tc>
          <w:tcPr>
            <w:tcW w:w="1133" w:type="pct"/>
            <w:vAlign w:val="center"/>
          </w:tcPr>
          <w:p w14:paraId="2FE1C8C0" w14:textId="75E4ABD8" w:rsidR="001969F8" w:rsidRPr="005C3419" w:rsidRDefault="007A1AA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KS4</w:t>
            </w:r>
          </w:p>
        </w:tc>
      </w:tr>
      <w:tr w:rsidR="00360AF0" w:rsidRPr="005C3419" w14:paraId="3D0E7532" w14:textId="77777777" w:rsidTr="00EB3222">
        <w:trPr>
          <w:trHeight w:hRule="exact" w:val="425"/>
        </w:trPr>
        <w:tc>
          <w:tcPr>
            <w:tcW w:w="529" w:type="pct"/>
            <w:vAlign w:val="center"/>
          </w:tcPr>
          <w:p w14:paraId="2130AADE" w14:textId="513CBF35"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5</w:t>
            </w:r>
          </w:p>
        </w:tc>
        <w:tc>
          <w:tcPr>
            <w:tcW w:w="3338" w:type="pct"/>
            <w:vAlign w:val="center"/>
          </w:tcPr>
          <w:p w14:paraId="6317C703" w14:textId="6E85E05F" w:rsidR="00B5472B" w:rsidRPr="005C3419" w:rsidRDefault="00B5472B"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5</w:t>
            </w:r>
          </w:p>
        </w:tc>
        <w:tc>
          <w:tcPr>
            <w:tcW w:w="1133" w:type="pct"/>
            <w:vAlign w:val="center"/>
          </w:tcPr>
          <w:p w14:paraId="223A990E" w14:textId="5966C5E9"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KS5</w:t>
            </w:r>
          </w:p>
        </w:tc>
      </w:tr>
      <w:tr w:rsidR="00360AF0" w:rsidRPr="005C3419" w14:paraId="58A630B0" w14:textId="77777777" w:rsidTr="00EB3222">
        <w:trPr>
          <w:trHeight w:hRule="exact" w:val="425"/>
        </w:trPr>
        <w:tc>
          <w:tcPr>
            <w:tcW w:w="529" w:type="pct"/>
            <w:vAlign w:val="center"/>
          </w:tcPr>
          <w:p w14:paraId="49A6138B" w14:textId="294FED95"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6</w:t>
            </w:r>
          </w:p>
        </w:tc>
        <w:tc>
          <w:tcPr>
            <w:tcW w:w="3338" w:type="pct"/>
            <w:vAlign w:val="center"/>
          </w:tcPr>
          <w:p w14:paraId="03488561" w14:textId="386CD887" w:rsidR="00B5472B" w:rsidRPr="005C3419" w:rsidRDefault="00B5472B"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6</w:t>
            </w:r>
          </w:p>
        </w:tc>
        <w:tc>
          <w:tcPr>
            <w:tcW w:w="1133" w:type="pct"/>
            <w:vAlign w:val="center"/>
          </w:tcPr>
          <w:p w14:paraId="10319177" w14:textId="1E404CE5"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KS6</w:t>
            </w:r>
          </w:p>
        </w:tc>
      </w:tr>
      <w:tr w:rsidR="00360AF0" w:rsidRPr="005C3419" w14:paraId="6D3EE5F8" w14:textId="77777777" w:rsidTr="00EB3222">
        <w:trPr>
          <w:trHeight w:hRule="exact" w:val="425"/>
        </w:trPr>
        <w:tc>
          <w:tcPr>
            <w:tcW w:w="529" w:type="pct"/>
            <w:vAlign w:val="center"/>
          </w:tcPr>
          <w:p w14:paraId="19E047E2" w14:textId="7410ED62"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7</w:t>
            </w:r>
          </w:p>
        </w:tc>
        <w:tc>
          <w:tcPr>
            <w:tcW w:w="3338" w:type="pct"/>
            <w:vAlign w:val="center"/>
          </w:tcPr>
          <w:p w14:paraId="4C3262F2" w14:textId="2DF3847A" w:rsidR="00B5472B" w:rsidRPr="005C3419" w:rsidRDefault="00B5472B"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7</w:t>
            </w:r>
          </w:p>
        </w:tc>
        <w:tc>
          <w:tcPr>
            <w:tcW w:w="1133" w:type="pct"/>
            <w:vAlign w:val="center"/>
          </w:tcPr>
          <w:p w14:paraId="440ACBF2" w14:textId="640E3EE9"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KS7</w:t>
            </w:r>
          </w:p>
        </w:tc>
      </w:tr>
      <w:tr w:rsidR="00360AF0" w:rsidRPr="005C3419" w14:paraId="67CCE036" w14:textId="77777777" w:rsidTr="00EB3222">
        <w:trPr>
          <w:trHeight w:hRule="exact" w:val="425"/>
        </w:trPr>
        <w:tc>
          <w:tcPr>
            <w:tcW w:w="529" w:type="pct"/>
            <w:vAlign w:val="center"/>
          </w:tcPr>
          <w:p w14:paraId="6AEF391A" w14:textId="03775896"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8</w:t>
            </w:r>
          </w:p>
        </w:tc>
        <w:tc>
          <w:tcPr>
            <w:tcW w:w="3338" w:type="pct"/>
            <w:vAlign w:val="center"/>
          </w:tcPr>
          <w:p w14:paraId="766E8EF5" w14:textId="6A3DB549" w:rsidR="00B5472B" w:rsidRPr="005C3419" w:rsidRDefault="00B5472B"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8</w:t>
            </w:r>
          </w:p>
        </w:tc>
        <w:tc>
          <w:tcPr>
            <w:tcW w:w="1133" w:type="pct"/>
            <w:vAlign w:val="center"/>
          </w:tcPr>
          <w:p w14:paraId="0A6F383B" w14:textId="6946B48B"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KS8</w:t>
            </w:r>
          </w:p>
        </w:tc>
      </w:tr>
      <w:tr w:rsidR="00360AF0" w:rsidRPr="005C3419" w14:paraId="4F106049" w14:textId="77777777" w:rsidTr="00EB3222">
        <w:trPr>
          <w:trHeight w:hRule="exact" w:val="425"/>
        </w:trPr>
        <w:tc>
          <w:tcPr>
            <w:tcW w:w="529" w:type="pct"/>
            <w:vAlign w:val="center"/>
          </w:tcPr>
          <w:p w14:paraId="08E704A4" w14:textId="2D4D8184" w:rsidR="00B5472B"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9</w:t>
            </w:r>
          </w:p>
        </w:tc>
        <w:tc>
          <w:tcPr>
            <w:tcW w:w="3338" w:type="pct"/>
            <w:vAlign w:val="center"/>
          </w:tcPr>
          <w:p w14:paraId="21A9BA15" w14:textId="7FC64EF8" w:rsidR="00B5472B" w:rsidRPr="005C3419" w:rsidRDefault="00B5472B"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sư bậc 9</w:t>
            </w:r>
          </w:p>
        </w:tc>
        <w:tc>
          <w:tcPr>
            <w:tcW w:w="1133" w:type="pct"/>
            <w:vAlign w:val="center"/>
          </w:tcPr>
          <w:p w14:paraId="07547B71" w14:textId="2AC03650" w:rsidR="00B5472B" w:rsidRPr="005C3419" w:rsidRDefault="007A1AA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KS9</w:t>
            </w:r>
          </w:p>
        </w:tc>
      </w:tr>
      <w:tr w:rsidR="00360AF0" w:rsidRPr="005C3419" w14:paraId="225EE371" w14:textId="77777777" w:rsidTr="00EB3222">
        <w:trPr>
          <w:trHeight w:hRule="exact" w:val="425"/>
        </w:trPr>
        <w:tc>
          <w:tcPr>
            <w:tcW w:w="529" w:type="pct"/>
            <w:vAlign w:val="center"/>
          </w:tcPr>
          <w:p w14:paraId="279F1F78" w14:textId="55514745" w:rsidR="001969F8"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10</w:t>
            </w:r>
          </w:p>
        </w:tc>
        <w:tc>
          <w:tcPr>
            <w:tcW w:w="3338" w:type="pct"/>
            <w:vAlign w:val="center"/>
          </w:tcPr>
          <w:p w14:paraId="1E870913"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Kĩ thuật viên bậc 4</w:t>
            </w:r>
          </w:p>
        </w:tc>
        <w:tc>
          <w:tcPr>
            <w:tcW w:w="1133" w:type="pct"/>
            <w:vAlign w:val="center"/>
          </w:tcPr>
          <w:p w14:paraId="3D73E682"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KTV4</w:t>
            </w:r>
          </w:p>
        </w:tc>
      </w:tr>
      <w:tr w:rsidR="00360AF0" w:rsidRPr="005C3419" w14:paraId="00EBBB6D" w14:textId="77777777" w:rsidTr="00EB3222">
        <w:trPr>
          <w:trHeight w:hRule="exact" w:val="425"/>
        </w:trPr>
        <w:tc>
          <w:tcPr>
            <w:tcW w:w="529" w:type="pct"/>
            <w:vAlign w:val="center"/>
          </w:tcPr>
          <w:p w14:paraId="2D483434" w14:textId="1DA49710" w:rsidR="001969F8"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11</w:t>
            </w:r>
          </w:p>
        </w:tc>
        <w:tc>
          <w:tcPr>
            <w:tcW w:w="3338" w:type="pct"/>
            <w:vAlign w:val="center"/>
          </w:tcPr>
          <w:p w14:paraId="460773AD"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Đơn vị tính</w:t>
            </w:r>
          </w:p>
        </w:tc>
        <w:tc>
          <w:tcPr>
            <w:tcW w:w="1133" w:type="pct"/>
            <w:vAlign w:val="center"/>
          </w:tcPr>
          <w:p w14:paraId="26ED83F3"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ĐVT</w:t>
            </w:r>
          </w:p>
        </w:tc>
      </w:tr>
      <w:tr w:rsidR="00360AF0" w:rsidRPr="005C3419" w14:paraId="16C21331" w14:textId="77777777" w:rsidTr="00EB3222">
        <w:trPr>
          <w:trHeight w:hRule="exact" w:val="425"/>
        </w:trPr>
        <w:tc>
          <w:tcPr>
            <w:tcW w:w="529" w:type="pct"/>
            <w:vAlign w:val="center"/>
          </w:tcPr>
          <w:p w14:paraId="6E81F646" w14:textId="5EAE8517" w:rsidR="001969F8"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lastRenderedPageBreak/>
              <w:t>12</w:t>
            </w:r>
          </w:p>
        </w:tc>
        <w:tc>
          <w:tcPr>
            <w:tcW w:w="3338" w:type="pct"/>
            <w:vAlign w:val="center"/>
          </w:tcPr>
          <w:p w14:paraId="0AD1C5AF"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Số thứ tự</w:t>
            </w:r>
          </w:p>
        </w:tc>
        <w:tc>
          <w:tcPr>
            <w:tcW w:w="1133" w:type="pct"/>
            <w:vAlign w:val="center"/>
          </w:tcPr>
          <w:p w14:paraId="2C9978F5"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STT</w:t>
            </w:r>
          </w:p>
        </w:tc>
      </w:tr>
      <w:tr w:rsidR="00360AF0" w:rsidRPr="005C3419" w14:paraId="1EB36D67" w14:textId="77777777" w:rsidTr="00EB3222">
        <w:trPr>
          <w:trHeight w:hRule="exact" w:val="425"/>
        </w:trPr>
        <w:tc>
          <w:tcPr>
            <w:tcW w:w="529" w:type="pct"/>
            <w:vAlign w:val="center"/>
          </w:tcPr>
          <w:p w14:paraId="2E66FD84" w14:textId="78B2A6A1" w:rsidR="001969F8"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13</w:t>
            </w:r>
          </w:p>
        </w:tc>
        <w:tc>
          <w:tcPr>
            <w:tcW w:w="3338" w:type="pct"/>
            <w:vAlign w:val="center"/>
          </w:tcPr>
          <w:p w14:paraId="40188C11"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Thời hạn sử dụng dụng cụ, máy móc, thiết bị (tháng)</w:t>
            </w:r>
          </w:p>
        </w:tc>
        <w:tc>
          <w:tcPr>
            <w:tcW w:w="1133" w:type="pct"/>
            <w:vAlign w:val="center"/>
          </w:tcPr>
          <w:p w14:paraId="08C23D39"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Thời hạn (tháng)</w:t>
            </w:r>
          </w:p>
        </w:tc>
      </w:tr>
      <w:tr w:rsidR="00360AF0" w:rsidRPr="005C3419" w14:paraId="6AD548B1" w14:textId="77777777" w:rsidTr="00EB3222">
        <w:trPr>
          <w:trHeight w:hRule="exact" w:val="425"/>
        </w:trPr>
        <w:tc>
          <w:tcPr>
            <w:tcW w:w="529" w:type="pct"/>
            <w:vAlign w:val="center"/>
          </w:tcPr>
          <w:p w14:paraId="6478DD03" w14:textId="76B5D75C" w:rsidR="001969F8" w:rsidRPr="005C3419" w:rsidRDefault="00B5472B"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14</w:t>
            </w:r>
          </w:p>
        </w:tc>
        <w:tc>
          <w:tcPr>
            <w:tcW w:w="3338" w:type="pct"/>
            <w:vAlign w:val="center"/>
          </w:tcPr>
          <w:p w14:paraId="0BC398B4" w14:textId="77777777" w:rsidR="001969F8" w:rsidRPr="005C3419" w:rsidRDefault="001969F8" w:rsidP="0006433C">
            <w:pPr>
              <w:widowControl w:val="0"/>
              <w:spacing w:before="60" w:after="60" w:line="320" w:lineRule="exact"/>
              <w:rPr>
                <w:color w:val="000000" w:themeColor="text1"/>
                <w:sz w:val="28"/>
                <w:szCs w:val="28"/>
                <w:lang w:val="sv-SE"/>
              </w:rPr>
            </w:pPr>
            <w:r w:rsidRPr="005C3419">
              <w:rPr>
                <w:color w:val="000000" w:themeColor="text1"/>
                <w:sz w:val="28"/>
                <w:szCs w:val="28"/>
                <w:lang w:val="sv-SE"/>
              </w:rPr>
              <w:t>Ủy ban nhân dân</w:t>
            </w:r>
          </w:p>
        </w:tc>
        <w:tc>
          <w:tcPr>
            <w:tcW w:w="1133" w:type="pct"/>
            <w:vAlign w:val="center"/>
          </w:tcPr>
          <w:p w14:paraId="69C5F858" w14:textId="77777777" w:rsidR="001969F8" w:rsidRPr="005C3419" w:rsidRDefault="001969F8" w:rsidP="0006433C">
            <w:pPr>
              <w:widowControl w:val="0"/>
              <w:spacing w:before="60" w:after="60" w:line="320" w:lineRule="exact"/>
              <w:jc w:val="center"/>
              <w:rPr>
                <w:color w:val="000000" w:themeColor="text1"/>
                <w:sz w:val="28"/>
                <w:szCs w:val="28"/>
                <w:lang w:val="sv-SE"/>
              </w:rPr>
            </w:pPr>
            <w:r w:rsidRPr="005C3419">
              <w:rPr>
                <w:color w:val="000000" w:themeColor="text1"/>
                <w:sz w:val="28"/>
                <w:szCs w:val="28"/>
                <w:lang w:val="sv-SE"/>
              </w:rPr>
              <w:t>UBND</w:t>
            </w:r>
          </w:p>
        </w:tc>
      </w:tr>
      <w:tr w:rsidR="00360AF0" w:rsidRPr="005C3419" w14:paraId="00AA3C19" w14:textId="77777777" w:rsidTr="00EB3222">
        <w:trPr>
          <w:trHeight w:hRule="exact" w:val="425"/>
        </w:trPr>
        <w:tc>
          <w:tcPr>
            <w:tcW w:w="529" w:type="pct"/>
            <w:vAlign w:val="center"/>
          </w:tcPr>
          <w:p w14:paraId="1352B0C1" w14:textId="761EB14D" w:rsidR="001969F8" w:rsidRPr="005C3419" w:rsidRDefault="00B5472B" w:rsidP="0006433C">
            <w:pPr>
              <w:widowControl w:val="0"/>
              <w:spacing w:before="60" w:after="60" w:line="320" w:lineRule="exact"/>
              <w:jc w:val="center"/>
              <w:rPr>
                <w:color w:val="000000" w:themeColor="text1"/>
                <w:sz w:val="28"/>
                <w:szCs w:val="28"/>
              </w:rPr>
            </w:pPr>
            <w:r w:rsidRPr="005C3419">
              <w:rPr>
                <w:color w:val="000000" w:themeColor="text1"/>
                <w:sz w:val="28"/>
                <w:szCs w:val="28"/>
                <w:lang w:val="sv-SE"/>
              </w:rPr>
              <w:t>15</w:t>
            </w:r>
          </w:p>
        </w:tc>
        <w:tc>
          <w:tcPr>
            <w:tcW w:w="3338" w:type="pct"/>
            <w:vAlign w:val="center"/>
          </w:tcPr>
          <w:p w14:paraId="665398BA" w14:textId="77777777" w:rsidR="001969F8" w:rsidRPr="005C3419" w:rsidRDefault="001969F8" w:rsidP="0006433C">
            <w:pPr>
              <w:widowControl w:val="0"/>
              <w:spacing w:before="60" w:after="60" w:line="320" w:lineRule="exact"/>
              <w:rPr>
                <w:color w:val="000000" w:themeColor="text1"/>
                <w:sz w:val="28"/>
                <w:szCs w:val="28"/>
              </w:rPr>
            </w:pPr>
            <w:r w:rsidRPr="005C3419">
              <w:rPr>
                <w:color w:val="000000" w:themeColor="text1"/>
                <w:sz w:val="28"/>
                <w:szCs w:val="28"/>
              </w:rPr>
              <w:t>Quyết định</w:t>
            </w:r>
          </w:p>
        </w:tc>
        <w:tc>
          <w:tcPr>
            <w:tcW w:w="1133" w:type="pct"/>
            <w:vAlign w:val="center"/>
          </w:tcPr>
          <w:p w14:paraId="301715C0" w14:textId="77777777" w:rsidR="001969F8" w:rsidRPr="005C3419" w:rsidRDefault="001969F8" w:rsidP="0006433C">
            <w:pPr>
              <w:widowControl w:val="0"/>
              <w:spacing w:before="60" w:after="60" w:line="320" w:lineRule="exact"/>
              <w:jc w:val="center"/>
              <w:rPr>
                <w:color w:val="000000" w:themeColor="text1"/>
                <w:sz w:val="28"/>
                <w:szCs w:val="28"/>
              </w:rPr>
            </w:pPr>
            <w:r w:rsidRPr="005C3419">
              <w:rPr>
                <w:color w:val="000000" w:themeColor="text1"/>
                <w:sz w:val="28"/>
                <w:szCs w:val="28"/>
              </w:rPr>
              <w:t>QĐ</w:t>
            </w:r>
          </w:p>
        </w:tc>
      </w:tr>
    </w:tbl>
    <w:p w14:paraId="1DD03A4A" w14:textId="6788AC89" w:rsidR="001969F8" w:rsidRPr="005C3419" w:rsidRDefault="001969F8" w:rsidP="0006433C">
      <w:pPr>
        <w:spacing w:before="120" w:after="120"/>
        <w:ind w:firstLine="720"/>
        <w:rPr>
          <w:color w:val="000000" w:themeColor="text1"/>
          <w:sz w:val="28"/>
          <w:szCs w:val="32"/>
        </w:rPr>
      </w:pPr>
      <w:bookmarkStart w:id="9" w:name="dieu_4_1"/>
      <w:r w:rsidRPr="005C3419">
        <w:rPr>
          <w:b/>
          <w:bCs/>
          <w:color w:val="000000" w:themeColor="text1"/>
          <w:sz w:val="28"/>
          <w:szCs w:val="32"/>
        </w:rPr>
        <w:t>5. Quy định về sử dụng Định mức</w:t>
      </w:r>
      <w:bookmarkEnd w:id="9"/>
      <w:r w:rsidRPr="005C3419">
        <w:rPr>
          <w:b/>
          <w:bCs/>
          <w:color w:val="000000" w:themeColor="text1"/>
          <w:sz w:val="28"/>
          <w:szCs w:val="32"/>
        </w:rPr>
        <w:t xml:space="preserve"> kinh tế - kĩ thuật</w:t>
      </w:r>
    </w:p>
    <w:p w14:paraId="5858ECFE" w14:textId="565550B3"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5.</w:t>
      </w:r>
      <w:r w:rsidR="00DD5F1F" w:rsidRPr="005C3419">
        <w:rPr>
          <w:color w:val="000000" w:themeColor="text1"/>
          <w:sz w:val="28"/>
          <w:szCs w:val="32"/>
        </w:rPr>
        <w:t>1</w:t>
      </w:r>
      <w:r w:rsidRPr="005C3419">
        <w:rPr>
          <w:color w:val="000000" w:themeColor="text1"/>
          <w:sz w:val="28"/>
          <w:szCs w:val="32"/>
        </w:rPr>
        <w:t>. Định mức kinh tế - kỹ thuật bao gồm: định mức lao động và định mức vật tư, thiết bị.</w:t>
      </w:r>
    </w:p>
    <w:p w14:paraId="6688B5E2" w14:textId="4C84A68E"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5.</w:t>
      </w:r>
      <w:r w:rsidR="00DD5F1F" w:rsidRPr="005C3419">
        <w:rPr>
          <w:color w:val="000000" w:themeColor="text1"/>
          <w:sz w:val="28"/>
          <w:szCs w:val="32"/>
        </w:rPr>
        <w:t>1</w:t>
      </w:r>
      <w:r w:rsidRPr="005C3419">
        <w:rPr>
          <w:color w:val="000000" w:themeColor="text1"/>
          <w:sz w:val="28"/>
          <w:szCs w:val="32"/>
        </w:rPr>
        <w:t>.1. Định mức lao động là hao phí thời gian lao động cần thiết của người lao động trực tiếp sản xuất ra một sản phẩm (hoặc thực hiện một bước công việc hoặc một công việc cụ thể)</w:t>
      </w:r>
      <w:r w:rsidRPr="005C3419">
        <w:rPr>
          <w:color w:val="000000" w:themeColor="text1"/>
          <w:sz w:val="28"/>
          <w:szCs w:val="28"/>
        </w:rPr>
        <w:t xml:space="preserve"> </w:t>
      </w:r>
      <w:r w:rsidRPr="005C3419">
        <w:rPr>
          <w:color w:val="000000" w:themeColor="text1"/>
          <w:sz w:val="28"/>
          <w:szCs w:val="32"/>
        </w:rPr>
        <w:t>và thời gian nghỉ được hưởng nguyên lương theo quy định của pháp luật hiện hành. Nội dung của định mức lao động bao gồm:</w:t>
      </w:r>
    </w:p>
    <w:p w14:paraId="25B68CF3" w14:textId="170F870D"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 xml:space="preserve">a) Định biên: quy định số lượng và cấp bậc lao động để thực hiện từng nội dung công việc trong chu trình lao động đến khi hoàn thành sản phẩm; loại và cấp bậc lao động kỹ thuật thực hiện công việc theo tiêu chuẩn nghiệp vụ các ngạch viên chức ngành </w:t>
      </w:r>
      <w:r w:rsidR="00DD5F1F" w:rsidRPr="005C3419">
        <w:rPr>
          <w:color w:val="000000" w:themeColor="text1"/>
          <w:sz w:val="28"/>
          <w:szCs w:val="32"/>
        </w:rPr>
        <w:t>Khoa học công nghệ</w:t>
      </w:r>
      <w:r w:rsidRPr="005C3419">
        <w:rPr>
          <w:color w:val="000000" w:themeColor="text1"/>
          <w:sz w:val="28"/>
          <w:szCs w:val="32"/>
        </w:rPr>
        <w:t xml:space="preserve"> và quy chung về các ngạch tương đương là: Kỹ sư </w:t>
      </w:r>
      <w:r w:rsidRPr="005C3419">
        <w:rPr>
          <w:i/>
          <w:iCs/>
          <w:color w:val="000000" w:themeColor="text1"/>
          <w:sz w:val="28"/>
          <w:szCs w:val="32"/>
        </w:rPr>
        <w:t>(KS)</w:t>
      </w:r>
      <w:r w:rsidRPr="005C3419">
        <w:rPr>
          <w:color w:val="000000" w:themeColor="text1"/>
          <w:sz w:val="28"/>
          <w:szCs w:val="32"/>
        </w:rPr>
        <w:t xml:space="preserve"> và Kỹ thuật viên </w:t>
      </w:r>
      <w:r w:rsidRPr="005C3419">
        <w:rPr>
          <w:i/>
          <w:iCs/>
          <w:color w:val="000000" w:themeColor="text1"/>
          <w:sz w:val="28"/>
          <w:szCs w:val="32"/>
        </w:rPr>
        <w:t>(KTV)</w:t>
      </w:r>
      <w:r w:rsidRPr="005C3419">
        <w:rPr>
          <w:color w:val="000000" w:themeColor="text1"/>
          <w:sz w:val="28"/>
          <w:szCs w:val="32"/>
        </w:rPr>
        <w:t>.</w:t>
      </w:r>
    </w:p>
    <w:p w14:paraId="674A04B1" w14:textId="488CB4A0" w:rsidR="001969F8" w:rsidRPr="005C3419" w:rsidRDefault="001969F8" w:rsidP="0006433C">
      <w:pPr>
        <w:spacing w:before="60" w:after="60" w:line="360" w:lineRule="exact"/>
        <w:ind w:firstLine="720"/>
        <w:jc w:val="both"/>
        <w:rPr>
          <w:color w:val="000000" w:themeColor="text1"/>
          <w:sz w:val="28"/>
          <w:szCs w:val="32"/>
        </w:rPr>
      </w:pPr>
      <w:r w:rsidRPr="00CE51BC">
        <w:rPr>
          <w:color w:val="000000" w:themeColor="text1"/>
          <w:sz w:val="28"/>
          <w:szCs w:val="32"/>
        </w:rPr>
        <w:t>b) Định mức: quy định thời gian lao động trực tiếp thực hiện một bước công việc, đơn vị tính là công</w:t>
      </w:r>
      <w:r w:rsidR="001F4C42" w:rsidRPr="00CE51BC">
        <w:rPr>
          <w:color w:val="000000" w:themeColor="text1"/>
          <w:sz w:val="28"/>
          <w:szCs w:val="32"/>
        </w:rPr>
        <w:t xml:space="preserve"> hoặc </w:t>
      </w:r>
      <w:r w:rsidR="0079211F" w:rsidRPr="00CE51BC">
        <w:rPr>
          <w:color w:val="000000" w:themeColor="text1"/>
          <w:sz w:val="28"/>
          <w:szCs w:val="32"/>
        </w:rPr>
        <w:t>công nhóm/đơn vị sản phẩm; ngày công (ca) tính bằng 8 giờ làm việc.</w:t>
      </w:r>
    </w:p>
    <w:p w14:paraId="1DA2DFE8"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Tùy thuộc vào khối lượng công việc và thời gian thực hiện nhiệm vụ có thể bố trí một hoặc nhiều nhóm lao động có định biên theo quy định của Quyết định này để hoàn thành nhiệm vụ đúng tiến độ.</w:t>
      </w:r>
    </w:p>
    <w:p w14:paraId="0C748673" w14:textId="67AA3A6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5.</w:t>
      </w:r>
      <w:r w:rsidR="00DD5F1F" w:rsidRPr="005C3419">
        <w:rPr>
          <w:color w:val="000000" w:themeColor="text1"/>
          <w:sz w:val="28"/>
          <w:szCs w:val="32"/>
        </w:rPr>
        <w:t>1</w:t>
      </w:r>
      <w:r w:rsidRPr="005C3419">
        <w:rPr>
          <w:color w:val="000000" w:themeColor="text1"/>
          <w:sz w:val="28"/>
          <w:szCs w:val="32"/>
        </w:rPr>
        <w:t>.2. Định mức vật tư và thiết bị:</w:t>
      </w:r>
    </w:p>
    <w:p w14:paraId="6D56A1F9"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a) Định mức vật tư và thiết bị bao gồm định mức sử dụng dụng cụ, thiết bị và vật liệu.</w:t>
      </w:r>
    </w:p>
    <w:p w14:paraId="2F90B024"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 xml:space="preserve">Định mức sử dụng dụng cụ, thiết bị là thời gian </w:t>
      </w:r>
      <w:r w:rsidRPr="005C3419">
        <w:rPr>
          <w:i/>
          <w:iCs/>
          <w:color w:val="000000" w:themeColor="text1"/>
          <w:sz w:val="28"/>
          <w:szCs w:val="32"/>
        </w:rPr>
        <w:t>(số ca)</w:t>
      </w:r>
      <w:r w:rsidRPr="005C3419">
        <w:rPr>
          <w:color w:val="000000" w:themeColor="text1"/>
          <w:sz w:val="28"/>
          <w:szCs w:val="32"/>
        </w:rPr>
        <w:t xml:space="preserve"> sử dụng dụng cụ, thiết bị cần thiết để thực hiện công việc.</w:t>
      </w:r>
    </w:p>
    <w:p w14:paraId="5CC21118"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Định mức sử dụng vật liệu là số lượng các vật liệu cần thiết để thực hiện công việc.</w:t>
      </w:r>
    </w:p>
    <w:p w14:paraId="1C16B284"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b) Số liệu về thời hạn là căn cứ để tính đơn giá hao mòn dụng cụ và đơn giá khấu hao máy móc thiết bị.</w:t>
      </w:r>
    </w:p>
    <w:p w14:paraId="2DCB41E7"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Thời hạn của dụng cụ lao động: đơn vị tính là tháng.</w:t>
      </w:r>
    </w:p>
    <w:p w14:paraId="69AC0D7D"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 xml:space="preserve">c) Thời hạn </w:t>
      </w:r>
      <w:r w:rsidRPr="005C3419">
        <w:rPr>
          <w:i/>
          <w:iCs/>
          <w:color w:val="000000" w:themeColor="text1"/>
          <w:sz w:val="28"/>
          <w:szCs w:val="32"/>
        </w:rPr>
        <w:t>(niên hạn)</w:t>
      </w:r>
      <w:r w:rsidRPr="005C3419">
        <w:rPr>
          <w:color w:val="000000" w:themeColor="text1"/>
          <w:sz w:val="28"/>
          <w:szCs w:val="32"/>
        </w:rPr>
        <w:t xml:space="preserve"> của thiết bị: theo quy định của Bộ Tài chính.</w:t>
      </w:r>
    </w:p>
    <w:p w14:paraId="088E54B2" w14:textId="77777777" w:rsidR="001969F8" w:rsidRPr="005C3419" w:rsidRDefault="001969F8" w:rsidP="008176D3">
      <w:pPr>
        <w:spacing w:before="60" w:after="60" w:line="360" w:lineRule="exact"/>
        <w:ind w:firstLine="709"/>
        <w:jc w:val="both"/>
        <w:rPr>
          <w:color w:val="000000" w:themeColor="text1"/>
          <w:sz w:val="28"/>
          <w:szCs w:val="32"/>
        </w:rPr>
      </w:pPr>
      <w:r w:rsidRPr="005C3419">
        <w:rPr>
          <w:color w:val="000000" w:themeColor="text1"/>
          <w:sz w:val="28"/>
          <w:szCs w:val="32"/>
        </w:rPr>
        <w:lastRenderedPageBreak/>
        <w:t xml:space="preserve">d) Điện năng tiêu thụ của các dụng cụ, thiết bị dùng điện được tính trên cơ sở định mức sử dụng dụng cụ, thiết bị </w:t>
      </w:r>
      <w:r w:rsidRPr="005C3419">
        <w:rPr>
          <w:i/>
          <w:iCs/>
          <w:color w:val="000000" w:themeColor="text1"/>
          <w:sz w:val="28"/>
          <w:szCs w:val="32"/>
        </w:rPr>
        <w:t>(số ca)</w:t>
      </w:r>
      <w:r w:rsidRPr="005C3419">
        <w:rPr>
          <w:color w:val="000000" w:themeColor="text1"/>
          <w:sz w:val="28"/>
          <w:szCs w:val="32"/>
        </w:rPr>
        <w:t xml:space="preserve">, số giờ làm việc trong 1 ca </w:t>
      </w:r>
      <w:r w:rsidRPr="005C3419">
        <w:rPr>
          <w:i/>
          <w:iCs/>
          <w:color w:val="000000" w:themeColor="text1"/>
          <w:sz w:val="28"/>
          <w:szCs w:val="32"/>
        </w:rPr>
        <w:t>(8 giờ)</w:t>
      </w:r>
      <w:r w:rsidRPr="005C3419">
        <w:rPr>
          <w:color w:val="000000" w:themeColor="text1"/>
          <w:sz w:val="28"/>
          <w:szCs w:val="32"/>
        </w:rPr>
        <w:t xml:space="preserve"> và công suất của dụng cụ, thiết bị. Điện năng trong các bảng định mức được tính theo công thức sau:</w:t>
      </w:r>
    </w:p>
    <w:p w14:paraId="5753F3CC"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 xml:space="preserve">Điện năng = Định mức sử dụng dụng cụ, thiết bị </w:t>
      </w:r>
      <w:r w:rsidRPr="005C3419">
        <w:rPr>
          <w:i/>
          <w:iCs/>
          <w:color w:val="000000" w:themeColor="text1"/>
          <w:sz w:val="28"/>
          <w:szCs w:val="32"/>
        </w:rPr>
        <w:t>(ca)</w:t>
      </w:r>
      <w:r w:rsidRPr="005C3419">
        <w:rPr>
          <w:color w:val="000000" w:themeColor="text1"/>
          <w:sz w:val="28"/>
          <w:szCs w:val="32"/>
        </w:rPr>
        <w:t xml:space="preserve"> x 8 (giờ/ca) x công suất </w:t>
      </w:r>
      <w:r w:rsidRPr="005C3419">
        <w:rPr>
          <w:i/>
          <w:iCs/>
          <w:color w:val="000000" w:themeColor="text1"/>
          <w:sz w:val="28"/>
          <w:szCs w:val="32"/>
        </w:rPr>
        <w:t>(kw/giờ)</w:t>
      </w:r>
      <w:r w:rsidRPr="005C3419">
        <w:rPr>
          <w:color w:val="000000" w:themeColor="text1"/>
          <w:sz w:val="28"/>
          <w:szCs w:val="32"/>
        </w:rPr>
        <w:t xml:space="preserve"> x 1,05 </w:t>
      </w:r>
      <w:r w:rsidRPr="005C3419">
        <w:rPr>
          <w:i/>
          <w:iCs/>
          <w:color w:val="000000" w:themeColor="text1"/>
          <w:sz w:val="28"/>
          <w:szCs w:val="32"/>
        </w:rPr>
        <w:t>(5% là lượng điện hao hụt trên đường dây).</w:t>
      </w:r>
    </w:p>
    <w:p w14:paraId="4ABCCFB8"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đ) Mức sử dụng các dụng cụ nhỏ, phụ được tính bằng 5% mức sử dụng các dụng cụ chính đã được tính định mức.</w:t>
      </w:r>
    </w:p>
    <w:p w14:paraId="4879B44A"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e) Mức vật liệu phụ, vụn vặt và hao hụt được tính bằng 8% mức vật liệu chính đã được tính định mức.</w:t>
      </w:r>
    </w:p>
    <w:p w14:paraId="00064AB0" w14:textId="029AD763"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5.</w:t>
      </w:r>
      <w:r w:rsidR="00DD5F1F" w:rsidRPr="005C3419">
        <w:rPr>
          <w:color w:val="000000" w:themeColor="text1"/>
          <w:sz w:val="28"/>
          <w:szCs w:val="32"/>
        </w:rPr>
        <w:t>1</w:t>
      </w:r>
      <w:r w:rsidRPr="005C3419">
        <w:rPr>
          <w:color w:val="000000" w:themeColor="text1"/>
          <w:sz w:val="28"/>
          <w:szCs w:val="32"/>
        </w:rPr>
        <w:t>.3. Xác định điều kiện chuẩn:</w:t>
      </w:r>
    </w:p>
    <w:p w14:paraId="391215E0" w14:textId="4B90CB20" w:rsidR="00C82AC4"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a) Nội dung xây dựng bảng giá đất theo khu vực, vị trí đất quy định trong định mức kinh tế - kỹ thuật này tính cho</w:t>
      </w:r>
      <w:r w:rsidR="00C62912" w:rsidRPr="005C3419">
        <w:rPr>
          <w:color w:val="000000" w:themeColor="text1"/>
          <w:sz w:val="28"/>
          <w:szCs w:val="32"/>
        </w:rPr>
        <w:t xml:space="preserve"> tỉnh </w:t>
      </w:r>
      <w:r w:rsidR="00DD5F1F" w:rsidRPr="005C3419">
        <w:rPr>
          <w:color w:val="000000" w:themeColor="text1"/>
          <w:sz w:val="28"/>
          <w:szCs w:val="32"/>
        </w:rPr>
        <w:t>Đồng Tháp</w:t>
      </w:r>
      <w:r w:rsidR="00C62912" w:rsidRPr="005C3419">
        <w:rPr>
          <w:color w:val="000000" w:themeColor="text1"/>
          <w:sz w:val="28"/>
          <w:szCs w:val="32"/>
        </w:rPr>
        <w:t xml:space="preserve"> với </w:t>
      </w:r>
      <w:r w:rsidR="00DD5F1F" w:rsidRPr="005C3419">
        <w:rPr>
          <w:color w:val="000000" w:themeColor="text1"/>
          <w:sz w:val="28"/>
          <w:szCs w:val="32"/>
        </w:rPr>
        <w:t>102</w:t>
      </w:r>
      <w:r w:rsidR="00C62912" w:rsidRPr="005C3419">
        <w:rPr>
          <w:color w:val="000000" w:themeColor="text1"/>
          <w:sz w:val="28"/>
          <w:szCs w:val="32"/>
        </w:rPr>
        <w:t xml:space="preserve"> đơn vị hành chính cấp xã </w:t>
      </w:r>
      <w:r w:rsidR="00C62912" w:rsidRPr="005C3419">
        <w:rPr>
          <w:i/>
          <w:iCs/>
          <w:color w:val="000000" w:themeColor="text1"/>
          <w:sz w:val="28"/>
          <w:szCs w:val="32"/>
        </w:rPr>
        <w:t xml:space="preserve">(bao gồm </w:t>
      </w:r>
      <w:r w:rsidR="00DD5F1F" w:rsidRPr="005C3419">
        <w:rPr>
          <w:i/>
          <w:iCs/>
          <w:color w:val="000000" w:themeColor="text1"/>
          <w:sz w:val="28"/>
          <w:szCs w:val="32"/>
        </w:rPr>
        <w:t>2</w:t>
      </w:r>
      <w:r w:rsidR="00C62912" w:rsidRPr="005C3419">
        <w:rPr>
          <w:i/>
          <w:iCs/>
          <w:color w:val="000000" w:themeColor="text1"/>
          <w:sz w:val="28"/>
          <w:szCs w:val="32"/>
        </w:rPr>
        <w:t xml:space="preserve">0 phường, </w:t>
      </w:r>
      <w:r w:rsidR="00DD5F1F" w:rsidRPr="005C3419">
        <w:rPr>
          <w:i/>
          <w:iCs/>
          <w:color w:val="000000" w:themeColor="text1"/>
          <w:sz w:val="28"/>
          <w:szCs w:val="32"/>
        </w:rPr>
        <w:t>8</w:t>
      </w:r>
      <w:r w:rsidR="00C62912" w:rsidRPr="005C3419">
        <w:rPr>
          <w:i/>
          <w:iCs/>
          <w:color w:val="000000" w:themeColor="text1"/>
          <w:sz w:val="28"/>
          <w:szCs w:val="32"/>
        </w:rPr>
        <w:t xml:space="preserve">2 xã; </w:t>
      </w:r>
      <w:r w:rsidRPr="005C3419">
        <w:rPr>
          <w:i/>
          <w:iCs/>
          <w:color w:val="000000" w:themeColor="text1"/>
          <w:sz w:val="28"/>
          <w:szCs w:val="32"/>
        </w:rPr>
        <w:t xml:space="preserve">số điểm điều tra </w:t>
      </w:r>
      <w:r w:rsidR="00DD5F1F" w:rsidRPr="005C3419">
        <w:rPr>
          <w:i/>
          <w:iCs/>
          <w:color w:val="000000" w:themeColor="text1"/>
          <w:sz w:val="28"/>
          <w:szCs w:val="32"/>
        </w:rPr>
        <w:t>102</w:t>
      </w:r>
      <w:r w:rsidRPr="005C3419">
        <w:rPr>
          <w:i/>
          <w:iCs/>
          <w:color w:val="000000" w:themeColor="text1"/>
          <w:sz w:val="28"/>
          <w:szCs w:val="32"/>
        </w:rPr>
        <w:t>)</w:t>
      </w:r>
      <w:r w:rsidRPr="005C3419">
        <w:rPr>
          <w:color w:val="000000" w:themeColor="text1"/>
          <w:sz w:val="28"/>
          <w:szCs w:val="32"/>
        </w:rPr>
        <w:t xml:space="preserve">; </w:t>
      </w:r>
      <w:r w:rsidR="00DD5F1F" w:rsidRPr="005C3419">
        <w:rPr>
          <w:color w:val="000000" w:themeColor="text1"/>
          <w:sz w:val="28"/>
          <w:szCs w:val="32"/>
        </w:rPr>
        <w:t>22</w:t>
      </w:r>
      <w:r w:rsidRPr="005C3419">
        <w:rPr>
          <w:color w:val="000000" w:themeColor="text1"/>
          <w:sz w:val="28"/>
          <w:szCs w:val="32"/>
        </w:rPr>
        <w:t>.</w:t>
      </w:r>
      <w:r w:rsidR="00DD5F1F" w:rsidRPr="005C3419">
        <w:rPr>
          <w:color w:val="000000" w:themeColor="text1"/>
          <w:sz w:val="28"/>
          <w:szCs w:val="32"/>
        </w:rPr>
        <w:t>892</w:t>
      </w:r>
      <w:r w:rsidRPr="005C3419">
        <w:rPr>
          <w:color w:val="000000" w:themeColor="text1"/>
          <w:sz w:val="28"/>
          <w:szCs w:val="32"/>
        </w:rPr>
        <w:t xml:space="preserve"> phiếu điều tra </w:t>
      </w:r>
      <w:r w:rsidRPr="005C3419">
        <w:rPr>
          <w:i/>
          <w:iCs/>
          <w:color w:val="000000" w:themeColor="text1"/>
          <w:sz w:val="28"/>
          <w:szCs w:val="32"/>
        </w:rPr>
        <w:t>(</w:t>
      </w:r>
      <w:r w:rsidR="006A6AFA" w:rsidRPr="005C3419">
        <w:rPr>
          <w:i/>
          <w:iCs/>
          <w:color w:val="000000" w:themeColor="text1"/>
          <w:sz w:val="28"/>
          <w:szCs w:val="32"/>
        </w:rPr>
        <w:t>340</w:t>
      </w:r>
      <w:r w:rsidRPr="005C3419">
        <w:rPr>
          <w:i/>
          <w:iCs/>
          <w:color w:val="000000" w:themeColor="text1"/>
          <w:sz w:val="28"/>
          <w:szCs w:val="32"/>
        </w:rPr>
        <w:t xml:space="preserve"> phiếu/phường</w:t>
      </w:r>
      <w:r w:rsidR="00DD5F1F" w:rsidRPr="005C3419">
        <w:rPr>
          <w:i/>
          <w:iCs/>
          <w:color w:val="000000" w:themeColor="text1"/>
          <w:sz w:val="28"/>
          <w:szCs w:val="32"/>
        </w:rPr>
        <w:t xml:space="preserve"> </w:t>
      </w:r>
      <w:r w:rsidRPr="005C3419">
        <w:rPr>
          <w:i/>
          <w:iCs/>
          <w:color w:val="000000" w:themeColor="text1"/>
          <w:sz w:val="28"/>
          <w:szCs w:val="32"/>
        </w:rPr>
        <w:t xml:space="preserve">và </w:t>
      </w:r>
      <w:r w:rsidR="006A6AFA" w:rsidRPr="005C3419">
        <w:rPr>
          <w:i/>
          <w:iCs/>
          <w:color w:val="000000" w:themeColor="text1"/>
          <w:sz w:val="28"/>
          <w:szCs w:val="32"/>
        </w:rPr>
        <w:t>195</w:t>
      </w:r>
      <w:r w:rsidRPr="005C3419">
        <w:rPr>
          <w:i/>
          <w:iCs/>
          <w:color w:val="000000" w:themeColor="text1"/>
          <w:sz w:val="28"/>
          <w:szCs w:val="32"/>
        </w:rPr>
        <w:t xml:space="preserve"> phiếu/xã</w:t>
      </w:r>
      <w:r w:rsidR="006A6AFA" w:rsidRPr="005C3419">
        <w:rPr>
          <w:i/>
          <w:iCs/>
          <w:color w:val="000000" w:themeColor="text1"/>
          <w:sz w:val="28"/>
          <w:szCs w:val="32"/>
        </w:rPr>
        <w:t xml:space="preserve">, </w:t>
      </w:r>
      <w:r w:rsidR="00DD5F1F" w:rsidRPr="005C3419">
        <w:rPr>
          <w:i/>
          <w:iCs/>
          <w:color w:val="000000" w:themeColor="text1"/>
          <w:sz w:val="28"/>
          <w:szCs w:val="32"/>
        </w:rPr>
        <w:t>102</w:t>
      </w:r>
      <w:r w:rsidR="006A6AFA" w:rsidRPr="005C3419">
        <w:rPr>
          <w:i/>
          <w:iCs/>
          <w:color w:val="000000" w:themeColor="text1"/>
          <w:sz w:val="28"/>
          <w:szCs w:val="32"/>
        </w:rPr>
        <w:t xml:space="preserve"> phiếu điều tra tình hình kinh tế xã hội</w:t>
      </w:r>
      <w:r w:rsidRPr="005C3419">
        <w:rPr>
          <w:i/>
          <w:iCs/>
          <w:color w:val="000000" w:themeColor="text1"/>
          <w:sz w:val="28"/>
          <w:szCs w:val="32"/>
        </w:rPr>
        <w:t>)</w:t>
      </w:r>
      <w:r w:rsidRPr="005C3419">
        <w:rPr>
          <w:color w:val="000000" w:themeColor="text1"/>
          <w:sz w:val="28"/>
          <w:szCs w:val="32"/>
        </w:rPr>
        <w:t>.</w:t>
      </w:r>
      <w:r w:rsidR="000B4AF2" w:rsidRPr="005C3419">
        <w:rPr>
          <w:color w:val="000000" w:themeColor="text1"/>
          <w:sz w:val="28"/>
          <w:szCs w:val="32"/>
        </w:rPr>
        <w:t xml:space="preserve"> </w:t>
      </w:r>
    </w:p>
    <w:p w14:paraId="26C48EDA" w14:textId="66ABCDCC" w:rsidR="00C82AC4"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 xml:space="preserve">b) Nội dung điều chỉnh, sửa đổi, bổ sung bảng giá đất theo khu vực, vị trí đất quy định trong định mức kinh tế - kỹ thuật này tính cho </w:t>
      </w:r>
      <w:r w:rsidR="006A6AFA" w:rsidRPr="005C3419">
        <w:rPr>
          <w:color w:val="000000" w:themeColor="text1"/>
          <w:sz w:val="28"/>
          <w:szCs w:val="32"/>
        </w:rPr>
        <w:t>2</w:t>
      </w:r>
      <w:r w:rsidR="00DD5F1F" w:rsidRPr="005C3419">
        <w:rPr>
          <w:color w:val="000000" w:themeColor="text1"/>
          <w:sz w:val="28"/>
          <w:szCs w:val="32"/>
        </w:rPr>
        <w:t>1</w:t>
      </w:r>
      <w:r w:rsidRPr="005C3419">
        <w:rPr>
          <w:color w:val="000000" w:themeColor="text1"/>
          <w:sz w:val="28"/>
          <w:szCs w:val="32"/>
        </w:rPr>
        <w:t xml:space="preserve"> đơn vị hành chính cấp xã </w:t>
      </w:r>
      <w:r w:rsidRPr="005C3419">
        <w:rPr>
          <w:i/>
          <w:iCs/>
          <w:color w:val="000000" w:themeColor="text1"/>
          <w:sz w:val="28"/>
          <w:szCs w:val="32"/>
        </w:rPr>
        <w:t xml:space="preserve">(số điểm điều tra = </w:t>
      </w:r>
      <w:r w:rsidR="00641E3B" w:rsidRPr="005C3419">
        <w:rPr>
          <w:i/>
          <w:iCs/>
          <w:color w:val="000000" w:themeColor="text1"/>
          <w:sz w:val="28"/>
          <w:szCs w:val="32"/>
        </w:rPr>
        <w:t>5</w:t>
      </w:r>
      <w:r w:rsidRPr="005C3419">
        <w:rPr>
          <w:i/>
          <w:iCs/>
          <w:color w:val="000000" w:themeColor="text1"/>
          <w:sz w:val="28"/>
          <w:szCs w:val="32"/>
        </w:rPr>
        <w:t xml:space="preserve"> phường + </w:t>
      </w:r>
      <w:r w:rsidR="00641E3B" w:rsidRPr="005C3419">
        <w:rPr>
          <w:i/>
          <w:iCs/>
          <w:color w:val="000000" w:themeColor="text1"/>
          <w:sz w:val="28"/>
          <w:szCs w:val="32"/>
        </w:rPr>
        <w:t>16</w:t>
      </w:r>
      <w:r w:rsidRPr="005C3419">
        <w:rPr>
          <w:i/>
          <w:iCs/>
          <w:color w:val="000000" w:themeColor="text1"/>
          <w:sz w:val="28"/>
          <w:szCs w:val="32"/>
        </w:rPr>
        <w:t xml:space="preserve"> xã)</w:t>
      </w:r>
      <w:r w:rsidRPr="005C3419">
        <w:rPr>
          <w:color w:val="000000" w:themeColor="text1"/>
          <w:sz w:val="28"/>
          <w:szCs w:val="32"/>
        </w:rPr>
        <w:t xml:space="preserve">; </w:t>
      </w:r>
      <w:r w:rsidR="00641E3B" w:rsidRPr="005C3419">
        <w:rPr>
          <w:color w:val="000000" w:themeColor="text1"/>
          <w:sz w:val="28"/>
          <w:szCs w:val="32"/>
        </w:rPr>
        <w:t>4</w:t>
      </w:r>
      <w:r w:rsidRPr="005C3419">
        <w:rPr>
          <w:color w:val="000000" w:themeColor="text1"/>
          <w:sz w:val="28"/>
          <w:szCs w:val="32"/>
        </w:rPr>
        <w:t>.</w:t>
      </w:r>
      <w:r w:rsidR="00641E3B" w:rsidRPr="005C3419">
        <w:rPr>
          <w:color w:val="000000" w:themeColor="text1"/>
          <w:sz w:val="28"/>
          <w:szCs w:val="32"/>
        </w:rPr>
        <w:t>841</w:t>
      </w:r>
      <w:r w:rsidRPr="005C3419">
        <w:rPr>
          <w:color w:val="000000" w:themeColor="text1"/>
          <w:sz w:val="28"/>
          <w:szCs w:val="32"/>
        </w:rPr>
        <w:t xml:space="preserve"> phiếu điều tra </w:t>
      </w:r>
      <w:r w:rsidRPr="005C3419">
        <w:rPr>
          <w:i/>
          <w:iCs/>
          <w:color w:val="000000" w:themeColor="text1"/>
          <w:sz w:val="28"/>
          <w:szCs w:val="32"/>
        </w:rPr>
        <w:t>(</w:t>
      </w:r>
      <w:r w:rsidR="006A6AFA" w:rsidRPr="005C3419">
        <w:rPr>
          <w:i/>
          <w:iCs/>
          <w:color w:val="000000" w:themeColor="text1"/>
          <w:sz w:val="28"/>
          <w:szCs w:val="32"/>
        </w:rPr>
        <w:t>34</w:t>
      </w:r>
      <w:r w:rsidRPr="005C3419">
        <w:rPr>
          <w:i/>
          <w:iCs/>
          <w:color w:val="000000" w:themeColor="text1"/>
          <w:sz w:val="28"/>
          <w:szCs w:val="32"/>
        </w:rPr>
        <w:t>0 phiếu/phường</w:t>
      </w:r>
      <w:r w:rsidR="00641E3B" w:rsidRPr="005C3419">
        <w:rPr>
          <w:i/>
          <w:iCs/>
          <w:color w:val="000000" w:themeColor="text1"/>
          <w:sz w:val="28"/>
          <w:szCs w:val="32"/>
        </w:rPr>
        <w:t>,</w:t>
      </w:r>
      <w:r w:rsidR="006A6AFA" w:rsidRPr="005C3419">
        <w:rPr>
          <w:i/>
          <w:iCs/>
          <w:color w:val="000000" w:themeColor="text1"/>
          <w:sz w:val="28"/>
          <w:szCs w:val="32"/>
        </w:rPr>
        <w:t xml:space="preserve"> 195</w:t>
      </w:r>
      <w:r w:rsidRPr="005C3419">
        <w:rPr>
          <w:i/>
          <w:iCs/>
          <w:color w:val="000000" w:themeColor="text1"/>
          <w:sz w:val="28"/>
          <w:szCs w:val="32"/>
        </w:rPr>
        <w:t xml:space="preserve"> phiếu/xã</w:t>
      </w:r>
      <w:r w:rsidR="00A55DA4" w:rsidRPr="005C3419">
        <w:rPr>
          <w:i/>
          <w:iCs/>
          <w:color w:val="000000" w:themeColor="text1"/>
          <w:sz w:val="28"/>
          <w:szCs w:val="32"/>
        </w:rPr>
        <w:t>, 2</w:t>
      </w:r>
      <w:r w:rsidR="00641E3B" w:rsidRPr="005C3419">
        <w:rPr>
          <w:i/>
          <w:iCs/>
          <w:color w:val="000000" w:themeColor="text1"/>
          <w:sz w:val="28"/>
          <w:szCs w:val="32"/>
        </w:rPr>
        <w:t>1</w:t>
      </w:r>
      <w:r w:rsidR="00A55DA4" w:rsidRPr="005C3419">
        <w:rPr>
          <w:i/>
          <w:iCs/>
          <w:color w:val="000000" w:themeColor="text1"/>
          <w:sz w:val="28"/>
          <w:szCs w:val="32"/>
        </w:rPr>
        <w:t xml:space="preserve"> điểm điều tra tình hình kinh tế xã hộ</w:t>
      </w:r>
      <w:r w:rsidR="00641E3B" w:rsidRPr="005C3419">
        <w:rPr>
          <w:i/>
          <w:iCs/>
          <w:color w:val="000000" w:themeColor="text1"/>
          <w:sz w:val="28"/>
          <w:szCs w:val="32"/>
        </w:rPr>
        <w:t>i</w:t>
      </w:r>
      <w:r w:rsidRPr="005C3419">
        <w:rPr>
          <w:i/>
          <w:iCs/>
          <w:color w:val="000000" w:themeColor="text1"/>
          <w:sz w:val="28"/>
          <w:szCs w:val="32"/>
        </w:rPr>
        <w:t>)</w:t>
      </w:r>
      <w:r w:rsidRPr="005C3419">
        <w:rPr>
          <w:color w:val="000000" w:themeColor="text1"/>
          <w:sz w:val="28"/>
          <w:szCs w:val="32"/>
        </w:rPr>
        <w:t>.</w:t>
      </w:r>
      <w:r w:rsidR="00AB40CD" w:rsidRPr="005C3419">
        <w:rPr>
          <w:color w:val="000000" w:themeColor="text1"/>
          <w:sz w:val="28"/>
          <w:szCs w:val="32"/>
        </w:rPr>
        <w:t xml:space="preserve"> </w:t>
      </w:r>
    </w:p>
    <w:p w14:paraId="62B977B7" w14:textId="750481B0" w:rsidR="00607955" w:rsidRPr="005C3419" w:rsidRDefault="00C82AC4" w:rsidP="0006433C">
      <w:pPr>
        <w:spacing w:before="60" w:after="60" w:line="360" w:lineRule="exact"/>
        <w:ind w:firstLine="720"/>
        <w:jc w:val="both"/>
        <w:rPr>
          <w:color w:val="000000" w:themeColor="text1"/>
          <w:sz w:val="28"/>
          <w:szCs w:val="32"/>
        </w:rPr>
      </w:pPr>
      <w:r w:rsidRPr="005C3419">
        <w:rPr>
          <w:color w:val="000000" w:themeColor="text1"/>
          <w:sz w:val="28"/>
          <w:szCs w:val="32"/>
        </w:rPr>
        <w:t xml:space="preserve">c) </w:t>
      </w:r>
      <w:r w:rsidR="00AB40CD" w:rsidRPr="005C3419">
        <w:rPr>
          <w:color w:val="000000" w:themeColor="text1"/>
          <w:sz w:val="28"/>
          <w:szCs w:val="32"/>
        </w:rPr>
        <w:t xml:space="preserve">Trường hợp </w:t>
      </w:r>
      <w:r w:rsidRPr="005C3419">
        <w:rPr>
          <w:color w:val="000000" w:themeColor="text1"/>
          <w:sz w:val="28"/>
          <w:szCs w:val="32"/>
        </w:rPr>
        <w:t xml:space="preserve">số vị trí điều tra </w:t>
      </w:r>
      <w:r w:rsidR="00564669" w:rsidRPr="005C3419">
        <w:rPr>
          <w:color w:val="000000" w:themeColor="text1"/>
          <w:sz w:val="28"/>
          <w:szCs w:val="32"/>
        </w:rPr>
        <w:t xml:space="preserve">và số phiếu điều tra </w:t>
      </w:r>
      <w:r w:rsidRPr="005C3419">
        <w:rPr>
          <w:color w:val="000000" w:themeColor="text1"/>
          <w:sz w:val="28"/>
          <w:szCs w:val="32"/>
        </w:rPr>
        <w:t>thay đổi so với quy định tại điểm a, điểm b</w:t>
      </w:r>
      <w:r w:rsidR="00607955" w:rsidRPr="005C3419">
        <w:rPr>
          <w:color w:val="000000" w:themeColor="text1"/>
          <w:sz w:val="28"/>
          <w:szCs w:val="32"/>
        </w:rPr>
        <w:t xml:space="preserve"> của mục này thì </w:t>
      </w:r>
      <w:r w:rsidR="005E3383" w:rsidRPr="005C3419">
        <w:rPr>
          <w:color w:val="000000" w:themeColor="text1"/>
          <w:sz w:val="28"/>
          <w:szCs w:val="32"/>
        </w:rPr>
        <w:t xml:space="preserve">dự toán chi phí </w:t>
      </w:r>
      <w:r w:rsidR="00607955" w:rsidRPr="005C3419">
        <w:rPr>
          <w:color w:val="000000" w:themeColor="text1"/>
          <w:sz w:val="28"/>
          <w:szCs w:val="32"/>
        </w:rPr>
        <w:t xml:space="preserve">sẽ được </w:t>
      </w:r>
      <w:r w:rsidR="00172AC8" w:rsidRPr="005C3419">
        <w:rPr>
          <w:color w:val="000000" w:themeColor="text1"/>
          <w:sz w:val="28"/>
          <w:szCs w:val="32"/>
        </w:rPr>
        <w:t xml:space="preserve">điều chỉnh theo tỷ lệ thuận đối với </w:t>
      </w:r>
      <w:r w:rsidR="00607955" w:rsidRPr="005C3419">
        <w:rPr>
          <w:color w:val="000000" w:themeColor="text1"/>
          <w:sz w:val="28"/>
          <w:szCs w:val="32"/>
        </w:rPr>
        <w:t xml:space="preserve">các nội dung công việc thuộc </w:t>
      </w:r>
      <w:r w:rsidR="005E3383" w:rsidRPr="005C3419">
        <w:rPr>
          <w:color w:val="000000" w:themeColor="text1"/>
          <w:sz w:val="28"/>
          <w:szCs w:val="32"/>
        </w:rPr>
        <w:t xml:space="preserve">mục </w:t>
      </w:r>
      <w:r w:rsidR="005E3383" w:rsidRPr="005C3419">
        <w:rPr>
          <w:i/>
          <w:iCs/>
          <w:color w:val="000000" w:themeColor="text1"/>
          <w:sz w:val="28"/>
          <w:szCs w:val="32"/>
        </w:rPr>
        <w:t xml:space="preserve">1. </w:t>
      </w:r>
      <w:r w:rsidR="005E3383" w:rsidRPr="005C3419">
        <w:rPr>
          <w:i/>
          <w:iCs/>
          <w:color w:val="000000" w:themeColor="text1"/>
          <w:sz w:val="28"/>
          <w:szCs w:val="28"/>
        </w:rPr>
        <w:t>Điều tra, khảo sát, thu thập thông tin</w:t>
      </w:r>
      <w:r w:rsidR="005E3383" w:rsidRPr="005C3419">
        <w:rPr>
          <w:color w:val="000000" w:themeColor="text1"/>
          <w:sz w:val="32"/>
          <w:szCs w:val="36"/>
        </w:rPr>
        <w:t xml:space="preserve"> </w:t>
      </w:r>
      <w:r w:rsidR="005E3383" w:rsidRPr="005C3419">
        <w:rPr>
          <w:color w:val="000000" w:themeColor="text1"/>
          <w:sz w:val="28"/>
          <w:szCs w:val="32"/>
        </w:rPr>
        <w:t xml:space="preserve">của </w:t>
      </w:r>
      <w:r w:rsidR="002435C0" w:rsidRPr="005C3419">
        <w:rPr>
          <w:color w:val="000000" w:themeColor="text1"/>
          <w:sz w:val="28"/>
          <w:szCs w:val="32"/>
        </w:rPr>
        <w:t>B</w:t>
      </w:r>
      <w:r w:rsidR="005E3383" w:rsidRPr="005C3419">
        <w:rPr>
          <w:color w:val="000000" w:themeColor="text1"/>
          <w:sz w:val="28"/>
          <w:szCs w:val="32"/>
        </w:rPr>
        <w:t xml:space="preserve">ảng </w:t>
      </w:r>
      <w:r w:rsidR="00F43CD5" w:rsidRPr="005C3419">
        <w:rPr>
          <w:color w:val="000000" w:themeColor="text1"/>
          <w:sz w:val="28"/>
          <w:szCs w:val="32"/>
        </w:rPr>
        <w:t>5</w:t>
      </w:r>
      <w:r w:rsidR="005E3383" w:rsidRPr="005C3419">
        <w:rPr>
          <w:color w:val="000000" w:themeColor="text1"/>
          <w:sz w:val="28"/>
          <w:szCs w:val="32"/>
        </w:rPr>
        <w:t xml:space="preserve"> và </w:t>
      </w:r>
      <w:r w:rsidR="002435C0" w:rsidRPr="005C3419">
        <w:rPr>
          <w:color w:val="000000" w:themeColor="text1"/>
          <w:sz w:val="28"/>
          <w:szCs w:val="32"/>
        </w:rPr>
        <w:t>B</w:t>
      </w:r>
      <w:r w:rsidR="005E3383" w:rsidRPr="005C3419">
        <w:rPr>
          <w:color w:val="000000" w:themeColor="text1"/>
          <w:sz w:val="28"/>
          <w:szCs w:val="32"/>
        </w:rPr>
        <w:t xml:space="preserve">ảng </w:t>
      </w:r>
      <w:r w:rsidR="001A65AD" w:rsidRPr="005C3419">
        <w:rPr>
          <w:color w:val="000000" w:themeColor="text1"/>
          <w:sz w:val="28"/>
          <w:szCs w:val="32"/>
        </w:rPr>
        <w:t>1</w:t>
      </w:r>
      <w:r w:rsidR="00F43CD5" w:rsidRPr="005C3419">
        <w:rPr>
          <w:color w:val="000000" w:themeColor="text1"/>
          <w:sz w:val="28"/>
          <w:szCs w:val="32"/>
        </w:rPr>
        <w:t>1</w:t>
      </w:r>
      <w:r w:rsidR="005E3383" w:rsidRPr="005C3419">
        <w:rPr>
          <w:color w:val="000000" w:themeColor="text1"/>
          <w:sz w:val="28"/>
          <w:szCs w:val="32"/>
        </w:rPr>
        <w:t>.</w:t>
      </w:r>
    </w:p>
    <w:p w14:paraId="07110DB4" w14:textId="1499936D"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d) Nội dung định giá đất cụ thể theo phương pháp so sánh, thu nhập và thặng dư quy định trong Định mức kinh tế - kỹ thuật này tính cho thửa đất hoặc khu đất trung bình có 01 mục đích sử dụng tại địa bàn 01 xã; có diện tích 01 ha đối với đất phi nông nghiệp, diện tích 03 ha đối với đất nông nghiệp.</w:t>
      </w:r>
    </w:p>
    <w:p w14:paraId="3447656B"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Hệ số theo quy mô diện tích và khu vực để điều chỉnh định mức kinh tế - kỹ thuật khi định giá đất cụ thể theo các phương pháp so sánh, thu nhập và thặng dư thực hiện theo quy định tại Mục 6.</w:t>
      </w:r>
    </w:p>
    <w:p w14:paraId="320A8819" w14:textId="4C8F39FA" w:rsidR="001969F8" w:rsidRPr="005C3419" w:rsidRDefault="00233F14" w:rsidP="0006433C">
      <w:pPr>
        <w:spacing w:before="60" w:after="60" w:line="360" w:lineRule="exact"/>
        <w:ind w:firstLine="720"/>
        <w:jc w:val="both"/>
        <w:rPr>
          <w:color w:val="000000" w:themeColor="text1"/>
          <w:sz w:val="28"/>
          <w:szCs w:val="32"/>
        </w:rPr>
      </w:pPr>
      <w:r w:rsidRPr="005C3419">
        <w:rPr>
          <w:color w:val="000000" w:themeColor="text1"/>
          <w:sz w:val="28"/>
          <w:szCs w:val="32"/>
        </w:rPr>
        <w:t>đ</w:t>
      </w:r>
      <w:r w:rsidR="001969F8" w:rsidRPr="005C3419">
        <w:rPr>
          <w:color w:val="000000" w:themeColor="text1"/>
          <w:sz w:val="28"/>
          <w:szCs w:val="32"/>
        </w:rPr>
        <w:t>) Nội dung định giá đất cụ thể theo phương pháp hệ số điều chỉnh giá đất quy định trong định mức kinh tế - kỹ thuật này tính cho khu vực định giá đất trung bình có 01 loại đất, diện tích 1 ha, tại địa bàn 01 xã; có 10 vị trí đất (tính đến đoạn đường, đoạn phố theo bảng giá đất hiện hành) đối với đất phi nông nghiệp, 03 vị trí đất đối với đất nông nghiệp.</w:t>
      </w:r>
    </w:p>
    <w:p w14:paraId="5913F2D5" w14:textId="77777777" w:rsidR="001969F8" w:rsidRPr="005C3419" w:rsidRDefault="001969F8" w:rsidP="00F43CD5">
      <w:pPr>
        <w:widowControl w:val="0"/>
        <w:spacing w:before="60" w:after="60" w:line="360" w:lineRule="exact"/>
        <w:ind w:firstLine="720"/>
        <w:jc w:val="both"/>
        <w:rPr>
          <w:color w:val="000000" w:themeColor="text1"/>
          <w:sz w:val="28"/>
          <w:szCs w:val="32"/>
        </w:rPr>
      </w:pPr>
      <w:r w:rsidRPr="005C3419">
        <w:rPr>
          <w:color w:val="000000" w:themeColor="text1"/>
          <w:sz w:val="28"/>
          <w:szCs w:val="32"/>
        </w:rPr>
        <w:t xml:space="preserve">Bảng hệ số theo quy mô diện tích và khu vực để điều chỉnh định mức kinh tế - kỹ thuật khi định giá đất cụ thể theo phương pháp hệ số điều chỉnh giá đất </w:t>
      </w:r>
      <w:r w:rsidRPr="005C3419">
        <w:rPr>
          <w:color w:val="000000" w:themeColor="text1"/>
          <w:sz w:val="28"/>
          <w:szCs w:val="32"/>
        </w:rPr>
        <w:lastRenderedPageBreak/>
        <w:t>thực hiện theo quy định tại Mục 6.</w:t>
      </w:r>
    </w:p>
    <w:p w14:paraId="6D57C7B8" w14:textId="3AE7D136" w:rsidR="001969F8" w:rsidRPr="005C3419" w:rsidRDefault="001969F8" w:rsidP="00F43CD5">
      <w:pPr>
        <w:widowControl w:val="0"/>
        <w:spacing w:before="120" w:after="120"/>
        <w:ind w:firstLine="720"/>
        <w:rPr>
          <w:color w:val="000000" w:themeColor="text1"/>
          <w:sz w:val="28"/>
          <w:szCs w:val="32"/>
        </w:rPr>
      </w:pPr>
      <w:bookmarkStart w:id="10" w:name="dieu_5"/>
      <w:r w:rsidRPr="005C3419">
        <w:rPr>
          <w:b/>
          <w:bCs/>
          <w:color w:val="000000" w:themeColor="text1"/>
          <w:sz w:val="28"/>
          <w:szCs w:val="32"/>
        </w:rPr>
        <w:t>6. Các bảng hệ số</w:t>
      </w:r>
      <w:bookmarkEnd w:id="10"/>
    </w:p>
    <w:p w14:paraId="5B95BEBA" w14:textId="77777777" w:rsidR="001969F8" w:rsidRPr="005C3419" w:rsidRDefault="001969F8" w:rsidP="00F43CD5">
      <w:pPr>
        <w:widowControl w:val="0"/>
        <w:spacing w:before="60" w:after="60" w:line="360" w:lineRule="exact"/>
        <w:ind w:firstLine="720"/>
        <w:jc w:val="both"/>
        <w:rPr>
          <w:color w:val="000000" w:themeColor="text1"/>
          <w:spacing w:val="4"/>
          <w:sz w:val="28"/>
          <w:szCs w:val="32"/>
        </w:rPr>
      </w:pPr>
      <w:r w:rsidRPr="005C3419">
        <w:rPr>
          <w:color w:val="000000" w:themeColor="text1"/>
          <w:spacing w:val="4"/>
          <w:sz w:val="28"/>
          <w:szCs w:val="32"/>
        </w:rPr>
        <w:t>6.1. Bảng hệ số theo quy mô diện tích và khu vực để điều chỉnh định mức kinh tế - kỹ thuật khi định giá đất cụ thể theo các phương pháp so sánh, thu nhập và thặng dư.</w:t>
      </w:r>
    </w:p>
    <w:p w14:paraId="1AC2BA2B" w14:textId="567F62ED" w:rsidR="001969F8" w:rsidRPr="005C3419" w:rsidRDefault="001969F8" w:rsidP="0006433C">
      <w:pPr>
        <w:spacing w:before="60" w:after="60" w:line="360" w:lineRule="exact"/>
        <w:jc w:val="center"/>
        <w:rPr>
          <w:b/>
          <w:i/>
          <w:color w:val="000000" w:themeColor="text1"/>
          <w:sz w:val="28"/>
          <w:szCs w:val="32"/>
        </w:rPr>
      </w:pPr>
      <w:r w:rsidRPr="005C3419">
        <w:rPr>
          <w:b/>
          <w:i/>
          <w:color w:val="000000" w:themeColor="text1"/>
          <w:sz w:val="28"/>
          <w:szCs w:val="32"/>
        </w:rPr>
        <w:t>Bảng 0</w:t>
      </w:r>
      <w:r w:rsidR="00233F14" w:rsidRPr="005C3419">
        <w:rPr>
          <w:b/>
          <w:i/>
          <w:color w:val="000000" w:themeColor="text1"/>
          <w:sz w:val="28"/>
          <w:szCs w:val="32"/>
        </w:rPr>
        <w:t>2</w:t>
      </w:r>
      <w:r w:rsidRPr="005C3419">
        <w:rPr>
          <w:b/>
          <w:i/>
          <w:color w:val="000000" w:themeColor="text1"/>
          <w:sz w:val="28"/>
          <w:szCs w:val="32"/>
        </w:rPr>
        <w:t xml:space="preserve">. Bảng hệ số theo quy mô diện tích và khu vực </w:t>
      </w:r>
    </w:p>
    <w:p w14:paraId="3B6CB9DF" w14:textId="77777777" w:rsidR="001969F8" w:rsidRPr="005C3419" w:rsidRDefault="001969F8" w:rsidP="0006433C">
      <w:pPr>
        <w:spacing w:before="60" w:after="60" w:line="360" w:lineRule="exact"/>
        <w:jc w:val="center"/>
        <w:rPr>
          <w:color w:val="000000" w:themeColor="text1"/>
          <w:sz w:val="28"/>
          <w:szCs w:val="32"/>
        </w:rPr>
      </w:pPr>
      <w:r w:rsidRPr="005C3419">
        <w:rPr>
          <w:i/>
          <w:iCs/>
          <w:color w:val="000000" w:themeColor="text1"/>
          <w:sz w:val="28"/>
          <w:szCs w:val="32"/>
        </w:rPr>
        <w:t>(Áp dụng đối với đất phi nông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6"/>
        <w:gridCol w:w="3258"/>
        <w:gridCol w:w="2847"/>
      </w:tblGrid>
      <w:tr w:rsidR="00360AF0" w:rsidRPr="005C3419" w14:paraId="7A3D7EAF" w14:textId="77777777" w:rsidTr="00EB3222">
        <w:trPr>
          <w:trHeight w:val="700"/>
          <w:tblHeader/>
        </w:trPr>
        <w:tc>
          <w:tcPr>
            <w:tcW w:w="1642" w:type="pct"/>
            <w:tcBorders>
              <w:top w:val="single" w:sz="8" w:space="0" w:color="auto"/>
              <w:left w:val="single" w:sz="8" w:space="0" w:color="auto"/>
              <w:bottom w:val="single" w:sz="8" w:space="0" w:color="auto"/>
              <w:right w:val="nil"/>
              <w:tl2br w:val="single" w:sz="4" w:space="0" w:color="auto"/>
              <w:tr2bl w:val="nil"/>
            </w:tcBorders>
            <w:shd w:val="solid" w:color="FFFFFF" w:fill="auto"/>
            <w:tcMar>
              <w:top w:w="0" w:type="dxa"/>
              <w:left w:w="0" w:type="dxa"/>
              <w:bottom w:w="0" w:type="dxa"/>
              <w:right w:w="0" w:type="dxa"/>
            </w:tcMar>
            <w:vAlign w:val="center"/>
          </w:tcPr>
          <w:p w14:paraId="552366F8" w14:textId="77777777" w:rsidR="001969F8" w:rsidRPr="005C3419" w:rsidRDefault="001969F8" w:rsidP="0006433C">
            <w:pPr>
              <w:jc w:val="right"/>
              <w:rPr>
                <w:color w:val="000000" w:themeColor="text1"/>
                <w:sz w:val="28"/>
                <w:szCs w:val="32"/>
              </w:rPr>
            </w:pPr>
            <w:r w:rsidRPr="005C3419">
              <w:rPr>
                <w:b/>
                <w:bCs/>
                <w:color w:val="000000" w:themeColor="text1"/>
                <w:sz w:val="28"/>
                <w:szCs w:val="32"/>
              </w:rPr>
              <w:t>Khu vực</w:t>
            </w:r>
          </w:p>
          <w:p w14:paraId="4A321275" w14:textId="77777777" w:rsidR="001969F8" w:rsidRPr="005C3419" w:rsidRDefault="001969F8" w:rsidP="0006433C">
            <w:pPr>
              <w:rPr>
                <w:color w:val="000000" w:themeColor="text1"/>
                <w:sz w:val="28"/>
                <w:szCs w:val="32"/>
              </w:rPr>
            </w:pPr>
            <w:r w:rsidRPr="005C3419">
              <w:rPr>
                <w:b/>
                <w:bCs/>
                <w:color w:val="000000" w:themeColor="text1"/>
                <w:sz w:val="28"/>
                <w:szCs w:val="32"/>
              </w:rPr>
              <w:t xml:space="preserve">Diện tích </w:t>
            </w:r>
            <w:r w:rsidRPr="005C3419">
              <w:rPr>
                <w:color w:val="000000" w:themeColor="text1"/>
                <w:sz w:val="28"/>
                <w:szCs w:val="32"/>
              </w:rPr>
              <w:t>(ha)</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FAEE96" w14:textId="77777777" w:rsidR="001969F8" w:rsidRPr="005C3419" w:rsidRDefault="001969F8" w:rsidP="0006433C">
            <w:pPr>
              <w:jc w:val="center"/>
              <w:rPr>
                <w:color w:val="000000" w:themeColor="text1"/>
                <w:sz w:val="28"/>
                <w:szCs w:val="32"/>
              </w:rPr>
            </w:pPr>
            <w:r w:rsidRPr="005C3419">
              <w:rPr>
                <w:b/>
                <w:bCs/>
                <w:color w:val="000000" w:themeColor="text1"/>
                <w:sz w:val="28"/>
                <w:szCs w:val="32"/>
              </w:rPr>
              <w:t>Các xã</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9FF9C3" w14:textId="092554AA" w:rsidR="001969F8" w:rsidRPr="005C3419" w:rsidRDefault="001969F8" w:rsidP="0006433C">
            <w:pPr>
              <w:jc w:val="center"/>
              <w:rPr>
                <w:color w:val="000000" w:themeColor="text1"/>
                <w:sz w:val="28"/>
                <w:szCs w:val="32"/>
              </w:rPr>
            </w:pPr>
            <w:r w:rsidRPr="005C3419">
              <w:rPr>
                <w:b/>
                <w:bCs/>
                <w:color w:val="000000" w:themeColor="text1"/>
                <w:sz w:val="28"/>
                <w:szCs w:val="32"/>
              </w:rPr>
              <w:t>Các phường</w:t>
            </w:r>
          </w:p>
        </w:tc>
      </w:tr>
      <w:tr w:rsidR="00360AF0" w:rsidRPr="005C3419" w14:paraId="0C0EF542"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31FF67" w14:textId="77777777" w:rsidR="001969F8" w:rsidRPr="005C3419" w:rsidRDefault="001969F8" w:rsidP="0006433C">
            <w:pPr>
              <w:jc w:val="center"/>
              <w:rPr>
                <w:color w:val="000000" w:themeColor="text1"/>
                <w:sz w:val="28"/>
                <w:szCs w:val="32"/>
              </w:rPr>
            </w:pPr>
            <w:r w:rsidRPr="005C3419">
              <w:rPr>
                <w:color w:val="000000" w:themeColor="text1"/>
                <w:sz w:val="28"/>
                <w:szCs w:val="32"/>
              </w:rPr>
              <w:t>≤ 0,1</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1FE7C3" w14:textId="77777777" w:rsidR="001969F8" w:rsidRPr="005C3419" w:rsidRDefault="001969F8" w:rsidP="0006433C">
            <w:pPr>
              <w:jc w:val="center"/>
              <w:rPr>
                <w:color w:val="000000" w:themeColor="text1"/>
                <w:sz w:val="28"/>
                <w:szCs w:val="32"/>
              </w:rPr>
            </w:pPr>
            <w:r w:rsidRPr="005C3419">
              <w:rPr>
                <w:color w:val="000000" w:themeColor="text1"/>
                <w:sz w:val="28"/>
                <w:szCs w:val="32"/>
              </w:rPr>
              <w:t>0,50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0AF969" w14:textId="77777777" w:rsidR="001969F8" w:rsidRPr="005C3419" w:rsidRDefault="001969F8" w:rsidP="0006433C">
            <w:pPr>
              <w:jc w:val="center"/>
              <w:rPr>
                <w:color w:val="000000" w:themeColor="text1"/>
                <w:sz w:val="28"/>
                <w:szCs w:val="32"/>
              </w:rPr>
            </w:pPr>
            <w:r w:rsidRPr="005C3419">
              <w:rPr>
                <w:color w:val="000000" w:themeColor="text1"/>
                <w:sz w:val="28"/>
                <w:szCs w:val="32"/>
              </w:rPr>
              <w:t>0,60</w:t>
            </w:r>
          </w:p>
        </w:tc>
      </w:tr>
      <w:tr w:rsidR="00360AF0" w:rsidRPr="005C3419" w14:paraId="0153B16D"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E39CB9" w14:textId="77777777" w:rsidR="001969F8" w:rsidRPr="005C3419" w:rsidRDefault="001969F8" w:rsidP="0006433C">
            <w:pPr>
              <w:jc w:val="center"/>
              <w:rPr>
                <w:color w:val="000000" w:themeColor="text1"/>
                <w:sz w:val="28"/>
                <w:szCs w:val="32"/>
              </w:rPr>
            </w:pPr>
            <w:r w:rsidRPr="005C3419">
              <w:rPr>
                <w:color w:val="000000" w:themeColor="text1"/>
                <w:sz w:val="28"/>
                <w:szCs w:val="32"/>
              </w:rPr>
              <w:t>0,3</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004472" w14:textId="77777777" w:rsidR="001969F8" w:rsidRPr="005C3419" w:rsidRDefault="001969F8" w:rsidP="0006433C">
            <w:pPr>
              <w:jc w:val="center"/>
              <w:rPr>
                <w:color w:val="000000" w:themeColor="text1"/>
                <w:sz w:val="28"/>
                <w:szCs w:val="32"/>
              </w:rPr>
            </w:pPr>
            <w:r w:rsidRPr="005C3419">
              <w:rPr>
                <w:color w:val="000000" w:themeColor="text1"/>
                <w:sz w:val="28"/>
                <w:szCs w:val="32"/>
              </w:rPr>
              <w:t>0,65</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4E77B8" w14:textId="77777777" w:rsidR="001969F8" w:rsidRPr="005C3419" w:rsidRDefault="001969F8" w:rsidP="0006433C">
            <w:pPr>
              <w:jc w:val="center"/>
              <w:rPr>
                <w:color w:val="000000" w:themeColor="text1"/>
                <w:sz w:val="28"/>
                <w:szCs w:val="32"/>
              </w:rPr>
            </w:pPr>
            <w:r w:rsidRPr="005C3419">
              <w:rPr>
                <w:color w:val="000000" w:themeColor="text1"/>
                <w:sz w:val="28"/>
                <w:szCs w:val="32"/>
              </w:rPr>
              <w:t>0,75</w:t>
            </w:r>
          </w:p>
        </w:tc>
      </w:tr>
      <w:tr w:rsidR="00360AF0" w:rsidRPr="005C3419" w14:paraId="762A70E2"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CA6583" w14:textId="77777777" w:rsidR="001969F8" w:rsidRPr="005C3419" w:rsidRDefault="001969F8" w:rsidP="0006433C">
            <w:pPr>
              <w:jc w:val="center"/>
              <w:rPr>
                <w:color w:val="000000" w:themeColor="text1"/>
                <w:sz w:val="28"/>
                <w:szCs w:val="32"/>
              </w:rPr>
            </w:pPr>
            <w:r w:rsidRPr="005C3419">
              <w:rPr>
                <w:color w:val="000000" w:themeColor="text1"/>
                <w:sz w:val="28"/>
                <w:szCs w:val="32"/>
              </w:rPr>
              <w:t>0,5</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A50DF0" w14:textId="77777777" w:rsidR="001969F8" w:rsidRPr="005C3419" w:rsidRDefault="001969F8" w:rsidP="0006433C">
            <w:pPr>
              <w:jc w:val="center"/>
              <w:rPr>
                <w:color w:val="000000" w:themeColor="text1"/>
                <w:sz w:val="28"/>
                <w:szCs w:val="32"/>
              </w:rPr>
            </w:pPr>
            <w:r w:rsidRPr="005C3419">
              <w:rPr>
                <w:color w:val="000000" w:themeColor="text1"/>
                <w:sz w:val="28"/>
                <w:szCs w:val="32"/>
              </w:rPr>
              <w:t>0,80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1469C5" w14:textId="77777777" w:rsidR="001969F8" w:rsidRPr="005C3419" w:rsidRDefault="001969F8" w:rsidP="0006433C">
            <w:pPr>
              <w:jc w:val="center"/>
              <w:rPr>
                <w:color w:val="000000" w:themeColor="text1"/>
                <w:sz w:val="28"/>
                <w:szCs w:val="32"/>
              </w:rPr>
            </w:pPr>
            <w:r w:rsidRPr="005C3419">
              <w:rPr>
                <w:color w:val="000000" w:themeColor="text1"/>
                <w:sz w:val="28"/>
                <w:szCs w:val="32"/>
              </w:rPr>
              <w:t>0,90</w:t>
            </w:r>
          </w:p>
        </w:tc>
      </w:tr>
      <w:tr w:rsidR="00360AF0" w:rsidRPr="005C3419" w14:paraId="384B4015"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398D2E" w14:textId="77777777" w:rsidR="001969F8" w:rsidRPr="005C3419" w:rsidRDefault="001969F8" w:rsidP="0006433C">
            <w:pPr>
              <w:jc w:val="center"/>
              <w:rPr>
                <w:color w:val="000000" w:themeColor="text1"/>
                <w:sz w:val="28"/>
                <w:szCs w:val="32"/>
              </w:rPr>
            </w:pPr>
            <w:r w:rsidRPr="005C3419">
              <w:rPr>
                <w:color w:val="000000" w:themeColor="text1"/>
                <w:sz w:val="28"/>
                <w:szCs w:val="32"/>
              </w:rPr>
              <w:t>1</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E9F9F3" w14:textId="77777777" w:rsidR="001969F8" w:rsidRPr="005C3419" w:rsidRDefault="001969F8" w:rsidP="0006433C">
            <w:pPr>
              <w:jc w:val="center"/>
              <w:rPr>
                <w:color w:val="000000" w:themeColor="text1"/>
                <w:sz w:val="28"/>
                <w:szCs w:val="32"/>
              </w:rPr>
            </w:pPr>
            <w:r w:rsidRPr="005C3419">
              <w:rPr>
                <w:color w:val="000000" w:themeColor="text1"/>
                <w:sz w:val="28"/>
                <w:szCs w:val="32"/>
              </w:rPr>
              <w:t>1,00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26A9C1" w14:textId="77777777" w:rsidR="001969F8" w:rsidRPr="005C3419" w:rsidRDefault="001969F8" w:rsidP="0006433C">
            <w:pPr>
              <w:jc w:val="center"/>
              <w:rPr>
                <w:color w:val="000000" w:themeColor="text1"/>
                <w:sz w:val="28"/>
                <w:szCs w:val="32"/>
              </w:rPr>
            </w:pPr>
            <w:r w:rsidRPr="005C3419">
              <w:rPr>
                <w:color w:val="000000" w:themeColor="text1"/>
                <w:sz w:val="28"/>
                <w:szCs w:val="32"/>
              </w:rPr>
              <w:t>1,10</w:t>
            </w:r>
          </w:p>
        </w:tc>
      </w:tr>
      <w:tr w:rsidR="00360AF0" w:rsidRPr="005C3419" w14:paraId="5CF41A29"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E63FEB" w14:textId="77777777" w:rsidR="001969F8" w:rsidRPr="005C3419" w:rsidRDefault="001969F8" w:rsidP="0006433C">
            <w:pPr>
              <w:jc w:val="center"/>
              <w:rPr>
                <w:color w:val="000000" w:themeColor="text1"/>
                <w:sz w:val="28"/>
                <w:szCs w:val="32"/>
              </w:rPr>
            </w:pPr>
            <w:r w:rsidRPr="005C3419">
              <w:rPr>
                <w:color w:val="000000" w:themeColor="text1"/>
                <w:sz w:val="28"/>
                <w:szCs w:val="32"/>
              </w:rPr>
              <w:t>3</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2EEF7D" w14:textId="77777777" w:rsidR="001969F8" w:rsidRPr="005C3419" w:rsidRDefault="001969F8" w:rsidP="0006433C">
            <w:pPr>
              <w:jc w:val="center"/>
              <w:rPr>
                <w:color w:val="000000" w:themeColor="text1"/>
                <w:sz w:val="28"/>
                <w:szCs w:val="32"/>
              </w:rPr>
            </w:pPr>
            <w:r w:rsidRPr="005C3419">
              <w:rPr>
                <w:color w:val="000000" w:themeColor="text1"/>
                <w:sz w:val="28"/>
                <w:szCs w:val="32"/>
              </w:rPr>
              <w:t>1,20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A67571" w14:textId="77777777" w:rsidR="001969F8" w:rsidRPr="005C3419" w:rsidRDefault="001969F8" w:rsidP="0006433C">
            <w:pPr>
              <w:jc w:val="center"/>
              <w:rPr>
                <w:color w:val="000000" w:themeColor="text1"/>
                <w:sz w:val="28"/>
                <w:szCs w:val="32"/>
              </w:rPr>
            </w:pPr>
            <w:r w:rsidRPr="005C3419">
              <w:rPr>
                <w:color w:val="000000" w:themeColor="text1"/>
                <w:sz w:val="28"/>
                <w:szCs w:val="32"/>
              </w:rPr>
              <w:t>1,30</w:t>
            </w:r>
          </w:p>
        </w:tc>
      </w:tr>
      <w:tr w:rsidR="00360AF0" w:rsidRPr="005C3419" w14:paraId="5DC777C9"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9C73E2" w14:textId="77777777" w:rsidR="001969F8" w:rsidRPr="005C3419" w:rsidRDefault="001969F8" w:rsidP="0006433C">
            <w:pPr>
              <w:jc w:val="center"/>
              <w:rPr>
                <w:color w:val="000000" w:themeColor="text1"/>
                <w:sz w:val="28"/>
                <w:szCs w:val="32"/>
              </w:rPr>
            </w:pPr>
            <w:r w:rsidRPr="005C3419">
              <w:rPr>
                <w:color w:val="000000" w:themeColor="text1"/>
                <w:sz w:val="28"/>
                <w:szCs w:val="32"/>
              </w:rPr>
              <w:t>5</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66889" w14:textId="77777777" w:rsidR="001969F8" w:rsidRPr="005C3419" w:rsidRDefault="001969F8" w:rsidP="0006433C">
            <w:pPr>
              <w:jc w:val="center"/>
              <w:rPr>
                <w:color w:val="000000" w:themeColor="text1"/>
                <w:sz w:val="28"/>
                <w:szCs w:val="32"/>
              </w:rPr>
            </w:pPr>
            <w:r w:rsidRPr="005C3419">
              <w:rPr>
                <w:color w:val="000000" w:themeColor="text1"/>
                <w:sz w:val="28"/>
                <w:szCs w:val="32"/>
              </w:rPr>
              <w:t>1,60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2B53BE4" w14:textId="77777777" w:rsidR="001969F8" w:rsidRPr="005C3419" w:rsidRDefault="001969F8" w:rsidP="0006433C">
            <w:pPr>
              <w:jc w:val="center"/>
              <w:rPr>
                <w:color w:val="000000" w:themeColor="text1"/>
                <w:sz w:val="28"/>
                <w:szCs w:val="32"/>
              </w:rPr>
            </w:pPr>
            <w:r w:rsidRPr="005C3419">
              <w:rPr>
                <w:color w:val="000000" w:themeColor="text1"/>
                <w:sz w:val="28"/>
                <w:szCs w:val="32"/>
              </w:rPr>
              <w:t>1,70</w:t>
            </w:r>
          </w:p>
        </w:tc>
      </w:tr>
      <w:tr w:rsidR="00360AF0" w:rsidRPr="005C3419" w14:paraId="2F21CF99"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4B51AE" w14:textId="77777777" w:rsidR="001969F8" w:rsidRPr="005C3419" w:rsidRDefault="001969F8" w:rsidP="0006433C">
            <w:pPr>
              <w:jc w:val="center"/>
              <w:rPr>
                <w:color w:val="000000" w:themeColor="text1"/>
                <w:sz w:val="28"/>
                <w:szCs w:val="32"/>
              </w:rPr>
            </w:pPr>
            <w:r w:rsidRPr="005C3419">
              <w:rPr>
                <w:color w:val="000000" w:themeColor="text1"/>
                <w:sz w:val="28"/>
                <w:szCs w:val="32"/>
              </w:rPr>
              <w:t>10</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895D20" w14:textId="77777777" w:rsidR="001969F8" w:rsidRPr="005C3419" w:rsidRDefault="001969F8" w:rsidP="0006433C">
            <w:pPr>
              <w:jc w:val="center"/>
              <w:rPr>
                <w:color w:val="000000" w:themeColor="text1"/>
                <w:sz w:val="28"/>
                <w:szCs w:val="32"/>
              </w:rPr>
            </w:pPr>
            <w:r w:rsidRPr="005C3419">
              <w:rPr>
                <w:color w:val="000000" w:themeColor="text1"/>
                <w:sz w:val="28"/>
                <w:szCs w:val="32"/>
              </w:rPr>
              <w:t>2,00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CC65118" w14:textId="77777777" w:rsidR="001969F8" w:rsidRPr="005C3419" w:rsidRDefault="001969F8" w:rsidP="0006433C">
            <w:pPr>
              <w:jc w:val="center"/>
              <w:rPr>
                <w:color w:val="000000" w:themeColor="text1"/>
                <w:sz w:val="28"/>
                <w:szCs w:val="32"/>
              </w:rPr>
            </w:pPr>
            <w:r w:rsidRPr="005C3419">
              <w:rPr>
                <w:color w:val="000000" w:themeColor="text1"/>
                <w:sz w:val="28"/>
                <w:szCs w:val="32"/>
              </w:rPr>
              <w:t>2,10</w:t>
            </w:r>
          </w:p>
        </w:tc>
      </w:tr>
      <w:tr w:rsidR="00360AF0" w:rsidRPr="005C3419" w14:paraId="597B29D9"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25FE2B" w14:textId="77777777" w:rsidR="001969F8" w:rsidRPr="005C3419" w:rsidRDefault="001969F8" w:rsidP="0006433C">
            <w:pPr>
              <w:jc w:val="center"/>
              <w:rPr>
                <w:color w:val="000000" w:themeColor="text1"/>
                <w:sz w:val="28"/>
                <w:szCs w:val="32"/>
              </w:rPr>
            </w:pPr>
            <w:r w:rsidRPr="005C3419">
              <w:rPr>
                <w:color w:val="000000" w:themeColor="text1"/>
                <w:sz w:val="28"/>
                <w:szCs w:val="32"/>
              </w:rPr>
              <w:t>30</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48C71" w14:textId="77777777" w:rsidR="001969F8" w:rsidRPr="005C3419" w:rsidRDefault="001969F8" w:rsidP="0006433C">
            <w:pPr>
              <w:jc w:val="center"/>
              <w:rPr>
                <w:color w:val="000000" w:themeColor="text1"/>
                <w:sz w:val="28"/>
                <w:szCs w:val="32"/>
              </w:rPr>
            </w:pPr>
            <w:r w:rsidRPr="005C3419">
              <w:rPr>
                <w:color w:val="000000" w:themeColor="text1"/>
                <w:sz w:val="28"/>
                <w:szCs w:val="32"/>
              </w:rPr>
              <w:t>2,60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DC9634" w14:textId="77777777" w:rsidR="001969F8" w:rsidRPr="005C3419" w:rsidRDefault="001969F8" w:rsidP="0006433C">
            <w:pPr>
              <w:jc w:val="center"/>
              <w:rPr>
                <w:color w:val="000000" w:themeColor="text1"/>
                <w:sz w:val="28"/>
                <w:szCs w:val="32"/>
              </w:rPr>
            </w:pPr>
            <w:r w:rsidRPr="005C3419">
              <w:rPr>
                <w:color w:val="000000" w:themeColor="text1"/>
                <w:sz w:val="28"/>
                <w:szCs w:val="32"/>
              </w:rPr>
              <w:t>2,70</w:t>
            </w:r>
          </w:p>
        </w:tc>
      </w:tr>
      <w:tr w:rsidR="00360AF0" w:rsidRPr="005C3419" w14:paraId="71FD72E6"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014578" w14:textId="77777777" w:rsidR="001969F8" w:rsidRPr="005C3419" w:rsidRDefault="001969F8" w:rsidP="0006433C">
            <w:pPr>
              <w:jc w:val="center"/>
              <w:rPr>
                <w:color w:val="000000" w:themeColor="text1"/>
                <w:sz w:val="28"/>
                <w:szCs w:val="32"/>
              </w:rPr>
            </w:pPr>
            <w:r w:rsidRPr="005C3419">
              <w:rPr>
                <w:color w:val="000000" w:themeColor="text1"/>
                <w:sz w:val="28"/>
                <w:szCs w:val="32"/>
              </w:rPr>
              <w:t>50</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D2EC0D" w14:textId="77777777" w:rsidR="001969F8" w:rsidRPr="005C3419" w:rsidRDefault="001969F8" w:rsidP="0006433C">
            <w:pPr>
              <w:jc w:val="center"/>
              <w:rPr>
                <w:color w:val="000000" w:themeColor="text1"/>
                <w:sz w:val="28"/>
                <w:szCs w:val="32"/>
              </w:rPr>
            </w:pPr>
            <w:r w:rsidRPr="005C3419">
              <w:rPr>
                <w:color w:val="000000" w:themeColor="text1"/>
                <w:sz w:val="28"/>
                <w:szCs w:val="32"/>
              </w:rPr>
              <w:t>3,20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B6984C" w14:textId="77777777" w:rsidR="001969F8" w:rsidRPr="005C3419" w:rsidRDefault="001969F8" w:rsidP="0006433C">
            <w:pPr>
              <w:jc w:val="center"/>
              <w:rPr>
                <w:color w:val="000000" w:themeColor="text1"/>
                <w:sz w:val="28"/>
                <w:szCs w:val="32"/>
              </w:rPr>
            </w:pPr>
            <w:r w:rsidRPr="005C3419">
              <w:rPr>
                <w:color w:val="000000" w:themeColor="text1"/>
                <w:sz w:val="28"/>
                <w:szCs w:val="32"/>
              </w:rPr>
              <w:t>3,30</w:t>
            </w:r>
          </w:p>
        </w:tc>
      </w:tr>
      <w:tr w:rsidR="00360AF0" w:rsidRPr="005C3419" w14:paraId="7905DC09"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2DD2D9" w14:textId="77777777" w:rsidR="001969F8" w:rsidRPr="005C3419" w:rsidRDefault="001969F8" w:rsidP="0006433C">
            <w:pPr>
              <w:jc w:val="center"/>
              <w:rPr>
                <w:color w:val="000000" w:themeColor="text1"/>
                <w:sz w:val="28"/>
                <w:szCs w:val="32"/>
              </w:rPr>
            </w:pPr>
            <w:r w:rsidRPr="005C3419">
              <w:rPr>
                <w:color w:val="000000" w:themeColor="text1"/>
                <w:sz w:val="28"/>
                <w:szCs w:val="32"/>
              </w:rPr>
              <w:t>100</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FE9AE3" w14:textId="77777777" w:rsidR="001969F8" w:rsidRPr="005C3419" w:rsidRDefault="001969F8" w:rsidP="0006433C">
            <w:pPr>
              <w:jc w:val="center"/>
              <w:rPr>
                <w:color w:val="000000" w:themeColor="text1"/>
                <w:sz w:val="28"/>
                <w:szCs w:val="32"/>
              </w:rPr>
            </w:pPr>
            <w:r w:rsidRPr="005C3419">
              <w:rPr>
                <w:color w:val="000000" w:themeColor="text1"/>
                <w:sz w:val="28"/>
                <w:szCs w:val="32"/>
              </w:rPr>
              <w:t>4,00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88B7F4" w14:textId="77777777" w:rsidR="001969F8" w:rsidRPr="005C3419" w:rsidRDefault="001969F8" w:rsidP="0006433C">
            <w:pPr>
              <w:jc w:val="center"/>
              <w:rPr>
                <w:color w:val="000000" w:themeColor="text1"/>
                <w:sz w:val="28"/>
                <w:szCs w:val="32"/>
              </w:rPr>
            </w:pPr>
            <w:r w:rsidRPr="005C3419">
              <w:rPr>
                <w:color w:val="000000" w:themeColor="text1"/>
                <w:sz w:val="28"/>
                <w:szCs w:val="32"/>
              </w:rPr>
              <w:t>4,10</w:t>
            </w:r>
          </w:p>
        </w:tc>
      </w:tr>
      <w:tr w:rsidR="00360AF0" w:rsidRPr="005C3419" w14:paraId="7F32047D"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D741A6" w14:textId="77777777" w:rsidR="001969F8" w:rsidRPr="005C3419" w:rsidRDefault="001969F8" w:rsidP="0006433C">
            <w:pPr>
              <w:jc w:val="center"/>
              <w:rPr>
                <w:color w:val="000000" w:themeColor="text1"/>
                <w:sz w:val="28"/>
                <w:szCs w:val="32"/>
              </w:rPr>
            </w:pPr>
            <w:r w:rsidRPr="005C3419">
              <w:rPr>
                <w:color w:val="000000" w:themeColor="text1"/>
                <w:sz w:val="28"/>
                <w:szCs w:val="32"/>
              </w:rPr>
              <w:t>300</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FE6B3A" w14:textId="77777777" w:rsidR="001969F8" w:rsidRPr="005C3419" w:rsidRDefault="001969F8" w:rsidP="0006433C">
            <w:pPr>
              <w:jc w:val="center"/>
              <w:rPr>
                <w:color w:val="000000" w:themeColor="text1"/>
                <w:sz w:val="28"/>
                <w:szCs w:val="32"/>
              </w:rPr>
            </w:pPr>
            <w:r w:rsidRPr="005C3419">
              <w:rPr>
                <w:color w:val="000000" w:themeColor="text1"/>
                <w:sz w:val="28"/>
                <w:szCs w:val="32"/>
              </w:rPr>
              <w:t>4,80</w:t>
            </w:r>
          </w:p>
        </w:tc>
        <w:tc>
          <w:tcPr>
            <w:tcW w:w="1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645588" w14:textId="77777777" w:rsidR="001969F8" w:rsidRPr="005C3419" w:rsidRDefault="001969F8" w:rsidP="0006433C">
            <w:pPr>
              <w:jc w:val="center"/>
              <w:rPr>
                <w:color w:val="000000" w:themeColor="text1"/>
                <w:sz w:val="28"/>
                <w:szCs w:val="32"/>
              </w:rPr>
            </w:pPr>
            <w:r w:rsidRPr="005C3419">
              <w:rPr>
                <w:color w:val="000000" w:themeColor="text1"/>
                <w:sz w:val="28"/>
                <w:szCs w:val="32"/>
              </w:rPr>
              <w:t>4,90</w:t>
            </w:r>
          </w:p>
        </w:tc>
      </w:tr>
      <w:tr w:rsidR="00360AF0" w:rsidRPr="005C3419" w14:paraId="6A16710C"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E3378E" w14:textId="77777777" w:rsidR="001969F8" w:rsidRPr="005C3419" w:rsidRDefault="001969F8" w:rsidP="0006433C">
            <w:pPr>
              <w:jc w:val="center"/>
              <w:rPr>
                <w:color w:val="000000" w:themeColor="text1"/>
                <w:sz w:val="28"/>
                <w:szCs w:val="32"/>
              </w:rPr>
            </w:pPr>
            <w:r w:rsidRPr="005C3419">
              <w:rPr>
                <w:color w:val="000000" w:themeColor="text1"/>
                <w:sz w:val="28"/>
                <w:szCs w:val="32"/>
              </w:rPr>
              <w:t>≥ 500</w:t>
            </w:r>
          </w:p>
        </w:tc>
        <w:tc>
          <w:tcPr>
            <w:tcW w:w="17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D71E12" w14:textId="77777777" w:rsidR="001969F8" w:rsidRPr="005C3419" w:rsidRDefault="001969F8" w:rsidP="0006433C">
            <w:pPr>
              <w:jc w:val="center"/>
              <w:rPr>
                <w:color w:val="000000" w:themeColor="text1"/>
                <w:sz w:val="28"/>
                <w:szCs w:val="32"/>
              </w:rPr>
            </w:pPr>
            <w:r w:rsidRPr="005C3419">
              <w:rPr>
                <w:color w:val="000000" w:themeColor="text1"/>
                <w:sz w:val="28"/>
                <w:szCs w:val="32"/>
              </w:rPr>
              <w:t>5,80</w:t>
            </w:r>
          </w:p>
        </w:tc>
        <w:tc>
          <w:tcPr>
            <w:tcW w:w="156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9906D" w14:textId="77777777" w:rsidR="001969F8" w:rsidRPr="005C3419" w:rsidRDefault="001969F8" w:rsidP="0006433C">
            <w:pPr>
              <w:jc w:val="center"/>
              <w:rPr>
                <w:color w:val="000000" w:themeColor="text1"/>
                <w:sz w:val="28"/>
                <w:szCs w:val="32"/>
              </w:rPr>
            </w:pPr>
            <w:r w:rsidRPr="005C3419">
              <w:rPr>
                <w:color w:val="000000" w:themeColor="text1"/>
                <w:sz w:val="28"/>
                <w:szCs w:val="32"/>
              </w:rPr>
              <w:t>5,90</w:t>
            </w:r>
          </w:p>
        </w:tc>
      </w:tr>
    </w:tbl>
    <w:p w14:paraId="4D54E0CE" w14:textId="3D72BDE9" w:rsidR="001969F8" w:rsidRPr="005C3419" w:rsidRDefault="001969F8" w:rsidP="0006433C">
      <w:pPr>
        <w:spacing w:before="60" w:after="60" w:line="360" w:lineRule="exact"/>
        <w:jc w:val="center"/>
        <w:rPr>
          <w:b/>
          <w:i/>
          <w:color w:val="000000" w:themeColor="text1"/>
          <w:sz w:val="28"/>
          <w:szCs w:val="32"/>
        </w:rPr>
      </w:pPr>
      <w:r w:rsidRPr="005C3419">
        <w:rPr>
          <w:b/>
          <w:i/>
          <w:color w:val="000000" w:themeColor="text1"/>
          <w:sz w:val="28"/>
          <w:szCs w:val="32"/>
        </w:rPr>
        <w:t>Bảng 0</w:t>
      </w:r>
      <w:r w:rsidR="00233F14" w:rsidRPr="005C3419">
        <w:rPr>
          <w:b/>
          <w:i/>
          <w:color w:val="000000" w:themeColor="text1"/>
          <w:sz w:val="28"/>
          <w:szCs w:val="32"/>
        </w:rPr>
        <w:t>3</w:t>
      </w:r>
      <w:r w:rsidRPr="005C3419">
        <w:rPr>
          <w:b/>
          <w:i/>
          <w:color w:val="000000" w:themeColor="text1"/>
          <w:sz w:val="28"/>
          <w:szCs w:val="32"/>
        </w:rPr>
        <w:t>. Bảng hệ số theo quy mô diện tích và khu vực</w:t>
      </w:r>
    </w:p>
    <w:p w14:paraId="4C4111EE" w14:textId="77777777" w:rsidR="001969F8" w:rsidRPr="005C3419" w:rsidRDefault="001969F8" w:rsidP="0006433C">
      <w:pPr>
        <w:spacing w:before="60" w:after="60" w:line="360" w:lineRule="exact"/>
        <w:jc w:val="center"/>
        <w:rPr>
          <w:color w:val="000000" w:themeColor="text1"/>
          <w:sz w:val="28"/>
          <w:szCs w:val="32"/>
        </w:rPr>
      </w:pPr>
      <w:r w:rsidRPr="005C3419">
        <w:rPr>
          <w:i/>
          <w:iCs/>
          <w:color w:val="000000" w:themeColor="text1"/>
          <w:sz w:val="28"/>
          <w:szCs w:val="32"/>
        </w:rPr>
        <w:t>(Áp dụng đối với đất nông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3251"/>
        <w:gridCol w:w="2842"/>
      </w:tblGrid>
      <w:tr w:rsidR="00360AF0" w:rsidRPr="005C3419" w14:paraId="70A7BD9F" w14:textId="77777777" w:rsidTr="00EB3222">
        <w:trPr>
          <w:trHeight w:val="805"/>
          <w:tblHeader/>
        </w:trPr>
        <w:tc>
          <w:tcPr>
            <w:tcW w:w="1645" w:type="pct"/>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vAlign w:val="center"/>
          </w:tcPr>
          <w:p w14:paraId="7759C228" w14:textId="77777777" w:rsidR="001969F8" w:rsidRPr="005C3419" w:rsidRDefault="001969F8" w:rsidP="0006433C">
            <w:pPr>
              <w:jc w:val="right"/>
              <w:rPr>
                <w:color w:val="000000" w:themeColor="text1"/>
                <w:sz w:val="28"/>
                <w:szCs w:val="32"/>
              </w:rPr>
            </w:pPr>
            <w:r w:rsidRPr="005C3419">
              <w:rPr>
                <w:b/>
                <w:bCs/>
                <w:color w:val="000000" w:themeColor="text1"/>
                <w:sz w:val="28"/>
                <w:szCs w:val="32"/>
              </w:rPr>
              <w:t>Khu vực</w:t>
            </w:r>
          </w:p>
          <w:p w14:paraId="497A6B8C" w14:textId="77777777" w:rsidR="001969F8" w:rsidRPr="005C3419" w:rsidRDefault="001969F8" w:rsidP="0006433C">
            <w:pPr>
              <w:rPr>
                <w:color w:val="000000" w:themeColor="text1"/>
                <w:sz w:val="28"/>
                <w:szCs w:val="32"/>
              </w:rPr>
            </w:pPr>
            <w:r w:rsidRPr="005C3419">
              <w:rPr>
                <w:b/>
                <w:bCs/>
                <w:color w:val="000000" w:themeColor="text1"/>
                <w:sz w:val="28"/>
                <w:szCs w:val="32"/>
              </w:rPr>
              <w:t xml:space="preserve">Diện tích </w:t>
            </w:r>
            <w:r w:rsidRPr="005C3419">
              <w:rPr>
                <w:color w:val="000000" w:themeColor="text1"/>
                <w:sz w:val="28"/>
                <w:szCs w:val="32"/>
              </w:rPr>
              <w:t>(ha)</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7CACCD" w14:textId="77777777" w:rsidR="001969F8" w:rsidRPr="005C3419" w:rsidRDefault="001969F8" w:rsidP="0006433C">
            <w:pPr>
              <w:jc w:val="center"/>
              <w:rPr>
                <w:color w:val="000000" w:themeColor="text1"/>
                <w:sz w:val="28"/>
                <w:szCs w:val="32"/>
              </w:rPr>
            </w:pPr>
            <w:r w:rsidRPr="005C3419">
              <w:rPr>
                <w:b/>
                <w:bCs/>
                <w:color w:val="000000" w:themeColor="text1"/>
                <w:sz w:val="28"/>
                <w:szCs w:val="32"/>
              </w:rPr>
              <w:t>Các xã</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1FE3798" w14:textId="1E5D8D28" w:rsidR="001969F8" w:rsidRPr="005C3419" w:rsidRDefault="001969F8" w:rsidP="0006433C">
            <w:pPr>
              <w:jc w:val="center"/>
              <w:rPr>
                <w:color w:val="000000" w:themeColor="text1"/>
                <w:sz w:val="28"/>
                <w:szCs w:val="32"/>
              </w:rPr>
            </w:pPr>
            <w:r w:rsidRPr="005C3419">
              <w:rPr>
                <w:b/>
                <w:bCs/>
                <w:color w:val="000000" w:themeColor="text1"/>
                <w:sz w:val="28"/>
                <w:szCs w:val="32"/>
              </w:rPr>
              <w:t>Các phường</w:t>
            </w:r>
          </w:p>
        </w:tc>
      </w:tr>
      <w:tr w:rsidR="00360AF0" w:rsidRPr="005C3419" w14:paraId="705D58E7"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E22832E"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 0,1</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0F76D2"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0,50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54E1A8D"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0,60</w:t>
            </w:r>
          </w:p>
        </w:tc>
      </w:tr>
      <w:tr w:rsidR="00360AF0" w:rsidRPr="005C3419" w14:paraId="14BFE465"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8289346"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0,3</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7A6B9EC"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0,60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37763E"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0,70</w:t>
            </w:r>
          </w:p>
        </w:tc>
      </w:tr>
      <w:tr w:rsidR="00360AF0" w:rsidRPr="005C3419" w14:paraId="28D92407"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0A9AF31"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0,5</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8B29CA1"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0,70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72F9E4F"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0,80</w:t>
            </w:r>
          </w:p>
        </w:tc>
      </w:tr>
      <w:tr w:rsidR="00360AF0" w:rsidRPr="005C3419" w14:paraId="00F8A9C9"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D47E687"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A63958C"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0,85</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96CE0CC"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0,95</w:t>
            </w:r>
          </w:p>
        </w:tc>
      </w:tr>
      <w:tr w:rsidR="00360AF0" w:rsidRPr="005C3419" w14:paraId="7899C108"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9635EC"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3</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39F7787"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1,00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7B93E59"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1,10</w:t>
            </w:r>
          </w:p>
        </w:tc>
      </w:tr>
      <w:tr w:rsidR="00360AF0" w:rsidRPr="005C3419" w14:paraId="18FE2304"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8F54E8"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5</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EB90BA4"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1,40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C0077BB"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1,50</w:t>
            </w:r>
          </w:p>
        </w:tc>
      </w:tr>
      <w:tr w:rsidR="00360AF0" w:rsidRPr="005C3419" w14:paraId="696A5EEF"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68922160"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4917404F"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1,80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C0AE7C6"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1,90</w:t>
            </w:r>
          </w:p>
        </w:tc>
      </w:tr>
      <w:tr w:rsidR="00360AF0" w:rsidRPr="005C3419" w14:paraId="4D3168B5"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0C8E605"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lastRenderedPageBreak/>
              <w:t>30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62D1693"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2,20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AC7C731"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2,30</w:t>
            </w:r>
          </w:p>
        </w:tc>
      </w:tr>
      <w:tr w:rsidR="00360AF0" w:rsidRPr="005C3419" w14:paraId="7244244E"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B8AD3A6"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50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7E676BA"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2,80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F6574F0"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2,90</w:t>
            </w:r>
          </w:p>
        </w:tc>
      </w:tr>
      <w:tr w:rsidR="00360AF0" w:rsidRPr="005C3419" w14:paraId="59170EB2"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B31ADC3"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100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BE3DB31"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3,40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5CE055"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3,50</w:t>
            </w:r>
          </w:p>
        </w:tc>
      </w:tr>
      <w:tr w:rsidR="00360AF0" w:rsidRPr="005C3419" w14:paraId="58B14932"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649B9934"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300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4051583A"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4,00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0BB277F9"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4,10</w:t>
            </w:r>
          </w:p>
        </w:tc>
      </w:tr>
      <w:tr w:rsidR="00360AF0" w:rsidRPr="005C3419" w14:paraId="22CE1A73"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2451F6C8"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 500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7775148B"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4,80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61A21A0C" w14:textId="77777777" w:rsidR="001969F8" w:rsidRPr="005C3419" w:rsidRDefault="001969F8" w:rsidP="0006433C">
            <w:pPr>
              <w:spacing w:before="120"/>
              <w:jc w:val="center"/>
              <w:rPr>
                <w:color w:val="000000" w:themeColor="text1"/>
                <w:sz w:val="28"/>
                <w:szCs w:val="32"/>
              </w:rPr>
            </w:pPr>
            <w:r w:rsidRPr="005C3419">
              <w:rPr>
                <w:color w:val="000000" w:themeColor="text1"/>
                <w:sz w:val="28"/>
                <w:szCs w:val="32"/>
              </w:rPr>
              <w:t>4,90</w:t>
            </w:r>
          </w:p>
        </w:tc>
      </w:tr>
    </w:tbl>
    <w:p w14:paraId="4AD09CA3" w14:textId="77777777" w:rsidR="001969F8" w:rsidRPr="005C3419" w:rsidRDefault="001969F8" w:rsidP="000C6EF3">
      <w:pPr>
        <w:spacing w:before="60" w:after="60" w:line="360" w:lineRule="exact"/>
        <w:ind w:firstLine="720"/>
        <w:jc w:val="both"/>
        <w:rPr>
          <w:color w:val="000000" w:themeColor="text1"/>
          <w:spacing w:val="-4"/>
          <w:sz w:val="28"/>
          <w:szCs w:val="32"/>
        </w:rPr>
      </w:pPr>
      <w:r w:rsidRPr="005C3419">
        <w:rPr>
          <w:color w:val="000000" w:themeColor="text1"/>
          <w:spacing w:val="-4"/>
          <w:sz w:val="28"/>
          <w:szCs w:val="32"/>
        </w:rPr>
        <w:t>6.2. Bảng hệ số theo quy mô diện tích và khu vực để điều chỉnh định mức kinh tế - kỹ thuật khi định giá đất cụ thể theo phương pháp hệ số điều chỉnh giá đất</w:t>
      </w:r>
    </w:p>
    <w:p w14:paraId="250BD268" w14:textId="0A75FC9E" w:rsidR="001969F8" w:rsidRPr="005C3419" w:rsidRDefault="001969F8" w:rsidP="0006433C">
      <w:pPr>
        <w:spacing w:before="60" w:after="60" w:line="360" w:lineRule="exact"/>
        <w:jc w:val="center"/>
        <w:rPr>
          <w:b/>
          <w:i/>
          <w:color w:val="000000" w:themeColor="text1"/>
          <w:sz w:val="28"/>
          <w:szCs w:val="32"/>
        </w:rPr>
      </w:pPr>
      <w:r w:rsidRPr="005C3419">
        <w:rPr>
          <w:b/>
          <w:i/>
          <w:color w:val="000000" w:themeColor="text1"/>
          <w:sz w:val="28"/>
          <w:szCs w:val="32"/>
        </w:rPr>
        <w:t>Bảng 0</w:t>
      </w:r>
      <w:r w:rsidR="00233F14" w:rsidRPr="005C3419">
        <w:rPr>
          <w:b/>
          <w:i/>
          <w:color w:val="000000" w:themeColor="text1"/>
          <w:sz w:val="28"/>
          <w:szCs w:val="32"/>
        </w:rPr>
        <w:t>4</w:t>
      </w:r>
      <w:r w:rsidRPr="005C3419">
        <w:rPr>
          <w:b/>
          <w:i/>
          <w:color w:val="000000" w:themeColor="text1"/>
          <w:sz w:val="28"/>
          <w:szCs w:val="32"/>
        </w:rPr>
        <w:t>. Bảng hệ số theo quy mô diện tích và khu vực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2"/>
        <w:gridCol w:w="3255"/>
        <w:gridCol w:w="2844"/>
      </w:tblGrid>
      <w:tr w:rsidR="00360AF0" w:rsidRPr="005C3419" w14:paraId="4A5163D7" w14:textId="77777777" w:rsidTr="00EB3222">
        <w:trPr>
          <w:trHeight w:val="700"/>
          <w:tblHeader/>
        </w:trPr>
        <w:tc>
          <w:tcPr>
            <w:tcW w:w="1642" w:type="pct"/>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vAlign w:val="center"/>
          </w:tcPr>
          <w:p w14:paraId="5193A769" w14:textId="77777777" w:rsidR="001969F8" w:rsidRPr="005C3419" w:rsidRDefault="001969F8" w:rsidP="0006433C">
            <w:pPr>
              <w:jc w:val="right"/>
              <w:rPr>
                <w:color w:val="000000" w:themeColor="text1"/>
                <w:sz w:val="28"/>
                <w:szCs w:val="32"/>
              </w:rPr>
            </w:pPr>
            <w:r w:rsidRPr="005C3419">
              <w:rPr>
                <w:b/>
                <w:bCs/>
                <w:color w:val="000000" w:themeColor="text1"/>
                <w:sz w:val="28"/>
                <w:szCs w:val="32"/>
              </w:rPr>
              <w:t>Khu vực</w:t>
            </w:r>
          </w:p>
          <w:p w14:paraId="288A59DD" w14:textId="77777777" w:rsidR="001969F8" w:rsidRPr="005C3419" w:rsidRDefault="001969F8" w:rsidP="0006433C">
            <w:pPr>
              <w:rPr>
                <w:color w:val="000000" w:themeColor="text1"/>
                <w:sz w:val="28"/>
                <w:szCs w:val="32"/>
              </w:rPr>
            </w:pPr>
            <w:r w:rsidRPr="005C3419">
              <w:rPr>
                <w:b/>
                <w:bCs/>
                <w:color w:val="000000" w:themeColor="text1"/>
                <w:sz w:val="28"/>
                <w:szCs w:val="32"/>
              </w:rPr>
              <w:t xml:space="preserve">Diện tích </w:t>
            </w:r>
            <w:r w:rsidRPr="005C3419">
              <w:rPr>
                <w:color w:val="000000" w:themeColor="text1"/>
                <w:sz w:val="28"/>
                <w:szCs w:val="32"/>
              </w:rPr>
              <w:t>(ha)</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A62A48" w14:textId="77777777" w:rsidR="001969F8" w:rsidRPr="005C3419" w:rsidRDefault="001969F8" w:rsidP="0006433C">
            <w:pPr>
              <w:jc w:val="center"/>
              <w:rPr>
                <w:color w:val="000000" w:themeColor="text1"/>
                <w:sz w:val="28"/>
                <w:szCs w:val="32"/>
              </w:rPr>
            </w:pPr>
            <w:r w:rsidRPr="005C3419">
              <w:rPr>
                <w:b/>
                <w:bCs/>
                <w:color w:val="000000" w:themeColor="text1"/>
                <w:sz w:val="28"/>
                <w:szCs w:val="32"/>
              </w:rPr>
              <w:t>Các xã</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7B0F26F" w14:textId="4240211B" w:rsidR="001969F8" w:rsidRPr="005C3419" w:rsidRDefault="001969F8" w:rsidP="0006433C">
            <w:pPr>
              <w:jc w:val="center"/>
              <w:rPr>
                <w:color w:val="000000" w:themeColor="text1"/>
                <w:sz w:val="28"/>
                <w:szCs w:val="32"/>
              </w:rPr>
            </w:pPr>
            <w:r w:rsidRPr="005C3419">
              <w:rPr>
                <w:b/>
                <w:bCs/>
                <w:color w:val="000000" w:themeColor="text1"/>
                <w:sz w:val="28"/>
                <w:szCs w:val="32"/>
              </w:rPr>
              <w:t>Các phường</w:t>
            </w:r>
          </w:p>
        </w:tc>
      </w:tr>
      <w:tr w:rsidR="00360AF0" w:rsidRPr="005C3419" w14:paraId="09A988A0"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700EF1" w14:textId="77777777" w:rsidR="001969F8" w:rsidRPr="005C3419" w:rsidRDefault="001969F8" w:rsidP="0006433C">
            <w:pPr>
              <w:jc w:val="center"/>
              <w:rPr>
                <w:color w:val="000000" w:themeColor="text1"/>
                <w:sz w:val="28"/>
                <w:szCs w:val="32"/>
              </w:rPr>
            </w:pPr>
            <w:r w:rsidRPr="005C3419">
              <w:rPr>
                <w:color w:val="000000" w:themeColor="text1"/>
                <w:sz w:val="28"/>
                <w:szCs w:val="32"/>
              </w:rPr>
              <w:t>≤ 0,1</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F9F33D" w14:textId="77777777" w:rsidR="001969F8" w:rsidRPr="005C3419" w:rsidRDefault="001969F8" w:rsidP="0006433C">
            <w:pPr>
              <w:jc w:val="center"/>
              <w:rPr>
                <w:color w:val="000000" w:themeColor="text1"/>
                <w:sz w:val="28"/>
                <w:szCs w:val="32"/>
              </w:rPr>
            </w:pPr>
            <w:r w:rsidRPr="005C3419">
              <w:rPr>
                <w:color w:val="000000" w:themeColor="text1"/>
                <w:sz w:val="28"/>
                <w:szCs w:val="32"/>
              </w:rPr>
              <w:t>0,50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7F55423" w14:textId="77777777" w:rsidR="001969F8" w:rsidRPr="005C3419" w:rsidRDefault="001969F8" w:rsidP="0006433C">
            <w:pPr>
              <w:jc w:val="center"/>
              <w:rPr>
                <w:color w:val="000000" w:themeColor="text1"/>
                <w:sz w:val="28"/>
                <w:szCs w:val="32"/>
              </w:rPr>
            </w:pPr>
            <w:r w:rsidRPr="005C3419">
              <w:rPr>
                <w:color w:val="000000" w:themeColor="text1"/>
                <w:sz w:val="28"/>
                <w:szCs w:val="32"/>
              </w:rPr>
              <w:t>0,60</w:t>
            </w:r>
          </w:p>
        </w:tc>
      </w:tr>
      <w:tr w:rsidR="00360AF0" w:rsidRPr="005C3419" w14:paraId="076A787A"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7EB27A9" w14:textId="77777777" w:rsidR="001969F8" w:rsidRPr="005C3419" w:rsidRDefault="001969F8" w:rsidP="0006433C">
            <w:pPr>
              <w:jc w:val="center"/>
              <w:rPr>
                <w:color w:val="000000" w:themeColor="text1"/>
                <w:sz w:val="28"/>
                <w:szCs w:val="32"/>
              </w:rPr>
            </w:pPr>
            <w:r w:rsidRPr="005C3419">
              <w:rPr>
                <w:color w:val="000000" w:themeColor="text1"/>
                <w:sz w:val="28"/>
                <w:szCs w:val="32"/>
              </w:rPr>
              <w:t>0,3</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35D4774" w14:textId="77777777" w:rsidR="001969F8" w:rsidRPr="005C3419" w:rsidRDefault="001969F8" w:rsidP="0006433C">
            <w:pPr>
              <w:jc w:val="center"/>
              <w:rPr>
                <w:color w:val="000000" w:themeColor="text1"/>
                <w:sz w:val="28"/>
                <w:szCs w:val="32"/>
              </w:rPr>
            </w:pPr>
            <w:r w:rsidRPr="005C3419">
              <w:rPr>
                <w:color w:val="000000" w:themeColor="text1"/>
                <w:sz w:val="28"/>
                <w:szCs w:val="32"/>
              </w:rPr>
              <w:t>0,65</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C8AE470" w14:textId="77777777" w:rsidR="001969F8" w:rsidRPr="005C3419" w:rsidRDefault="001969F8" w:rsidP="0006433C">
            <w:pPr>
              <w:jc w:val="center"/>
              <w:rPr>
                <w:color w:val="000000" w:themeColor="text1"/>
                <w:sz w:val="28"/>
                <w:szCs w:val="32"/>
              </w:rPr>
            </w:pPr>
            <w:r w:rsidRPr="005C3419">
              <w:rPr>
                <w:color w:val="000000" w:themeColor="text1"/>
                <w:sz w:val="28"/>
                <w:szCs w:val="32"/>
              </w:rPr>
              <w:t>0,75</w:t>
            </w:r>
          </w:p>
        </w:tc>
      </w:tr>
      <w:tr w:rsidR="00360AF0" w:rsidRPr="005C3419" w14:paraId="6CA54381"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A9CA75B" w14:textId="77777777" w:rsidR="001969F8" w:rsidRPr="005C3419" w:rsidRDefault="001969F8" w:rsidP="0006433C">
            <w:pPr>
              <w:jc w:val="center"/>
              <w:rPr>
                <w:color w:val="000000" w:themeColor="text1"/>
                <w:sz w:val="28"/>
                <w:szCs w:val="32"/>
              </w:rPr>
            </w:pPr>
            <w:r w:rsidRPr="005C3419">
              <w:rPr>
                <w:color w:val="000000" w:themeColor="text1"/>
                <w:sz w:val="28"/>
                <w:szCs w:val="32"/>
              </w:rPr>
              <w:t>0,5</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6CD0908" w14:textId="77777777" w:rsidR="001969F8" w:rsidRPr="005C3419" w:rsidRDefault="001969F8" w:rsidP="0006433C">
            <w:pPr>
              <w:jc w:val="center"/>
              <w:rPr>
                <w:color w:val="000000" w:themeColor="text1"/>
                <w:sz w:val="28"/>
                <w:szCs w:val="32"/>
              </w:rPr>
            </w:pPr>
            <w:r w:rsidRPr="005C3419">
              <w:rPr>
                <w:color w:val="000000" w:themeColor="text1"/>
                <w:sz w:val="28"/>
                <w:szCs w:val="32"/>
              </w:rPr>
              <w:t>0,80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2E02983" w14:textId="77777777" w:rsidR="001969F8" w:rsidRPr="005C3419" w:rsidRDefault="001969F8" w:rsidP="0006433C">
            <w:pPr>
              <w:jc w:val="center"/>
              <w:rPr>
                <w:color w:val="000000" w:themeColor="text1"/>
                <w:sz w:val="28"/>
                <w:szCs w:val="32"/>
              </w:rPr>
            </w:pPr>
            <w:r w:rsidRPr="005C3419">
              <w:rPr>
                <w:color w:val="000000" w:themeColor="text1"/>
                <w:sz w:val="28"/>
                <w:szCs w:val="32"/>
              </w:rPr>
              <w:t>0,90</w:t>
            </w:r>
          </w:p>
        </w:tc>
      </w:tr>
      <w:tr w:rsidR="00360AF0" w:rsidRPr="005C3419" w14:paraId="2016F466"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1B9F8F" w14:textId="77777777" w:rsidR="001969F8" w:rsidRPr="005C3419" w:rsidRDefault="001969F8" w:rsidP="0006433C">
            <w:pPr>
              <w:jc w:val="center"/>
              <w:rPr>
                <w:color w:val="000000" w:themeColor="text1"/>
                <w:sz w:val="28"/>
                <w:szCs w:val="32"/>
              </w:rPr>
            </w:pPr>
            <w:r w:rsidRPr="005C3419">
              <w:rPr>
                <w:color w:val="000000" w:themeColor="text1"/>
                <w:sz w:val="28"/>
                <w:szCs w:val="32"/>
              </w:rPr>
              <w:t>1</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DC4E687" w14:textId="77777777" w:rsidR="001969F8" w:rsidRPr="005C3419" w:rsidRDefault="001969F8" w:rsidP="0006433C">
            <w:pPr>
              <w:jc w:val="center"/>
              <w:rPr>
                <w:color w:val="000000" w:themeColor="text1"/>
                <w:sz w:val="28"/>
                <w:szCs w:val="32"/>
              </w:rPr>
            </w:pPr>
            <w:r w:rsidRPr="005C3419">
              <w:rPr>
                <w:color w:val="000000" w:themeColor="text1"/>
                <w:sz w:val="28"/>
                <w:szCs w:val="32"/>
              </w:rPr>
              <w:t>1,00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5CC77A6" w14:textId="77777777" w:rsidR="001969F8" w:rsidRPr="005C3419" w:rsidRDefault="001969F8" w:rsidP="0006433C">
            <w:pPr>
              <w:jc w:val="center"/>
              <w:rPr>
                <w:color w:val="000000" w:themeColor="text1"/>
                <w:sz w:val="28"/>
                <w:szCs w:val="32"/>
              </w:rPr>
            </w:pPr>
            <w:r w:rsidRPr="005C3419">
              <w:rPr>
                <w:color w:val="000000" w:themeColor="text1"/>
                <w:sz w:val="28"/>
                <w:szCs w:val="32"/>
              </w:rPr>
              <w:t>1,10</w:t>
            </w:r>
          </w:p>
        </w:tc>
      </w:tr>
      <w:tr w:rsidR="00360AF0" w:rsidRPr="005C3419" w14:paraId="7C8BEB36"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AA9F68" w14:textId="77777777" w:rsidR="001969F8" w:rsidRPr="005C3419" w:rsidRDefault="001969F8" w:rsidP="0006433C">
            <w:pPr>
              <w:jc w:val="center"/>
              <w:rPr>
                <w:color w:val="000000" w:themeColor="text1"/>
                <w:sz w:val="28"/>
                <w:szCs w:val="32"/>
              </w:rPr>
            </w:pPr>
            <w:r w:rsidRPr="005C3419">
              <w:rPr>
                <w:color w:val="000000" w:themeColor="text1"/>
                <w:sz w:val="28"/>
                <w:szCs w:val="32"/>
              </w:rPr>
              <w:t>3</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BB23505" w14:textId="77777777" w:rsidR="001969F8" w:rsidRPr="005C3419" w:rsidRDefault="001969F8" w:rsidP="0006433C">
            <w:pPr>
              <w:jc w:val="center"/>
              <w:rPr>
                <w:color w:val="000000" w:themeColor="text1"/>
                <w:sz w:val="28"/>
                <w:szCs w:val="32"/>
              </w:rPr>
            </w:pPr>
            <w:r w:rsidRPr="005C3419">
              <w:rPr>
                <w:color w:val="000000" w:themeColor="text1"/>
                <w:sz w:val="28"/>
                <w:szCs w:val="32"/>
              </w:rPr>
              <w:t>1,20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EA8CB4C" w14:textId="77777777" w:rsidR="001969F8" w:rsidRPr="005C3419" w:rsidRDefault="001969F8" w:rsidP="0006433C">
            <w:pPr>
              <w:jc w:val="center"/>
              <w:rPr>
                <w:color w:val="000000" w:themeColor="text1"/>
                <w:sz w:val="28"/>
                <w:szCs w:val="32"/>
              </w:rPr>
            </w:pPr>
            <w:r w:rsidRPr="005C3419">
              <w:rPr>
                <w:color w:val="000000" w:themeColor="text1"/>
                <w:sz w:val="28"/>
                <w:szCs w:val="32"/>
              </w:rPr>
              <w:t>1,30</w:t>
            </w:r>
          </w:p>
        </w:tc>
      </w:tr>
      <w:tr w:rsidR="00360AF0" w:rsidRPr="005C3419" w14:paraId="3C8E2EDE"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ECB7732" w14:textId="77777777" w:rsidR="001969F8" w:rsidRPr="005C3419" w:rsidRDefault="001969F8" w:rsidP="0006433C">
            <w:pPr>
              <w:jc w:val="center"/>
              <w:rPr>
                <w:color w:val="000000" w:themeColor="text1"/>
                <w:sz w:val="28"/>
                <w:szCs w:val="32"/>
              </w:rPr>
            </w:pPr>
            <w:r w:rsidRPr="005C3419">
              <w:rPr>
                <w:color w:val="000000" w:themeColor="text1"/>
                <w:sz w:val="28"/>
                <w:szCs w:val="32"/>
              </w:rPr>
              <w:t>5</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EA88750" w14:textId="77777777" w:rsidR="001969F8" w:rsidRPr="005C3419" w:rsidRDefault="001969F8" w:rsidP="0006433C">
            <w:pPr>
              <w:jc w:val="center"/>
              <w:rPr>
                <w:color w:val="000000" w:themeColor="text1"/>
                <w:sz w:val="28"/>
                <w:szCs w:val="32"/>
              </w:rPr>
            </w:pPr>
            <w:r w:rsidRPr="005C3419">
              <w:rPr>
                <w:color w:val="000000" w:themeColor="text1"/>
                <w:sz w:val="28"/>
                <w:szCs w:val="32"/>
              </w:rPr>
              <w:t>1,40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25BF336" w14:textId="77777777" w:rsidR="001969F8" w:rsidRPr="005C3419" w:rsidRDefault="001969F8" w:rsidP="0006433C">
            <w:pPr>
              <w:jc w:val="center"/>
              <w:rPr>
                <w:color w:val="000000" w:themeColor="text1"/>
                <w:sz w:val="28"/>
                <w:szCs w:val="32"/>
              </w:rPr>
            </w:pPr>
            <w:r w:rsidRPr="005C3419">
              <w:rPr>
                <w:color w:val="000000" w:themeColor="text1"/>
                <w:sz w:val="28"/>
                <w:szCs w:val="32"/>
              </w:rPr>
              <w:t>1,50</w:t>
            </w:r>
          </w:p>
        </w:tc>
      </w:tr>
      <w:tr w:rsidR="00360AF0" w:rsidRPr="005C3419" w14:paraId="39DBC9FD"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5A8C2BB" w14:textId="77777777" w:rsidR="001969F8" w:rsidRPr="005C3419" w:rsidRDefault="001969F8" w:rsidP="0006433C">
            <w:pPr>
              <w:jc w:val="center"/>
              <w:rPr>
                <w:color w:val="000000" w:themeColor="text1"/>
                <w:sz w:val="28"/>
                <w:szCs w:val="32"/>
              </w:rPr>
            </w:pPr>
            <w:r w:rsidRPr="005C3419">
              <w:rPr>
                <w:color w:val="000000" w:themeColor="text1"/>
                <w:sz w:val="28"/>
                <w:szCs w:val="32"/>
              </w:rPr>
              <w:t>10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6434FBC" w14:textId="77777777" w:rsidR="001969F8" w:rsidRPr="005C3419" w:rsidRDefault="001969F8" w:rsidP="0006433C">
            <w:pPr>
              <w:jc w:val="center"/>
              <w:rPr>
                <w:color w:val="000000" w:themeColor="text1"/>
                <w:sz w:val="28"/>
                <w:szCs w:val="32"/>
              </w:rPr>
            </w:pPr>
            <w:r w:rsidRPr="005C3419">
              <w:rPr>
                <w:color w:val="000000" w:themeColor="text1"/>
                <w:sz w:val="28"/>
                <w:szCs w:val="32"/>
              </w:rPr>
              <w:t>1,60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F56A3ED" w14:textId="77777777" w:rsidR="001969F8" w:rsidRPr="005C3419" w:rsidRDefault="001969F8" w:rsidP="0006433C">
            <w:pPr>
              <w:jc w:val="center"/>
              <w:rPr>
                <w:color w:val="000000" w:themeColor="text1"/>
                <w:sz w:val="28"/>
                <w:szCs w:val="32"/>
              </w:rPr>
            </w:pPr>
            <w:r w:rsidRPr="005C3419">
              <w:rPr>
                <w:color w:val="000000" w:themeColor="text1"/>
                <w:sz w:val="28"/>
                <w:szCs w:val="32"/>
              </w:rPr>
              <w:t>1,70</w:t>
            </w:r>
          </w:p>
        </w:tc>
      </w:tr>
      <w:tr w:rsidR="00360AF0" w:rsidRPr="005C3419" w14:paraId="23A56817"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FE0B15F" w14:textId="77777777" w:rsidR="001969F8" w:rsidRPr="005C3419" w:rsidRDefault="001969F8" w:rsidP="0006433C">
            <w:pPr>
              <w:jc w:val="center"/>
              <w:rPr>
                <w:color w:val="000000" w:themeColor="text1"/>
                <w:sz w:val="28"/>
                <w:szCs w:val="32"/>
              </w:rPr>
            </w:pPr>
            <w:r w:rsidRPr="005C3419">
              <w:rPr>
                <w:color w:val="000000" w:themeColor="text1"/>
                <w:sz w:val="28"/>
                <w:szCs w:val="32"/>
              </w:rPr>
              <w:t>30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A0167C6" w14:textId="77777777" w:rsidR="001969F8" w:rsidRPr="005C3419" w:rsidRDefault="001969F8" w:rsidP="0006433C">
            <w:pPr>
              <w:jc w:val="center"/>
              <w:rPr>
                <w:color w:val="000000" w:themeColor="text1"/>
                <w:sz w:val="28"/>
                <w:szCs w:val="32"/>
              </w:rPr>
            </w:pPr>
            <w:r w:rsidRPr="005C3419">
              <w:rPr>
                <w:color w:val="000000" w:themeColor="text1"/>
                <w:sz w:val="28"/>
                <w:szCs w:val="32"/>
              </w:rPr>
              <w:t>1,80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2F6DDBD" w14:textId="77777777" w:rsidR="001969F8" w:rsidRPr="005C3419" w:rsidRDefault="001969F8" w:rsidP="0006433C">
            <w:pPr>
              <w:jc w:val="center"/>
              <w:rPr>
                <w:color w:val="000000" w:themeColor="text1"/>
                <w:sz w:val="28"/>
                <w:szCs w:val="32"/>
              </w:rPr>
            </w:pPr>
            <w:r w:rsidRPr="005C3419">
              <w:rPr>
                <w:color w:val="000000" w:themeColor="text1"/>
                <w:sz w:val="28"/>
                <w:szCs w:val="32"/>
              </w:rPr>
              <w:t>1,90</w:t>
            </w:r>
          </w:p>
        </w:tc>
      </w:tr>
      <w:tr w:rsidR="00360AF0" w:rsidRPr="005C3419" w14:paraId="1A392526"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96F853" w14:textId="77777777" w:rsidR="001969F8" w:rsidRPr="005C3419" w:rsidRDefault="001969F8" w:rsidP="0006433C">
            <w:pPr>
              <w:jc w:val="center"/>
              <w:rPr>
                <w:color w:val="000000" w:themeColor="text1"/>
                <w:sz w:val="28"/>
                <w:szCs w:val="32"/>
              </w:rPr>
            </w:pPr>
            <w:r w:rsidRPr="005C3419">
              <w:rPr>
                <w:color w:val="000000" w:themeColor="text1"/>
                <w:sz w:val="28"/>
                <w:szCs w:val="32"/>
              </w:rPr>
              <w:t>50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9C143F3" w14:textId="77777777" w:rsidR="001969F8" w:rsidRPr="005C3419" w:rsidRDefault="001969F8" w:rsidP="0006433C">
            <w:pPr>
              <w:jc w:val="center"/>
              <w:rPr>
                <w:color w:val="000000" w:themeColor="text1"/>
                <w:sz w:val="28"/>
                <w:szCs w:val="32"/>
              </w:rPr>
            </w:pPr>
            <w:r w:rsidRPr="005C3419">
              <w:rPr>
                <w:color w:val="000000" w:themeColor="text1"/>
                <w:sz w:val="28"/>
                <w:szCs w:val="32"/>
              </w:rPr>
              <w:t>2,00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65872CE" w14:textId="77777777" w:rsidR="001969F8" w:rsidRPr="005C3419" w:rsidRDefault="001969F8" w:rsidP="0006433C">
            <w:pPr>
              <w:jc w:val="center"/>
              <w:rPr>
                <w:color w:val="000000" w:themeColor="text1"/>
                <w:sz w:val="28"/>
                <w:szCs w:val="32"/>
              </w:rPr>
            </w:pPr>
            <w:r w:rsidRPr="005C3419">
              <w:rPr>
                <w:color w:val="000000" w:themeColor="text1"/>
                <w:sz w:val="28"/>
                <w:szCs w:val="32"/>
              </w:rPr>
              <w:t>2,10</w:t>
            </w:r>
          </w:p>
        </w:tc>
      </w:tr>
      <w:tr w:rsidR="00360AF0" w:rsidRPr="005C3419" w14:paraId="44C8FC1D"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D52F441" w14:textId="77777777" w:rsidR="001969F8" w:rsidRPr="005C3419" w:rsidRDefault="001969F8" w:rsidP="0006433C">
            <w:pPr>
              <w:jc w:val="center"/>
              <w:rPr>
                <w:color w:val="000000" w:themeColor="text1"/>
                <w:sz w:val="28"/>
                <w:szCs w:val="32"/>
              </w:rPr>
            </w:pPr>
            <w:r w:rsidRPr="005C3419">
              <w:rPr>
                <w:color w:val="000000" w:themeColor="text1"/>
                <w:sz w:val="28"/>
                <w:szCs w:val="32"/>
              </w:rPr>
              <w:t>100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271261A" w14:textId="77777777" w:rsidR="001969F8" w:rsidRPr="005C3419" w:rsidRDefault="001969F8" w:rsidP="0006433C">
            <w:pPr>
              <w:jc w:val="center"/>
              <w:rPr>
                <w:color w:val="000000" w:themeColor="text1"/>
                <w:sz w:val="28"/>
                <w:szCs w:val="32"/>
              </w:rPr>
            </w:pPr>
            <w:r w:rsidRPr="005C3419">
              <w:rPr>
                <w:color w:val="000000" w:themeColor="text1"/>
                <w:sz w:val="28"/>
                <w:szCs w:val="32"/>
              </w:rPr>
              <w:t>2,20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9CF67AC" w14:textId="77777777" w:rsidR="001969F8" w:rsidRPr="005C3419" w:rsidRDefault="001969F8" w:rsidP="0006433C">
            <w:pPr>
              <w:jc w:val="center"/>
              <w:rPr>
                <w:color w:val="000000" w:themeColor="text1"/>
                <w:sz w:val="28"/>
                <w:szCs w:val="32"/>
              </w:rPr>
            </w:pPr>
            <w:r w:rsidRPr="005C3419">
              <w:rPr>
                <w:color w:val="000000" w:themeColor="text1"/>
                <w:sz w:val="28"/>
                <w:szCs w:val="32"/>
              </w:rPr>
              <w:t>2,30</w:t>
            </w:r>
          </w:p>
        </w:tc>
      </w:tr>
      <w:tr w:rsidR="00360AF0" w:rsidRPr="005C3419" w14:paraId="465FEA4B"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D7CBB13" w14:textId="77777777" w:rsidR="001969F8" w:rsidRPr="005C3419" w:rsidRDefault="001969F8" w:rsidP="0006433C">
            <w:pPr>
              <w:jc w:val="center"/>
              <w:rPr>
                <w:color w:val="000000" w:themeColor="text1"/>
                <w:sz w:val="28"/>
                <w:szCs w:val="32"/>
              </w:rPr>
            </w:pPr>
            <w:r w:rsidRPr="005C3419">
              <w:rPr>
                <w:color w:val="000000" w:themeColor="text1"/>
                <w:sz w:val="28"/>
                <w:szCs w:val="32"/>
              </w:rPr>
              <w:t>300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521C03C" w14:textId="77777777" w:rsidR="001969F8" w:rsidRPr="005C3419" w:rsidRDefault="001969F8" w:rsidP="0006433C">
            <w:pPr>
              <w:jc w:val="center"/>
              <w:rPr>
                <w:color w:val="000000" w:themeColor="text1"/>
                <w:sz w:val="28"/>
                <w:szCs w:val="32"/>
              </w:rPr>
            </w:pPr>
            <w:r w:rsidRPr="005C3419">
              <w:rPr>
                <w:color w:val="000000" w:themeColor="text1"/>
                <w:sz w:val="28"/>
                <w:szCs w:val="32"/>
              </w:rPr>
              <w:t>2,40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AD8B335" w14:textId="77777777" w:rsidR="001969F8" w:rsidRPr="005C3419" w:rsidRDefault="001969F8" w:rsidP="0006433C">
            <w:pPr>
              <w:jc w:val="center"/>
              <w:rPr>
                <w:color w:val="000000" w:themeColor="text1"/>
                <w:sz w:val="28"/>
                <w:szCs w:val="32"/>
              </w:rPr>
            </w:pPr>
            <w:r w:rsidRPr="005C3419">
              <w:rPr>
                <w:color w:val="000000" w:themeColor="text1"/>
                <w:sz w:val="28"/>
                <w:szCs w:val="32"/>
              </w:rPr>
              <w:t>2,50</w:t>
            </w:r>
          </w:p>
        </w:tc>
      </w:tr>
      <w:tr w:rsidR="00360AF0" w:rsidRPr="005C3419" w14:paraId="0E06387B"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8AC2A9E" w14:textId="77777777" w:rsidR="001969F8" w:rsidRPr="005C3419" w:rsidRDefault="001969F8" w:rsidP="0006433C">
            <w:pPr>
              <w:jc w:val="center"/>
              <w:rPr>
                <w:color w:val="000000" w:themeColor="text1"/>
                <w:sz w:val="28"/>
                <w:szCs w:val="32"/>
              </w:rPr>
            </w:pPr>
            <w:r w:rsidRPr="005C3419">
              <w:rPr>
                <w:color w:val="000000" w:themeColor="text1"/>
                <w:sz w:val="28"/>
                <w:szCs w:val="32"/>
              </w:rPr>
              <w:t>500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EBD467" w14:textId="77777777" w:rsidR="001969F8" w:rsidRPr="005C3419" w:rsidRDefault="001969F8" w:rsidP="0006433C">
            <w:pPr>
              <w:jc w:val="center"/>
              <w:rPr>
                <w:color w:val="000000" w:themeColor="text1"/>
                <w:sz w:val="28"/>
                <w:szCs w:val="32"/>
              </w:rPr>
            </w:pPr>
            <w:r w:rsidRPr="005C3419">
              <w:rPr>
                <w:color w:val="000000" w:themeColor="text1"/>
                <w:sz w:val="28"/>
                <w:szCs w:val="32"/>
              </w:rPr>
              <w:t>2,60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5404791" w14:textId="77777777" w:rsidR="001969F8" w:rsidRPr="005C3419" w:rsidRDefault="001969F8" w:rsidP="0006433C">
            <w:pPr>
              <w:jc w:val="center"/>
              <w:rPr>
                <w:color w:val="000000" w:themeColor="text1"/>
                <w:sz w:val="28"/>
                <w:szCs w:val="32"/>
              </w:rPr>
            </w:pPr>
            <w:r w:rsidRPr="005C3419">
              <w:rPr>
                <w:color w:val="000000" w:themeColor="text1"/>
                <w:sz w:val="28"/>
                <w:szCs w:val="32"/>
              </w:rPr>
              <w:t>2,70</w:t>
            </w:r>
          </w:p>
        </w:tc>
      </w:tr>
      <w:tr w:rsidR="00360AF0" w:rsidRPr="005C3419" w14:paraId="3920164B"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FB18002" w14:textId="77777777" w:rsidR="001969F8" w:rsidRPr="005C3419" w:rsidRDefault="001969F8" w:rsidP="0006433C">
            <w:pPr>
              <w:jc w:val="center"/>
              <w:rPr>
                <w:color w:val="000000" w:themeColor="text1"/>
                <w:sz w:val="28"/>
                <w:szCs w:val="32"/>
              </w:rPr>
            </w:pPr>
            <w:r w:rsidRPr="005C3419">
              <w:rPr>
                <w:color w:val="000000" w:themeColor="text1"/>
                <w:sz w:val="28"/>
                <w:szCs w:val="32"/>
              </w:rPr>
              <w:t>1.000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7887E7A" w14:textId="77777777" w:rsidR="001969F8" w:rsidRPr="005C3419" w:rsidRDefault="001969F8" w:rsidP="0006433C">
            <w:pPr>
              <w:jc w:val="center"/>
              <w:rPr>
                <w:color w:val="000000" w:themeColor="text1"/>
                <w:sz w:val="28"/>
                <w:szCs w:val="32"/>
              </w:rPr>
            </w:pPr>
            <w:r w:rsidRPr="005C3419">
              <w:rPr>
                <w:color w:val="000000" w:themeColor="text1"/>
                <w:sz w:val="28"/>
                <w:szCs w:val="32"/>
              </w:rPr>
              <w:t>2,80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A68FF89" w14:textId="77777777" w:rsidR="001969F8" w:rsidRPr="005C3419" w:rsidRDefault="001969F8" w:rsidP="0006433C">
            <w:pPr>
              <w:jc w:val="center"/>
              <w:rPr>
                <w:color w:val="000000" w:themeColor="text1"/>
                <w:sz w:val="28"/>
                <w:szCs w:val="32"/>
              </w:rPr>
            </w:pPr>
            <w:r w:rsidRPr="005C3419">
              <w:rPr>
                <w:color w:val="000000" w:themeColor="text1"/>
                <w:sz w:val="28"/>
                <w:szCs w:val="32"/>
              </w:rPr>
              <w:t>2,90</w:t>
            </w:r>
          </w:p>
        </w:tc>
      </w:tr>
      <w:tr w:rsidR="00360AF0" w:rsidRPr="005C3419" w14:paraId="43196124"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F0407D3" w14:textId="77777777" w:rsidR="001969F8" w:rsidRPr="005C3419" w:rsidRDefault="001969F8" w:rsidP="0006433C">
            <w:pPr>
              <w:jc w:val="center"/>
              <w:rPr>
                <w:color w:val="000000" w:themeColor="text1"/>
                <w:sz w:val="28"/>
                <w:szCs w:val="32"/>
              </w:rPr>
            </w:pPr>
            <w:r w:rsidRPr="005C3419">
              <w:rPr>
                <w:color w:val="000000" w:themeColor="text1"/>
                <w:sz w:val="28"/>
                <w:szCs w:val="32"/>
              </w:rPr>
              <w:t>3.000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ACF58D" w14:textId="77777777" w:rsidR="001969F8" w:rsidRPr="005C3419" w:rsidRDefault="001969F8" w:rsidP="0006433C">
            <w:pPr>
              <w:jc w:val="center"/>
              <w:rPr>
                <w:color w:val="000000" w:themeColor="text1"/>
                <w:sz w:val="28"/>
                <w:szCs w:val="32"/>
              </w:rPr>
            </w:pPr>
            <w:r w:rsidRPr="005C3419">
              <w:rPr>
                <w:color w:val="000000" w:themeColor="text1"/>
                <w:sz w:val="28"/>
                <w:szCs w:val="32"/>
              </w:rPr>
              <w:t>3,00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E552281" w14:textId="77777777" w:rsidR="001969F8" w:rsidRPr="005C3419" w:rsidRDefault="001969F8" w:rsidP="0006433C">
            <w:pPr>
              <w:jc w:val="center"/>
              <w:rPr>
                <w:color w:val="000000" w:themeColor="text1"/>
                <w:sz w:val="28"/>
                <w:szCs w:val="32"/>
              </w:rPr>
            </w:pPr>
            <w:r w:rsidRPr="005C3419">
              <w:rPr>
                <w:color w:val="000000" w:themeColor="text1"/>
                <w:sz w:val="28"/>
                <w:szCs w:val="32"/>
              </w:rPr>
              <w:t>3,10</w:t>
            </w:r>
          </w:p>
        </w:tc>
      </w:tr>
      <w:tr w:rsidR="00360AF0" w:rsidRPr="005C3419" w14:paraId="52F122D2" w14:textId="77777777" w:rsidTr="00EB3222">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FB07759" w14:textId="77777777" w:rsidR="001969F8" w:rsidRPr="005C3419" w:rsidRDefault="001969F8" w:rsidP="0006433C">
            <w:pPr>
              <w:jc w:val="center"/>
              <w:rPr>
                <w:color w:val="000000" w:themeColor="text1"/>
                <w:sz w:val="28"/>
                <w:szCs w:val="32"/>
              </w:rPr>
            </w:pPr>
            <w:r w:rsidRPr="005C3419">
              <w:rPr>
                <w:color w:val="000000" w:themeColor="text1"/>
                <w:sz w:val="28"/>
                <w:szCs w:val="32"/>
              </w:rPr>
              <w:t>≥ 5.000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DF5FEE" w14:textId="77777777" w:rsidR="001969F8" w:rsidRPr="005C3419" w:rsidRDefault="001969F8" w:rsidP="0006433C">
            <w:pPr>
              <w:jc w:val="center"/>
              <w:rPr>
                <w:color w:val="000000" w:themeColor="text1"/>
                <w:sz w:val="28"/>
                <w:szCs w:val="32"/>
              </w:rPr>
            </w:pPr>
            <w:r w:rsidRPr="005C3419">
              <w:rPr>
                <w:color w:val="000000" w:themeColor="text1"/>
                <w:sz w:val="28"/>
                <w:szCs w:val="32"/>
              </w:rPr>
              <w:t>3,20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7701C0E" w14:textId="77777777" w:rsidR="001969F8" w:rsidRPr="005C3419" w:rsidRDefault="001969F8" w:rsidP="0006433C">
            <w:pPr>
              <w:jc w:val="center"/>
              <w:rPr>
                <w:color w:val="000000" w:themeColor="text1"/>
                <w:sz w:val="28"/>
                <w:szCs w:val="32"/>
              </w:rPr>
            </w:pPr>
            <w:r w:rsidRPr="005C3419">
              <w:rPr>
                <w:color w:val="000000" w:themeColor="text1"/>
                <w:sz w:val="28"/>
                <w:szCs w:val="32"/>
              </w:rPr>
              <w:t>3,30</w:t>
            </w:r>
          </w:p>
        </w:tc>
      </w:tr>
    </w:tbl>
    <w:p w14:paraId="131B5046" w14:textId="18908A96"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6.3. Hệ số theo quy mô diện tích và khu vực quy định tại các Bảng 0</w:t>
      </w:r>
      <w:r w:rsidR="00233F14" w:rsidRPr="005C3419">
        <w:rPr>
          <w:color w:val="000000" w:themeColor="text1"/>
          <w:sz w:val="28"/>
          <w:szCs w:val="32"/>
        </w:rPr>
        <w:t>2</w:t>
      </w:r>
      <w:r w:rsidRPr="005C3419">
        <w:rPr>
          <w:color w:val="000000" w:themeColor="text1"/>
          <w:sz w:val="28"/>
          <w:szCs w:val="32"/>
        </w:rPr>
        <w:t>,</w:t>
      </w:r>
      <w:r w:rsidR="00233F14" w:rsidRPr="005C3419">
        <w:rPr>
          <w:color w:val="000000" w:themeColor="text1"/>
          <w:sz w:val="28"/>
          <w:szCs w:val="32"/>
        </w:rPr>
        <w:t xml:space="preserve"> Bảng</w:t>
      </w:r>
      <w:r w:rsidRPr="005C3419">
        <w:rPr>
          <w:color w:val="000000" w:themeColor="text1"/>
          <w:sz w:val="28"/>
          <w:szCs w:val="32"/>
        </w:rPr>
        <w:t xml:space="preserve"> 0</w:t>
      </w:r>
      <w:r w:rsidR="00233F14" w:rsidRPr="005C3419">
        <w:rPr>
          <w:color w:val="000000" w:themeColor="text1"/>
          <w:sz w:val="28"/>
          <w:szCs w:val="32"/>
        </w:rPr>
        <w:t>3</w:t>
      </w:r>
      <w:r w:rsidRPr="005C3419">
        <w:rPr>
          <w:color w:val="000000" w:themeColor="text1"/>
          <w:sz w:val="28"/>
          <w:szCs w:val="32"/>
        </w:rPr>
        <w:t xml:space="preserve"> Mục 6.1 và Bảng 0</w:t>
      </w:r>
      <w:r w:rsidR="00233F14" w:rsidRPr="005C3419">
        <w:rPr>
          <w:color w:val="000000" w:themeColor="text1"/>
          <w:sz w:val="28"/>
          <w:szCs w:val="32"/>
        </w:rPr>
        <w:t>4</w:t>
      </w:r>
      <w:r w:rsidRPr="005C3419">
        <w:rPr>
          <w:color w:val="000000" w:themeColor="text1"/>
          <w:sz w:val="28"/>
          <w:szCs w:val="32"/>
        </w:rPr>
        <w:t xml:space="preserve"> Mục 6.2 được tính theo phương pháp nội suy.</w:t>
      </w:r>
    </w:p>
    <w:p w14:paraId="19E348C7" w14:textId="77777777" w:rsidR="001969F8" w:rsidRPr="005C3419" w:rsidRDefault="001969F8" w:rsidP="0006433C">
      <w:pPr>
        <w:spacing w:before="60" w:after="60" w:line="360" w:lineRule="exact"/>
        <w:ind w:firstLine="720"/>
        <w:jc w:val="both"/>
        <w:rPr>
          <w:color w:val="000000" w:themeColor="text1"/>
          <w:sz w:val="28"/>
          <w:szCs w:val="32"/>
        </w:rPr>
      </w:pPr>
      <w:r w:rsidRPr="005C3419">
        <w:rPr>
          <w:color w:val="000000" w:themeColor="text1"/>
          <w:sz w:val="28"/>
          <w:szCs w:val="32"/>
        </w:rPr>
        <w:t>Thửa đất hoặc khu đất, khu vực cần định giá đất nằm trên địa bàn từ 02 xã, phường trở lên thì tính theo xã, phường có diện tích thửa đất hoặc khu đất, khu vực định giá đất lớn nhất.</w:t>
      </w:r>
    </w:p>
    <w:p w14:paraId="1BD7A56D" w14:textId="5956D2E4" w:rsidR="001969F8" w:rsidRPr="005C3419" w:rsidRDefault="001969F8" w:rsidP="0006433C">
      <w:pPr>
        <w:spacing w:before="240" w:after="240" w:line="400" w:lineRule="exact"/>
        <w:jc w:val="center"/>
        <w:rPr>
          <w:color w:val="000000" w:themeColor="text1"/>
          <w:sz w:val="28"/>
          <w:szCs w:val="28"/>
        </w:rPr>
      </w:pPr>
      <w:r w:rsidRPr="005C3419">
        <w:rPr>
          <w:b/>
          <w:bCs/>
          <w:color w:val="000000" w:themeColor="text1"/>
          <w:sz w:val="28"/>
          <w:szCs w:val="28"/>
        </w:rPr>
        <w:lastRenderedPageBreak/>
        <w:t>Phần II</w:t>
      </w:r>
      <w:r w:rsidR="000F25F1" w:rsidRPr="005C3419">
        <w:rPr>
          <w:b/>
          <w:bCs/>
          <w:color w:val="000000" w:themeColor="text1"/>
          <w:sz w:val="28"/>
          <w:szCs w:val="28"/>
        </w:rPr>
        <w:t xml:space="preserve">: </w:t>
      </w:r>
      <w:r w:rsidRPr="005C3419">
        <w:rPr>
          <w:b/>
          <w:bCs/>
          <w:color w:val="000000" w:themeColor="text1"/>
          <w:sz w:val="28"/>
          <w:szCs w:val="28"/>
        </w:rPr>
        <w:t>ĐỊNH MỨC KINH TẾ - KỸ THUẬT</w:t>
      </w:r>
    </w:p>
    <w:p w14:paraId="3AF1F9D9" w14:textId="77777777" w:rsidR="001969F8" w:rsidRPr="005C3419" w:rsidRDefault="001969F8" w:rsidP="0006433C">
      <w:pPr>
        <w:spacing w:before="240" w:after="240" w:line="400" w:lineRule="exact"/>
        <w:jc w:val="center"/>
        <w:rPr>
          <w:color w:val="000000" w:themeColor="text1"/>
          <w:sz w:val="28"/>
          <w:szCs w:val="28"/>
        </w:rPr>
      </w:pPr>
      <w:bookmarkStart w:id="11" w:name="chuong_2"/>
      <w:r w:rsidRPr="005C3419">
        <w:rPr>
          <w:b/>
          <w:bCs/>
          <w:color w:val="000000" w:themeColor="text1"/>
          <w:sz w:val="28"/>
          <w:szCs w:val="28"/>
        </w:rPr>
        <w:t>Chương I</w:t>
      </w:r>
      <w:bookmarkEnd w:id="11"/>
    </w:p>
    <w:p w14:paraId="700ADCF6" w14:textId="50B62506" w:rsidR="001969F8" w:rsidRPr="005C3419" w:rsidRDefault="001969F8" w:rsidP="0006433C">
      <w:pPr>
        <w:spacing w:before="120" w:after="280" w:afterAutospacing="1"/>
        <w:jc w:val="center"/>
        <w:rPr>
          <w:color w:val="000000" w:themeColor="text1"/>
          <w:sz w:val="28"/>
          <w:szCs w:val="32"/>
        </w:rPr>
      </w:pPr>
      <w:bookmarkStart w:id="12" w:name="chuong_2_name"/>
      <w:r w:rsidRPr="005C3419">
        <w:rPr>
          <w:b/>
          <w:bCs/>
          <w:color w:val="000000" w:themeColor="text1"/>
          <w:sz w:val="28"/>
          <w:szCs w:val="32"/>
        </w:rPr>
        <w:t>ĐỊNH MỨC KINH TẾ - KỸ THUẬT</w:t>
      </w:r>
      <w:bookmarkEnd w:id="12"/>
      <w:r w:rsidRPr="005C3419">
        <w:rPr>
          <w:b/>
          <w:bCs/>
          <w:color w:val="000000" w:themeColor="text1"/>
          <w:sz w:val="28"/>
          <w:szCs w:val="32"/>
        </w:rPr>
        <w:t xml:space="preserve"> XÂY DỰNG BẢNG GIÁ ĐẤT THEO KHU VỰC, VỊ TRÍ ĐẤT</w:t>
      </w:r>
    </w:p>
    <w:p w14:paraId="6BCBAF1E" w14:textId="77777777" w:rsidR="001969F8" w:rsidRPr="005C3419" w:rsidRDefault="001969F8" w:rsidP="000C6EF3">
      <w:pPr>
        <w:spacing w:before="60" w:after="60" w:line="360" w:lineRule="exact"/>
        <w:ind w:firstLine="567"/>
        <w:rPr>
          <w:color w:val="000000" w:themeColor="text1"/>
          <w:sz w:val="28"/>
          <w:szCs w:val="28"/>
        </w:rPr>
      </w:pPr>
      <w:bookmarkStart w:id="13" w:name="dieu_1_2"/>
      <w:r w:rsidRPr="005C3419">
        <w:rPr>
          <w:b/>
          <w:bCs/>
          <w:color w:val="000000" w:themeColor="text1"/>
          <w:sz w:val="28"/>
          <w:szCs w:val="28"/>
        </w:rPr>
        <w:t>1. Định mức lao động</w:t>
      </w:r>
      <w:bookmarkEnd w:id="13"/>
    </w:p>
    <w:p w14:paraId="000A0584" w14:textId="29809B2B" w:rsidR="001969F8" w:rsidRPr="005C3419" w:rsidRDefault="00EB5A36" w:rsidP="00EB5A36">
      <w:pPr>
        <w:spacing w:before="60" w:after="60"/>
        <w:ind w:left="7200" w:firstLine="720"/>
        <w:jc w:val="center"/>
        <w:rPr>
          <w:b/>
          <w:i/>
          <w:color w:val="000000" w:themeColor="text1"/>
          <w:sz w:val="28"/>
          <w:szCs w:val="28"/>
        </w:rPr>
      </w:pPr>
      <w:r w:rsidRPr="005C3419">
        <w:rPr>
          <w:b/>
          <w:i/>
          <w:color w:val="000000" w:themeColor="text1"/>
          <w:sz w:val="28"/>
          <w:szCs w:val="28"/>
        </w:rPr>
        <w:t>Bảng 0</w:t>
      </w:r>
      <w:r w:rsidR="00233F14" w:rsidRPr="005C3419">
        <w:rPr>
          <w:b/>
          <w:i/>
          <w:color w:val="000000" w:themeColor="text1"/>
          <w:sz w:val="28"/>
          <w:szCs w:val="28"/>
        </w:rPr>
        <w:t>5</w:t>
      </w:r>
    </w:p>
    <w:tbl>
      <w:tblPr>
        <w:tblW w:w="5000" w:type="pct"/>
        <w:jc w:val="center"/>
        <w:tblLayout w:type="fixed"/>
        <w:tblLook w:val="04A0" w:firstRow="1" w:lastRow="0" w:firstColumn="1" w:lastColumn="0" w:noHBand="0" w:noVBand="1"/>
      </w:tblPr>
      <w:tblGrid>
        <w:gridCol w:w="848"/>
        <w:gridCol w:w="3792"/>
        <w:gridCol w:w="1558"/>
        <w:gridCol w:w="1503"/>
        <w:gridCol w:w="1586"/>
      </w:tblGrid>
      <w:tr w:rsidR="00360AF0" w:rsidRPr="005C3419" w14:paraId="44558489" w14:textId="77777777" w:rsidTr="00EB3222">
        <w:trPr>
          <w:trHeight w:val="820"/>
          <w:tblHeader/>
          <w:jc w:val="center"/>
        </w:trPr>
        <w:tc>
          <w:tcPr>
            <w:tcW w:w="456" w:type="pct"/>
            <w:vMerge w:val="restart"/>
            <w:tcBorders>
              <w:top w:val="single" w:sz="4" w:space="0" w:color="auto"/>
              <w:left w:val="single" w:sz="4" w:space="0" w:color="auto"/>
              <w:bottom w:val="single" w:sz="4" w:space="0" w:color="auto"/>
              <w:right w:val="single" w:sz="4" w:space="0" w:color="auto"/>
            </w:tcBorders>
            <w:vAlign w:val="center"/>
            <w:hideMark/>
          </w:tcPr>
          <w:p w14:paraId="1B8256EC" w14:textId="2B76ABB5" w:rsidR="001969F8" w:rsidRPr="005C3419" w:rsidRDefault="00C96206" w:rsidP="0006433C">
            <w:pPr>
              <w:jc w:val="center"/>
              <w:rPr>
                <w:b/>
                <w:bCs/>
                <w:color w:val="000000" w:themeColor="text1"/>
              </w:rPr>
            </w:pPr>
            <w:r w:rsidRPr="005C3419">
              <w:rPr>
                <w:b/>
                <w:bCs/>
                <w:color w:val="000000" w:themeColor="text1"/>
              </w:rPr>
              <w:t>S</w:t>
            </w:r>
            <w:r w:rsidR="001969F8" w:rsidRPr="005C3419">
              <w:rPr>
                <w:b/>
                <w:bCs/>
                <w:color w:val="000000" w:themeColor="text1"/>
              </w:rPr>
              <w:t>TT</w:t>
            </w:r>
          </w:p>
        </w:tc>
        <w:tc>
          <w:tcPr>
            <w:tcW w:w="204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4D5787" w14:textId="77777777" w:rsidR="001969F8" w:rsidRPr="005C3419" w:rsidRDefault="001969F8" w:rsidP="0006433C">
            <w:pPr>
              <w:jc w:val="center"/>
              <w:rPr>
                <w:b/>
                <w:bCs/>
                <w:color w:val="000000" w:themeColor="text1"/>
              </w:rPr>
            </w:pPr>
            <w:r w:rsidRPr="005C3419">
              <w:rPr>
                <w:b/>
                <w:bCs/>
                <w:color w:val="000000" w:themeColor="text1"/>
              </w:rPr>
              <w:t>Nội dung công việc</w:t>
            </w:r>
          </w:p>
        </w:tc>
        <w:tc>
          <w:tcPr>
            <w:tcW w:w="8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23BB93" w14:textId="77777777" w:rsidR="001969F8" w:rsidRPr="005C3419" w:rsidRDefault="001969F8" w:rsidP="0006433C">
            <w:pPr>
              <w:jc w:val="center"/>
              <w:rPr>
                <w:b/>
                <w:bCs/>
                <w:color w:val="000000" w:themeColor="text1"/>
              </w:rPr>
            </w:pPr>
            <w:r w:rsidRPr="005C3419">
              <w:rPr>
                <w:b/>
                <w:bCs/>
                <w:color w:val="000000" w:themeColor="text1"/>
              </w:rPr>
              <w:t>Định biên</w:t>
            </w:r>
          </w:p>
        </w:tc>
        <w:tc>
          <w:tcPr>
            <w:tcW w:w="1663" w:type="pct"/>
            <w:gridSpan w:val="2"/>
            <w:tcBorders>
              <w:top w:val="single" w:sz="4" w:space="0" w:color="auto"/>
              <w:left w:val="nil"/>
              <w:bottom w:val="single" w:sz="4" w:space="0" w:color="auto"/>
              <w:right w:val="single" w:sz="4" w:space="0" w:color="auto"/>
            </w:tcBorders>
            <w:shd w:val="clear" w:color="000000" w:fill="FFFFFF"/>
            <w:vAlign w:val="center"/>
            <w:hideMark/>
          </w:tcPr>
          <w:p w14:paraId="21DFAEAD" w14:textId="39629720" w:rsidR="001969F8" w:rsidRPr="005C3419" w:rsidRDefault="001969F8" w:rsidP="0006433C">
            <w:pPr>
              <w:jc w:val="center"/>
              <w:rPr>
                <w:b/>
                <w:bCs/>
                <w:color w:val="000000" w:themeColor="text1"/>
              </w:rPr>
            </w:pPr>
            <w:r w:rsidRPr="005C3419">
              <w:rPr>
                <w:b/>
                <w:bCs/>
                <w:color w:val="000000" w:themeColor="text1"/>
              </w:rPr>
              <w:t>Định mức</w:t>
            </w:r>
          </w:p>
          <w:p w14:paraId="1D3CE623" w14:textId="77777777" w:rsidR="001969F8" w:rsidRPr="005C3419" w:rsidRDefault="001969F8" w:rsidP="0006433C">
            <w:pPr>
              <w:jc w:val="center"/>
              <w:rPr>
                <w:i/>
                <w:iCs/>
                <w:color w:val="000000" w:themeColor="text1"/>
              </w:rPr>
            </w:pPr>
            <w:r w:rsidRPr="005C3419">
              <w:rPr>
                <w:i/>
                <w:iCs/>
                <w:color w:val="000000" w:themeColor="text1"/>
              </w:rPr>
              <w:t>(công nhóm/tỉnh)</w:t>
            </w:r>
          </w:p>
        </w:tc>
      </w:tr>
      <w:tr w:rsidR="00360AF0" w:rsidRPr="005C3419" w14:paraId="587CE5FD" w14:textId="77777777" w:rsidTr="00353D25">
        <w:trPr>
          <w:trHeight w:val="441"/>
          <w:tblHeader/>
          <w:jc w:val="center"/>
        </w:trPr>
        <w:tc>
          <w:tcPr>
            <w:tcW w:w="456" w:type="pct"/>
            <w:vMerge/>
            <w:tcBorders>
              <w:top w:val="single" w:sz="4" w:space="0" w:color="auto"/>
              <w:left w:val="single" w:sz="4" w:space="0" w:color="auto"/>
              <w:bottom w:val="single" w:sz="4" w:space="0" w:color="auto"/>
              <w:right w:val="single" w:sz="4" w:space="0" w:color="auto"/>
            </w:tcBorders>
            <w:vAlign w:val="center"/>
            <w:hideMark/>
          </w:tcPr>
          <w:p w14:paraId="1FCA61F9" w14:textId="77777777" w:rsidR="001969F8" w:rsidRPr="005C3419" w:rsidRDefault="001969F8" w:rsidP="0006433C">
            <w:pPr>
              <w:rPr>
                <w:b/>
                <w:bCs/>
                <w:color w:val="000000" w:themeColor="text1"/>
              </w:rPr>
            </w:pPr>
          </w:p>
        </w:tc>
        <w:tc>
          <w:tcPr>
            <w:tcW w:w="2041" w:type="pct"/>
            <w:vMerge/>
            <w:tcBorders>
              <w:top w:val="single" w:sz="4" w:space="0" w:color="auto"/>
              <w:left w:val="single" w:sz="4" w:space="0" w:color="auto"/>
              <w:bottom w:val="single" w:sz="4" w:space="0" w:color="auto"/>
              <w:right w:val="single" w:sz="4" w:space="0" w:color="auto"/>
            </w:tcBorders>
            <w:vAlign w:val="center"/>
            <w:hideMark/>
          </w:tcPr>
          <w:p w14:paraId="321D5E02" w14:textId="77777777" w:rsidR="001969F8" w:rsidRPr="005C3419" w:rsidRDefault="001969F8" w:rsidP="0006433C">
            <w:pPr>
              <w:rPr>
                <w:b/>
                <w:bCs/>
                <w:color w:val="000000" w:themeColor="text1"/>
              </w:rPr>
            </w:pPr>
          </w:p>
        </w:tc>
        <w:tc>
          <w:tcPr>
            <w:tcW w:w="839" w:type="pct"/>
            <w:vMerge/>
            <w:tcBorders>
              <w:top w:val="single" w:sz="4" w:space="0" w:color="auto"/>
              <w:left w:val="single" w:sz="4" w:space="0" w:color="auto"/>
              <w:bottom w:val="single" w:sz="4" w:space="0" w:color="auto"/>
              <w:right w:val="single" w:sz="4" w:space="0" w:color="auto"/>
            </w:tcBorders>
            <w:vAlign w:val="center"/>
            <w:hideMark/>
          </w:tcPr>
          <w:p w14:paraId="2BAC3052" w14:textId="77777777" w:rsidR="001969F8" w:rsidRPr="005C3419" w:rsidRDefault="001969F8" w:rsidP="0006433C">
            <w:pPr>
              <w:rPr>
                <w:b/>
                <w:bCs/>
                <w:color w:val="000000" w:themeColor="text1"/>
              </w:rPr>
            </w:pPr>
          </w:p>
        </w:tc>
        <w:tc>
          <w:tcPr>
            <w:tcW w:w="809" w:type="pct"/>
            <w:tcBorders>
              <w:top w:val="single" w:sz="4" w:space="0" w:color="auto"/>
              <w:left w:val="nil"/>
              <w:bottom w:val="single" w:sz="4" w:space="0" w:color="auto"/>
              <w:right w:val="single" w:sz="4" w:space="0" w:color="auto"/>
            </w:tcBorders>
            <w:shd w:val="clear" w:color="000000" w:fill="FFFFFF"/>
            <w:vAlign w:val="center"/>
            <w:hideMark/>
          </w:tcPr>
          <w:p w14:paraId="07C6791B" w14:textId="77777777" w:rsidR="001969F8" w:rsidRPr="005C3419" w:rsidRDefault="001969F8" w:rsidP="0006433C">
            <w:pPr>
              <w:jc w:val="center"/>
              <w:rPr>
                <w:color w:val="000000" w:themeColor="text1"/>
              </w:rPr>
            </w:pPr>
            <w:r w:rsidRPr="005C3419">
              <w:rPr>
                <w:color w:val="000000" w:themeColor="text1"/>
              </w:rPr>
              <w:t>Nội nghiệp</w:t>
            </w:r>
          </w:p>
        </w:tc>
        <w:tc>
          <w:tcPr>
            <w:tcW w:w="854" w:type="pct"/>
            <w:tcBorders>
              <w:top w:val="single" w:sz="4" w:space="0" w:color="auto"/>
              <w:left w:val="nil"/>
              <w:bottom w:val="single" w:sz="4" w:space="0" w:color="auto"/>
              <w:right w:val="single" w:sz="4" w:space="0" w:color="auto"/>
            </w:tcBorders>
            <w:shd w:val="clear" w:color="000000" w:fill="FFFFFF"/>
            <w:vAlign w:val="center"/>
            <w:hideMark/>
          </w:tcPr>
          <w:p w14:paraId="6420C6F1" w14:textId="77777777" w:rsidR="001969F8" w:rsidRPr="005C3419" w:rsidRDefault="001969F8" w:rsidP="0006433C">
            <w:pPr>
              <w:jc w:val="center"/>
              <w:rPr>
                <w:color w:val="000000" w:themeColor="text1"/>
              </w:rPr>
            </w:pPr>
            <w:r w:rsidRPr="005C3419">
              <w:rPr>
                <w:color w:val="000000" w:themeColor="text1"/>
              </w:rPr>
              <w:t>Ngoại nghiệp</w:t>
            </w:r>
          </w:p>
        </w:tc>
      </w:tr>
      <w:tr w:rsidR="00360AF0" w:rsidRPr="005C3419" w14:paraId="0003901F" w14:textId="77777777" w:rsidTr="00EB3222">
        <w:trPr>
          <w:trHeight w:val="747"/>
          <w:jc w:val="center"/>
        </w:trPr>
        <w:tc>
          <w:tcPr>
            <w:tcW w:w="456" w:type="pct"/>
            <w:tcBorders>
              <w:top w:val="nil"/>
              <w:left w:val="single" w:sz="4" w:space="0" w:color="auto"/>
              <w:bottom w:val="single" w:sz="4" w:space="0" w:color="auto"/>
              <w:right w:val="single" w:sz="4" w:space="0" w:color="auto"/>
            </w:tcBorders>
            <w:vAlign w:val="center"/>
            <w:hideMark/>
          </w:tcPr>
          <w:p w14:paraId="4A8FFDF7" w14:textId="77777777" w:rsidR="001969F8" w:rsidRPr="005C3419" w:rsidRDefault="001969F8" w:rsidP="0006433C">
            <w:pPr>
              <w:jc w:val="center"/>
              <w:rPr>
                <w:b/>
                <w:bCs/>
                <w:color w:val="000000" w:themeColor="text1"/>
              </w:rPr>
            </w:pPr>
            <w:r w:rsidRPr="005C3419">
              <w:rPr>
                <w:b/>
                <w:bCs/>
                <w:color w:val="000000" w:themeColor="text1"/>
              </w:rPr>
              <w:t>1</w:t>
            </w:r>
          </w:p>
        </w:tc>
        <w:tc>
          <w:tcPr>
            <w:tcW w:w="2041" w:type="pct"/>
            <w:tcBorders>
              <w:top w:val="nil"/>
              <w:left w:val="nil"/>
              <w:bottom w:val="single" w:sz="4" w:space="0" w:color="auto"/>
              <w:right w:val="single" w:sz="4" w:space="0" w:color="auto"/>
            </w:tcBorders>
            <w:shd w:val="clear" w:color="000000" w:fill="FFFFFF"/>
            <w:vAlign w:val="center"/>
            <w:hideMark/>
          </w:tcPr>
          <w:p w14:paraId="110ECB85" w14:textId="77777777" w:rsidR="001969F8" w:rsidRPr="005C3419" w:rsidRDefault="001969F8" w:rsidP="0006433C">
            <w:pPr>
              <w:jc w:val="both"/>
              <w:rPr>
                <w:b/>
                <w:bCs/>
                <w:color w:val="000000" w:themeColor="text1"/>
              </w:rPr>
            </w:pPr>
            <w:r w:rsidRPr="005C3419">
              <w:rPr>
                <w:b/>
                <w:bCs/>
                <w:color w:val="000000" w:themeColor="text1"/>
              </w:rPr>
              <w:t>Điều tra, khảo sát, thu thập thông tin</w:t>
            </w:r>
          </w:p>
        </w:tc>
        <w:tc>
          <w:tcPr>
            <w:tcW w:w="839" w:type="pct"/>
            <w:tcBorders>
              <w:top w:val="nil"/>
              <w:left w:val="nil"/>
              <w:bottom w:val="single" w:sz="4" w:space="0" w:color="auto"/>
              <w:right w:val="single" w:sz="4" w:space="0" w:color="auto"/>
            </w:tcBorders>
            <w:shd w:val="clear" w:color="000000" w:fill="FFFFFF"/>
            <w:vAlign w:val="center"/>
            <w:hideMark/>
          </w:tcPr>
          <w:p w14:paraId="7FA2582C" w14:textId="77777777" w:rsidR="001969F8" w:rsidRPr="005C3419" w:rsidRDefault="001969F8" w:rsidP="0006433C">
            <w:pPr>
              <w:jc w:val="center"/>
              <w:rPr>
                <w:b/>
                <w:bCs/>
                <w:color w:val="000000" w:themeColor="text1"/>
              </w:rPr>
            </w:pPr>
            <w:r w:rsidRPr="005C3419">
              <w:rPr>
                <w:b/>
                <w:bCs/>
                <w:color w:val="000000" w:themeColor="text1"/>
              </w:rPr>
              <w:t> </w:t>
            </w:r>
          </w:p>
        </w:tc>
        <w:tc>
          <w:tcPr>
            <w:tcW w:w="809" w:type="pct"/>
            <w:tcBorders>
              <w:top w:val="nil"/>
              <w:left w:val="nil"/>
              <w:bottom w:val="single" w:sz="4" w:space="0" w:color="auto"/>
              <w:right w:val="single" w:sz="4" w:space="0" w:color="auto"/>
            </w:tcBorders>
            <w:shd w:val="clear" w:color="000000" w:fill="FFFFFF"/>
            <w:vAlign w:val="center"/>
            <w:hideMark/>
          </w:tcPr>
          <w:p w14:paraId="121D8C4B" w14:textId="77777777" w:rsidR="001969F8" w:rsidRPr="005C3419" w:rsidRDefault="001969F8" w:rsidP="0006433C">
            <w:pPr>
              <w:jc w:val="cente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shd w:val="clear" w:color="000000" w:fill="FFFFFF"/>
            <w:vAlign w:val="center"/>
            <w:hideMark/>
          </w:tcPr>
          <w:p w14:paraId="129BD9EA"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2DAD2F65" w14:textId="77777777" w:rsidTr="00EB3222">
        <w:trPr>
          <w:trHeight w:val="1126"/>
          <w:jc w:val="center"/>
        </w:trPr>
        <w:tc>
          <w:tcPr>
            <w:tcW w:w="456" w:type="pct"/>
            <w:tcBorders>
              <w:top w:val="nil"/>
              <w:left w:val="single" w:sz="4" w:space="0" w:color="auto"/>
              <w:bottom w:val="single" w:sz="4" w:space="0" w:color="auto"/>
              <w:right w:val="single" w:sz="4" w:space="0" w:color="auto"/>
            </w:tcBorders>
            <w:vAlign w:val="center"/>
            <w:hideMark/>
          </w:tcPr>
          <w:p w14:paraId="23BCABE3" w14:textId="77777777" w:rsidR="001969F8" w:rsidRPr="005C3419" w:rsidRDefault="001969F8" w:rsidP="0006433C">
            <w:pPr>
              <w:jc w:val="center"/>
              <w:rPr>
                <w:color w:val="000000" w:themeColor="text1"/>
              </w:rPr>
            </w:pPr>
            <w:r w:rsidRPr="005C3419">
              <w:rPr>
                <w:color w:val="000000" w:themeColor="text1"/>
              </w:rPr>
              <w:t>1.1</w:t>
            </w:r>
          </w:p>
        </w:tc>
        <w:tc>
          <w:tcPr>
            <w:tcW w:w="2041" w:type="pct"/>
            <w:tcBorders>
              <w:top w:val="nil"/>
              <w:left w:val="nil"/>
              <w:bottom w:val="single" w:sz="4" w:space="0" w:color="auto"/>
              <w:right w:val="single" w:sz="4" w:space="0" w:color="auto"/>
            </w:tcBorders>
            <w:shd w:val="clear" w:color="000000" w:fill="FFFFFF"/>
            <w:vAlign w:val="center"/>
            <w:hideMark/>
          </w:tcPr>
          <w:p w14:paraId="181AE6E8" w14:textId="241E267E" w:rsidR="001969F8" w:rsidRPr="005C3419" w:rsidRDefault="001969F8" w:rsidP="0006433C">
            <w:pPr>
              <w:jc w:val="both"/>
              <w:rPr>
                <w:color w:val="000000" w:themeColor="text1"/>
              </w:rPr>
            </w:pPr>
            <w:r w:rsidRPr="005C3419">
              <w:rPr>
                <w:color w:val="000000" w:themeColor="text1"/>
              </w:rPr>
              <w:t>Điều tra, khảo sát, thu thập thông tin yếu tố tự nhiên, kinh tế - xã hội, quản lý và sử dụng đất đai ảnh hưởng đến giá đất tại xã, phường</w:t>
            </w:r>
          </w:p>
        </w:tc>
        <w:tc>
          <w:tcPr>
            <w:tcW w:w="839" w:type="pct"/>
            <w:tcBorders>
              <w:top w:val="nil"/>
              <w:left w:val="nil"/>
              <w:bottom w:val="single" w:sz="4" w:space="0" w:color="auto"/>
              <w:right w:val="single" w:sz="4" w:space="0" w:color="auto"/>
            </w:tcBorders>
            <w:shd w:val="clear" w:color="000000" w:fill="FFFFFF"/>
            <w:vAlign w:val="center"/>
            <w:hideMark/>
          </w:tcPr>
          <w:p w14:paraId="5B18FF80" w14:textId="77777777" w:rsidR="001969F8" w:rsidRPr="005C3419" w:rsidRDefault="001969F8" w:rsidP="0006433C">
            <w:pPr>
              <w:jc w:val="center"/>
              <w:rPr>
                <w:color w:val="000000" w:themeColor="text1"/>
                <w:spacing w:val="-8"/>
              </w:rPr>
            </w:pPr>
            <w:r w:rsidRPr="005C3419">
              <w:rPr>
                <w:color w:val="000000" w:themeColor="text1"/>
                <w:spacing w:val="-8"/>
              </w:rPr>
              <w:t>Nhóm 2 (1KS3, 1KTV4)</w:t>
            </w:r>
          </w:p>
        </w:tc>
        <w:tc>
          <w:tcPr>
            <w:tcW w:w="809" w:type="pct"/>
            <w:tcBorders>
              <w:top w:val="nil"/>
              <w:left w:val="nil"/>
              <w:bottom w:val="single" w:sz="4" w:space="0" w:color="auto"/>
              <w:right w:val="single" w:sz="4" w:space="0" w:color="auto"/>
            </w:tcBorders>
            <w:shd w:val="clear" w:color="000000" w:fill="FFFFFF"/>
            <w:vAlign w:val="center"/>
            <w:hideMark/>
          </w:tcPr>
          <w:p w14:paraId="690EAFF2" w14:textId="77777777" w:rsidR="001969F8" w:rsidRPr="005C3419" w:rsidRDefault="001969F8" w:rsidP="0006433C">
            <w:pPr>
              <w:jc w:val="cente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center"/>
            <w:hideMark/>
          </w:tcPr>
          <w:p w14:paraId="7380C25C" w14:textId="02875419" w:rsidR="001969F8" w:rsidRPr="005C3419" w:rsidRDefault="00355005" w:rsidP="0006433C">
            <w:pPr>
              <w:jc w:val="center"/>
              <w:rPr>
                <w:color w:val="000000" w:themeColor="text1"/>
              </w:rPr>
            </w:pPr>
            <w:r w:rsidRPr="005C3419">
              <w:rPr>
                <w:color w:val="000000" w:themeColor="text1"/>
              </w:rPr>
              <w:t>306</w:t>
            </w:r>
          </w:p>
        </w:tc>
      </w:tr>
      <w:tr w:rsidR="00360AF0" w:rsidRPr="005C3419" w14:paraId="03543C14" w14:textId="77777777" w:rsidTr="00D43FDF">
        <w:trPr>
          <w:trHeight w:val="1034"/>
          <w:jc w:val="center"/>
        </w:trPr>
        <w:tc>
          <w:tcPr>
            <w:tcW w:w="456" w:type="pct"/>
            <w:tcBorders>
              <w:top w:val="nil"/>
              <w:left w:val="single" w:sz="4" w:space="0" w:color="auto"/>
              <w:bottom w:val="single" w:sz="4" w:space="0" w:color="auto"/>
              <w:right w:val="single" w:sz="4" w:space="0" w:color="auto"/>
            </w:tcBorders>
            <w:vAlign w:val="center"/>
            <w:hideMark/>
          </w:tcPr>
          <w:p w14:paraId="680005CA" w14:textId="77777777" w:rsidR="001969F8" w:rsidRPr="005C3419" w:rsidRDefault="001969F8" w:rsidP="0006433C">
            <w:pPr>
              <w:jc w:val="center"/>
              <w:rPr>
                <w:color w:val="000000" w:themeColor="text1"/>
              </w:rPr>
            </w:pPr>
            <w:r w:rsidRPr="005C3419">
              <w:rPr>
                <w:color w:val="000000" w:themeColor="text1"/>
              </w:rPr>
              <w:t>1.2</w:t>
            </w:r>
          </w:p>
        </w:tc>
        <w:tc>
          <w:tcPr>
            <w:tcW w:w="2041" w:type="pct"/>
            <w:tcBorders>
              <w:top w:val="nil"/>
              <w:left w:val="nil"/>
              <w:bottom w:val="single" w:sz="4" w:space="0" w:color="auto"/>
              <w:right w:val="single" w:sz="4" w:space="0" w:color="auto"/>
            </w:tcBorders>
            <w:shd w:val="clear" w:color="000000" w:fill="FFFFFF"/>
            <w:vAlign w:val="center"/>
            <w:hideMark/>
          </w:tcPr>
          <w:p w14:paraId="63EAF6E3" w14:textId="77777777" w:rsidR="001969F8" w:rsidRPr="005C3419" w:rsidRDefault="001969F8" w:rsidP="0006433C">
            <w:pPr>
              <w:jc w:val="both"/>
              <w:rPr>
                <w:color w:val="000000" w:themeColor="text1"/>
              </w:rPr>
            </w:pPr>
            <w:r w:rsidRPr="005C3419">
              <w:rPr>
                <w:color w:val="000000" w:themeColor="text1"/>
              </w:rPr>
              <w:t>Điều tra, khảo sát, thu thập thông tin về giá đất thị trường theo mẫu phiếu điều tra</w:t>
            </w:r>
          </w:p>
        </w:tc>
        <w:tc>
          <w:tcPr>
            <w:tcW w:w="839" w:type="pct"/>
            <w:tcBorders>
              <w:top w:val="nil"/>
              <w:left w:val="nil"/>
              <w:bottom w:val="single" w:sz="4" w:space="0" w:color="auto"/>
              <w:right w:val="single" w:sz="4" w:space="0" w:color="auto"/>
            </w:tcBorders>
            <w:shd w:val="clear" w:color="000000" w:fill="FFFFFF"/>
            <w:vAlign w:val="center"/>
            <w:hideMark/>
          </w:tcPr>
          <w:p w14:paraId="480E60DE" w14:textId="77777777" w:rsidR="001969F8" w:rsidRPr="005C3419" w:rsidRDefault="001969F8" w:rsidP="0006433C">
            <w:pPr>
              <w:jc w:val="center"/>
              <w:rPr>
                <w:color w:val="000000" w:themeColor="text1"/>
                <w:spacing w:val="-8"/>
              </w:rPr>
            </w:pPr>
            <w:r w:rsidRPr="005C3419">
              <w:rPr>
                <w:color w:val="000000" w:themeColor="text1"/>
                <w:spacing w:val="-8"/>
              </w:rPr>
              <w:t>Nhóm 2 (1KS3, 1KTV4)</w:t>
            </w:r>
          </w:p>
        </w:tc>
        <w:tc>
          <w:tcPr>
            <w:tcW w:w="809" w:type="pct"/>
            <w:tcBorders>
              <w:top w:val="nil"/>
              <w:left w:val="nil"/>
              <w:bottom w:val="single" w:sz="4" w:space="0" w:color="auto"/>
              <w:right w:val="single" w:sz="4" w:space="0" w:color="auto"/>
            </w:tcBorders>
            <w:shd w:val="clear" w:color="000000" w:fill="FFFFFF"/>
            <w:vAlign w:val="center"/>
            <w:hideMark/>
          </w:tcPr>
          <w:p w14:paraId="6AA70EE5" w14:textId="77777777" w:rsidR="001969F8" w:rsidRPr="005C3419" w:rsidRDefault="001969F8" w:rsidP="0006433C">
            <w:pPr>
              <w:jc w:val="cente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shd w:val="clear" w:color="000000" w:fill="FFFFFF"/>
            <w:vAlign w:val="center"/>
            <w:hideMark/>
          </w:tcPr>
          <w:p w14:paraId="25F356C3" w14:textId="42A5E29F" w:rsidR="001969F8" w:rsidRPr="005C3419" w:rsidRDefault="00355005" w:rsidP="0006433C">
            <w:pPr>
              <w:jc w:val="center"/>
              <w:rPr>
                <w:color w:val="000000" w:themeColor="text1"/>
              </w:rPr>
            </w:pPr>
            <w:r w:rsidRPr="005C3419">
              <w:rPr>
                <w:color w:val="000000" w:themeColor="text1"/>
              </w:rPr>
              <w:t>3</w:t>
            </w:r>
            <w:r w:rsidR="001969F8" w:rsidRPr="005C3419">
              <w:rPr>
                <w:color w:val="000000" w:themeColor="text1"/>
              </w:rPr>
              <w:t>.</w:t>
            </w:r>
            <w:r w:rsidRPr="005C3419">
              <w:rPr>
                <w:color w:val="000000" w:themeColor="text1"/>
              </w:rPr>
              <w:t>81</w:t>
            </w:r>
            <w:r w:rsidR="001969F8" w:rsidRPr="005C3419">
              <w:rPr>
                <w:color w:val="000000" w:themeColor="text1"/>
              </w:rPr>
              <w:t>5</w:t>
            </w:r>
          </w:p>
        </w:tc>
      </w:tr>
      <w:tr w:rsidR="00360AF0" w:rsidRPr="005C3419" w14:paraId="503C0D03" w14:textId="77777777" w:rsidTr="00D43FDF">
        <w:trPr>
          <w:trHeight w:val="613"/>
          <w:jc w:val="center"/>
        </w:trPr>
        <w:tc>
          <w:tcPr>
            <w:tcW w:w="456" w:type="pct"/>
            <w:tcBorders>
              <w:top w:val="nil"/>
              <w:left w:val="single" w:sz="4" w:space="0" w:color="auto"/>
              <w:bottom w:val="single" w:sz="4" w:space="0" w:color="auto"/>
              <w:right w:val="single" w:sz="4" w:space="0" w:color="auto"/>
            </w:tcBorders>
            <w:vAlign w:val="center"/>
            <w:hideMark/>
          </w:tcPr>
          <w:p w14:paraId="51917872" w14:textId="77777777" w:rsidR="001969F8" w:rsidRPr="005C3419" w:rsidRDefault="001969F8" w:rsidP="0006433C">
            <w:pPr>
              <w:jc w:val="center"/>
              <w:rPr>
                <w:b/>
                <w:bCs/>
                <w:color w:val="000000" w:themeColor="text1"/>
              </w:rPr>
            </w:pPr>
            <w:r w:rsidRPr="005C3419">
              <w:rPr>
                <w:b/>
                <w:bCs/>
                <w:color w:val="000000" w:themeColor="text1"/>
              </w:rPr>
              <w:t>2</w:t>
            </w:r>
          </w:p>
        </w:tc>
        <w:tc>
          <w:tcPr>
            <w:tcW w:w="2041" w:type="pct"/>
            <w:tcBorders>
              <w:top w:val="nil"/>
              <w:left w:val="nil"/>
              <w:bottom w:val="single" w:sz="4" w:space="0" w:color="auto"/>
              <w:right w:val="single" w:sz="4" w:space="0" w:color="auto"/>
            </w:tcBorders>
            <w:shd w:val="clear" w:color="000000" w:fill="FFFFFF"/>
            <w:vAlign w:val="center"/>
            <w:hideMark/>
          </w:tcPr>
          <w:p w14:paraId="54C69B8F" w14:textId="77777777" w:rsidR="001969F8" w:rsidRPr="005C3419" w:rsidRDefault="001969F8" w:rsidP="0006433C">
            <w:pPr>
              <w:rPr>
                <w:b/>
                <w:bCs/>
                <w:color w:val="000000" w:themeColor="text1"/>
              </w:rPr>
            </w:pPr>
            <w:r w:rsidRPr="005C3419">
              <w:rPr>
                <w:b/>
                <w:bCs/>
                <w:color w:val="000000" w:themeColor="text1"/>
              </w:rPr>
              <w:t>Xác định khu vực trong xây dựng Bảng giá đất</w:t>
            </w:r>
          </w:p>
        </w:tc>
        <w:tc>
          <w:tcPr>
            <w:tcW w:w="839" w:type="pct"/>
            <w:tcBorders>
              <w:top w:val="nil"/>
              <w:left w:val="nil"/>
              <w:bottom w:val="single" w:sz="4" w:space="0" w:color="auto"/>
              <w:right w:val="single" w:sz="4" w:space="0" w:color="auto"/>
            </w:tcBorders>
            <w:vAlign w:val="bottom"/>
            <w:hideMark/>
          </w:tcPr>
          <w:p w14:paraId="624AAE3D" w14:textId="77777777" w:rsidR="001969F8" w:rsidRPr="005C3419" w:rsidRDefault="001969F8" w:rsidP="0006433C">
            <w:pPr>
              <w:rPr>
                <w:color w:val="000000" w:themeColor="text1"/>
                <w:spacing w:val="-8"/>
              </w:rPr>
            </w:pPr>
            <w:r w:rsidRPr="005C3419">
              <w:rPr>
                <w:color w:val="000000" w:themeColor="text1"/>
                <w:spacing w:val="-8"/>
              </w:rPr>
              <w:t> </w:t>
            </w:r>
          </w:p>
        </w:tc>
        <w:tc>
          <w:tcPr>
            <w:tcW w:w="809" w:type="pct"/>
            <w:tcBorders>
              <w:top w:val="nil"/>
              <w:left w:val="nil"/>
              <w:bottom w:val="single" w:sz="4" w:space="0" w:color="auto"/>
              <w:right w:val="single" w:sz="4" w:space="0" w:color="auto"/>
            </w:tcBorders>
            <w:vAlign w:val="bottom"/>
            <w:hideMark/>
          </w:tcPr>
          <w:p w14:paraId="660B4C93" w14:textId="77777777" w:rsidR="001969F8" w:rsidRPr="005C3419" w:rsidRDefault="001969F8" w:rsidP="0006433C">
            <w:pP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bottom"/>
            <w:hideMark/>
          </w:tcPr>
          <w:p w14:paraId="5A858B40" w14:textId="77777777" w:rsidR="001969F8" w:rsidRPr="005C3419" w:rsidRDefault="001969F8" w:rsidP="0006433C">
            <w:pPr>
              <w:rPr>
                <w:color w:val="000000" w:themeColor="text1"/>
              </w:rPr>
            </w:pPr>
            <w:r w:rsidRPr="005C3419">
              <w:rPr>
                <w:color w:val="000000" w:themeColor="text1"/>
              </w:rPr>
              <w:t> </w:t>
            </w:r>
          </w:p>
        </w:tc>
      </w:tr>
      <w:tr w:rsidR="00360AF0" w:rsidRPr="005C3419" w14:paraId="3689BA0B" w14:textId="77777777" w:rsidTr="00EB3222">
        <w:trPr>
          <w:trHeight w:val="700"/>
          <w:jc w:val="center"/>
        </w:trPr>
        <w:tc>
          <w:tcPr>
            <w:tcW w:w="456" w:type="pct"/>
            <w:tcBorders>
              <w:top w:val="nil"/>
              <w:left w:val="single" w:sz="4" w:space="0" w:color="auto"/>
              <w:bottom w:val="single" w:sz="4" w:space="0" w:color="auto"/>
              <w:right w:val="single" w:sz="4" w:space="0" w:color="auto"/>
            </w:tcBorders>
            <w:vAlign w:val="center"/>
            <w:hideMark/>
          </w:tcPr>
          <w:p w14:paraId="2ACC021C" w14:textId="77777777" w:rsidR="001969F8" w:rsidRPr="005C3419" w:rsidRDefault="001969F8" w:rsidP="0006433C">
            <w:pPr>
              <w:jc w:val="center"/>
              <w:rPr>
                <w:color w:val="000000" w:themeColor="text1"/>
              </w:rPr>
            </w:pPr>
            <w:r w:rsidRPr="005C3419">
              <w:rPr>
                <w:color w:val="000000" w:themeColor="text1"/>
              </w:rPr>
              <w:t>2.1</w:t>
            </w:r>
          </w:p>
        </w:tc>
        <w:tc>
          <w:tcPr>
            <w:tcW w:w="2041" w:type="pct"/>
            <w:tcBorders>
              <w:top w:val="nil"/>
              <w:left w:val="nil"/>
              <w:bottom w:val="single" w:sz="4" w:space="0" w:color="auto"/>
              <w:right w:val="single" w:sz="4" w:space="0" w:color="auto"/>
            </w:tcBorders>
            <w:shd w:val="clear" w:color="000000" w:fill="FFFFFF"/>
            <w:vAlign w:val="center"/>
            <w:hideMark/>
          </w:tcPr>
          <w:p w14:paraId="6F79B3BA" w14:textId="77777777" w:rsidR="001969F8" w:rsidRPr="005C3419" w:rsidRDefault="001969F8" w:rsidP="0006433C">
            <w:pPr>
              <w:jc w:val="both"/>
              <w:rPr>
                <w:color w:val="000000" w:themeColor="text1"/>
              </w:rPr>
            </w:pPr>
            <w:r w:rsidRPr="005C3419">
              <w:rPr>
                <w:color w:val="000000" w:themeColor="text1"/>
              </w:rPr>
              <w:t>Xác định loại đất trong xây dựng bảng giá đất</w:t>
            </w:r>
          </w:p>
        </w:tc>
        <w:tc>
          <w:tcPr>
            <w:tcW w:w="839" w:type="pct"/>
            <w:tcBorders>
              <w:top w:val="nil"/>
              <w:left w:val="nil"/>
              <w:bottom w:val="single" w:sz="4" w:space="0" w:color="auto"/>
              <w:right w:val="single" w:sz="4" w:space="0" w:color="auto"/>
            </w:tcBorders>
            <w:shd w:val="clear" w:color="000000" w:fill="FFFFFF"/>
            <w:vAlign w:val="center"/>
            <w:hideMark/>
          </w:tcPr>
          <w:p w14:paraId="2AF0D252" w14:textId="77777777" w:rsidR="001969F8" w:rsidRPr="005C3419" w:rsidRDefault="001969F8" w:rsidP="0006433C">
            <w:pPr>
              <w:jc w:val="center"/>
              <w:rPr>
                <w:color w:val="000000" w:themeColor="text1"/>
                <w:spacing w:val="-8"/>
              </w:rPr>
            </w:pPr>
            <w:r w:rsidRPr="005C3419">
              <w:rPr>
                <w:color w:val="000000" w:themeColor="text1"/>
                <w:spacing w:val="-8"/>
              </w:rPr>
              <w:t>Nhóm 2 (1KS3, 1KS2)</w:t>
            </w:r>
          </w:p>
        </w:tc>
        <w:tc>
          <w:tcPr>
            <w:tcW w:w="809" w:type="pct"/>
            <w:tcBorders>
              <w:top w:val="nil"/>
              <w:left w:val="nil"/>
              <w:bottom w:val="single" w:sz="4" w:space="0" w:color="auto"/>
              <w:right w:val="single" w:sz="4" w:space="0" w:color="auto"/>
            </w:tcBorders>
            <w:shd w:val="clear" w:color="000000" w:fill="FFFFFF"/>
            <w:vAlign w:val="center"/>
            <w:hideMark/>
          </w:tcPr>
          <w:p w14:paraId="73C14F0E" w14:textId="63054BD1" w:rsidR="001969F8" w:rsidRPr="005C3419" w:rsidRDefault="00355005" w:rsidP="0006433C">
            <w:pPr>
              <w:jc w:val="center"/>
              <w:rPr>
                <w:color w:val="000000" w:themeColor="text1"/>
              </w:rPr>
            </w:pPr>
            <w:r w:rsidRPr="005C3419">
              <w:rPr>
                <w:color w:val="000000" w:themeColor="text1"/>
              </w:rPr>
              <w:t>102</w:t>
            </w:r>
          </w:p>
        </w:tc>
        <w:tc>
          <w:tcPr>
            <w:tcW w:w="854" w:type="pct"/>
            <w:tcBorders>
              <w:top w:val="nil"/>
              <w:left w:val="nil"/>
              <w:bottom w:val="single" w:sz="4" w:space="0" w:color="auto"/>
              <w:right w:val="single" w:sz="4" w:space="0" w:color="auto"/>
            </w:tcBorders>
            <w:vAlign w:val="bottom"/>
            <w:hideMark/>
          </w:tcPr>
          <w:p w14:paraId="5A02BFEC" w14:textId="77777777" w:rsidR="001969F8" w:rsidRPr="005C3419" w:rsidRDefault="001969F8" w:rsidP="0006433C">
            <w:pPr>
              <w:rPr>
                <w:color w:val="000000" w:themeColor="text1"/>
              </w:rPr>
            </w:pPr>
            <w:r w:rsidRPr="005C3419">
              <w:rPr>
                <w:color w:val="000000" w:themeColor="text1"/>
              </w:rPr>
              <w:t> </w:t>
            </w:r>
          </w:p>
        </w:tc>
      </w:tr>
      <w:tr w:rsidR="00360AF0" w:rsidRPr="005C3419" w14:paraId="2D44D179" w14:textId="77777777" w:rsidTr="00EB3222">
        <w:trPr>
          <w:trHeight w:val="855"/>
          <w:jc w:val="center"/>
        </w:trPr>
        <w:tc>
          <w:tcPr>
            <w:tcW w:w="456" w:type="pct"/>
            <w:tcBorders>
              <w:top w:val="nil"/>
              <w:left w:val="single" w:sz="4" w:space="0" w:color="auto"/>
              <w:bottom w:val="single" w:sz="4" w:space="0" w:color="auto"/>
              <w:right w:val="single" w:sz="4" w:space="0" w:color="auto"/>
            </w:tcBorders>
            <w:vAlign w:val="center"/>
            <w:hideMark/>
          </w:tcPr>
          <w:p w14:paraId="5CB314C2" w14:textId="77777777" w:rsidR="001969F8" w:rsidRPr="005C3419" w:rsidRDefault="001969F8" w:rsidP="0006433C">
            <w:pPr>
              <w:jc w:val="center"/>
              <w:rPr>
                <w:color w:val="000000" w:themeColor="text1"/>
              </w:rPr>
            </w:pPr>
            <w:r w:rsidRPr="005C3419">
              <w:rPr>
                <w:color w:val="000000" w:themeColor="text1"/>
              </w:rPr>
              <w:t>2.2</w:t>
            </w:r>
          </w:p>
        </w:tc>
        <w:tc>
          <w:tcPr>
            <w:tcW w:w="2041" w:type="pct"/>
            <w:tcBorders>
              <w:top w:val="nil"/>
              <w:left w:val="nil"/>
              <w:bottom w:val="single" w:sz="4" w:space="0" w:color="auto"/>
              <w:right w:val="single" w:sz="4" w:space="0" w:color="auto"/>
            </w:tcBorders>
            <w:shd w:val="clear" w:color="000000" w:fill="FFFFFF"/>
            <w:vAlign w:val="center"/>
            <w:hideMark/>
          </w:tcPr>
          <w:p w14:paraId="5D302B5E" w14:textId="77777777" w:rsidR="001969F8" w:rsidRPr="005C3419" w:rsidRDefault="001969F8" w:rsidP="0006433C">
            <w:pPr>
              <w:jc w:val="both"/>
              <w:rPr>
                <w:color w:val="000000" w:themeColor="text1"/>
              </w:rPr>
            </w:pPr>
            <w:r w:rsidRPr="005C3419">
              <w:rPr>
                <w:color w:val="000000" w:themeColor="text1"/>
              </w:rPr>
              <w:t>Xác định khu vực trong xây dựng Bảng giá đất</w:t>
            </w:r>
          </w:p>
        </w:tc>
        <w:tc>
          <w:tcPr>
            <w:tcW w:w="839" w:type="pct"/>
            <w:tcBorders>
              <w:top w:val="nil"/>
              <w:left w:val="nil"/>
              <w:bottom w:val="single" w:sz="4" w:space="0" w:color="auto"/>
              <w:right w:val="single" w:sz="4" w:space="0" w:color="auto"/>
            </w:tcBorders>
            <w:shd w:val="clear" w:color="000000" w:fill="FFFFFF"/>
            <w:vAlign w:val="center"/>
            <w:hideMark/>
          </w:tcPr>
          <w:p w14:paraId="1BFCADA3" w14:textId="77777777" w:rsidR="001969F8" w:rsidRPr="005C3419" w:rsidRDefault="001969F8" w:rsidP="0006433C">
            <w:pPr>
              <w:jc w:val="center"/>
              <w:rPr>
                <w:color w:val="000000" w:themeColor="text1"/>
                <w:spacing w:val="-8"/>
              </w:rPr>
            </w:pPr>
            <w:r w:rsidRPr="005C3419">
              <w:rPr>
                <w:color w:val="000000" w:themeColor="text1"/>
                <w:spacing w:val="-8"/>
              </w:rPr>
              <w:t>Nhóm 2 (1KS3, 1KS2)</w:t>
            </w:r>
          </w:p>
        </w:tc>
        <w:tc>
          <w:tcPr>
            <w:tcW w:w="809" w:type="pct"/>
            <w:tcBorders>
              <w:top w:val="nil"/>
              <w:left w:val="nil"/>
              <w:bottom w:val="single" w:sz="4" w:space="0" w:color="auto"/>
              <w:right w:val="single" w:sz="4" w:space="0" w:color="auto"/>
            </w:tcBorders>
            <w:shd w:val="clear" w:color="000000" w:fill="FFFFFF"/>
            <w:vAlign w:val="center"/>
            <w:hideMark/>
          </w:tcPr>
          <w:p w14:paraId="479DFCB0" w14:textId="0C0DC907" w:rsidR="001969F8" w:rsidRPr="005C3419" w:rsidRDefault="00355005" w:rsidP="0006433C">
            <w:pPr>
              <w:jc w:val="center"/>
              <w:rPr>
                <w:color w:val="000000" w:themeColor="text1"/>
              </w:rPr>
            </w:pPr>
            <w:r w:rsidRPr="005C3419">
              <w:rPr>
                <w:color w:val="000000" w:themeColor="text1"/>
              </w:rPr>
              <w:t>102</w:t>
            </w:r>
          </w:p>
        </w:tc>
        <w:tc>
          <w:tcPr>
            <w:tcW w:w="854" w:type="pct"/>
            <w:tcBorders>
              <w:top w:val="nil"/>
              <w:left w:val="nil"/>
              <w:bottom w:val="single" w:sz="4" w:space="0" w:color="auto"/>
              <w:right w:val="single" w:sz="4" w:space="0" w:color="auto"/>
            </w:tcBorders>
            <w:vAlign w:val="bottom"/>
            <w:hideMark/>
          </w:tcPr>
          <w:p w14:paraId="12F3C7CD" w14:textId="77777777" w:rsidR="001969F8" w:rsidRPr="005C3419" w:rsidRDefault="001969F8" w:rsidP="0006433C">
            <w:pPr>
              <w:rPr>
                <w:color w:val="000000" w:themeColor="text1"/>
              </w:rPr>
            </w:pPr>
            <w:r w:rsidRPr="005C3419">
              <w:rPr>
                <w:color w:val="000000" w:themeColor="text1"/>
              </w:rPr>
              <w:t> </w:t>
            </w:r>
          </w:p>
        </w:tc>
      </w:tr>
      <w:tr w:rsidR="00360AF0" w:rsidRPr="005C3419" w14:paraId="4F1F0CA7" w14:textId="77777777" w:rsidTr="00EB3222">
        <w:trPr>
          <w:trHeight w:val="839"/>
          <w:jc w:val="center"/>
        </w:trPr>
        <w:tc>
          <w:tcPr>
            <w:tcW w:w="456" w:type="pct"/>
            <w:tcBorders>
              <w:top w:val="nil"/>
              <w:left w:val="single" w:sz="4" w:space="0" w:color="auto"/>
              <w:bottom w:val="single" w:sz="4" w:space="0" w:color="auto"/>
              <w:right w:val="single" w:sz="4" w:space="0" w:color="auto"/>
            </w:tcBorders>
            <w:vAlign w:val="center"/>
            <w:hideMark/>
          </w:tcPr>
          <w:p w14:paraId="4424EC2B" w14:textId="77777777" w:rsidR="001969F8" w:rsidRPr="005C3419" w:rsidRDefault="001969F8" w:rsidP="0006433C">
            <w:pPr>
              <w:jc w:val="center"/>
              <w:rPr>
                <w:b/>
                <w:bCs/>
                <w:color w:val="000000" w:themeColor="text1"/>
              </w:rPr>
            </w:pPr>
            <w:r w:rsidRPr="005C3419">
              <w:rPr>
                <w:b/>
                <w:bCs/>
                <w:color w:val="000000" w:themeColor="text1"/>
              </w:rPr>
              <w:t>3</w:t>
            </w:r>
          </w:p>
        </w:tc>
        <w:tc>
          <w:tcPr>
            <w:tcW w:w="2041" w:type="pct"/>
            <w:tcBorders>
              <w:top w:val="nil"/>
              <w:left w:val="nil"/>
              <w:bottom w:val="single" w:sz="4" w:space="0" w:color="auto"/>
              <w:right w:val="single" w:sz="4" w:space="0" w:color="auto"/>
            </w:tcBorders>
            <w:shd w:val="clear" w:color="000000" w:fill="FFFFFF"/>
            <w:vAlign w:val="center"/>
            <w:hideMark/>
          </w:tcPr>
          <w:p w14:paraId="578505F6" w14:textId="77777777" w:rsidR="001969F8" w:rsidRPr="005C3419" w:rsidRDefault="001969F8" w:rsidP="0006433C">
            <w:pPr>
              <w:jc w:val="both"/>
              <w:rPr>
                <w:b/>
                <w:bCs/>
                <w:color w:val="000000" w:themeColor="text1"/>
              </w:rPr>
            </w:pPr>
            <w:r w:rsidRPr="005C3419">
              <w:rPr>
                <w:b/>
                <w:bCs/>
                <w:color w:val="000000" w:themeColor="text1"/>
              </w:rPr>
              <w:t>Xác định vị trí đất trong xây dựng Bảng giá đất</w:t>
            </w:r>
          </w:p>
        </w:tc>
        <w:tc>
          <w:tcPr>
            <w:tcW w:w="839" w:type="pct"/>
            <w:tcBorders>
              <w:top w:val="nil"/>
              <w:left w:val="nil"/>
              <w:bottom w:val="single" w:sz="4" w:space="0" w:color="auto"/>
              <w:right w:val="single" w:sz="4" w:space="0" w:color="auto"/>
            </w:tcBorders>
            <w:shd w:val="clear" w:color="000000" w:fill="FFFFFF"/>
            <w:vAlign w:val="center"/>
            <w:hideMark/>
          </w:tcPr>
          <w:p w14:paraId="25428E21" w14:textId="77777777" w:rsidR="001969F8" w:rsidRPr="005C3419" w:rsidRDefault="001969F8" w:rsidP="0006433C">
            <w:pPr>
              <w:jc w:val="center"/>
              <w:rPr>
                <w:color w:val="000000" w:themeColor="text1"/>
                <w:spacing w:val="-8"/>
              </w:rPr>
            </w:pPr>
            <w:r w:rsidRPr="005C3419">
              <w:rPr>
                <w:color w:val="000000" w:themeColor="text1"/>
                <w:spacing w:val="-8"/>
              </w:rPr>
              <w:t>Nhóm 2 (1KS3, 1KS2)</w:t>
            </w:r>
          </w:p>
        </w:tc>
        <w:tc>
          <w:tcPr>
            <w:tcW w:w="809" w:type="pct"/>
            <w:tcBorders>
              <w:top w:val="nil"/>
              <w:left w:val="nil"/>
              <w:bottom w:val="single" w:sz="4" w:space="0" w:color="auto"/>
              <w:right w:val="single" w:sz="4" w:space="0" w:color="auto"/>
            </w:tcBorders>
            <w:shd w:val="clear" w:color="000000" w:fill="FFFFFF"/>
            <w:vAlign w:val="center"/>
            <w:hideMark/>
          </w:tcPr>
          <w:p w14:paraId="055340B7" w14:textId="77213A43" w:rsidR="001969F8" w:rsidRPr="005C3419" w:rsidRDefault="00355005" w:rsidP="0006433C">
            <w:pPr>
              <w:jc w:val="center"/>
              <w:rPr>
                <w:color w:val="000000" w:themeColor="text1"/>
              </w:rPr>
            </w:pPr>
            <w:r w:rsidRPr="005C3419">
              <w:rPr>
                <w:color w:val="000000" w:themeColor="text1"/>
              </w:rPr>
              <w:t>102</w:t>
            </w:r>
          </w:p>
        </w:tc>
        <w:tc>
          <w:tcPr>
            <w:tcW w:w="854" w:type="pct"/>
            <w:tcBorders>
              <w:top w:val="nil"/>
              <w:left w:val="nil"/>
              <w:bottom w:val="single" w:sz="4" w:space="0" w:color="auto"/>
              <w:right w:val="single" w:sz="4" w:space="0" w:color="auto"/>
            </w:tcBorders>
            <w:vAlign w:val="bottom"/>
            <w:hideMark/>
          </w:tcPr>
          <w:p w14:paraId="65E64CD9" w14:textId="77777777" w:rsidR="001969F8" w:rsidRPr="005C3419" w:rsidRDefault="001969F8" w:rsidP="0006433C">
            <w:pPr>
              <w:rPr>
                <w:color w:val="000000" w:themeColor="text1"/>
              </w:rPr>
            </w:pPr>
            <w:r w:rsidRPr="005C3419">
              <w:rPr>
                <w:color w:val="000000" w:themeColor="text1"/>
              </w:rPr>
              <w:t> </w:t>
            </w:r>
          </w:p>
        </w:tc>
      </w:tr>
      <w:tr w:rsidR="00360AF0" w:rsidRPr="005C3419" w14:paraId="43A1B851" w14:textId="77777777" w:rsidTr="00EB3222">
        <w:trPr>
          <w:trHeight w:val="851"/>
          <w:jc w:val="center"/>
        </w:trPr>
        <w:tc>
          <w:tcPr>
            <w:tcW w:w="456" w:type="pct"/>
            <w:tcBorders>
              <w:top w:val="nil"/>
              <w:left w:val="single" w:sz="4" w:space="0" w:color="auto"/>
              <w:bottom w:val="single" w:sz="4" w:space="0" w:color="auto"/>
              <w:right w:val="single" w:sz="4" w:space="0" w:color="auto"/>
            </w:tcBorders>
            <w:vAlign w:val="center"/>
            <w:hideMark/>
          </w:tcPr>
          <w:p w14:paraId="75354B1D" w14:textId="77777777" w:rsidR="001969F8" w:rsidRPr="005C3419" w:rsidRDefault="001969F8" w:rsidP="0006433C">
            <w:pPr>
              <w:jc w:val="center"/>
              <w:rPr>
                <w:b/>
                <w:bCs/>
                <w:color w:val="000000" w:themeColor="text1"/>
              </w:rPr>
            </w:pPr>
            <w:r w:rsidRPr="005C3419">
              <w:rPr>
                <w:b/>
                <w:bCs/>
                <w:color w:val="000000" w:themeColor="text1"/>
              </w:rPr>
              <w:t>4</w:t>
            </w:r>
          </w:p>
        </w:tc>
        <w:tc>
          <w:tcPr>
            <w:tcW w:w="2041" w:type="pct"/>
            <w:tcBorders>
              <w:top w:val="nil"/>
              <w:left w:val="nil"/>
              <w:bottom w:val="single" w:sz="4" w:space="0" w:color="auto"/>
              <w:right w:val="single" w:sz="4" w:space="0" w:color="auto"/>
            </w:tcBorders>
            <w:shd w:val="clear" w:color="000000" w:fill="FFFFFF"/>
            <w:vAlign w:val="center"/>
            <w:hideMark/>
          </w:tcPr>
          <w:p w14:paraId="188F9FAF" w14:textId="14793CA2" w:rsidR="001969F8" w:rsidRPr="005C3419" w:rsidRDefault="001969F8" w:rsidP="0006433C">
            <w:pPr>
              <w:jc w:val="both"/>
              <w:rPr>
                <w:b/>
                <w:bCs/>
                <w:color w:val="000000" w:themeColor="text1"/>
              </w:rPr>
            </w:pPr>
            <w:r w:rsidRPr="005C3419">
              <w:rPr>
                <w:b/>
                <w:bCs/>
                <w:color w:val="000000" w:themeColor="text1"/>
              </w:rPr>
              <w:t xml:space="preserve">Tổng hợp, hoàn thiện hồ sơ kết quả điều tra, </w:t>
            </w:r>
            <w:r w:rsidR="004D54AE" w:rsidRPr="005C3419">
              <w:rPr>
                <w:b/>
                <w:bCs/>
                <w:color w:val="000000" w:themeColor="text1"/>
              </w:rPr>
              <w:t>khảo sát, thu thập thông tin</w:t>
            </w:r>
            <w:r w:rsidRPr="005C3419">
              <w:rPr>
                <w:b/>
                <w:bCs/>
                <w:color w:val="000000" w:themeColor="text1"/>
              </w:rPr>
              <w:t xml:space="preserve"> tại xã, phường</w:t>
            </w:r>
          </w:p>
        </w:tc>
        <w:tc>
          <w:tcPr>
            <w:tcW w:w="839" w:type="pct"/>
            <w:tcBorders>
              <w:top w:val="nil"/>
              <w:left w:val="nil"/>
              <w:bottom w:val="single" w:sz="4" w:space="0" w:color="auto"/>
              <w:right w:val="single" w:sz="4" w:space="0" w:color="auto"/>
            </w:tcBorders>
            <w:vAlign w:val="bottom"/>
            <w:hideMark/>
          </w:tcPr>
          <w:p w14:paraId="58EDB1B2" w14:textId="77777777" w:rsidR="001969F8" w:rsidRPr="005C3419" w:rsidRDefault="001969F8" w:rsidP="0006433C">
            <w:pPr>
              <w:rPr>
                <w:color w:val="000000" w:themeColor="text1"/>
                <w:spacing w:val="-8"/>
              </w:rPr>
            </w:pPr>
            <w:r w:rsidRPr="005C3419">
              <w:rPr>
                <w:color w:val="000000" w:themeColor="text1"/>
                <w:spacing w:val="-8"/>
              </w:rPr>
              <w:t> </w:t>
            </w:r>
          </w:p>
        </w:tc>
        <w:tc>
          <w:tcPr>
            <w:tcW w:w="809" w:type="pct"/>
            <w:tcBorders>
              <w:top w:val="nil"/>
              <w:left w:val="nil"/>
              <w:bottom w:val="single" w:sz="4" w:space="0" w:color="auto"/>
              <w:right w:val="single" w:sz="4" w:space="0" w:color="auto"/>
            </w:tcBorders>
            <w:vAlign w:val="bottom"/>
            <w:hideMark/>
          </w:tcPr>
          <w:p w14:paraId="31C6F18D" w14:textId="77777777" w:rsidR="001969F8" w:rsidRPr="005C3419" w:rsidRDefault="001969F8" w:rsidP="0006433C">
            <w:pP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bottom"/>
            <w:hideMark/>
          </w:tcPr>
          <w:p w14:paraId="382D79AD" w14:textId="77777777" w:rsidR="001969F8" w:rsidRPr="005C3419" w:rsidRDefault="001969F8" w:rsidP="0006433C">
            <w:pPr>
              <w:rPr>
                <w:color w:val="000000" w:themeColor="text1"/>
              </w:rPr>
            </w:pPr>
            <w:r w:rsidRPr="005C3419">
              <w:rPr>
                <w:color w:val="000000" w:themeColor="text1"/>
              </w:rPr>
              <w:t> </w:t>
            </w:r>
          </w:p>
        </w:tc>
      </w:tr>
      <w:tr w:rsidR="00360AF0" w:rsidRPr="005C3419" w14:paraId="3D2DFF60" w14:textId="77777777" w:rsidTr="00EB3222">
        <w:trPr>
          <w:trHeight w:val="895"/>
          <w:jc w:val="center"/>
        </w:trPr>
        <w:tc>
          <w:tcPr>
            <w:tcW w:w="456" w:type="pct"/>
            <w:tcBorders>
              <w:top w:val="nil"/>
              <w:left w:val="single" w:sz="4" w:space="0" w:color="auto"/>
              <w:bottom w:val="single" w:sz="4" w:space="0" w:color="auto"/>
              <w:right w:val="single" w:sz="4" w:space="0" w:color="auto"/>
            </w:tcBorders>
            <w:vAlign w:val="center"/>
            <w:hideMark/>
          </w:tcPr>
          <w:p w14:paraId="2E28C66E" w14:textId="77777777" w:rsidR="001969F8" w:rsidRPr="005C3419" w:rsidRDefault="001969F8" w:rsidP="0006433C">
            <w:pPr>
              <w:jc w:val="center"/>
              <w:rPr>
                <w:color w:val="000000" w:themeColor="text1"/>
              </w:rPr>
            </w:pPr>
            <w:r w:rsidRPr="005C3419">
              <w:rPr>
                <w:color w:val="000000" w:themeColor="text1"/>
              </w:rPr>
              <w:t>4.1</w:t>
            </w:r>
          </w:p>
        </w:tc>
        <w:tc>
          <w:tcPr>
            <w:tcW w:w="2041" w:type="pct"/>
            <w:tcBorders>
              <w:top w:val="nil"/>
              <w:left w:val="nil"/>
              <w:bottom w:val="single" w:sz="4" w:space="0" w:color="auto"/>
              <w:right w:val="single" w:sz="4" w:space="0" w:color="auto"/>
            </w:tcBorders>
            <w:shd w:val="clear" w:color="000000" w:fill="FFFFFF"/>
            <w:vAlign w:val="center"/>
            <w:hideMark/>
          </w:tcPr>
          <w:p w14:paraId="6D513CFB" w14:textId="77777777" w:rsidR="001969F8" w:rsidRPr="005C3419" w:rsidRDefault="001969F8" w:rsidP="0006433C">
            <w:pPr>
              <w:jc w:val="both"/>
              <w:rPr>
                <w:color w:val="000000" w:themeColor="text1"/>
              </w:rPr>
            </w:pPr>
            <w:r w:rsidRPr="005C3419">
              <w:rPr>
                <w:color w:val="000000" w:themeColor="text1"/>
              </w:rPr>
              <w:t xml:space="preserve">Kiểm tra, rà soát và phân loại phiếu điều tra và xác định mức giá của các vị trí đất sau khi thu thập thông tin </w:t>
            </w:r>
          </w:p>
        </w:tc>
        <w:tc>
          <w:tcPr>
            <w:tcW w:w="839" w:type="pct"/>
            <w:tcBorders>
              <w:top w:val="nil"/>
              <w:left w:val="nil"/>
              <w:bottom w:val="single" w:sz="4" w:space="0" w:color="auto"/>
              <w:right w:val="single" w:sz="4" w:space="0" w:color="auto"/>
            </w:tcBorders>
            <w:shd w:val="clear" w:color="000000" w:fill="FFFFFF"/>
            <w:vAlign w:val="center"/>
            <w:hideMark/>
          </w:tcPr>
          <w:p w14:paraId="609D4CE9" w14:textId="77777777" w:rsidR="001969F8" w:rsidRPr="005C3419" w:rsidRDefault="001969F8" w:rsidP="0006433C">
            <w:pPr>
              <w:jc w:val="center"/>
              <w:rPr>
                <w:color w:val="000000" w:themeColor="text1"/>
                <w:spacing w:val="-16"/>
              </w:rPr>
            </w:pPr>
            <w:r w:rsidRPr="005C3419">
              <w:rPr>
                <w:color w:val="000000" w:themeColor="text1"/>
                <w:spacing w:val="-16"/>
              </w:rPr>
              <w:t>1KS3</w:t>
            </w:r>
          </w:p>
        </w:tc>
        <w:tc>
          <w:tcPr>
            <w:tcW w:w="809" w:type="pct"/>
            <w:tcBorders>
              <w:top w:val="nil"/>
              <w:left w:val="nil"/>
              <w:bottom w:val="single" w:sz="4" w:space="0" w:color="auto"/>
              <w:right w:val="single" w:sz="4" w:space="0" w:color="auto"/>
            </w:tcBorders>
            <w:shd w:val="clear" w:color="000000" w:fill="FFFFFF"/>
            <w:vAlign w:val="center"/>
            <w:hideMark/>
          </w:tcPr>
          <w:p w14:paraId="0D9C7DDC" w14:textId="33FA33C1" w:rsidR="001969F8" w:rsidRPr="005C3419" w:rsidRDefault="00355005" w:rsidP="0006433C">
            <w:pPr>
              <w:jc w:val="center"/>
              <w:rPr>
                <w:color w:val="000000" w:themeColor="text1"/>
              </w:rPr>
            </w:pPr>
            <w:r w:rsidRPr="005C3419">
              <w:rPr>
                <w:color w:val="000000" w:themeColor="text1"/>
              </w:rPr>
              <w:t>51</w:t>
            </w:r>
            <w:r w:rsidR="00CB22D2" w:rsidRPr="005C3419">
              <w:rPr>
                <w:color w:val="000000" w:themeColor="text1"/>
              </w:rPr>
              <w:t>0</w:t>
            </w:r>
          </w:p>
        </w:tc>
        <w:tc>
          <w:tcPr>
            <w:tcW w:w="854" w:type="pct"/>
            <w:tcBorders>
              <w:top w:val="nil"/>
              <w:left w:val="nil"/>
              <w:bottom w:val="single" w:sz="4" w:space="0" w:color="auto"/>
              <w:right w:val="single" w:sz="4" w:space="0" w:color="auto"/>
            </w:tcBorders>
            <w:vAlign w:val="bottom"/>
            <w:hideMark/>
          </w:tcPr>
          <w:p w14:paraId="47951406" w14:textId="77777777" w:rsidR="001969F8" w:rsidRPr="005C3419" w:rsidRDefault="001969F8" w:rsidP="0006433C">
            <w:pPr>
              <w:rPr>
                <w:color w:val="000000" w:themeColor="text1"/>
              </w:rPr>
            </w:pPr>
            <w:r w:rsidRPr="005C3419">
              <w:rPr>
                <w:color w:val="000000" w:themeColor="text1"/>
              </w:rPr>
              <w:t> </w:t>
            </w:r>
          </w:p>
        </w:tc>
      </w:tr>
      <w:tr w:rsidR="00360AF0" w:rsidRPr="005C3419" w14:paraId="4C27F328" w14:textId="77777777" w:rsidTr="00EB3222">
        <w:trPr>
          <w:trHeight w:val="1202"/>
          <w:jc w:val="center"/>
        </w:trPr>
        <w:tc>
          <w:tcPr>
            <w:tcW w:w="456" w:type="pct"/>
            <w:tcBorders>
              <w:top w:val="nil"/>
              <w:left w:val="single" w:sz="4" w:space="0" w:color="auto"/>
              <w:bottom w:val="single" w:sz="4" w:space="0" w:color="auto"/>
              <w:right w:val="single" w:sz="4" w:space="0" w:color="auto"/>
            </w:tcBorders>
            <w:vAlign w:val="center"/>
            <w:hideMark/>
          </w:tcPr>
          <w:p w14:paraId="28AACD82" w14:textId="77777777" w:rsidR="001969F8" w:rsidRPr="005C3419" w:rsidRDefault="001969F8" w:rsidP="0006433C">
            <w:pPr>
              <w:jc w:val="center"/>
              <w:rPr>
                <w:color w:val="000000" w:themeColor="text1"/>
              </w:rPr>
            </w:pPr>
            <w:r w:rsidRPr="005C3419">
              <w:rPr>
                <w:color w:val="000000" w:themeColor="text1"/>
              </w:rPr>
              <w:t>4.2</w:t>
            </w:r>
          </w:p>
        </w:tc>
        <w:tc>
          <w:tcPr>
            <w:tcW w:w="2041" w:type="pct"/>
            <w:tcBorders>
              <w:top w:val="nil"/>
              <w:left w:val="nil"/>
              <w:bottom w:val="single" w:sz="4" w:space="0" w:color="auto"/>
              <w:right w:val="single" w:sz="4" w:space="0" w:color="auto"/>
            </w:tcBorders>
            <w:shd w:val="clear" w:color="000000" w:fill="FFFFFF"/>
            <w:vAlign w:val="center"/>
            <w:hideMark/>
          </w:tcPr>
          <w:p w14:paraId="3B9AC094" w14:textId="77DD2F18" w:rsidR="001969F8" w:rsidRPr="005C3419" w:rsidRDefault="001969F8" w:rsidP="0006433C">
            <w:pPr>
              <w:jc w:val="both"/>
              <w:rPr>
                <w:color w:val="000000" w:themeColor="text1"/>
              </w:rPr>
            </w:pPr>
            <w:r w:rsidRPr="005C3419">
              <w:rPr>
                <w:color w:val="000000" w:themeColor="text1"/>
              </w:rPr>
              <w:t>Thống kê giá đất đầu vào tại xã, phường và xây dựng báo cáo về tình hình và kết quả điều tra giá đất tại xã, phường</w:t>
            </w:r>
          </w:p>
        </w:tc>
        <w:tc>
          <w:tcPr>
            <w:tcW w:w="839" w:type="pct"/>
            <w:tcBorders>
              <w:top w:val="nil"/>
              <w:left w:val="nil"/>
              <w:bottom w:val="single" w:sz="4" w:space="0" w:color="auto"/>
              <w:right w:val="single" w:sz="4" w:space="0" w:color="auto"/>
            </w:tcBorders>
            <w:shd w:val="clear" w:color="000000" w:fill="FFFFFF"/>
            <w:vAlign w:val="center"/>
            <w:hideMark/>
          </w:tcPr>
          <w:p w14:paraId="3ADACB20" w14:textId="77777777" w:rsidR="001969F8" w:rsidRPr="005C3419" w:rsidRDefault="001969F8" w:rsidP="0006433C">
            <w:pPr>
              <w:jc w:val="center"/>
              <w:rPr>
                <w:color w:val="000000" w:themeColor="text1"/>
                <w:spacing w:val="-16"/>
              </w:rPr>
            </w:pPr>
          </w:p>
        </w:tc>
        <w:tc>
          <w:tcPr>
            <w:tcW w:w="809" w:type="pct"/>
            <w:tcBorders>
              <w:top w:val="nil"/>
              <w:left w:val="nil"/>
              <w:bottom w:val="single" w:sz="4" w:space="0" w:color="auto"/>
              <w:right w:val="single" w:sz="4" w:space="0" w:color="auto"/>
            </w:tcBorders>
            <w:shd w:val="clear" w:color="000000" w:fill="FFFFFF"/>
            <w:vAlign w:val="center"/>
            <w:hideMark/>
          </w:tcPr>
          <w:p w14:paraId="76AF70E6" w14:textId="77777777" w:rsidR="001969F8" w:rsidRPr="005C3419" w:rsidRDefault="001969F8" w:rsidP="0006433C">
            <w:pPr>
              <w:jc w:val="cente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bottom"/>
            <w:hideMark/>
          </w:tcPr>
          <w:p w14:paraId="438B256F" w14:textId="77777777" w:rsidR="001969F8" w:rsidRPr="005C3419" w:rsidRDefault="001969F8" w:rsidP="0006433C">
            <w:pPr>
              <w:rPr>
                <w:color w:val="000000" w:themeColor="text1"/>
              </w:rPr>
            </w:pPr>
            <w:r w:rsidRPr="005C3419">
              <w:rPr>
                <w:color w:val="000000" w:themeColor="text1"/>
              </w:rPr>
              <w:t> </w:t>
            </w:r>
          </w:p>
        </w:tc>
      </w:tr>
      <w:tr w:rsidR="00360AF0" w:rsidRPr="005C3419" w14:paraId="31BC3D93" w14:textId="77777777" w:rsidTr="00EB3222">
        <w:trPr>
          <w:trHeight w:val="720"/>
          <w:jc w:val="center"/>
        </w:trPr>
        <w:tc>
          <w:tcPr>
            <w:tcW w:w="456" w:type="pct"/>
            <w:tcBorders>
              <w:top w:val="nil"/>
              <w:left w:val="single" w:sz="4" w:space="0" w:color="auto"/>
              <w:bottom w:val="single" w:sz="4" w:space="0" w:color="auto"/>
              <w:right w:val="single" w:sz="4" w:space="0" w:color="auto"/>
            </w:tcBorders>
            <w:vAlign w:val="center"/>
            <w:hideMark/>
          </w:tcPr>
          <w:p w14:paraId="33A82B96" w14:textId="77777777" w:rsidR="001969F8" w:rsidRPr="005C3419" w:rsidRDefault="001969F8" w:rsidP="0006433C">
            <w:pPr>
              <w:jc w:val="center"/>
              <w:rPr>
                <w:color w:val="000000" w:themeColor="text1"/>
                <w:spacing w:val="-8"/>
              </w:rPr>
            </w:pPr>
            <w:r w:rsidRPr="005C3419">
              <w:rPr>
                <w:color w:val="000000" w:themeColor="text1"/>
                <w:spacing w:val="-8"/>
              </w:rPr>
              <w:t>4.2.1</w:t>
            </w:r>
          </w:p>
        </w:tc>
        <w:tc>
          <w:tcPr>
            <w:tcW w:w="2041" w:type="pct"/>
            <w:tcBorders>
              <w:top w:val="nil"/>
              <w:left w:val="nil"/>
              <w:bottom w:val="single" w:sz="4" w:space="0" w:color="auto"/>
              <w:right w:val="single" w:sz="4" w:space="0" w:color="auto"/>
            </w:tcBorders>
            <w:shd w:val="clear" w:color="000000" w:fill="FFFFFF"/>
            <w:vAlign w:val="center"/>
            <w:hideMark/>
          </w:tcPr>
          <w:p w14:paraId="559CDC1A" w14:textId="58FFDB43" w:rsidR="001969F8" w:rsidRPr="005C3419" w:rsidRDefault="001969F8" w:rsidP="0006433C">
            <w:pPr>
              <w:jc w:val="both"/>
              <w:rPr>
                <w:color w:val="000000" w:themeColor="text1"/>
              </w:rPr>
            </w:pPr>
            <w:r w:rsidRPr="005C3419">
              <w:rPr>
                <w:color w:val="000000" w:themeColor="text1"/>
              </w:rPr>
              <w:t>Thống kê giá đất đầu vào tại xã, phường</w:t>
            </w:r>
          </w:p>
        </w:tc>
        <w:tc>
          <w:tcPr>
            <w:tcW w:w="839" w:type="pct"/>
            <w:tcBorders>
              <w:top w:val="nil"/>
              <w:left w:val="nil"/>
              <w:bottom w:val="single" w:sz="4" w:space="0" w:color="auto"/>
              <w:right w:val="single" w:sz="4" w:space="0" w:color="auto"/>
            </w:tcBorders>
            <w:shd w:val="clear" w:color="000000" w:fill="FFFFFF"/>
            <w:vAlign w:val="center"/>
            <w:hideMark/>
          </w:tcPr>
          <w:p w14:paraId="7DB4BDA3" w14:textId="77777777" w:rsidR="001969F8" w:rsidRPr="005C3419" w:rsidRDefault="001969F8" w:rsidP="0006433C">
            <w:pPr>
              <w:jc w:val="center"/>
              <w:rPr>
                <w:color w:val="000000" w:themeColor="text1"/>
                <w:spacing w:val="-16"/>
              </w:rPr>
            </w:pPr>
            <w:r w:rsidRPr="005C3419">
              <w:rPr>
                <w:color w:val="000000" w:themeColor="text1"/>
                <w:spacing w:val="-16"/>
              </w:rPr>
              <w:t>1KS3 </w:t>
            </w:r>
          </w:p>
        </w:tc>
        <w:tc>
          <w:tcPr>
            <w:tcW w:w="809" w:type="pct"/>
            <w:tcBorders>
              <w:top w:val="nil"/>
              <w:left w:val="nil"/>
              <w:bottom w:val="single" w:sz="4" w:space="0" w:color="auto"/>
              <w:right w:val="single" w:sz="4" w:space="0" w:color="auto"/>
            </w:tcBorders>
            <w:shd w:val="clear" w:color="000000" w:fill="FFFFFF"/>
            <w:vAlign w:val="center"/>
            <w:hideMark/>
          </w:tcPr>
          <w:p w14:paraId="19DC2182" w14:textId="33DAEFB9" w:rsidR="001969F8" w:rsidRPr="005C3419" w:rsidRDefault="00355005" w:rsidP="0006433C">
            <w:pPr>
              <w:jc w:val="center"/>
              <w:rPr>
                <w:color w:val="000000" w:themeColor="text1"/>
              </w:rPr>
            </w:pPr>
            <w:r w:rsidRPr="005C3419">
              <w:rPr>
                <w:color w:val="000000" w:themeColor="text1"/>
              </w:rPr>
              <w:t>204</w:t>
            </w:r>
          </w:p>
        </w:tc>
        <w:tc>
          <w:tcPr>
            <w:tcW w:w="854" w:type="pct"/>
            <w:tcBorders>
              <w:top w:val="nil"/>
              <w:left w:val="nil"/>
              <w:bottom w:val="single" w:sz="4" w:space="0" w:color="auto"/>
              <w:right w:val="single" w:sz="4" w:space="0" w:color="auto"/>
            </w:tcBorders>
            <w:vAlign w:val="bottom"/>
            <w:hideMark/>
          </w:tcPr>
          <w:p w14:paraId="2CFE457B" w14:textId="77777777" w:rsidR="001969F8" w:rsidRPr="005C3419" w:rsidRDefault="001969F8" w:rsidP="0006433C">
            <w:pPr>
              <w:rPr>
                <w:color w:val="000000" w:themeColor="text1"/>
              </w:rPr>
            </w:pPr>
            <w:r w:rsidRPr="005C3419">
              <w:rPr>
                <w:color w:val="000000" w:themeColor="text1"/>
              </w:rPr>
              <w:t> </w:t>
            </w:r>
          </w:p>
        </w:tc>
      </w:tr>
      <w:tr w:rsidR="00360AF0" w:rsidRPr="005C3419" w14:paraId="0556ACB9" w14:textId="77777777" w:rsidTr="00EB3222">
        <w:trPr>
          <w:trHeight w:val="691"/>
          <w:jc w:val="center"/>
        </w:trPr>
        <w:tc>
          <w:tcPr>
            <w:tcW w:w="456" w:type="pct"/>
            <w:tcBorders>
              <w:top w:val="nil"/>
              <w:left w:val="single" w:sz="4" w:space="0" w:color="auto"/>
              <w:bottom w:val="single" w:sz="4" w:space="0" w:color="auto"/>
              <w:right w:val="single" w:sz="4" w:space="0" w:color="auto"/>
            </w:tcBorders>
            <w:vAlign w:val="center"/>
            <w:hideMark/>
          </w:tcPr>
          <w:p w14:paraId="1D930B98" w14:textId="77777777" w:rsidR="001969F8" w:rsidRPr="005C3419" w:rsidRDefault="001969F8" w:rsidP="0006433C">
            <w:pPr>
              <w:jc w:val="center"/>
              <w:rPr>
                <w:color w:val="000000" w:themeColor="text1"/>
                <w:spacing w:val="-8"/>
              </w:rPr>
            </w:pPr>
            <w:r w:rsidRPr="005C3419">
              <w:rPr>
                <w:color w:val="000000" w:themeColor="text1"/>
                <w:spacing w:val="-8"/>
              </w:rPr>
              <w:lastRenderedPageBreak/>
              <w:t>4.2.2</w:t>
            </w:r>
          </w:p>
        </w:tc>
        <w:tc>
          <w:tcPr>
            <w:tcW w:w="2041" w:type="pct"/>
            <w:tcBorders>
              <w:top w:val="nil"/>
              <w:left w:val="nil"/>
              <w:bottom w:val="single" w:sz="4" w:space="0" w:color="auto"/>
              <w:right w:val="single" w:sz="4" w:space="0" w:color="auto"/>
            </w:tcBorders>
            <w:shd w:val="clear" w:color="000000" w:fill="FFFFFF"/>
            <w:vAlign w:val="center"/>
            <w:hideMark/>
          </w:tcPr>
          <w:p w14:paraId="2D307BDE" w14:textId="25011342" w:rsidR="001969F8" w:rsidRPr="005C3419" w:rsidRDefault="001969F8" w:rsidP="0006433C">
            <w:pPr>
              <w:jc w:val="both"/>
              <w:rPr>
                <w:color w:val="000000" w:themeColor="text1"/>
              </w:rPr>
            </w:pPr>
            <w:r w:rsidRPr="005C3419">
              <w:rPr>
                <w:color w:val="000000" w:themeColor="text1"/>
              </w:rPr>
              <w:t>Xây dựng báo cáo về tình hình và kết quả điều tra giá đất tại xã, phường</w:t>
            </w:r>
          </w:p>
        </w:tc>
        <w:tc>
          <w:tcPr>
            <w:tcW w:w="839" w:type="pct"/>
            <w:tcBorders>
              <w:top w:val="nil"/>
              <w:left w:val="nil"/>
              <w:bottom w:val="single" w:sz="4" w:space="0" w:color="auto"/>
              <w:right w:val="single" w:sz="4" w:space="0" w:color="auto"/>
            </w:tcBorders>
            <w:shd w:val="clear" w:color="000000" w:fill="FFFFFF"/>
            <w:vAlign w:val="center"/>
            <w:hideMark/>
          </w:tcPr>
          <w:p w14:paraId="380CCF96" w14:textId="77777777" w:rsidR="001969F8" w:rsidRPr="005C3419" w:rsidRDefault="001969F8" w:rsidP="0006433C">
            <w:pPr>
              <w:jc w:val="center"/>
              <w:rPr>
                <w:color w:val="000000" w:themeColor="text1"/>
                <w:spacing w:val="-16"/>
              </w:rPr>
            </w:pPr>
            <w:r w:rsidRPr="005C3419">
              <w:rPr>
                <w:color w:val="000000" w:themeColor="text1"/>
                <w:spacing w:val="-16"/>
              </w:rPr>
              <w:t>1KS3 </w:t>
            </w:r>
          </w:p>
        </w:tc>
        <w:tc>
          <w:tcPr>
            <w:tcW w:w="809" w:type="pct"/>
            <w:tcBorders>
              <w:top w:val="nil"/>
              <w:left w:val="nil"/>
              <w:bottom w:val="single" w:sz="4" w:space="0" w:color="auto"/>
              <w:right w:val="single" w:sz="4" w:space="0" w:color="auto"/>
            </w:tcBorders>
            <w:shd w:val="clear" w:color="000000" w:fill="FFFFFF"/>
            <w:vAlign w:val="center"/>
            <w:hideMark/>
          </w:tcPr>
          <w:p w14:paraId="5E848276" w14:textId="482111B0" w:rsidR="001969F8" w:rsidRPr="005C3419" w:rsidRDefault="00355005" w:rsidP="0006433C">
            <w:pPr>
              <w:jc w:val="center"/>
              <w:rPr>
                <w:color w:val="000000" w:themeColor="text1"/>
              </w:rPr>
            </w:pPr>
            <w:r w:rsidRPr="005C3419">
              <w:rPr>
                <w:color w:val="000000" w:themeColor="text1"/>
              </w:rPr>
              <w:t>51</w:t>
            </w:r>
            <w:r w:rsidR="00CB22D2" w:rsidRPr="005C3419">
              <w:rPr>
                <w:color w:val="000000" w:themeColor="text1"/>
              </w:rPr>
              <w:t>0</w:t>
            </w:r>
          </w:p>
        </w:tc>
        <w:tc>
          <w:tcPr>
            <w:tcW w:w="854" w:type="pct"/>
            <w:tcBorders>
              <w:top w:val="nil"/>
              <w:left w:val="nil"/>
              <w:bottom w:val="single" w:sz="4" w:space="0" w:color="auto"/>
              <w:right w:val="single" w:sz="4" w:space="0" w:color="auto"/>
            </w:tcBorders>
            <w:vAlign w:val="bottom"/>
            <w:hideMark/>
          </w:tcPr>
          <w:p w14:paraId="1C8DC1F6" w14:textId="77777777" w:rsidR="001969F8" w:rsidRPr="005C3419" w:rsidRDefault="001969F8" w:rsidP="0006433C">
            <w:pPr>
              <w:rPr>
                <w:color w:val="000000" w:themeColor="text1"/>
              </w:rPr>
            </w:pPr>
            <w:r w:rsidRPr="005C3419">
              <w:rPr>
                <w:color w:val="000000" w:themeColor="text1"/>
              </w:rPr>
              <w:t> </w:t>
            </w:r>
          </w:p>
        </w:tc>
      </w:tr>
      <w:tr w:rsidR="00360AF0" w:rsidRPr="005C3419" w14:paraId="47D0A9EA" w14:textId="77777777" w:rsidTr="00D43FDF">
        <w:trPr>
          <w:trHeight w:val="601"/>
          <w:jc w:val="center"/>
        </w:trPr>
        <w:tc>
          <w:tcPr>
            <w:tcW w:w="456" w:type="pct"/>
            <w:tcBorders>
              <w:top w:val="nil"/>
              <w:left w:val="single" w:sz="4" w:space="0" w:color="auto"/>
              <w:bottom w:val="single" w:sz="4" w:space="0" w:color="auto"/>
              <w:right w:val="single" w:sz="4" w:space="0" w:color="auto"/>
            </w:tcBorders>
            <w:vAlign w:val="center"/>
            <w:hideMark/>
          </w:tcPr>
          <w:p w14:paraId="692CEB14" w14:textId="77777777" w:rsidR="001969F8" w:rsidRPr="005C3419" w:rsidRDefault="001969F8" w:rsidP="0006433C">
            <w:pPr>
              <w:jc w:val="center"/>
              <w:rPr>
                <w:color w:val="000000" w:themeColor="text1"/>
                <w:spacing w:val="-8"/>
              </w:rPr>
            </w:pPr>
            <w:r w:rsidRPr="005C3419">
              <w:rPr>
                <w:color w:val="000000" w:themeColor="text1"/>
                <w:spacing w:val="-8"/>
              </w:rPr>
              <w:t>4.2.3</w:t>
            </w:r>
          </w:p>
        </w:tc>
        <w:tc>
          <w:tcPr>
            <w:tcW w:w="2041" w:type="pct"/>
            <w:tcBorders>
              <w:top w:val="nil"/>
              <w:left w:val="nil"/>
              <w:bottom w:val="single" w:sz="4" w:space="0" w:color="auto"/>
              <w:right w:val="single" w:sz="4" w:space="0" w:color="auto"/>
            </w:tcBorders>
            <w:shd w:val="clear" w:color="000000" w:fill="FFFFFF"/>
            <w:vAlign w:val="center"/>
            <w:hideMark/>
          </w:tcPr>
          <w:p w14:paraId="7B434F1B" w14:textId="77777777" w:rsidR="001969F8" w:rsidRPr="005C3419" w:rsidRDefault="001969F8" w:rsidP="0006433C">
            <w:pPr>
              <w:jc w:val="both"/>
              <w:rPr>
                <w:color w:val="000000" w:themeColor="text1"/>
              </w:rPr>
            </w:pPr>
            <w:r w:rsidRPr="005C3419">
              <w:rPr>
                <w:color w:val="000000" w:themeColor="text1"/>
              </w:rPr>
              <w:t>Xác định mức giá của các vị trí đất</w:t>
            </w:r>
          </w:p>
        </w:tc>
        <w:tc>
          <w:tcPr>
            <w:tcW w:w="839" w:type="pct"/>
            <w:tcBorders>
              <w:top w:val="nil"/>
              <w:left w:val="nil"/>
              <w:bottom w:val="single" w:sz="4" w:space="0" w:color="auto"/>
              <w:right w:val="single" w:sz="4" w:space="0" w:color="auto"/>
            </w:tcBorders>
            <w:shd w:val="clear" w:color="000000" w:fill="FFFFFF"/>
            <w:vAlign w:val="center"/>
            <w:hideMark/>
          </w:tcPr>
          <w:p w14:paraId="603EADC7" w14:textId="77777777" w:rsidR="001969F8" w:rsidRPr="005C3419" w:rsidRDefault="001969F8" w:rsidP="0006433C">
            <w:pPr>
              <w:jc w:val="center"/>
              <w:rPr>
                <w:color w:val="000000" w:themeColor="text1"/>
                <w:spacing w:val="-16"/>
              </w:rPr>
            </w:pPr>
            <w:r w:rsidRPr="005C3419">
              <w:rPr>
                <w:color w:val="000000" w:themeColor="text1"/>
                <w:spacing w:val="-16"/>
              </w:rPr>
              <w:t>1KS3</w:t>
            </w:r>
          </w:p>
        </w:tc>
        <w:tc>
          <w:tcPr>
            <w:tcW w:w="809" w:type="pct"/>
            <w:tcBorders>
              <w:top w:val="nil"/>
              <w:left w:val="nil"/>
              <w:bottom w:val="single" w:sz="4" w:space="0" w:color="auto"/>
              <w:right w:val="single" w:sz="4" w:space="0" w:color="auto"/>
            </w:tcBorders>
            <w:shd w:val="clear" w:color="000000" w:fill="FFFFFF"/>
            <w:vAlign w:val="center"/>
            <w:hideMark/>
          </w:tcPr>
          <w:p w14:paraId="5F9D8594" w14:textId="3104DC1D" w:rsidR="001969F8" w:rsidRPr="005C3419" w:rsidRDefault="00355005" w:rsidP="0006433C">
            <w:pPr>
              <w:jc w:val="center"/>
              <w:rPr>
                <w:color w:val="000000" w:themeColor="text1"/>
              </w:rPr>
            </w:pPr>
            <w:r w:rsidRPr="005C3419">
              <w:rPr>
                <w:color w:val="000000" w:themeColor="text1"/>
              </w:rPr>
              <w:t>51</w:t>
            </w:r>
            <w:r w:rsidR="00CB22D2" w:rsidRPr="005C3419">
              <w:rPr>
                <w:color w:val="000000" w:themeColor="text1"/>
              </w:rPr>
              <w:t>0</w:t>
            </w:r>
          </w:p>
        </w:tc>
        <w:tc>
          <w:tcPr>
            <w:tcW w:w="854" w:type="pct"/>
            <w:tcBorders>
              <w:top w:val="nil"/>
              <w:left w:val="nil"/>
              <w:bottom w:val="single" w:sz="4" w:space="0" w:color="auto"/>
              <w:right w:val="single" w:sz="4" w:space="0" w:color="auto"/>
            </w:tcBorders>
            <w:vAlign w:val="bottom"/>
            <w:hideMark/>
          </w:tcPr>
          <w:p w14:paraId="391A7A40" w14:textId="77777777" w:rsidR="001969F8" w:rsidRPr="005C3419" w:rsidRDefault="001969F8" w:rsidP="0006433C">
            <w:pPr>
              <w:rPr>
                <w:color w:val="000000" w:themeColor="text1"/>
              </w:rPr>
            </w:pPr>
            <w:r w:rsidRPr="005C3419">
              <w:rPr>
                <w:color w:val="000000" w:themeColor="text1"/>
              </w:rPr>
              <w:t> </w:t>
            </w:r>
          </w:p>
        </w:tc>
      </w:tr>
      <w:tr w:rsidR="00360AF0" w:rsidRPr="005C3419" w14:paraId="716F9197" w14:textId="77777777" w:rsidTr="00EB3222">
        <w:trPr>
          <w:trHeight w:val="829"/>
          <w:jc w:val="center"/>
        </w:trPr>
        <w:tc>
          <w:tcPr>
            <w:tcW w:w="456" w:type="pct"/>
            <w:tcBorders>
              <w:top w:val="nil"/>
              <w:left w:val="single" w:sz="4" w:space="0" w:color="auto"/>
              <w:bottom w:val="single" w:sz="4" w:space="0" w:color="auto"/>
              <w:right w:val="single" w:sz="4" w:space="0" w:color="auto"/>
            </w:tcBorders>
            <w:vAlign w:val="center"/>
            <w:hideMark/>
          </w:tcPr>
          <w:p w14:paraId="2B13467B" w14:textId="77777777" w:rsidR="001969F8" w:rsidRPr="005C3419" w:rsidRDefault="001969F8" w:rsidP="0006433C">
            <w:pPr>
              <w:jc w:val="center"/>
              <w:rPr>
                <w:color w:val="000000" w:themeColor="text1"/>
              </w:rPr>
            </w:pPr>
            <w:r w:rsidRPr="005C3419">
              <w:rPr>
                <w:color w:val="000000" w:themeColor="text1"/>
              </w:rPr>
              <w:t>4.3</w:t>
            </w:r>
          </w:p>
        </w:tc>
        <w:tc>
          <w:tcPr>
            <w:tcW w:w="2041" w:type="pct"/>
            <w:tcBorders>
              <w:top w:val="nil"/>
              <w:left w:val="nil"/>
              <w:bottom w:val="single" w:sz="4" w:space="0" w:color="auto"/>
              <w:right w:val="single" w:sz="4" w:space="0" w:color="auto"/>
            </w:tcBorders>
            <w:shd w:val="clear" w:color="000000" w:fill="FFFFFF"/>
            <w:vAlign w:val="center"/>
            <w:hideMark/>
          </w:tcPr>
          <w:p w14:paraId="1D83B9AC" w14:textId="0B49B6A9" w:rsidR="001969F8" w:rsidRPr="005C3419" w:rsidRDefault="001969F8" w:rsidP="0006433C">
            <w:pPr>
              <w:jc w:val="both"/>
              <w:rPr>
                <w:color w:val="000000" w:themeColor="text1"/>
              </w:rPr>
            </w:pPr>
            <w:r w:rsidRPr="005C3419">
              <w:rPr>
                <w:color w:val="000000" w:themeColor="text1"/>
              </w:rPr>
              <w:t>Hoàn thiện hồ sơ kết quả điều tra khảo sát thu thập thông tin giá đất tại xã, phường</w:t>
            </w:r>
          </w:p>
        </w:tc>
        <w:tc>
          <w:tcPr>
            <w:tcW w:w="839" w:type="pct"/>
            <w:tcBorders>
              <w:top w:val="nil"/>
              <w:left w:val="nil"/>
              <w:bottom w:val="single" w:sz="4" w:space="0" w:color="auto"/>
              <w:right w:val="single" w:sz="4" w:space="0" w:color="auto"/>
            </w:tcBorders>
            <w:shd w:val="clear" w:color="000000" w:fill="FFFFFF"/>
            <w:vAlign w:val="center"/>
            <w:hideMark/>
          </w:tcPr>
          <w:p w14:paraId="6176BEEB" w14:textId="77777777" w:rsidR="001969F8" w:rsidRPr="005C3419" w:rsidRDefault="001969F8" w:rsidP="0006433C">
            <w:pPr>
              <w:jc w:val="center"/>
              <w:rPr>
                <w:color w:val="000000" w:themeColor="text1"/>
                <w:spacing w:val="-16"/>
              </w:rPr>
            </w:pPr>
            <w:r w:rsidRPr="005C3419">
              <w:rPr>
                <w:color w:val="000000" w:themeColor="text1"/>
                <w:spacing w:val="-16"/>
              </w:rPr>
              <w:t>1KS3</w:t>
            </w:r>
          </w:p>
        </w:tc>
        <w:tc>
          <w:tcPr>
            <w:tcW w:w="809" w:type="pct"/>
            <w:tcBorders>
              <w:top w:val="nil"/>
              <w:left w:val="nil"/>
              <w:bottom w:val="single" w:sz="4" w:space="0" w:color="auto"/>
              <w:right w:val="single" w:sz="4" w:space="0" w:color="auto"/>
            </w:tcBorders>
            <w:shd w:val="clear" w:color="000000" w:fill="FFFFFF"/>
            <w:vAlign w:val="center"/>
            <w:hideMark/>
          </w:tcPr>
          <w:p w14:paraId="2387297F" w14:textId="64C71DF1" w:rsidR="001969F8" w:rsidRPr="005C3419" w:rsidRDefault="00355005" w:rsidP="0006433C">
            <w:pPr>
              <w:jc w:val="center"/>
              <w:rPr>
                <w:color w:val="000000" w:themeColor="text1"/>
              </w:rPr>
            </w:pPr>
            <w:r w:rsidRPr="005C3419">
              <w:rPr>
                <w:color w:val="000000" w:themeColor="text1"/>
              </w:rPr>
              <w:t>306</w:t>
            </w:r>
          </w:p>
        </w:tc>
        <w:tc>
          <w:tcPr>
            <w:tcW w:w="854" w:type="pct"/>
            <w:tcBorders>
              <w:top w:val="nil"/>
              <w:left w:val="nil"/>
              <w:bottom w:val="single" w:sz="4" w:space="0" w:color="auto"/>
              <w:right w:val="single" w:sz="4" w:space="0" w:color="auto"/>
            </w:tcBorders>
            <w:vAlign w:val="bottom"/>
            <w:hideMark/>
          </w:tcPr>
          <w:p w14:paraId="134FA4BD" w14:textId="77777777" w:rsidR="001969F8" w:rsidRPr="005C3419" w:rsidRDefault="001969F8" w:rsidP="0006433C">
            <w:pPr>
              <w:rPr>
                <w:color w:val="000000" w:themeColor="text1"/>
              </w:rPr>
            </w:pPr>
            <w:r w:rsidRPr="005C3419">
              <w:rPr>
                <w:color w:val="000000" w:themeColor="text1"/>
              </w:rPr>
              <w:t> </w:t>
            </w:r>
          </w:p>
        </w:tc>
      </w:tr>
      <w:tr w:rsidR="00360AF0" w:rsidRPr="005C3419" w14:paraId="15E9D3EE" w14:textId="77777777" w:rsidTr="00EB3222">
        <w:trPr>
          <w:trHeight w:val="1420"/>
          <w:jc w:val="center"/>
        </w:trPr>
        <w:tc>
          <w:tcPr>
            <w:tcW w:w="456" w:type="pct"/>
            <w:tcBorders>
              <w:top w:val="nil"/>
              <w:left w:val="single" w:sz="4" w:space="0" w:color="auto"/>
              <w:bottom w:val="single" w:sz="4" w:space="0" w:color="auto"/>
              <w:right w:val="single" w:sz="4" w:space="0" w:color="auto"/>
            </w:tcBorders>
            <w:vAlign w:val="center"/>
            <w:hideMark/>
          </w:tcPr>
          <w:p w14:paraId="60315121" w14:textId="77777777" w:rsidR="001969F8" w:rsidRPr="005C3419" w:rsidRDefault="001969F8" w:rsidP="0006433C">
            <w:pPr>
              <w:jc w:val="center"/>
              <w:rPr>
                <w:b/>
                <w:bCs/>
                <w:color w:val="000000" w:themeColor="text1"/>
              </w:rPr>
            </w:pPr>
            <w:r w:rsidRPr="005C3419">
              <w:rPr>
                <w:b/>
                <w:bCs/>
                <w:color w:val="000000" w:themeColor="text1"/>
              </w:rPr>
              <w:t>5</w:t>
            </w:r>
          </w:p>
        </w:tc>
        <w:tc>
          <w:tcPr>
            <w:tcW w:w="2041" w:type="pct"/>
            <w:tcBorders>
              <w:top w:val="nil"/>
              <w:left w:val="nil"/>
              <w:bottom w:val="single" w:sz="4" w:space="0" w:color="auto"/>
              <w:right w:val="single" w:sz="4" w:space="0" w:color="auto"/>
            </w:tcBorders>
            <w:shd w:val="clear" w:color="000000" w:fill="FFFFFF"/>
            <w:vAlign w:val="center"/>
            <w:hideMark/>
          </w:tcPr>
          <w:p w14:paraId="5F0241D1" w14:textId="0B197E06" w:rsidR="001969F8" w:rsidRPr="005C3419" w:rsidRDefault="001969F8" w:rsidP="0006433C">
            <w:pPr>
              <w:jc w:val="both"/>
              <w:rPr>
                <w:b/>
                <w:bCs/>
                <w:color w:val="000000" w:themeColor="text1"/>
              </w:rPr>
            </w:pPr>
            <w:r w:rsidRPr="005C3419">
              <w:rPr>
                <w:b/>
                <w:bCs/>
                <w:color w:val="000000" w:themeColor="text1"/>
              </w:rPr>
              <w:t>Tổng hợp, hoàn thiện hồ sơ kết quả điều tra, khảo sát, thu thập thông tin tại cấp tỉnh; phân tích, đánh giá kết quả thực hiện bảng giá đất hiện hành</w:t>
            </w:r>
          </w:p>
        </w:tc>
        <w:tc>
          <w:tcPr>
            <w:tcW w:w="839" w:type="pct"/>
            <w:tcBorders>
              <w:top w:val="nil"/>
              <w:left w:val="nil"/>
              <w:bottom w:val="single" w:sz="4" w:space="0" w:color="auto"/>
              <w:right w:val="single" w:sz="4" w:space="0" w:color="auto"/>
            </w:tcBorders>
            <w:vAlign w:val="bottom"/>
            <w:hideMark/>
          </w:tcPr>
          <w:p w14:paraId="74A3DF2A" w14:textId="77777777" w:rsidR="001969F8" w:rsidRPr="005C3419" w:rsidRDefault="001969F8" w:rsidP="0006433C">
            <w:pPr>
              <w:rPr>
                <w:color w:val="000000" w:themeColor="text1"/>
                <w:spacing w:val="-8"/>
              </w:rPr>
            </w:pPr>
            <w:r w:rsidRPr="005C3419">
              <w:rPr>
                <w:color w:val="000000" w:themeColor="text1"/>
                <w:spacing w:val="-8"/>
              </w:rPr>
              <w:t> </w:t>
            </w:r>
          </w:p>
        </w:tc>
        <w:tc>
          <w:tcPr>
            <w:tcW w:w="809" w:type="pct"/>
            <w:tcBorders>
              <w:top w:val="nil"/>
              <w:left w:val="nil"/>
              <w:bottom w:val="single" w:sz="4" w:space="0" w:color="auto"/>
              <w:right w:val="single" w:sz="4" w:space="0" w:color="auto"/>
            </w:tcBorders>
            <w:vAlign w:val="bottom"/>
            <w:hideMark/>
          </w:tcPr>
          <w:p w14:paraId="4DB55235" w14:textId="77777777" w:rsidR="001969F8" w:rsidRPr="005C3419" w:rsidRDefault="001969F8" w:rsidP="0006433C">
            <w:pP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bottom"/>
            <w:hideMark/>
          </w:tcPr>
          <w:p w14:paraId="401F9026" w14:textId="77777777" w:rsidR="001969F8" w:rsidRPr="005C3419" w:rsidRDefault="001969F8" w:rsidP="0006433C">
            <w:pPr>
              <w:rPr>
                <w:color w:val="000000" w:themeColor="text1"/>
              </w:rPr>
            </w:pPr>
            <w:r w:rsidRPr="005C3419">
              <w:rPr>
                <w:color w:val="000000" w:themeColor="text1"/>
              </w:rPr>
              <w:t> </w:t>
            </w:r>
          </w:p>
        </w:tc>
      </w:tr>
      <w:tr w:rsidR="00360AF0" w:rsidRPr="005C3419" w14:paraId="5836D94F" w14:textId="77777777" w:rsidTr="00FA167D">
        <w:trPr>
          <w:trHeight w:val="621"/>
          <w:jc w:val="center"/>
        </w:trPr>
        <w:tc>
          <w:tcPr>
            <w:tcW w:w="456" w:type="pct"/>
            <w:tcBorders>
              <w:top w:val="nil"/>
              <w:left w:val="single" w:sz="4" w:space="0" w:color="auto"/>
              <w:bottom w:val="single" w:sz="4" w:space="0" w:color="auto"/>
              <w:right w:val="single" w:sz="4" w:space="0" w:color="auto"/>
            </w:tcBorders>
            <w:vAlign w:val="center"/>
            <w:hideMark/>
          </w:tcPr>
          <w:p w14:paraId="43AB731E" w14:textId="18EC20D1" w:rsidR="00D43FDF" w:rsidRPr="005C3419" w:rsidRDefault="00D43FDF" w:rsidP="0006433C">
            <w:pPr>
              <w:jc w:val="center"/>
              <w:rPr>
                <w:color w:val="000000" w:themeColor="text1"/>
              </w:rPr>
            </w:pPr>
            <w:r w:rsidRPr="005C3419">
              <w:rPr>
                <w:color w:val="000000" w:themeColor="text1"/>
              </w:rPr>
              <w:t>5.1</w:t>
            </w:r>
          </w:p>
        </w:tc>
        <w:tc>
          <w:tcPr>
            <w:tcW w:w="2041" w:type="pct"/>
            <w:tcBorders>
              <w:top w:val="nil"/>
              <w:left w:val="nil"/>
              <w:bottom w:val="single" w:sz="4" w:space="0" w:color="auto"/>
              <w:right w:val="single" w:sz="4" w:space="0" w:color="auto"/>
            </w:tcBorders>
            <w:shd w:val="clear" w:color="000000" w:fill="FFFFFF"/>
            <w:vAlign w:val="center"/>
            <w:hideMark/>
          </w:tcPr>
          <w:p w14:paraId="236C1EFE" w14:textId="77777777" w:rsidR="00D43FDF" w:rsidRPr="005C3419" w:rsidRDefault="00D43FDF" w:rsidP="0006433C">
            <w:pPr>
              <w:jc w:val="both"/>
              <w:rPr>
                <w:color w:val="000000" w:themeColor="text1"/>
              </w:rPr>
            </w:pPr>
            <w:r w:rsidRPr="005C3419">
              <w:rPr>
                <w:color w:val="000000" w:themeColor="text1"/>
              </w:rPr>
              <w:t>Tổng hợp kết quả điều tra, thu thập thông tin giá đất tại cấp tỉnh</w:t>
            </w:r>
          </w:p>
        </w:tc>
        <w:tc>
          <w:tcPr>
            <w:tcW w:w="839" w:type="pct"/>
            <w:tcBorders>
              <w:top w:val="nil"/>
              <w:left w:val="nil"/>
              <w:bottom w:val="single" w:sz="4" w:space="0" w:color="auto"/>
              <w:right w:val="single" w:sz="4" w:space="0" w:color="auto"/>
            </w:tcBorders>
            <w:shd w:val="clear" w:color="000000" w:fill="FFFFFF"/>
            <w:vAlign w:val="center"/>
            <w:hideMark/>
          </w:tcPr>
          <w:p w14:paraId="05EDA8A1" w14:textId="44E17880" w:rsidR="00D43FDF" w:rsidRPr="005C3419" w:rsidRDefault="00D43FDF"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096ADE5E" w14:textId="2A19C81D" w:rsidR="00D43FDF" w:rsidRPr="005C3419" w:rsidRDefault="00CB22D2" w:rsidP="0006433C">
            <w:pPr>
              <w:jc w:val="center"/>
              <w:rPr>
                <w:color w:val="000000" w:themeColor="text1"/>
              </w:rPr>
            </w:pPr>
            <w:r w:rsidRPr="005C3419">
              <w:rPr>
                <w:color w:val="000000" w:themeColor="text1"/>
              </w:rPr>
              <w:t>75</w:t>
            </w:r>
          </w:p>
        </w:tc>
        <w:tc>
          <w:tcPr>
            <w:tcW w:w="854" w:type="pct"/>
            <w:tcBorders>
              <w:top w:val="nil"/>
              <w:left w:val="nil"/>
              <w:bottom w:val="single" w:sz="4" w:space="0" w:color="auto"/>
              <w:right w:val="single" w:sz="4" w:space="0" w:color="auto"/>
            </w:tcBorders>
            <w:vAlign w:val="bottom"/>
            <w:hideMark/>
          </w:tcPr>
          <w:p w14:paraId="63E16043" w14:textId="77777777" w:rsidR="00D43FDF" w:rsidRPr="005C3419" w:rsidRDefault="00D43FDF" w:rsidP="0006433C">
            <w:pPr>
              <w:rPr>
                <w:color w:val="000000" w:themeColor="text1"/>
              </w:rPr>
            </w:pPr>
            <w:r w:rsidRPr="005C3419">
              <w:rPr>
                <w:color w:val="000000" w:themeColor="text1"/>
              </w:rPr>
              <w:t> </w:t>
            </w:r>
          </w:p>
        </w:tc>
      </w:tr>
      <w:tr w:rsidR="00360AF0" w:rsidRPr="005C3419" w14:paraId="71533C4B" w14:textId="77777777" w:rsidTr="00FA167D">
        <w:trPr>
          <w:trHeight w:val="703"/>
          <w:jc w:val="center"/>
        </w:trPr>
        <w:tc>
          <w:tcPr>
            <w:tcW w:w="456" w:type="pct"/>
            <w:tcBorders>
              <w:top w:val="nil"/>
              <w:left w:val="single" w:sz="4" w:space="0" w:color="auto"/>
              <w:bottom w:val="single" w:sz="4" w:space="0" w:color="auto"/>
              <w:right w:val="single" w:sz="4" w:space="0" w:color="auto"/>
            </w:tcBorders>
            <w:vAlign w:val="center"/>
            <w:hideMark/>
          </w:tcPr>
          <w:p w14:paraId="4B3B85EA" w14:textId="4753384C" w:rsidR="00D43FDF" w:rsidRPr="005C3419" w:rsidRDefault="00D43FDF" w:rsidP="0006433C">
            <w:pPr>
              <w:jc w:val="center"/>
              <w:rPr>
                <w:color w:val="000000" w:themeColor="text1"/>
              </w:rPr>
            </w:pPr>
            <w:r w:rsidRPr="005C3419">
              <w:rPr>
                <w:color w:val="000000" w:themeColor="text1"/>
              </w:rPr>
              <w:t>5.2</w:t>
            </w:r>
          </w:p>
        </w:tc>
        <w:tc>
          <w:tcPr>
            <w:tcW w:w="2041" w:type="pct"/>
            <w:tcBorders>
              <w:top w:val="nil"/>
              <w:left w:val="nil"/>
              <w:bottom w:val="single" w:sz="4" w:space="0" w:color="auto"/>
              <w:right w:val="single" w:sz="4" w:space="0" w:color="auto"/>
            </w:tcBorders>
            <w:shd w:val="clear" w:color="000000" w:fill="FFFFFF"/>
            <w:vAlign w:val="center"/>
            <w:hideMark/>
          </w:tcPr>
          <w:p w14:paraId="458D3028" w14:textId="77777777" w:rsidR="00D43FDF" w:rsidRPr="005C3419" w:rsidRDefault="00D43FDF" w:rsidP="0006433C">
            <w:pPr>
              <w:jc w:val="both"/>
              <w:rPr>
                <w:color w:val="000000" w:themeColor="text1"/>
              </w:rPr>
            </w:pPr>
            <w:r w:rsidRPr="005C3419">
              <w:rPr>
                <w:color w:val="000000" w:themeColor="text1"/>
              </w:rPr>
              <w:t>Phân tích, đánh giá kết quả thực hiện Bảng giá đất hiện hành</w:t>
            </w:r>
          </w:p>
        </w:tc>
        <w:tc>
          <w:tcPr>
            <w:tcW w:w="839" w:type="pct"/>
            <w:tcBorders>
              <w:top w:val="nil"/>
              <w:left w:val="nil"/>
              <w:bottom w:val="single" w:sz="4" w:space="0" w:color="auto"/>
              <w:right w:val="single" w:sz="4" w:space="0" w:color="auto"/>
            </w:tcBorders>
            <w:shd w:val="clear" w:color="000000" w:fill="FFFFFF"/>
            <w:vAlign w:val="center"/>
            <w:hideMark/>
          </w:tcPr>
          <w:p w14:paraId="547D59AE" w14:textId="48611FBB" w:rsidR="00D43FDF" w:rsidRPr="005C3419" w:rsidRDefault="00D43FDF"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67E6384F" w14:textId="118E7621" w:rsidR="00D43FDF" w:rsidRPr="005C3419" w:rsidRDefault="00CB22D2" w:rsidP="0006433C">
            <w:pPr>
              <w:jc w:val="center"/>
              <w:rPr>
                <w:color w:val="000000" w:themeColor="text1"/>
              </w:rPr>
            </w:pPr>
            <w:r w:rsidRPr="005C3419">
              <w:rPr>
                <w:color w:val="000000" w:themeColor="text1"/>
              </w:rPr>
              <w:t>45</w:t>
            </w:r>
          </w:p>
        </w:tc>
        <w:tc>
          <w:tcPr>
            <w:tcW w:w="854" w:type="pct"/>
            <w:tcBorders>
              <w:top w:val="nil"/>
              <w:left w:val="nil"/>
              <w:bottom w:val="single" w:sz="4" w:space="0" w:color="auto"/>
              <w:right w:val="single" w:sz="4" w:space="0" w:color="auto"/>
            </w:tcBorders>
            <w:vAlign w:val="bottom"/>
            <w:hideMark/>
          </w:tcPr>
          <w:p w14:paraId="060B0F36" w14:textId="77777777" w:rsidR="00D43FDF" w:rsidRPr="005C3419" w:rsidRDefault="00D43FDF" w:rsidP="0006433C">
            <w:pPr>
              <w:rPr>
                <w:color w:val="000000" w:themeColor="text1"/>
              </w:rPr>
            </w:pPr>
            <w:r w:rsidRPr="005C3419">
              <w:rPr>
                <w:color w:val="000000" w:themeColor="text1"/>
              </w:rPr>
              <w:t> </w:t>
            </w:r>
          </w:p>
        </w:tc>
      </w:tr>
      <w:tr w:rsidR="00360AF0" w:rsidRPr="005C3419" w14:paraId="452F439F" w14:textId="77777777" w:rsidTr="00FA167D">
        <w:trPr>
          <w:trHeight w:val="998"/>
          <w:jc w:val="center"/>
        </w:trPr>
        <w:tc>
          <w:tcPr>
            <w:tcW w:w="456" w:type="pct"/>
            <w:tcBorders>
              <w:top w:val="nil"/>
              <w:left w:val="single" w:sz="4" w:space="0" w:color="auto"/>
              <w:bottom w:val="single" w:sz="4" w:space="0" w:color="auto"/>
              <w:right w:val="single" w:sz="4" w:space="0" w:color="auto"/>
            </w:tcBorders>
            <w:vAlign w:val="center"/>
            <w:hideMark/>
          </w:tcPr>
          <w:p w14:paraId="213CF37F" w14:textId="77777777" w:rsidR="001969F8" w:rsidRPr="005C3419" w:rsidRDefault="001969F8" w:rsidP="0006433C">
            <w:pPr>
              <w:jc w:val="center"/>
              <w:rPr>
                <w:b/>
                <w:bCs/>
                <w:color w:val="000000" w:themeColor="text1"/>
              </w:rPr>
            </w:pPr>
            <w:r w:rsidRPr="005C3419">
              <w:rPr>
                <w:b/>
                <w:bCs/>
                <w:color w:val="000000" w:themeColor="text1"/>
              </w:rPr>
              <w:t>6</w:t>
            </w:r>
          </w:p>
        </w:tc>
        <w:tc>
          <w:tcPr>
            <w:tcW w:w="2041" w:type="pct"/>
            <w:tcBorders>
              <w:top w:val="nil"/>
              <w:left w:val="nil"/>
              <w:bottom w:val="single" w:sz="4" w:space="0" w:color="auto"/>
              <w:right w:val="single" w:sz="4" w:space="0" w:color="auto"/>
            </w:tcBorders>
            <w:shd w:val="clear" w:color="000000" w:fill="FFFFFF"/>
            <w:vAlign w:val="center"/>
            <w:hideMark/>
          </w:tcPr>
          <w:p w14:paraId="3A56187E" w14:textId="77777777" w:rsidR="001969F8" w:rsidRPr="005C3419" w:rsidRDefault="001969F8" w:rsidP="0006433C">
            <w:pPr>
              <w:jc w:val="both"/>
              <w:rPr>
                <w:b/>
                <w:bCs/>
                <w:color w:val="000000" w:themeColor="text1"/>
              </w:rPr>
            </w:pPr>
            <w:r w:rsidRPr="005C3419">
              <w:rPr>
                <w:b/>
                <w:bCs/>
                <w:color w:val="000000" w:themeColor="text1"/>
              </w:rPr>
              <w:t>Xây dựng dự thảo bảng giá đất, dự thảo báo cáo thuyết minh xây dựng bảng giá đất theo khu vực, vị trí đất</w:t>
            </w:r>
          </w:p>
        </w:tc>
        <w:tc>
          <w:tcPr>
            <w:tcW w:w="839" w:type="pct"/>
            <w:tcBorders>
              <w:top w:val="nil"/>
              <w:left w:val="nil"/>
              <w:bottom w:val="single" w:sz="4" w:space="0" w:color="auto"/>
              <w:right w:val="single" w:sz="4" w:space="0" w:color="auto"/>
            </w:tcBorders>
            <w:vAlign w:val="bottom"/>
            <w:hideMark/>
          </w:tcPr>
          <w:p w14:paraId="13F66CF2" w14:textId="77777777" w:rsidR="001969F8" w:rsidRPr="005C3419" w:rsidRDefault="001969F8" w:rsidP="0006433C">
            <w:pPr>
              <w:rPr>
                <w:color w:val="000000" w:themeColor="text1"/>
                <w:spacing w:val="-8"/>
              </w:rPr>
            </w:pPr>
            <w:r w:rsidRPr="005C3419">
              <w:rPr>
                <w:color w:val="000000" w:themeColor="text1"/>
                <w:spacing w:val="-8"/>
              </w:rPr>
              <w:t> </w:t>
            </w:r>
          </w:p>
        </w:tc>
        <w:tc>
          <w:tcPr>
            <w:tcW w:w="809" w:type="pct"/>
            <w:tcBorders>
              <w:top w:val="nil"/>
              <w:left w:val="nil"/>
              <w:bottom w:val="single" w:sz="4" w:space="0" w:color="auto"/>
              <w:right w:val="single" w:sz="4" w:space="0" w:color="auto"/>
            </w:tcBorders>
            <w:vAlign w:val="bottom"/>
            <w:hideMark/>
          </w:tcPr>
          <w:p w14:paraId="6FBE4B37" w14:textId="77777777" w:rsidR="001969F8" w:rsidRPr="005C3419" w:rsidRDefault="001969F8" w:rsidP="0006433C">
            <w:pP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bottom"/>
            <w:hideMark/>
          </w:tcPr>
          <w:p w14:paraId="72586BDF" w14:textId="77777777" w:rsidR="001969F8" w:rsidRPr="005C3419" w:rsidRDefault="001969F8" w:rsidP="0006433C">
            <w:pPr>
              <w:rPr>
                <w:color w:val="000000" w:themeColor="text1"/>
              </w:rPr>
            </w:pPr>
            <w:r w:rsidRPr="005C3419">
              <w:rPr>
                <w:color w:val="000000" w:themeColor="text1"/>
              </w:rPr>
              <w:t> </w:t>
            </w:r>
          </w:p>
        </w:tc>
      </w:tr>
      <w:tr w:rsidR="00360AF0" w:rsidRPr="005C3419" w14:paraId="35952CEF" w14:textId="77777777" w:rsidTr="00EB3222">
        <w:trPr>
          <w:trHeight w:val="699"/>
          <w:jc w:val="center"/>
        </w:trPr>
        <w:tc>
          <w:tcPr>
            <w:tcW w:w="456" w:type="pct"/>
            <w:tcBorders>
              <w:top w:val="nil"/>
              <w:left w:val="single" w:sz="4" w:space="0" w:color="auto"/>
              <w:bottom w:val="single" w:sz="4" w:space="0" w:color="auto"/>
              <w:right w:val="single" w:sz="4" w:space="0" w:color="auto"/>
            </w:tcBorders>
            <w:vAlign w:val="center"/>
            <w:hideMark/>
          </w:tcPr>
          <w:p w14:paraId="4141FD1C" w14:textId="77777777" w:rsidR="001969F8" w:rsidRPr="005C3419" w:rsidRDefault="001969F8" w:rsidP="0006433C">
            <w:pPr>
              <w:jc w:val="center"/>
              <w:rPr>
                <w:color w:val="000000" w:themeColor="text1"/>
              </w:rPr>
            </w:pPr>
            <w:r w:rsidRPr="005C3419">
              <w:rPr>
                <w:color w:val="000000" w:themeColor="text1"/>
              </w:rPr>
              <w:t>6.1</w:t>
            </w:r>
          </w:p>
        </w:tc>
        <w:tc>
          <w:tcPr>
            <w:tcW w:w="2041" w:type="pct"/>
            <w:tcBorders>
              <w:top w:val="nil"/>
              <w:left w:val="nil"/>
              <w:bottom w:val="single" w:sz="4" w:space="0" w:color="auto"/>
              <w:right w:val="single" w:sz="4" w:space="0" w:color="auto"/>
            </w:tcBorders>
            <w:shd w:val="clear" w:color="000000" w:fill="FFFFFF"/>
            <w:vAlign w:val="center"/>
            <w:hideMark/>
          </w:tcPr>
          <w:p w14:paraId="1B97E68D" w14:textId="77777777" w:rsidR="001969F8" w:rsidRPr="005C3419" w:rsidRDefault="001969F8" w:rsidP="0006433C">
            <w:pPr>
              <w:jc w:val="both"/>
              <w:rPr>
                <w:color w:val="000000" w:themeColor="text1"/>
              </w:rPr>
            </w:pPr>
            <w:r w:rsidRPr="005C3419">
              <w:rPr>
                <w:color w:val="000000" w:themeColor="text1"/>
              </w:rPr>
              <w:t>Xây dựng dự thảo bảng giá đất theo khu vực, vị trí đất</w:t>
            </w:r>
          </w:p>
        </w:tc>
        <w:tc>
          <w:tcPr>
            <w:tcW w:w="839" w:type="pct"/>
            <w:tcBorders>
              <w:top w:val="nil"/>
              <w:left w:val="nil"/>
              <w:bottom w:val="single" w:sz="4" w:space="0" w:color="auto"/>
              <w:right w:val="single" w:sz="4" w:space="0" w:color="auto"/>
            </w:tcBorders>
            <w:vAlign w:val="bottom"/>
            <w:hideMark/>
          </w:tcPr>
          <w:p w14:paraId="2D747EB9" w14:textId="77777777" w:rsidR="001969F8" w:rsidRPr="005C3419" w:rsidRDefault="001969F8" w:rsidP="0006433C">
            <w:pPr>
              <w:rPr>
                <w:color w:val="000000" w:themeColor="text1"/>
                <w:spacing w:val="-8"/>
              </w:rPr>
            </w:pPr>
            <w:r w:rsidRPr="005C3419">
              <w:rPr>
                <w:color w:val="000000" w:themeColor="text1"/>
                <w:spacing w:val="-8"/>
              </w:rPr>
              <w:t> </w:t>
            </w:r>
          </w:p>
        </w:tc>
        <w:tc>
          <w:tcPr>
            <w:tcW w:w="809" w:type="pct"/>
            <w:tcBorders>
              <w:top w:val="nil"/>
              <w:left w:val="nil"/>
              <w:bottom w:val="single" w:sz="4" w:space="0" w:color="auto"/>
              <w:right w:val="single" w:sz="4" w:space="0" w:color="auto"/>
            </w:tcBorders>
            <w:vAlign w:val="bottom"/>
            <w:hideMark/>
          </w:tcPr>
          <w:p w14:paraId="692E4E54" w14:textId="77777777" w:rsidR="001969F8" w:rsidRPr="005C3419" w:rsidRDefault="001969F8" w:rsidP="0006433C">
            <w:pPr>
              <w:rPr>
                <w:color w:val="000000" w:themeColor="text1"/>
              </w:rPr>
            </w:pPr>
            <w:r w:rsidRPr="005C3419">
              <w:rPr>
                <w:color w:val="000000" w:themeColor="text1"/>
              </w:rPr>
              <w:t> </w:t>
            </w:r>
          </w:p>
        </w:tc>
        <w:tc>
          <w:tcPr>
            <w:tcW w:w="854" w:type="pct"/>
            <w:tcBorders>
              <w:top w:val="nil"/>
              <w:left w:val="nil"/>
              <w:bottom w:val="single" w:sz="4" w:space="0" w:color="auto"/>
              <w:right w:val="single" w:sz="4" w:space="0" w:color="auto"/>
            </w:tcBorders>
            <w:vAlign w:val="bottom"/>
            <w:hideMark/>
          </w:tcPr>
          <w:p w14:paraId="307FE587" w14:textId="77777777" w:rsidR="001969F8" w:rsidRPr="005C3419" w:rsidRDefault="001969F8" w:rsidP="0006433C">
            <w:pPr>
              <w:rPr>
                <w:color w:val="000000" w:themeColor="text1"/>
              </w:rPr>
            </w:pPr>
            <w:r w:rsidRPr="005C3419">
              <w:rPr>
                <w:color w:val="000000" w:themeColor="text1"/>
              </w:rPr>
              <w:t> </w:t>
            </w:r>
          </w:p>
        </w:tc>
      </w:tr>
      <w:tr w:rsidR="00360AF0" w:rsidRPr="005C3419" w14:paraId="7C9A87E1" w14:textId="77777777" w:rsidTr="00EB3222">
        <w:trPr>
          <w:trHeight w:val="850"/>
          <w:jc w:val="center"/>
        </w:trPr>
        <w:tc>
          <w:tcPr>
            <w:tcW w:w="456" w:type="pct"/>
            <w:tcBorders>
              <w:top w:val="nil"/>
              <w:left w:val="single" w:sz="4" w:space="0" w:color="auto"/>
              <w:bottom w:val="single" w:sz="4" w:space="0" w:color="auto"/>
              <w:right w:val="single" w:sz="4" w:space="0" w:color="auto"/>
            </w:tcBorders>
            <w:vAlign w:val="center"/>
            <w:hideMark/>
          </w:tcPr>
          <w:p w14:paraId="36E98BD7" w14:textId="77777777" w:rsidR="001969F8" w:rsidRPr="005C3419" w:rsidRDefault="001969F8" w:rsidP="0006433C">
            <w:pPr>
              <w:jc w:val="center"/>
              <w:rPr>
                <w:i/>
                <w:iCs/>
                <w:color w:val="000000" w:themeColor="text1"/>
                <w:spacing w:val="-8"/>
              </w:rPr>
            </w:pPr>
            <w:r w:rsidRPr="005C3419">
              <w:rPr>
                <w:i/>
                <w:iCs/>
                <w:color w:val="000000" w:themeColor="text1"/>
                <w:spacing w:val="-8"/>
              </w:rPr>
              <w:t>6.1.1</w:t>
            </w:r>
          </w:p>
        </w:tc>
        <w:tc>
          <w:tcPr>
            <w:tcW w:w="2041" w:type="pct"/>
            <w:tcBorders>
              <w:top w:val="nil"/>
              <w:left w:val="nil"/>
              <w:bottom w:val="single" w:sz="4" w:space="0" w:color="auto"/>
              <w:right w:val="single" w:sz="4" w:space="0" w:color="auto"/>
            </w:tcBorders>
            <w:shd w:val="clear" w:color="000000" w:fill="FFFFFF"/>
            <w:vAlign w:val="center"/>
            <w:hideMark/>
          </w:tcPr>
          <w:p w14:paraId="38A687BB" w14:textId="77777777" w:rsidR="001969F8" w:rsidRPr="005C3419" w:rsidRDefault="001969F8" w:rsidP="0006433C">
            <w:pPr>
              <w:jc w:val="both"/>
              <w:rPr>
                <w:i/>
                <w:iCs/>
                <w:color w:val="000000" w:themeColor="text1"/>
              </w:rPr>
            </w:pPr>
            <w:r w:rsidRPr="005C3419">
              <w:rPr>
                <w:i/>
                <w:iCs/>
                <w:color w:val="000000" w:themeColor="text1"/>
              </w:rPr>
              <w:t>Bảng giá đất trồng cây hàng năm gồm đất trồng lúa và đất trồng cây hàng năm khác</w:t>
            </w:r>
          </w:p>
        </w:tc>
        <w:tc>
          <w:tcPr>
            <w:tcW w:w="839" w:type="pct"/>
            <w:tcBorders>
              <w:top w:val="nil"/>
              <w:left w:val="nil"/>
              <w:bottom w:val="single" w:sz="4" w:space="0" w:color="auto"/>
              <w:right w:val="single" w:sz="4" w:space="0" w:color="auto"/>
            </w:tcBorders>
            <w:shd w:val="clear" w:color="000000" w:fill="FFFFFF"/>
            <w:vAlign w:val="center"/>
            <w:hideMark/>
          </w:tcPr>
          <w:p w14:paraId="67B1D57E" w14:textId="32D1BCA5"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2C582455" w14:textId="77777777" w:rsidR="001969F8" w:rsidRPr="005C3419" w:rsidRDefault="001969F8" w:rsidP="0006433C">
            <w:pPr>
              <w:jc w:val="center"/>
              <w:rPr>
                <w:color w:val="000000" w:themeColor="text1"/>
              </w:rPr>
            </w:pPr>
            <w:r w:rsidRPr="005C3419">
              <w:rPr>
                <w:color w:val="000000" w:themeColor="text1"/>
              </w:rPr>
              <w:t>5</w:t>
            </w:r>
          </w:p>
        </w:tc>
        <w:tc>
          <w:tcPr>
            <w:tcW w:w="854" w:type="pct"/>
            <w:tcBorders>
              <w:top w:val="nil"/>
              <w:left w:val="nil"/>
              <w:bottom w:val="single" w:sz="4" w:space="0" w:color="auto"/>
              <w:right w:val="single" w:sz="4" w:space="0" w:color="auto"/>
            </w:tcBorders>
            <w:vAlign w:val="bottom"/>
            <w:hideMark/>
          </w:tcPr>
          <w:p w14:paraId="4C769763" w14:textId="77777777" w:rsidR="001969F8" w:rsidRPr="005C3419" w:rsidRDefault="001969F8" w:rsidP="0006433C">
            <w:pPr>
              <w:rPr>
                <w:color w:val="000000" w:themeColor="text1"/>
              </w:rPr>
            </w:pPr>
            <w:r w:rsidRPr="005C3419">
              <w:rPr>
                <w:color w:val="000000" w:themeColor="text1"/>
              </w:rPr>
              <w:t> </w:t>
            </w:r>
          </w:p>
        </w:tc>
      </w:tr>
      <w:tr w:rsidR="00360AF0" w:rsidRPr="005C3419" w14:paraId="732F87B5" w14:textId="77777777" w:rsidTr="00D43FDF">
        <w:trPr>
          <w:trHeight w:val="465"/>
          <w:jc w:val="center"/>
        </w:trPr>
        <w:tc>
          <w:tcPr>
            <w:tcW w:w="456" w:type="pct"/>
            <w:tcBorders>
              <w:top w:val="nil"/>
              <w:left w:val="single" w:sz="4" w:space="0" w:color="auto"/>
              <w:bottom w:val="single" w:sz="4" w:space="0" w:color="auto"/>
              <w:right w:val="single" w:sz="4" w:space="0" w:color="auto"/>
            </w:tcBorders>
            <w:vAlign w:val="center"/>
            <w:hideMark/>
          </w:tcPr>
          <w:p w14:paraId="4F5BB78D" w14:textId="77777777" w:rsidR="001969F8" w:rsidRPr="005C3419" w:rsidRDefault="001969F8" w:rsidP="0006433C">
            <w:pPr>
              <w:jc w:val="center"/>
              <w:rPr>
                <w:i/>
                <w:iCs/>
                <w:color w:val="000000" w:themeColor="text1"/>
                <w:spacing w:val="-8"/>
              </w:rPr>
            </w:pPr>
            <w:r w:rsidRPr="005C3419">
              <w:rPr>
                <w:i/>
                <w:iCs/>
                <w:color w:val="000000" w:themeColor="text1"/>
                <w:spacing w:val="-8"/>
              </w:rPr>
              <w:t>6.1.2</w:t>
            </w:r>
          </w:p>
        </w:tc>
        <w:tc>
          <w:tcPr>
            <w:tcW w:w="2041" w:type="pct"/>
            <w:tcBorders>
              <w:top w:val="nil"/>
              <w:left w:val="nil"/>
              <w:bottom w:val="single" w:sz="4" w:space="0" w:color="auto"/>
              <w:right w:val="single" w:sz="4" w:space="0" w:color="auto"/>
            </w:tcBorders>
            <w:shd w:val="clear" w:color="000000" w:fill="FFFFFF"/>
            <w:vAlign w:val="center"/>
            <w:hideMark/>
          </w:tcPr>
          <w:p w14:paraId="0C9D7CF5" w14:textId="77777777" w:rsidR="001969F8" w:rsidRPr="005C3419" w:rsidRDefault="001969F8" w:rsidP="0006433C">
            <w:pPr>
              <w:jc w:val="both"/>
              <w:rPr>
                <w:i/>
                <w:iCs/>
                <w:color w:val="000000" w:themeColor="text1"/>
              </w:rPr>
            </w:pPr>
            <w:r w:rsidRPr="005C3419">
              <w:rPr>
                <w:i/>
                <w:iCs/>
                <w:color w:val="000000" w:themeColor="text1"/>
              </w:rPr>
              <w:t>Bảng giá đất trồng cây lâu năm</w:t>
            </w:r>
          </w:p>
        </w:tc>
        <w:tc>
          <w:tcPr>
            <w:tcW w:w="839" w:type="pct"/>
            <w:tcBorders>
              <w:top w:val="nil"/>
              <w:left w:val="nil"/>
              <w:bottom w:val="single" w:sz="4" w:space="0" w:color="auto"/>
              <w:right w:val="single" w:sz="4" w:space="0" w:color="auto"/>
            </w:tcBorders>
            <w:shd w:val="clear" w:color="000000" w:fill="FFFFFF"/>
            <w:vAlign w:val="center"/>
            <w:hideMark/>
          </w:tcPr>
          <w:p w14:paraId="10CF8997" w14:textId="0F216190"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04DE1D62" w14:textId="77777777" w:rsidR="001969F8" w:rsidRPr="005C3419" w:rsidRDefault="001969F8" w:rsidP="0006433C">
            <w:pPr>
              <w:jc w:val="center"/>
              <w:rPr>
                <w:color w:val="000000" w:themeColor="text1"/>
              </w:rPr>
            </w:pPr>
            <w:r w:rsidRPr="005C3419">
              <w:rPr>
                <w:color w:val="000000" w:themeColor="text1"/>
              </w:rPr>
              <w:t>5</w:t>
            </w:r>
          </w:p>
        </w:tc>
        <w:tc>
          <w:tcPr>
            <w:tcW w:w="854" w:type="pct"/>
            <w:tcBorders>
              <w:top w:val="nil"/>
              <w:left w:val="nil"/>
              <w:bottom w:val="single" w:sz="4" w:space="0" w:color="auto"/>
              <w:right w:val="single" w:sz="4" w:space="0" w:color="auto"/>
            </w:tcBorders>
            <w:vAlign w:val="bottom"/>
            <w:hideMark/>
          </w:tcPr>
          <w:p w14:paraId="5819DC91" w14:textId="77777777" w:rsidR="001969F8" w:rsidRPr="005C3419" w:rsidRDefault="001969F8" w:rsidP="0006433C">
            <w:pPr>
              <w:rPr>
                <w:color w:val="000000" w:themeColor="text1"/>
              </w:rPr>
            </w:pPr>
            <w:r w:rsidRPr="005C3419">
              <w:rPr>
                <w:color w:val="000000" w:themeColor="text1"/>
              </w:rPr>
              <w:t> </w:t>
            </w:r>
          </w:p>
        </w:tc>
      </w:tr>
      <w:tr w:rsidR="00360AF0" w:rsidRPr="005C3419" w14:paraId="4CB810E2" w14:textId="77777777" w:rsidTr="00D43FDF">
        <w:trPr>
          <w:trHeight w:val="467"/>
          <w:jc w:val="center"/>
        </w:trPr>
        <w:tc>
          <w:tcPr>
            <w:tcW w:w="456" w:type="pct"/>
            <w:tcBorders>
              <w:top w:val="nil"/>
              <w:left w:val="single" w:sz="4" w:space="0" w:color="auto"/>
              <w:bottom w:val="single" w:sz="4" w:space="0" w:color="auto"/>
              <w:right w:val="single" w:sz="4" w:space="0" w:color="auto"/>
            </w:tcBorders>
            <w:vAlign w:val="center"/>
            <w:hideMark/>
          </w:tcPr>
          <w:p w14:paraId="01760D37" w14:textId="77777777" w:rsidR="001969F8" w:rsidRPr="005C3419" w:rsidRDefault="001969F8" w:rsidP="0006433C">
            <w:pPr>
              <w:jc w:val="center"/>
              <w:rPr>
                <w:i/>
                <w:iCs/>
                <w:color w:val="000000" w:themeColor="text1"/>
                <w:spacing w:val="-8"/>
              </w:rPr>
            </w:pPr>
            <w:r w:rsidRPr="005C3419">
              <w:rPr>
                <w:i/>
                <w:iCs/>
                <w:color w:val="000000" w:themeColor="text1"/>
                <w:spacing w:val="-8"/>
              </w:rPr>
              <w:t>6.1.3</w:t>
            </w:r>
          </w:p>
        </w:tc>
        <w:tc>
          <w:tcPr>
            <w:tcW w:w="2041" w:type="pct"/>
            <w:tcBorders>
              <w:top w:val="nil"/>
              <w:left w:val="nil"/>
              <w:bottom w:val="single" w:sz="4" w:space="0" w:color="auto"/>
              <w:right w:val="single" w:sz="4" w:space="0" w:color="auto"/>
            </w:tcBorders>
            <w:shd w:val="clear" w:color="000000" w:fill="FFFFFF"/>
            <w:vAlign w:val="center"/>
            <w:hideMark/>
          </w:tcPr>
          <w:p w14:paraId="28E59E2B" w14:textId="77777777" w:rsidR="001969F8" w:rsidRPr="005C3419" w:rsidRDefault="001969F8" w:rsidP="0006433C">
            <w:pPr>
              <w:jc w:val="both"/>
              <w:rPr>
                <w:i/>
                <w:iCs/>
                <w:color w:val="000000" w:themeColor="text1"/>
              </w:rPr>
            </w:pPr>
            <w:r w:rsidRPr="005C3419">
              <w:rPr>
                <w:i/>
                <w:iCs/>
                <w:color w:val="000000" w:themeColor="text1"/>
              </w:rPr>
              <w:t>Bảng giá đất rừng sản xuất</w:t>
            </w:r>
          </w:p>
        </w:tc>
        <w:tc>
          <w:tcPr>
            <w:tcW w:w="839" w:type="pct"/>
            <w:tcBorders>
              <w:top w:val="nil"/>
              <w:left w:val="nil"/>
              <w:bottom w:val="single" w:sz="4" w:space="0" w:color="auto"/>
              <w:right w:val="single" w:sz="4" w:space="0" w:color="auto"/>
            </w:tcBorders>
            <w:shd w:val="clear" w:color="000000" w:fill="FFFFFF"/>
            <w:vAlign w:val="center"/>
            <w:hideMark/>
          </w:tcPr>
          <w:p w14:paraId="0BF1B164" w14:textId="73345CF5"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522EF92B" w14:textId="77777777" w:rsidR="001969F8" w:rsidRPr="005C3419" w:rsidRDefault="001969F8" w:rsidP="0006433C">
            <w:pPr>
              <w:jc w:val="center"/>
              <w:rPr>
                <w:color w:val="000000" w:themeColor="text1"/>
              </w:rPr>
            </w:pPr>
            <w:r w:rsidRPr="005C3419">
              <w:rPr>
                <w:color w:val="000000" w:themeColor="text1"/>
              </w:rPr>
              <w:t>5</w:t>
            </w:r>
          </w:p>
        </w:tc>
        <w:tc>
          <w:tcPr>
            <w:tcW w:w="854" w:type="pct"/>
            <w:tcBorders>
              <w:top w:val="nil"/>
              <w:left w:val="nil"/>
              <w:bottom w:val="single" w:sz="4" w:space="0" w:color="auto"/>
              <w:right w:val="single" w:sz="4" w:space="0" w:color="auto"/>
            </w:tcBorders>
            <w:vAlign w:val="bottom"/>
            <w:hideMark/>
          </w:tcPr>
          <w:p w14:paraId="6F19D2C7" w14:textId="77777777" w:rsidR="001969F8" w:rsidRPr="005C3419" w:rsidRDefault="001969F8" w:rsidP="0006433C">
            <w:pPr>
              <w:rPr>
                <w:color w:val="000000" w:themeColor="text1"/>
              </w:rPr>
            </w:pPr>
            <w:r w:rsidRPr="005C3419">
              <w:rPr>
                <w:color w:val="000000" w:themeColor="text1"/>
              </w:rPr>
              <w:t> </w:t>
            </w:r>
          </w:p>
        </w:tc>
      </w:tr>
      <w:tr w:rsidR="00360AF0" w:rsidRPr="005C3419" w14:paraId="2BA61299" w14:textId="77777777" w:rsidTr="00D43FDF">
        <w:trPr>
          <w:trHeight w:val="467"/>
          <w:jc w:val="center"/>
        </w:trPr>
        <w:tc>
          <w:tcPr>
            <w:tcW w:w="456" w:type="pct"/>
            <w:tcBorders>
              <w:top w:val="nil"/>
              <w:left w:val="single" w:sz="4" w:space="0" w:color="auto"/>
              <w:bottom w:val="single" w:sz="4" w:space="0" w:color="auto"/>
              <w:right w:val="single" w:sz="4" w:space="0" w:color="auto"/>
            </w:tcBorders>
            <w:vAlign w:val="center"/>
            <w:hideMark/>
          </w:tcPr>
          <w:p w14:paraId="4C6C79DB" w14:textId="77777777" w:rsidR="001969F8" w:rsidRPr="005C3419" w:rsidRDefault="001969F8" w:rsidP="0006433C">
            <w:pPr>
              <w:jc w:val="center"/>
              <w:rPr>
                <w:i/>
                <w:iCs/>
                <w:color w:val="000000" w:themeColor="text1"/>
                <w:spacing w:val="-8"/>
              </w:rPr>
            </w:pPr>
            <w:r w:rsidRPr="005C3419">
              <w:rPr>
                <w:i/>
                <w:iCs/>
                <w:color w:val="000000" w:themeColor="text1"/>
                <w:spacing w:val="-8"/>
              </w:rPr>
              <w:t>6.1.4</w:t>
            </w:r>
          </w:p>
        </w:tc>
        <w:tc>
          <w:tcPr>
            <w:tcW w:w="2041" w:type="pct"/>
            <w:tcBorders>
              <w:top w:val="nil"/>
              <w:left w:val="nil"/>
              <w:bottom w:val="single" w:sz="4" w:space="0" w:color="auto"/>
              <w:right w:val="single" w:sz="4" w:space="0" w:color="auto"/>
            </w:tcBorders>
            <w:shd w:val="clear" w:color="000000" w:fill="FFFFFF"/>
            <w:vAlign w:val="center"/>
            <w:hideMark/>
          </w:tcPr>
          <w:p w14:paraId="788B9288" w14:textId="77777777" w:rsidR="001969F8" w:rsidRPr="005C3419" w:rsidRDefault="001969F8" w:rsidP="0006433C">
            <w:pPr>
              <w:jc w:val="both"/>
              <w:rPr>
                <w:i/>
                <w:iCs/>
                <w:color w:val="000000" w:themeColor="text1"/>
              </w:rPr>
            </w:pPr>
            <w:r w:rsidRPr="005C3419">
              <w:rPr>
                <w:i/>
                <w:iCs/>
                <w:color w:val="000000" w:themeColor="text1"/>
              </w:rPr>
              <w:t>Bảng giá đất nuôi trồng thủy sản</w:t>
            </w:r>
          </w:p>
        </w:tc>
        <w:tc>
          <w:tcPr>
            <w:tcW w:w="839" w:type="pct"/>
            <w:tcBorders>
              <w:top w:val="nil"/>
              <w:left w:val="nil"/>
              <w:bottom w:val="single" w:sz="4" w:space="0" w:color="auto"/>
              <w:right w:val="single" w:sz="4" w:space="0" w:color="auto"/>
            </w:tcBorders>
            <w:shd w:val="clear" w:color="000000" w:fill="FFFFFF"/>
            <w:vAlign w:val="center"/>
            <w:hideMark/>
          </w:tcPr>
          <w:p w14:paraId="1D8172A7" w14:textId="1931C9CD"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0A184544" w14:textId="77777777" w:rsidR="001969F8" w:rsidRPr="005C3419" w:rsidRDefault="001969F8" w:rsidP="0006433C">
            <w:pPr>
              <w:jc w:val="center"/>
              <w:rPr>
                <w:color w:val="000000" w:themeColor="text1"/>
              </w:rPr>
            </w:pPr>
            <w:r w:rsidRPr="005C3419">
              <w:rPr>
                <w:color w:val="000000" w:themeColor="text1"/>
              </w:rPr>
              <w:t>5</w:t>
            </w:r>
          </w:p>
        </w:tc>
        <w:tc>
          <w:tcPr>
            <w:tcW w:w="854" w:type="pct"/>
            <w:tcBorders>
              <w:top w:val="nil"/>
              <w:left w:val="nil"/>
              <w:bottom w:val="single" w:sz="4" w:space="0" w:color="auto"/>
              <w:right w:val="single" w:sz="4" w:space="0" w:color="auto"/>
            </w:tcBorders>
            <w:vAlign w:val="bottom"/>
            <w:hideMark/>
          </w:tcPr>
          <w:p w14:paraId="6025F7F3" w14:textId="77777777" w:rsidR="001969F8" w:rsidRPr="005C3419" w:rsidRDefault="001969F8" w:rsidP="0006433C">
            <w:pPr>
              <w:rPr>
                <w:color w:val="000000" w:themeColor="text1"/>
              </w:rPr>
            </w:pPr>
            <w:r w:rsidRPr="005C3419">
              <w:rPr>
                <w:color w:val="000000" w:themeColor="text1"/>
              </w:rPr>
              <w:t> </w:t>
            </w:r>
          </w:p>
        </w:tc>
      </w:tr>
      <w:tr w:rsidR="00360AF0" w:rsidRPr="005C3419" w14:paraId="41FA7A56" w14:textId="77777777" w:rsidTr="00D43FDF">
        <w:trPr>
          <w:trHeight w:val="467"/>
          <w:jc w:val="center"/>
        </w:trPr>
        <w:tc>
          <w:tcPr>
            <w:tcW w:w="456" w:type="pct"/>
            <w:tcBorders>
              <w:top w:val="nil"/>
              <w:left w:val="single" w:sz="4" w:space="0" w:color="auto"/>
              <w:bottom w:val="single" w:sz="4" w:space="0" w:color="auto"/>
              <w:right w:val="single" w:sz="4" w:space="0" w:color="auto"/>
            </w:tcBorders>
            <w:vAlign w:val="center"/>
            <w:hideMark/>
          </w:tcPr>
          <w:p w14:paraId="1D2451F3" w14:textId="77777777" w:rsidR="001969F8" w:rsidRPr="005C3419" w:rsidRDefault="001969F8" w:rsidP="0006433C">
            <w:pPr>
              <w:jc w:val="center"/>
              <w:rPr>
                <w:i/>
                <w:iCs/>
                <w:color w:val="000000" w:themeColor="text1"/>
                <w:spacing w:val="-8"/>
              </w:rPr>
            </w:pPr>
            <w:r w:rsidRPr="005C3419">
              <w:rPr>
                <w:i/>
                <w:iCs/>
                <w:color w:val="000000" w:themeColor="text1"/>
                <w:spacing w:val="-8"/>
              </w:rPr>
              <w:t>6.1.5</w:t>
            </w:r>
          </w:p>
        </w:tc>
        <w:tc>
          <w:tcPr>
            <w:tcW w:w="2041" w:type="pct"/>
            <w:tcBorders>
              <w:top w:val="nil"/>
              <w:left w:val="nil"/>
              <w:bottom w:val="single" w:sz="4" w:space="0" w:color="auto"/>
              <w:right w:val="single" w:sz="4" w:space="0" w:color="auto"/>
            </w:tcBorders>
            <w:shd w:val="clear" w:color="000000" w:fill="FFFFFF"/>
            <w:vAlign w:val="center"/>
            <w:hideMark/>
          </w:tcPr>
          <w:p w14:paraId="15688D01" w14:textId="77777777" w:rsidR="001969F8" w:rsidRPr="005C3419" w:rsidRDefault="001969F8" w:rsidP="0006433C">
            <w:pPr>
              <w:jc w:val="both"/>
              <w:rPr>
                <w:i/>
                <w:iCs/>
                <w:color w:val="000000" w:themeColor="text1"/>
              </w:rPr>
            </w:pPr>
            <w:r w:rsidRPr="005C3419">
              <w:rPr>
                <w:i/>
                <w:iCs/>
                <w:color w:val="000000" w:themeColor="text1"/>
              </w:rPr>
              <w:t>Bảng giá đất ở tại nông thôn</w:t>
            </w:r>
          </w:p>
        </w:tc>
        <w:tc>
          <w:tcPr>
            <w:tcW w:w="839" w:type="pct"/>
            <w:tcBorders>
              <w:top w:val="nil"/>
              <w:left w:val="nil"/>
              <w:bottom w:val="single" w:sz="4" w:space="0" w:color="auto"/>
              <w:right w:val="single" w:sz="4" w:space="0" w:color="auto"/>
            </w:tcBorders>
            <w:shd w:val="clear" w:color="000000" w:fill="FFFFFF"/>
            <w:vAlign w:val="center"/>
            <w:hideMark/>
          </w:tcPr>
          <w:p w14:paraId="66F61BE7" w14:textId="6C468C98"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0A996422" w14:textId="1C174E3C" w:rsidR="00CB22D2" w:rsidRPr="005C3419" w:rsidRDefault="00CB22D2" w:rsidP="0006433C">
            <w:pPr>
              <w:jc w:val="center"/>
              <w:rPr>
                <w:color w:val="000000" w:themeColor="text1"/>
              </w:rPr>
            </w:pPr>
            <w:r w:rsidRPr="005C3419">
              <w:rPr>
                <w:color w:val="000000" w:themeColor="text1"/>
              </w:rPr>
              <w:t>25</w:t>
            </w:r>
          </w:p>
        </w:tc>
        <w:tc>
          <w:tcPr>
            <w:tcW w:w="854" w:type="pct"/>
            <w:tcBorders>
              <w:top w:val="nil"/>
              <w:left w:val="nil"/>
              <w:bottom w:val="single" w:sz="4" w:space="0" w:color="auto"/>
              <w:right w:val="single" w:sz="4" w:space="0" w:color="auto"/>
            </w:tcBorders>
            <w:vAlign w:val="bottom"/>
            <w:hideMark/>
          </w:tcPr>
          <w:p w14:paraId="39A31F74" w14:textId="77777777" w:rsidR="001969F8" w:rsidRPr="005C3419" w:rsidRDefault="001969F8" w:rsidP="0006433C">
            <w:pPr>
              <w:rPr>
                <w:color w:val="000000" w:themeColor="text1"/>
              </w:rPr>
            </w:pPr>
            <w:r w:rsidRPr="005C3419">
              <w:rPr>
                <w:color w:val="000000" w:themeColor="text1"/>
              </w:rPr>
              <w:t> </w:t>
            </w:r>
          </w:p>
        </w:tc>
      </w:tr>
      <w:tr w:rsidR="00360AF0" w:rsidRPr="005C3419" w14:paraId="55484D7A" w14:textId="77777777" w:rsidTr="00D43FDF">
        <w:trPr>
          <w:trHeight w:val="469"/>
          <w:jc w:val="center"/>
        </w:trPr>
        <w:tc>
          <w:tcPr>
            <w:tcW w:w="456" w:type="pct"/>
            <w:tcBorders>
              <w:top w:val="nil"/>
              <w:left w:val="single" w:sz="4" w:space="0" w:color="auto"/>
              <w:bottom w:val="single" w:sz="4" w:space="0" w:color="auto"/>
              <w:right w:val="single" w:sz="4" w:space="0" w:color="auto"/>
            </w:tcBorders>
            <w:vAlign w:val="center"/>
            <w:hideMark/>
          </w:tcPr>
          <w:p w14:paraId="4133FCE0" w14:textId="77777777" w:rsidR="001969F8" w:rsidRPr="005C3419" w:rsidRDefault="001969F8" w:rsidP="0006433C">
            <w:pPr>
              <w:jc w:val="center"/>
              <w:rPr>
                <w:i/>
                <w:iCs/>
                <w:color w:val="000000" w:themeColor="text1"/>
                <w:spacing w:val="-8"/>
              </w:rPr>
            </w:pPr>
            <w:r w:rsidRPr="005C3419">
              <w:rPr>
                <w:i/>
                <w:iCs/>
                <w:color w:val="000000" w:themeColor="text1"/>
                <w:spacing w:val="-8"/>
              </w:rPr>
              <w:t>6.1.6</w:t>
            </w:r>
          </w:p>
        </w:tc>
        <w:tc>
          <w:tcPr>
            <w:tcW w:w="2041" w:type="pct"/>
            <w:tcBorders>
              <w:top w:val="nil"/>
              <w:left w:val="nil"/>
              <w:bottom w:val="single" w:sz="4" w:space="0" w:color="auto"/>
              <w:right w:val="single" w:sz="4" w:space="0" w:color="auto"/>
            </w:tcBorders>
            <w:shd w:val="clear" w:color="000000" w:fill="FFFFFF"/>
            <w:vAlign w:val="center"/>
            <w:hideMark/>
          </w:tcPr>
          <w:p w14:paraId="0278E9BB" w14:textId="77777777" w:rsidR="001969F8" w:rsidRPr="005C3419" w:rsidRDefault="001969F8" w:rsidP="0006433C">
            <w:pPr>
              <w:jc w:val="both"/>
              <w:rPr>
                <w:i/>
                <w:iCs/>
                <w:color w:val="000000" w:themeColor="text1"/>
              </w:rPr>
            </w:pPr>
            <w:r w:rsidRPr="005C3419">
              <w:rPr>
                <w:i/>
                <w:iCs/>
                <w:color w:val="000000" w:themeColor="text1"/>
              </w:rPr>
              <w:t>Bảng giá đất ở tại đô thị</w:t>
            </w:r>
          </w:p>
        </w:tc>
        <w:tc>
          <w:tcPr>
            <w:tcW w:w="839" w:type="pct"/>
            <w:tcBorders>
              <w:top w:val="nil"/>
              <w:left w:val="nil"/>
              <w:bottom w:val="single" w:sz="4" w:space="0" w:color="auto"/>
              <w:right w:val="single" w:sz="4" w:space="0" w:color="auto"/>
            </w:tcBorders>
            <w:shd w:val="clear" w:color="000000" w:fill="FFFFFF"/>
            <w:vAlign w:val="center"/>
            <w:hideMark/>
          </w:tcPr>
          <w:p w14:paraId="73AB61EE" w14:textId="50ABB755"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10D8CDBE" w14:textId="1FC1D2DD" w:rsidR="001969F8" w:rsidRPr="005C3419" w:rsidRDefault="00CB22D2" w:rsidP="0006433C">
            <w:pPr>
              <w:jc w:val="center"/>
              <w:rPr>
                <w:color w:val="000000" w:themeColor="text1"/>
              </w:rPr>
            </w:pPr>
            <w:r w:rsidRPr="005C3419">
              <w:rPr>
                <w:color w:val="000000" w:themeColor="text1"/>
              </w:rPr>
              <w:t>3</w:t>
            </w:r>
            <w:r w:rsidR="001969F8" w:rsidRPr="005C3419">
              <w:rPr>
                <w:color w:val="000000" w:themeColor="text1"/>
              </w:rPr>
              <w:t>5</w:t>
            </w:r>
          </w:p>
        </w:tc>
        <w:tc>
          <w:tcPr>
            <w:tcW w:w="854" w:type="pct"/>
            <w:tcBorders>
              <w:top w:val="nil"/>
              <w:left w:val="nil"/>
              <w:bottom w:val="single" w:sz="4" w:space="0" w:color="auto"/>
              <w:right w:val="single" w:sz="4" w:space="0" w:color="auto"/>
            </w:tcBorders>
            <w:vAlign w:val="bottom"/>
            <w:hideMark/>
          </w:tcPr>
          <w:p w14:paraId="6859BA2D" w14:textId="77777777" w:rsidR="001969F8" w:rsidRPr="005C3419" w:rsidRDefault="001969F8" w:rsidP="0006433C">
            <w:pPr>
              <w:rPr>
                <w:color w:val="000000" w:themeColor="text1"/>
              </w:rPr>
            </w:pPr>
            <w:r w:rsidRPr="005C3419">
              <w:rPr>
                <w:color w:val="000000" w:themeColor="text1"/>
              </w:rPr>
              <w:t> </w:t>
            </w:r>
          </w:p>
        </w:tc>
      </w:tr>
      <w:tr w:rsidR="00360AF0" w:rsidRPr="005C3419" w14:paraId="40496F6D" w14:textId="77777777" w:rsidTr="00D43FDF">
        <w:trPr>
          <w:trHeight w:val="611"/>
          <w:jc w:val="center"/>
        </w:trPr>
        <w:tc>
          <w:tcPr>
            <w:tcW w:w="456" w:type="pct"/>
            <w:tcBorders>
              <w:top w:val="nil"/>
              <w:left w:val="single" w:sz="4" w:space="0" w:color="auto"/>
              <w:bottom w:val="single" w:sz="4" w:space="0" w:color="auto"/>
              <w:right w:val="single" w:sz="4" w:space="0" w:color="auto"/>
            </w:tcBorders>
            <w:vAlign w:val="center"/>
            <w:hideMark/>
          </w:tcPr>
          <w:p w14:paraId="51D12832" w14:textId="77777777" w:rsidR="001969F8" w:rsidRPr="005C3419" w:rsidRDefault="001969F8" w:rsidP="0006433C">
            <w:pPr>
              <w:jc w:val="center"/>
              <w:rPr>
                <w:i/>
                <w:iCs/>
                <w:color w:val="000000" w:themeColor="text1"/>
                <w:spacing w:val="-8"/>
              </w:rPr>
            </w:pPr>
            <w:r w:rsidRPr="005C3419">
              <w:rPr>
                <w:i/>
                <w:iCs/>
                <w:color w:val="000000" w:themeColor="text1"/>
                <w:spacing w:val="-8"/>
              </w:rPr>
              <w:t>6.1.7</w:t>
            </w:r>
          </w:p>
        </w:tc>
        <w:tc>
          <w:tcPr>
            <w:tcW w:w="2041" w:type="pct"/>
            <w:tcBorders>
              <w:top w:val="nil"/>
              <w:left w:val="nil"/>
              <w:bottom w:val="single" w:sz="4" w:space="0" w:color="auto"/>
              <w:right w:val="single" w:sz="4" w:space="0" w:color="auto"/>
            </w:tcBorders>
            <w:shd w:val="clear" w:color="000000" w:fill="FFFFFF"/>
            <w:vAlign w:val="center"/>
            <w:hideMark/>
          </w:tcPr>
          <w:p w14:paraId="5FFFEF10" w14:textId="77777777" w:rsidR="001969F8" w:rsidRPr="005C3419" w:rsidRDefault="001969F8" w:rsidP="0006433C">
            <w:pPr>
              <w:jc w:val="both"/>
              <w:rPr>
                <w:i/>
                <w:iCs/>
                <w:color w:val="000000" w:themeColor="text1"/>
              </w:rPr>
            </w:pPr>
            <w:r w:rsidRPr="005C3419">
              <w:rPr>
                <w:i/>
                <w:iCs/>
                <w:color w:val="000000" w:themeColor="text1"/>
              </w:rPr>
              <w:t>Bảng giá đất khu công nghiệp, cụm công nghiệp</w:t>
            </w:r>
          </w:p>
        </w:tc>
        <w:tc>
          <w:tcPr>
            <w:tcW w:w="839" w:type="pct"/>
            <w:tcBorders>
              <w:top w:val="nil"/>
              <w:left w:val="nil"/>
              <w:bottom w:val="single" w:sz="4" w:space="0" w:color="auto"/>
              <w:right w:val="single" w:sz="4" w:space="0" w:color="auto"/>
            </w:tcBorders>
            <w:shd w:val="clear" w:color="000000" w:fill="FFFFFF"/>
            <w:vAlign w:val="center"/>
            <w:hideMark/>
          </w:tcPr>
          <w:p w14:paraId="78831E0A" w14:textId="662CAB6F"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vAlign w:val="center"/>
            <w:hideMark/>
          </w:tcPr>
          <w:p w14:paraId="59244EAE" w14:textId="77777777" w:rsidR="001969F8" w:rsidRPr="005C3419" w:rsidRDefault="001969F8" w:rsidP="0006433C">
            <w:pPr>
              <w:jc w:val="center"/>
              <w:rPr>
                <w:color w:val="000000" w:themeColor="text1"/>
              </w:rPr>
            </w:pPr>
            <w:r w:rsidRPr="005C3419">
              <w:rPr>
                <w:color w:val="000000" w:themeColor="text1"/>
              </w:rPr>
              <w:t>15</w:t>
            </w:r>
          </w:p>
        </w:tc>
        <w:tc>
          <w:tcPr>
            <w:tcW w:w="854" w:type="pct"/>
            <w:tcBorders>
              <w:top w:val="nil"/>
              <w:left w:val="nil"/>
              <w:bottom w:val="single" w:sz="4" w:space="0" w:color="auto"/>
              <w:right w:val="single" w:sz="4" w:space="0" w:color="auto"/>
            </w:tcBorders>
            <w:vAlign w:val="bottom"/>
            <w:hideMark/>
          </w:tcPr>
          <w:p w14:paraId="60EB5C86" w14:textId="77777777" w:rsidR="001969F8" w:rsidRPr="005C3419" w:rsidRDefault="001969F8" w:rsidP="0006433C">
            <w:pPr>
              <w:rPr>
                <w:color w:val="000000" w:themeColor="text1"/>
              </w:rPr>
            </w:pPr>
            <w:r w:rsidRPr="005C3419">
              <w:rPr>
                <w:color w:val="000000" w:themeColor="text1"/>
              </w:rPr>
              <w:t> </w:t>
            </w:r>
          </w:p>
        </w:tc>
      </w:tr>
      <w:tr w:rsidR="00360AF0" w:rsidRPr="005C3419" w14:paraId="333F5A54" w14:textId="77777777" w:rsidTr="00D43FDF">
        <w:trPr>
          <w:trHeight w:val="620"/>
          <w:jc w:val="center"/>
        </w:trPr>
        <w:tc>
          <w:tcPr>
            <w:tcW w:w="456" w:type="pct"/>
            <w:tcBorders>
              <w:top w:val="nil"/>
              <w:left w:val="single" w:sz="4" w:space="0" w:color="auto"/>
              <w:bottom w:val="single" w:sz="4" w:space="0" w:color="auto"/>
              <w:right w:val="single" w:sz="4" w:space="0" w:color="auto"/>
            </w:tcBorders>
            <w:vAlign w:val="center"/>
            <w:hideMark/>
          </w:tcPr>
          <w:p w14:paraId="5C446DE8" w14:textId="77777777" w:rsidR="001969F8" w:rsidRPr="005C3419" w:rsidRDefault="001969F8" w:rsidP="0006433C">
            <w:pPr>
              <w:jc w:val="center"/>
              <w:rPr>
                <w:i/>
                <w:iCs/>
                <w:color w:val="000000" w:themeColor="text1"/>
                <w:spacing w:val="-8"/>
              </w:rPr>
            </w:pPr>
            <w:r w:rsidRPr="005C3419">
              <w:rPr>
                <w:i/>
                <w:iCs/>
                <w:color w:val="000000" w:themeColor="text1"/>
                <w:spacing w:val="-8"/>
              </w:rPr>
              <w:t>6.1.8</w:t>
            </w:r>
          </w:p>
        </w:tc>
        <w:tc>
          <w:tcPr>
            <w:tcW w:w="2041" w:type="pct"/>
            <w:tcBorders>
              <w:top w:val="nil"/>
              <w:left w:val="nil"/>
              <w:bottom w:val="single" w:sz="4" w:space="0" w:color="auto"/>
              <w:right w:val="single" w:sz="4" w:space="0" w:color="auto"/>
            </w:tcBorders>
            <w:shd w:val="clear" w:color="000000" w:fill="FFFFFF"/>
            <w:vAlign w:val="center"/>
            <w:hideMark/>
          </w:tcPr>
          <w:p w14:paraId="483937CB" w14:textId="77777777" w:rsidR="001969F8" w:rsidRPr="005C3419" w:rsidRDefault="001969F8" w:rsidP="0006433C">
            <w:pPr>
              <w:jc w:val="both"/>
              <w:rPr>
                <w:i/>
                <w:iCs/>
                <w:color w:val="000000" w:themeColor="text1"/>
              </w:rPr>
            </w:pPr>
            <w:r w:rsidRPr="005C3419">
              <w:rPr>
                <w:i/>
                <w:iCs/>
                <w:color w:val="000000" w:themeColor="text1"/>
              </w:rPr>
              <w:t xml:space="preserve">Bảng giá đất thương mại, dịch vụ </w:t>
            </w:r>
          </w:p>
        </w:tc>
        <w:tc>
          <w:tcPr>
            <w:tcW w:w="839" w:type="pct"/>
            <w:tcBorders>
              <w:top w:val="nil"/>
              <w:left w:val="nil"/>
              <w:bottom w:val="single" w:sz="4" w:space="0" w:color="auto"/>
              <w:right w:val="single" w:sz="4" w:space="0" w:color="auto"/>
            </w:tcBorders>
            <w:shd w:val="clear" w:color="000000" w:fill="FFFFFF"/>
            <w:vAlign w:val="center"/>
            <w:hideMark/>
          </w:tcPr>
          <w:p w14:paraId="561E50C5" w14:textId="22E90DBA"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640D703A" w14:textId="77777777" w:rsidR="001969F8" w:rsidRPr="005C3419" w:rsidRDefault="001969F8" w:rsidP="0006433C">
            <w:pPr>
              <w:jc w:val="center"/>
              <w:rPr>
                <w:color w:val="000000" w:themeColor="text1"/>
              </w:rPr>
            </w:pPr>
            <w:r w:rsidRPr="005C3419">
              <w:rPr>
                <w:color w:val="000000" w:themeColor="text1"/>
              </w:rPr>
              <w:t>15</w:t>
            </w:r>
          </w:p>
        </w:tc>
        <w:tc>
          <w:tcPr>
            <w:tcW w:w="854" w:type="pct"/>
            <w:tcBorders>
              <w:top w:val="nil"/>
              <w:left w:val="nil"/>
              <w:bottom w:val="single" w:sz="4" w:space="0" w:color="auto"/>
              <w:right w:val="single" w:sz="4" w:space="0" w:color="auto"/>
            </w:tcBorders>
            <w:vAlign w:val="bottom"/>
            <w:hideMark/>
          </w:tcPr>
          <w:p w14:paraId="72975907" w14:textId="77777777" w:rsidR="001969F8" w:rsidRPr="005C3419" w:rsidRDefault="001969F8" w:rsidP="0006433C">
            <w:pPr>
              <w:rPr>
                <w:color w:val="000000" w:themeColor="text1"/>
              </w:rPr>
            </w:pPr>
            <w:r w:rsidRPr="005C3419">
              <w:rPr>
                <w:color w:val="000000" w:themeColor="text1"/>
              </w:rPr>
              <w:t> </w:t>
            </w:r>
          </w:p>
        </w:tc>
      </w:tr>
      <w:tr w:rsidR="00360AF0" w:rsidRPr="005C3419" w14:paraId="0FA3749C" w14:textId="77777777" w:rsidTr="00D43FDF">
        <w:trPr>
          <w:trHeight w:val="620"/>
          <w:jc w:val="center"/>
        </w:trPr>
        <w:tc>
          <w:tcPr>
            <w:tcW w:w="456" w:type="pct"/>
            <w:tcBorders>
              <w:top w:val="nil"/>
              <w:left w:val="single" w:sz="4" w:space="0" w:color="auto"/>
              <w:bottom w:val="single" w:sz="4" w:space="0" w:color="auto"/>
              <w:right w:val="single" w:sz="4" w:space="0" w:color="auto"/>
            </w:tcBorders>
            <w:vAlign w:val="center"/>
            <w:hideMark/>
          </w:tcPr>
          <w:p w14:paraId="20791ADD" w14:textId="77777777" w:rsidR="001969F8" w:rsidRPr="005C3419" w:rsidRDefault="001969F8" w:rsidP="0006433C">
            <w:pPr>
              <w:jc w:val="center"/>
              <w:rPr>
                <w:i/>
                <w:iCs/>
                <w:color w:val="000000" w:themeColor="text1"/>
                <w:spacing w:val="-8"/>
              </w:rPr>
            </w:pPr>
            <w:r w:rsidRPr="005C3419">
              <w:rPr>
                <w:i/>
                <w:iCs/>
                <w:color w:val="000000" w:themeColor="text1"/>
                <w:spacing w:val="-8"/>
              </w:rPr>
              <w:t>6.1.9</w:t>
            </w:r>
          </w:p>
        </w:tc>
        <w:tc>
          <w:tcPr>
            <w:tcW w:w="2041" w:type="pct"/>
            <w:tcBorders>
              <w:top w:val="nil"/>
              <w:left w:val="nil"/>
              <w:bottom w:val="single" w:sz="4" w:space="0" w:color="auto"/>
              <w:right w:val="single" w:sz="4" w:space="0" w:color="auto"/>
            </w:tcBorders>
            <w:shd w:val="clear" w:color="000000" w:fill="FFFFFF"/>
            <w:vAlign w:val="center"/>
            <w:hideMark/>
          </w:tcPr>
          <w:p w14:paraId="61085BA9" w14:textId="77777777" w:rsidR="001969F8" w:rsidRPr="005C3419" w:rsidRDefault="001969F8" w:rsidP="0006433C">
            <w:pPr>
              <w:jc w:val="both"/>
              <w:rPr>
                <w:i/>
                <w:iCs/>
                <w:color w:val="000000" w:themeColor="text1"/>
              </w:rPr>
            </w:pPr>
            <w:r w:rsidRPr="005C3419">
              <w:rPr>
                <w:i/>
                <w:iCs/>
                <w:color w:val="000000" w:themeColor="text1"/>
              </w:rPr>
              <w:t>Bảng giá đất cơ sở sản xuất phi nông nghiệp</w:t>
            </w:r>
          </w:p>
        </w:tc>
        <w:tc>
          <w:tcPr>
            <w:tcW w:w="839" w:type="pct"/>
            <w:tcBorders>
              <w:top w:val="nil"/>
              <w:left w:val="nil"/>
              <w:bottom w:val="single" w:sz="4" w:space="0" w:color="auto"/>
              <w:right w:val="single" w:sz="4" w:space="0" w:color="auto"/>
            </w:tcBorders>
            <w:shd w:val="clear" w:color="000000" w:fill="FFFFFF"/>
            <w:vAlign w:val="center"/>
            <w:hideMark/>
          </w:tcPr>
          <w:p w14:paraId="18B15842" w14:textId="2B06C4F4"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vAlign w:val="center"/>
            <w:hideMark/>
          </w:tcPr>
          <w:p w14:paraId="6693AB19" w14:textId="77777777" w:rsidR="001969F8" w:rsidRPr="005C3419" w:rsidRDefault="001969F8" w:rsidP="0006433C">
            <w:pPr>
              <w:jc w:val="center"/>
              <w:rPr>
                <w:color w:val="000000" w:themeColor="text1"/>
              </w:rPr>
            </w:pPr>
            <w:r w:rsidRPr="005C3419">
              <w:rPr>
                <w:color w:val="000000" w:themeColor="text1"/>
              </w:rPr>
              <w:t>15</w:t>
            </w:r>
          </w:p>
        </w:tc>
        <w:tc>
          <w:tcPr>
            <w:tcW w:w="854" w:type="pct"/>
            <w:tcBorders>
              <w:top w:val="nil"/>
              <w:left w:val="nil"/>
              <w:bottom w:val="single" w:sz="4" w:space="0" w:color="auto"/>
              <w:right w:val="single" w:sz="4" w:space="0" w:color="auto"/>
            </w:tcBorders>
            <w:vAlign w:val="bottom"/>
            <w:hideMark/>
          </w:tcPr>
          <w:p w14:paraId="4A17D717" w14:textId="77777777" w:rsidR="001969F8" w:rsidRPr="005C3419" w:rsidRDefault="001969F8" w:rsidP="0006433C">
            <w:pPr>
              <w:rPr>
                <w:color w:val="000000" w:themeColor="text1"/>
              </w:rPr>
            </w:pPr>
            <w:r w:rsidRPr="005C3419">
              <w:rPr>
                <w:color w:val="000000" w:themeColor="text1"/>
              </w:rPr>
              <w:t> </w:t>
            </w:r>
          </w:p>
        </w:tc>
      </w:tr>
      <w:tr w:rsidR="00360AF0" w:rsidRPr="005C3419" w14:paraId="7B1D2363" w14:textId="77777777" w:rsidTr="00D43FDF">
        <w:trPr>
          <w:trHeight w:val="559"/>
          <w:jc w:val="center"/>
        </w:trPr>
        <w:tc>
          <w:tcPr>
            <w:tcW w:w="456" w:type="pct"/>
            <w:tcBorders>
              <w:top w:val="nil"/>
              <w:left w:val="single" w:sz="4" w:space="0" w:color="auto"/>
              <w:bottom w:val="single" w:sz="4" w:space="0" w:color="auto"/>
              <w:right w:val="single" w:sz="4" w:space="0" w:color="auto"/>
            </w:tcBorders>
            <w:vAlign w:val="center"/>
            <w:hideMark/>
          </w:tcPr>
          <w:p w14:paraId="0CBD43B1" w14:textId="77777777" w:rsidR="001969F8" w:rsidRPr="005C3419" w:rsidRDefault="001969F8" w:rsidP="0006433C">
            <w:pPr>
              <w:jc w:val="center"/>
              <w:rPr>
                <w:rFonts w:ascii="Times New Roman Italic" w:hAnsi="Times New Roman Italic"/>
                <w:i/>
                <w:iCs/>
                <w:color w:val="000000" w:themeColor="text1"/>
                <w:spacing w:val="-18"/>
              </w:rPr>
            </w:pPr>
            <w:r w:rsidRPr="005C3419">
              <w:rPr>
                <w:rFonts w:ascii="Times New Roman Italic" w:hAnsi="Times New Roman Italic"/>
                <w:i/>
                <w:iCs/>
                <w:color w:val="000000" w:themeColor="text1"/>
                <w:spacing w:val="-18"/>
              </w:rPr>
              <w:t>6.1.10</w:t>
            </w:r>
          </w:p>
        </w:tc>
        <w:tc>
          <w:tcPr>
            <w:tcW w:w="2041" w:type="pct"/>
            <w:tcBorders>
              <w:top w:val="nil"/>
              <w:left w:val="nil"/>
              <w:bottom w:val="single" w:sz="4" w:space="0" w:color="auto"/>
              <w:right w:val="single" w:sz="4" w:space="0" w:color="auto"/>
            </w:tcBorders>
            <w:shd w:val="clear" w:color="000000" w:fill="FFFFFF"/>
            <w:vAlign w:val="center"/>
            <w:hideMark/>
          </w:tcPr>
          <w:p w14:paraId="53DA878F" w14:textId="77777777" w:rsidR="001969F8" w:rsidRPr="005C3419" w:rsidRDefault="001969F8" w:rsidP="0006433C">
            <w:pPr>
              <w:jc w:val="both"/>
              <w:rPr>
                <w:i/>
                <w:iCs/>
                <w:color w:val="000000" w:themeColor="text1"/>
              </w:rPr>
            </w:pPr>
            <w:r w:rsidRPr="005C3419">
              <w:rPr>
                <w:i/>
                <w:iCs/>
                <w:color w:val="000000" w:themeColor="text1"/>
              </w:rPr>
              <w:t>Bảng giá đất sử dụng cho hoạt động khoáng sản</w:t>
            </w:r>
          </w:p>
        </w:tc>
        <w:tc>
          <w:tcPr>
            <w:tcW w:w="839" w:type="pct"/>
            <w:tcBorders>
              <w:top w:val="nil"/>
              <w:left w:val="nil"/>
              <w:bottom w:val="single" w:sz="4" w:space="0" w:color="auto"/>
              <w:right w:val="single" w:sz="4" w:space="0" w:color="auto"/>
            </w:tcBorders>
            <w:shd w:val="clear" w:color="000000" w:fill="FFFFFF"/>
            <w:vAlign w:val="center"/>
            <w:hideMark/>
          </w:tcPr>
          <w:p w14:paraId="018F63E0" w14:textId="51D328E2"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vAlign w:val="center"/>
            <w:hideMark/>
          </w:tcPr>
          <w:p w14:paraId="74F74391" w14:textId="77777777" w:rsidR="001969F8" w:rsidRPr="005C3419" w:rsidRDefault="001969F8" w:rsidP="0006433C">
            <w:pPr>
              <w:jc w:val="center"/>
              <w:rPr>
                <w:color w:val="000000" w:themeColor="text1"/>
              </w:rPr>
            </w:pPr>
            <w:r w:rsidRPr="005C3419">
              <w:rPr>
                <w:color w:val="000000" w:themeColor="text1"/>
              </w:rPr>
              <w:t>15</w:t>
            </w:r>
          </w:p>
        </w:tc>
        <w:tc>
          <w:tcPr>
            <w:tcW w:w="854" w:type="pct"/>
            <w:tcBorders>
              <w:top w:val="nil"/>
              <w:left w:val="nil"/>
              <w:bottom w:val="single" w:sz="4" w:space="0" w:color="auto"/>
              <w:right w:val="single" w:sz="4" w:space="0" w:color="auto"/>
            </w:tcBorders>
            <w:vAlign w:val="bottom"/>
            <w:hideMark/>
          </w:tcPr>
          <w:p w14:paraId="4CE7FE8C" w14:textId="77777777" w:rsidR="001969F8" w:rsidRPr="005C3419" w:rsidRDefault="001969F8" w:rsidP="0006433C">
            <w:pPr>
              <w:rPr>
                <w:color w:val="000000" w:themeColor="text1"/>
              </w:rPr>
            </w:pPr>
            <w:r w:rsidRPr="005C3419">
              <w:rPr>
                <w:color w:val="000000" w:themeColor="text1"/>
              </w:rPr>
              <w:t> </w:t>
            </w:r>
          </w:p>
        </w:tc>
      </w:tr>
      <w:tr w:rsidR="00360AF0" w:rsidRPr="005C3419" w14:paraId="2D03D462" w14:textId="77777777" w:rsidTr="00353D25">
        <w:trPr>
          <w:trHeight w:val="620"/>
          <w:jc w:val="center"/>
        </w:trPr>
        <w:tc>
          <w:tcPr>
            <w:tcW w:w="456" w:type="pct"/>
            <w:tcBorders>
              <w:top w:val="nil"/>
              <w:left w:val="single" w:sz="4" w:space="0" w:color="auto"/>
              <w:bottom w:val="single" w:sz="4" w:space="0" w:color="auto"/>
              <w:right w:val="single" w:sz="4" w:space="0" w:color="auto"/>
            </w:tcBorders>
            <w:vAlign w:val="center"/>
            <w:hideMark/>
          </w:tcPr>
          <w:p w14:paraId="27E387B3" w14:textId="77777777" w:rsidR="001969F8" w:rsidRPr="005C3419" w:rsidRDefault="001969F8" w:rsidP="0006433C">
            <w:pPr>
              <w:jc w:val="center"/>
              <w:rPr>
                <w:color w:val="000000" w:themeColor="text1"/>
              </w:rPr>
            </w:pPr>
            <w:r w:rsidRPr="005C3419">
              <w:rPr>
                <w:color w:val="000000" w:themeColor="text1"/>
              </w:rPr>
              <w:lastRenderedPageBreak/>
              <w:t>6.2</w:t>
            </w:r>
          </w:p>
        </w:tc>
        <w:tc>
          <w:tcPr>
            <w:tcW w:w="2041" w:type="pct"/>
            <w:tcBorders>
              <w:top w:val="nil"/>
              <w:left w:val="nil"/>
              <w:bottom w:val="single" w:sz="4" w:space="0" w:color="auto"/>
              <w:right w:val="single" w:sz="4" w:space="0" w:color="auto"/>
            </w:tcBorders>
            <w:shd w:val="clear" w:color="000000" w:fill="FFFFFF"/>
            <w:vAlign w:val="center"/>
            <w:hideMark/>
          </w:tcPr>
          <w:p w14:paraId="5ED9A5E2" w14:textId="77777777" w:rsidR="001969F8" w:rsidRPr="005C3419" w:rsidRDefault="001969F8" w:rsidP="0006433C">
            <w:pPr>
              <w:jc w:val="both"/>
              <w:rPr>
                <w:color w:val="000000" w:themeColor="text1"/>
              </w:rPr>
            </w:pPr>
            <w:r w:rsidRPr="005C3419">
              <w:rPr>
                <w:color w:val="000000" w:themeColor="text1"/>
              </w:rPr>
              <w:t>Xây dựng báo cáo thuyết minh xây dựng bảng giá đất theo khu vực, vị trí</w:t>
            </w:r>
          </w:p>
        </w:tc>
        <w:tc>
          <w:tcPr>
            <w:tcW w:w="839" w:type="pct"/>
            <w:tcBorders>
              <w:top w:val="nil"/>
              <w:left w:val="nil"/>
              <w:bottom w:val="single" w:sz="4" w:space="0" w:color="auto"/>
              <w:right w:val="single" w:sz="4" w:space="0" w:color="auto"/>
            </w:tcBorders>
            <w:shd w:val="clear" w:color="000000" w:fill="FFFFFF"/>
            <w:vAlign w:val="center"/>
            <w:hideMark/>
          </w:tcPr>
          <w:p w14:paraId="5EBDB05B" w14:textId="697FC5DD"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2E238A6C" w14:textId="7CE49B52" w:rsidR="001969F8" w:rsidRPr="005C3419" w:rsidRDefault="00CB22D2" w:rsidP="0006433C">
            <w:pPr>
              <w:jc w:val="center"/>
              <w:rPr>
                <w:color w:val="000000" w:themeColor="text1"/>
              </w:rPr>
            </w:pPr>
            <w:r w:rsidRPr="005C3419">
              <w:rPr>
                <w:color w:val="000000" w:themeColor="text1"/>
              </w:rPr>
              <w:t>4</w:t>
            </w:r>
            <w:r w:rsidR="001969F8" w:rsidRPr="005C3419">
              <w:rPr>
                <w:color w:val="000000" w:themeColor="text1"/>
              </w:rPr>
              <w:t>0</w:t>
            </w:r>
          </w:p>
        </w:tc>
        <w:tc>
          <w:tcPr>
            <w:tcW w:w="854" w:type="pct"/>
            <w:tcBorders>
              <w:top w:val="nil"/>
              <w:left w:val="nil"/>
              <w:bottom w:val="single" w:sz="4" w:space="0" w:color="auto"/>
              <w:right w:val="single" w:sz="4" w:space="0" w:color="auto"/>
            </w:tcBorders>
            <w:vAlign w:val="bottom"/>
            <w:hideMark/>
          </w:tcPr>
          <w:p w14:paraId="24821246" w14:textId="77777777" w:rsidR="001969F8" w:rsidRPr="005C3419" w:rsidRDefault="001969F8" w:rsidP="0006433C">
            <w:pPr>
              <w:rPr>
                <w:color w:val="000000" w:themeColor="text1"/>
              </w:rPr>
            </w:pPr>
            <w:r w:rsidRPr="005C3419">
              <w:rPr>
                <w:color w:val="000000" w:themeColor="text1"/>
              </w:rPr>
              <w:t> </w:t>
            </w:r>
          </w:p>
        </w:tc>
      </w:tr>
      <w:tr w:rsidR="00360AF0" w:rsidRPr="005C3419" w14:paraId="0B26DD4B" w14:textId="77777777" w:rsidTr="00EB3222">
        <w:trPr>
          <w:trHeight w:val="561"/>
          <w:jc w:val="center"/>
        </w:trPr>
        <w:tc>
          <w:tcPr>
            <w:tcW w:w="456" w:type="pct"/>
            <w:tcBorders>
              <w:top w:val="nil"/>
              <w:left w:val="single" w:sz="4" w:space="0" w:color="auto"/>
              <w:bottom w:val="single" w:sz="4" w:space="0" w:color="auto"/>
              <w:right w:val="single" w:sz="4" w:space="0" w:color="auto"/>
            </w:tcBorders>
            <w:vAlign w:val="center"/>
            <w:hideMark/>
          </w:tcPr>
          <w:p w14:paraId="06F77BFC" w14:textId="77777777" w:rsidR="001969F8" w:rsidRPr="005C3419" w:rsidRDefault="001969F8" w:rsidP="0006433C">
            <w:pPr>
              <w:jc w:val="center"/>
              <w:rPr>
                <w:color w:val="000000" w:themeColor="text1"/>
              </w:rPr>
            </w:pPr>
            <w:r w:rsidRPr="005C3419">
              <w:rPr>
                <w:color w:val="000000" w:themeColor="text1"/>
              </w:rPr>
              <w:t>6.3</w:t>
            </w:r>
          </w:p>
        </w:tc>
        <w:tc>
          <w:tcPr>
            <w:tcW w:w="2041" w:type="pct"/>
            <w:tcBorders>
              <w:top w:val="nil"/>
              <w:left w:val="nil"/>
              <w:bottom w:val="single" w:sz="4" w:space="0" w:color="auto"/>
              <w:right w:val="single" w:sz="4" w:space="0" w:color="auto"/>
            </w:tcBorders>
            <w:shd w:val="clear" w:color="000000" w:fill="FFFFFF"/>
            <w:vAlign w:val="center"/>
            <w:hideMark/>
          </w:tcPr>
          <w:p w14:paraId="5F5C37DB" w14:textId="77777777" w:rsidR="001969F8" w:rsidRPr="005C3419" w:rsidRDefault="001969F8" w:rsidP="0006433C">
            <w:pPr>
              <w:jc w:val="both"/>
              <w:rPr>
                <w:color w:val="000000" w:themeColor="text1"/>
              </w:rPr>
            </w:pPr>
            <w:r w:rsidRPr="005C3419">
              <w:rPr>
                <w:color w:val="000000" w:themeColor="text1"/>
              </w:rPr>
              <w:t>Hoàn thiện dự thảo bảng giá đất và phát hành</w:t>
            </w:r>
          </w:p>
        </w:tc>
        <w:tc>
          <w:tcPr>
            <w:tcW w:w="839" w:type="pct"/>
            <w:tcBorders>
              <w:top w:val="nil"/>
              <w:left w:val="nil"/>
              <w:bottom w:val="single" w:sz="4" w:space="0" w:color="auto"/>
              <w:right w:val="single" w:sz="4" w:space="0" w:color="auto"/>
            </w:tcBorders>
            <w:shd w:val="clear" w:color="000000" w:fill="FFFFFF"/>
            <w:vAlign w:val="center"/>
            <w:hideMark/>
          </w:tcPr>
          <w:p w14:paraId="6FD7A712" w14:textId="732938DA"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809" w:type="pct"/>
            <w:tcBorders>
              <w:top w:val="nil"/>
              <w:left w:val="nil"/>
              <w:bottom w:val="single" w:sz="4" w:space="0" w:color="auto"/>
              <w:right w:val="single" w:sz="4" w:space="0" w:color="auto"/>
            </w:tcBorders>
            <w:shd w:val="clear" w:color="000000" w:fill="FFFFFF"/>
            <w:vAlign w:val="center"/>
            <w:hideMark/>
          </w:tcPr>
          <w:p w14:paraId="3F314790" w14:textId="3DE0869A" w:rsidR="001969F8" w:rsidRPr="005C3419" w:rsidRDefault="00CB22D2" w:rsidP="0006433C">
            <w:pPr>
              <w:jc w:val="center"/>
              <w:rPr>
                <w:color w:val="000000" w:themeColor="text1"/>
              </w:rPr>
            </w:pPr>
            <w:r w:rsidRPr="005C3419">
              <w:rPr>
                <w:color w:val="000000" w:themeColor="text1"/>
              </w:rPr>
              <w:t>20</w:t>
            </w:r>
          </w:p>
        </w:tc>
        <w:tc>
          <w:tcPr>
            <w:tcW w:w="854" w:type="pct"/>
            <w:tcBorders>
              <w:top w:val="nil"/>
              <w:left w:val="nil"/>
              <w:bottom w:val="single" w:sz="4" w:space="0" w:color="auto"/>
              <w:right w:val="single" w:sz="4" w:space="0" w:color="auto"/>
            </w:tcBorders>
            <w:vAlign w:val="bottom"/>
            <w:hideMark/>
          </w:tcPr>
          <w:p w14:paraId="60933A0D" w14:textId="77777777" w:rsidR="001969F8" w:rsidRPr="005C3419" w:rsidRDefault="001969F8" w:rsidP="0006433C">
            <w:pPr>
              <w:rPr>
                <w:color w:val="000000" w:themeColor="text1"/>
              </w:rPr>
            </w:pPr>
            <w:r w:rsidRPr="005C3419">
              <w:rPr>
                <w:color w:val="000000" w:themeColor="text1"/>
              </w:rPr>
              <w:t> </w:t>
            </w:r>
          </w:p>
        </w:tc>
      </w:tr>
    </w:tbl>
    <w:p w14:paraId="6D042E2E" w14:textId="77777777" w:rsidR="001969F8" w:rsidRPr="005C3419" w:rsidRDefault="001969F8" w:rsidP="000C6EF3">
      <w:pPr>
        <w:spacing w:before="120" w:after="120"/>
        <w:ind w:firstLine="720"/>
        <w:rPr>
          <w:color w:val="000000" w:themeColor="text1"/>
          <w:sz w:val="28"/>
          <w:szCs w:val="28"/>
        </w:rPr>
      </w:pPr>
      <w:r w:rsidRPr="005C3419">
        <w:rPr>
          <w:b/>
          <w:bCs/>
          <w:i/>
          <w:iCs/>
          <w:color w:val="000000" w:themeColor="text1"/>
          <w:sz w:val="28"/>
          <w:szCs w:val="28"/>
        </w:rPr>
        <w:t>Ghi chú:</w:t>
      </w:r>
    </w:p>
    <w:p w14:paraId="7CA6ECE5" w14:textId="76A96C37" w:rsidR="005E3383"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1. Định mức tại Bảng 0</w:t>
      </w:r>
      <w:r w:rsidR="00233F14" w:rsidRPr="005C3419">
        <w:rPr>
          <w:color w:val="000000" w:themeColor="text1"/>
          <w:sz w:val="28"/>
          <w:szCs w:val="28"/>
        </w:rPr>
        <w:t>5</w:t>
      </w:r>
      <w:r w:rsidRPr="005C3419">
        <w:rPr>
          <w:color w:val="000000" w:themeColor="text1"/>
          <w:sz w:val="28"/>
          <w:szCs w:val="28"/>
        </w:rPr>
        <w:t xml:space="preserve"> áp dụng cho tỉnh </w:t>
      </w:r>
      <w:r w:rsidR="00184B4B" w:rsidRPr="005C3419">
        <w:rPr>
          <w:color w:val="000000" w:themeColor="text1"/>
          <w:sz w:val="28"/>
          <w:szCs w:val="28"/>
        </w:rPr>
        <w:t>Đồng Tháp</w:t>
      </w:r>
      <w:r w:rsidRPr="005C3419">
        <w:rPr>
          <w:color w:val="000000" w:themeColor="text1"/>
          <w:sz w:val="28"/>
          <w:szCs w:val="28"/>
        </w:rPr>
        <w:t xml:space="preserve"> theo </w:t>
      </w:r>
      <w:r w:rsidR="00184B4B" w:rsidRPr="005C3419">
        <w:rPr>
          <w:color w:val="000000" w:themeColor="text1"/>
          <w:sz w:val="28"/>
          <w:szCs w:val="28"/>
        </w:rPr>
        <w:t>Nghị quyết số 1663/NQ-UBTVQH15 sắp xếp các ĐVHC cấp xã của tỉnh Đồng Tháp năm 2025</w:t>
      </w:r>
      <w:r w:rsidR="007B4FA2" w:rsidRPr="005C3419">
        <w:rPr>
          <w:color w:val="000000" w:themeColor="text1"/>
          <w:sz w:val="28"/>
          <w:szCs w:val="28"/>
        </w:rPr>
        <w:t xml:space="preserve"> </w:t>
      </w:r>
      <w:r w:rsidRPr="005C3419">
        <w:rPr>
          <w:color w:val="000000" w:themeColor="text1"/>
          <w:sz w:val="28"/>
          <w:szCs w:val="28"/>
        </w:rPr>
        <w:t xml:space="preserve">với </w:t>
      </w:r>
      <w:r w:rsidR="00184B4B" w:rsidRPr="005C3419">
        <w:rPr>
          <w:color w:val="000000" w:themeColor="text1"/>
          <w:sz w:val="28"/>
          <w:szCs w:val="28"/>
        </w:rPr>
        <w:t>102</w:t>
      </w:r>
      <w:r w:rsidRPr="005C3419">
        <w:rPr>
          <w:color w:val="000000" w:themeColor="text1"/>
          <w:sz w:val="28"/>
          <w:szCs w:val="28"/>
        </w:rPr>
        <w:t xml:space="preserve"> đơn vị hành chính cấp xã, trong đó gồm </w:t>
      </w:r>
      <w:r w:rsidR="00184B4B" w:rsidRPr="005C3419">
        <w:rPr>
          <w:color w:val="000000" w:themeColor="text1"/>
          <w:sz w:val="28"/>
          <w:szCs w:val="28"/>
        </w:rPr>
        <w:t>2</w:t>
      </w:r>
      <w:r w:rsidR="007B4FA2" w:rsidRPr="005C3419">
        <w:rPr>
          <w:color w:val="000000" w:themeColor="text1"/>
          <w:sz w:val="28"/>
          <w:szCs w:val="28"/>
        </w:rPr>
        <w:t>0</w:t>
      </w:r>
      <w:r w:rsidRPr="005C3419">
        <w:rPr>
          <w:color w:val="000000" w:themeColor="text1"/>
          <w:sz w:val="28"/>
          <w:szCs w:val="28"/>
        </w:rPr>
        <w:t xml:space="preserve"> phường</w:t>
      </w:r>
      <w:r w:rsidR="00184B4B" w:rsidRPr="005C3419">
        <w:rPr>
          <w:color w:val="000000" w:themeColor="text1"/>
          <w:sz w:val="28"/>
          <w:szCs w:val="28"/>
        </w:rPr>
        <w:t xml:space="preserve"> và</w:t>
      </w:r>
      <w:r w:rsidRPr="005C3419">
        <w:rPr>
          <w:color w:val="000000" w:themeColor="text1"/>
          <w:sz w:val="28"/>
          <w:szCs w:val="28"/>
        </w:rPr>
        <w:t xml:space="preserve"> </w:t>
      </w:r>
      <w:r w:rsidR="00184B4B" w:rsidRPr="005C3419">
        <w:rPr>
          <w:color w:val="000000" w:themeColor="text1"/>
          <w:sz w:val="28"/>
          <w:szCs w:val="28"/>
        </w:rPr>
        <w:t>8</w:t>
      </w:r>
      <w:r w:rsidR="007B4FA2" w:rsidRPr="005C3419">
        <w:rPr>
          <w:color w:val="000000" w:themeColor="text1"/>
          <w:sz w:val="28"/>
          <w:szCs w:val="28"/>
        </w:rPr>
        <w:t>2</w:t>
      </w:r>
      <w:r w:rsidRPr="005C3419">
        <w:rPr>
          <w:color w:val="000000" w:themeColor="text1"/>
          <w:sz w:val="28"/>
          <w:szCs w:val="28"/>
        </w:rPr>
        <w:t xml:space="preserve"> xã</w:t>
      </w:r>
      <w:r w:rsidR="006E0446" w:rsidRPr="005C3419">
        <w:rPr>
          <w:color w:val="000000" w:themeColor="text1"/>
          <w:sz w:val="28"/>
          <w:szCs w:val="28"/>
        </w:rPr>
        <w:t xml:space="preserve"> </w:t>
      </w:r>
      <w:r w:rsidRPr="005C3419">
        <w:rPr>
          <w:i/>
          <w:iCs/>
          <w:color w:val="000000" w:themeColor="text1"/>
          <w:sz w:val="28"/>
          <w:szCs w:val="28"/>
        </w:rPr>
        <w:t xml:space="preserve">(số điểm điều tra là </w:t>
      </w:r>
      <w:r w:rsidR="00184B4B" w:rsidRPr="005C3419">
        <w:rPr>
          <w:i/>
          <w:iCs/>
          <w:color w:val="000000" w:themeColor="text1"/>
          <w:sz w:val="28"/>
          <w:szCs w:val="28"/>
        </w:rPr>
        <w:t>102</w:t>
      </w:r>
      <w:r w:rsidRPr="005C3419">
        <w:rPr>
          <w:i/>
          <w:iCs/>
          <w:color w:val="000000" w:themeColor="text1"/>
          <w:sz w:val="28"/>
          <w:szCs w:val="28"/>
        </w:rPr>
        <w:t xml:space="preserve"> điểm)</w:t>
      </w:r>
      <w:r w:rsidRPr="005C3419">
        <w:rPr>
          <w:color w:val="000000" w:themeColor="text1"/>
          <w:sz w:val="28"/>
          <w:szCs w:val="28"/>
        </w:rPr>
        <w:t xml:space="preserve">; </w:t>
      </w:r>
      <w:r w:rsidR="00184B4B" w:rsidRPr="005C3419">
        <w:rPr>
          <w:color w:val="000000" w:themeColor="text1"/>
          <w:sz w:val="28"/>
          <w:szCs w:val="28"/>
        </w:rPr>
        <w:t>22</w:t>
      </w:r>
      <w:r w:rsidRPr="005C3419">
        <w:rPr>
          <w:color w:val="000000" w:themeColor="text1"/>
          <w:sz w:val="28"/>
          <w:szCs w:val="28"/>
        </w:rPr>
        <w:t>.</w:t>
      </w:r>
      <w:r w:rsidR="00184B4B" w:rsidRPr="005C3419">
        <w:rPr>
          <w:color w:val="000000" w:themeColor="text1"/>
          <w:sz w:val="28"/>
          <w:szCs w:val="28"/>
        </w:rPr>
        <w:t>892</w:t>
      </w:r>
      <w:r w:rsidRPr="005C3419">
        <w:rPr>
          <w:color w:val="000000" w:themeColor="text1"/>
          <w:sz w:val="28"/>
          <w:szCs w:val="28"/>
        </w:rPr>
        <w:t xml:space="preserve"> phiếu điều tra </w:t>
      </w:r>
      <w:r w:rsidRPr="005C3419">
        <w:rPr>
          <w:i/>
          <w:iCs/>
          <w:color w:val="000000" w:themeColor="text1"/>
          <w:sz w:val="28"/>
          <w:szCs w:val="28"/>
        </w:rPr>
        <w:t>(</w:t>
      </w:r>
      <w:r w:rsidR="007B4FA2" w:rsidRPr="005C3419">
        <w:rPr>
          <w:i/>
          <w:iCs/>
          <w:color w:val="000000" w:themeColor="text1"/>
          <w:sz w:val="28"/>
          <w:szCs w:val="28"/>
        </w:rPr>
        <w:t>340</w:t>
      </w:r>
      <w:r w:rsidRPr="005C3419">
        <w:rPr>
          <w:i/>
          <w:iCs/>
          <w:color w:val="000000" w:themeColor="text1"/>
          <w:sz w:val="28"/>
          <w:szCs w:val="28"/>
        </w:rPr>
        <w:t xml:space="preserve"> phiếu/phường, 195 phiếu/xã</w:t>
      </w:r>
      <w:r w:rsidR="007B4FA2" w:rsidRPr="005C3419">
        <w:rPr>
          <w:i/>
          <w:iCs/>
          <w:color w:val="000000" w:themeColor="text1"/>
          <w:sz w:val="28"/>
          <w:szCs w:val="28"/>
        </w:rPr>
        <w:t>,</w:t>
      </w:r>
      <w:r w:rsidRPr="005C3419">
        <w:rPr>
          <w:i/>
          <w:iCs/>
          <w:color w:val="000000" w:themeColor="text1"/>
          <w:sz w:val="28"/>
          <w:szCs w:val="28"/>
        </w:rPr>
        <w:t xml:space="preserve"> </w:t>
      </w:r>
      <w:r w:rsidR="00184B4B" w:rsidRPr="005C3419">
        <w:rPr>
          <w:i/>
          <w:iCs/>
          <w:color w:val="000000" w:themeColor="text1"/>
          <w:sz w:val="28"/>
          <w:szCs w:val="28"/>
        </w:rPr>
        <w:t>102</w:t>
      </w:r>
      <w:r w:rsidRPr="005C3419">
        <w:rPr>
          <w:i/>
          <w:iCs/>
          <w:color w:val="000000" w:themeColor="text1"/>
          <w:sz w:val="28"/>
          <w:szCs w:val="28"/>
        </w:rPr>
        <w:t xml:space="preserve"> phiếu điều tra tình hình kinh tế xã hội)</w:t>
      </w:r>
      <w:r w:rsidRPr="005C3419">
        <w:rPr>
          <w:color w:val="000000" w:themeColor="text1"/>
          <w:sz w:val="28"/>
          <w:szCs w:val="28"/>
        </w:rPr>
        <w:t>.</w:t>
      </w:r>
      <w:r w:rsidR="000F25F1" w:rsidRPr="005C3419">
        <w:rPr>
          <w:color w:val="000000" w:themeColor="text1"/>
          <w:sz w:val="28"/>
          <w:szCs w:val="28"/>
        </w:rPr>
        <w:t xml:space="preserve"> </w:t>
      </w:r>
    </w:p>
    <w:p w14:paraId="546C93CB" w14:textId="321E99C7" w:rsidR="001969F8" w:rsidRPr="005C3419" w:rsidRDefault="005E3383"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2. Trường hợp số vị trí điều tra </w:t>
      </w:r>
      <w:r w:rsidR="00564669" w:rsidRPr="005C3419">
        <w:rPr>
          <w:color w:val="000000" w:themeColor="text1"/>
          <w:sz w:val="28"/>
          <w:szCs w:val="28"/>
        </w:rPr>
        <w:t xml:space="preserve">và số phiếu điều tra </w:t>
      </w:r>
      <w:r w:rsidRPr="005C3419">
        <w:rPr>
          <w:color w:val="000000" w:themeColor="text1"/>
          <w:sz w:val="28"/>
          <w:szCs w:val="28"/>
        </w:rPr>
        <w:t xml:space="preserve">thay đổi so với điều kiện chuẩn tại mục 1 trong ghi chú này thì dự toán chi phí sẽ được </w:t>
      </w:r>
      <w:r w:rsidR="00172AC8" w:rsidRPr="005C3419">
        <w:rPr>
          <w:color w:val="000000" w:themeColor="text1"/>
          <w:sz w:val="28"/>
          <w:szCs w:val="28"/>
        </w:rPr>
        <w:t>điều chỉnh theo tỷ lệ</w:t>
      </w:r>
      <w:r w:rsidRPr="005C3419">
        <w:rPr>
          <w:color w:val="000000" w:themeColor="text1"/>
          <w:sz w:val="28"/>
          <w:szCs w:val="28"/>
        </w:rPr>
        <w:t xml:space="preserve"> </w:t>
      </w:r>
      <w:r w:rsidR="008F3354" w:rsidRPr="005C3419">
        <w:rPr>
          <w:color w:val="000000" w:themeColor="text1"/>
          <w:sz w:val="28"/>
          <w:szCs w:val="28"/>
        </w:rPr>
        <w:t xml:space="preserve">thuận </w:t>
      </w:r>
      <w:r w:rsidR="00D0777F" w:rsidRPr="005C3419">
        <w:rPr>
          <w:color w:val="000000" w:themeColor="text1"/>
          <w:sz w:val="28"/>
          <w:szCs w:val="28"/>
        </w:rPr>
        <w:t>đối với</w:t>
      </w:r>
      <w:r w:rsidRPr="005C3419">
        <w:rPr>
          <w:color w:val="000000" w:themeColor="text1"/>
          <w:sz w:val="28"/>
          <w:szCs w:val="28"/>
        </w:rPr>
        <w:t xml:space="preserve"> các nội dung công việc thuộc mục </w:t>
      </w:r>
      <w:r w:rsidRPr="005C3419">
        <w:rPr>
          <w:bCs/>
          <w:i/>
          <w:iCs/>
          <w:color w:val="000000" w:themeColor="text1"/>
          <w:sz w:val="28"/>
          <w:szCs w:val="28"/>
        </w:rPr>
        <w:t>1. Điều tra, khảo sát, thu thập thông tin</w:t>
      </w:r>
      <w:r w:rsidRPr="005C3419">
        <w:rPr>
          <w:color w:val="000000" w:themeColor="text1"/>
          <w:sz w:val="28"/>
          <w:szCs w:val="28"/>
        </w:rPr>
        <w:t xml:space="preserve"> của </w:t>
      </w:r>
      <w:r w:rsidR="00A61FD6" w:rsidRPr="005C3419">
        <w:rPr>
          <w:color w:val="000000" w:themeColor="text1"/>
          <w:sz w:val="28"/>
          <w:szCs w:val="28"/>
        </w:rPr>
        <w:t>B</w:t>
      </w:r>
      <w:r w:rsidRPr="005C3419">
        <w:rPr>
          <w:color w:val="000000" w:themeColor="text1"/>
          <w:sz w:val="28"/>
          <w:szCs w:val="28"/>
        </w:rPr>
        <w:t xml:space="preserve">ảng </w:t>
      </w:r>
      <w:r w:rsidR="00233F14" w:rsidRPr="005C3419">
        <w:rPr>
          <w:color w:val="000000" w:themeColor="text1"/>
          <w:sz w:val="28"/>
          <w:szCs w:val="28"/>
        </w:rPr>
        <w:t>05</w:t>
      </w:r>
      <w:r w:rsidRPr="005C3419">
        <w:rPr>
          <w:color w:val="000000" w:themeColor="text1"/>
          <w:sz w:val="28"/>
          <w:szCs w:val="28"/>
        </w:rPr>
        <w:t xml:space="preserve">. </w:t>
      </w:r>
    </w:p>
    <w:p w14:paraId="646EC0F7" w14:textId="7CC6BD6F" w:rsidR="001969F8" w:rsidRPr="005C3419" w:rsidRDefault="00702D02" w:rsidP="0006433C">
      <w:pPr>
        <w:spacing w:before="60" w:after="60" w:line="360" w:lineRule="exact"/>
        <w:ind w:firstLine="720"/>
        <w:jc w:val="both"/>
        <w:rPr>
          <w:color w:val="000000" w:themeColor="text1"/>
          <w:szCs w:val="28"/>
        </w:rPr>
      </w:pPr>
      <w:r w:rsidRPr="005C3419">
        <w:rPr>
          <w:color w:val="000000" w:themeColor="text1"/>
          <w:sz w:val="28"/>
          <w:szCs w:val="28"/>
        </w:rPr>
        <w:t>3</w:t>
      </w:r>
      <w:r w:rsidR="001969F8" w:rsidRPr="005C3419">
        <w:rPr>
          <w:color w:val="000000" w:themeColor="text1"/>
          <w:sz w:val="28"/>
          <w:szCs w:val="28"/>
        </w:rPr>
        <w:t>. Khi xây dựng bảng giá đất quy định tại mục 6 của Bảng 0</w:t>
      </w:r>
      <w:r w:rsidR="00233F14" w:rsidRPr="005C3419">
        <w:rPr>
          <w:color w:val="000000" w:themeColor="text1"/>
          <w:sz w:val="28"/>
          <w:szCs w:val="28"/>
        </w:rPr>
        <w:t>5</w:t>
      </w:r>
      <w:r w:rsidR="001969F8" w:rsidRPr="005C3419">
        <w:rPr>
          <w:color w:val="000000" w:themeColor="text1"/>
          <w:sz w:val="28"/>
          <w:szCs w:val="28"/>
        </w:rPr>
        <w:t>, bảng giá đất có loại đất nào thì được tính mức đối với loại đất đó, trường hợp xây dựng bảng giá đất đối với loại đất chưa quy định tại Mục 6 của Bảng 0</w:t>
      </w:r>
      <w:r w:rsidR="00233F14" w:rsidRPr="005C3419">
        <w:rPr>
          <w:color w:val="000000" w:themeColor="text1"/>
          <w:sz w:val="28"/>
          <w:szCs w:val="28"/>
        </w:rPr>
        <w:t>5</w:t>
      </w:r>
      <w:r w:rsidR="001969F8" w:rsidRPr="005C3419">
        <w:rPr>
          <w:color w:val="000000" w:themeColor="text1"/>
          <w:sz w:val="28"/>
          <w:szCs w:val="28"/>
        </w:rPr>
        <w:t xml:space="preserve"> thì việc tính mức căn cứ vào mức của loại đất tương tự</w:t>
      </w:r>
      <w:r w:rsidR="001969F8" w:rsidRPr="005C3419">
        <w:rPr>
          <w:color w:val="000000" w:themeColor="text1"/>
          <w:szCs w:val="28"/>
        </w:rPr>
        <w:t>.</w:t>
      </w:r>
    </w:p>
    <w:p w14:paraId="07EDA4FE" w14:textId="77777777" w:rsidR="001969F8" w:rsidRPr="005C3419" w:rsidRDefault="001969F8" w:rsidP="0006433C">
      <w:pPr>
        <w:pStyle w:val="Heading2"/>
        <w:ind w:firstLine="720"/>
        <w:rPr>
          <w:rFonts w:ascii="Times New Roman" w:hAnsi="Times New Roman"/>
          <w:iCs/>
          <w:color w:val="000000" w:themeColor="text1"/>
          <w:sz w:val="28"/>
          <w:szCs w:val="28"/>
          <w:lang w:val="vi-VN"/>
        </w:rPr>
      </w:pPr>
      <w:bookmarkStart w:id="14" w:name="dieu_2_2"/>
      <w:r w:rsidRPr="005C3419">
        <w:rPr>
          <w:rFonts w:ascii="Times New Roman" w:hAnsi="Times New Roman"/>
          <w:iCs/>
          <w:color w:val="000000" w:themeColor="text1"/>
          <w:sz w:val="28"/>
          <w:szCs w:val="28"/>
          <w:lang w:val="vi-VN"/>
        </w:rPr>
        <w:t xml:space="preserve">2. Định mức </w:t>
      </w:r>
      <w:bookmarkEnd w:id="14"/>
      <w:r w:rsidRPr="005C3419">
        <w:rPr>
          <w:rFonts w:ascii="Times New Roman" w:hAnsi="Times New Roman"/>
          <w:iCs/>
          <w:color w:val="000000" w:themeColor="text1"/>
          <w:sz w:val="28"/>
          <w:szCs w:val="28"/>
          <w:lang w:val="vi-VN"/>
        </w:rPr>
        <w:t>dụng cụ lao động</w:t>
      </w:r>
    </w:p>
    <w:p w14:paraId="42DF4EE8" w14:textId="28D9021E" w:rsidR="001969F8" w:rsidRPr="005C3419" w:rsidRDefault="00564A03" w:rsidP="00564A03">
      <w:pPr>
        <w:spacing w:before="60" w:after="60"/>
        <w:jc w:val="right"/>
        <w:rPr>
          <w:b/>
          <w:i/>
          <w:color w:val="000000" w:themeColor="text1"/>
          <w:sz w:val="28"/>
          <w:szCs w:val="28"/>
        </w:rPr>
      </w:pPr>
      <w:r w:rsidRPr="005C3419">
        <w:rPr>
          <w:b/>
          <w:i/>
          <w:color w:val="000000" w:themeColor="text1"/>
          <w:sz w:val="28"/>
          <w:szCs w:val="28"/>
        </w:rPr>
        <w:t>Bảng 0</w:t>
      </w:r>
      <w:r w:rsidR="00233F14" w:rsidRPr="005C3419">
        <w:rPr>
          <w:b/>
          <w:i/>
          <w:color w:val="000000" w:themeColor="text1"/>
          <w:sz w:val="28"/>
          <w:szCs w:val="28"/>
        </w:rPr>
        <w:t>6</w:t>
      </w:r>
    </w:p>
    <w:tbl>
      <w:tblPr>
        <w:tblW w:w="892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3118"/>
        <w:gridCol w:w="1120"/>
        <w:gridCol w:w="1148"/>
        <w:gridCol w:w="1276"/>
        <w:gridCol w:w="1531"/>
      </w:tblGrid>
      <w:tr w:rsidR="00360AF0" w:rsidRPr="005C3419" w14:paraId="0620E7A5" w14:textId="77777777" w:rsidTr="00564A03">
        <w:trPr>
          <w:trHeight w:val="501"/>
          <w:tblHeader/>
        </w:trPr>
        <w:tc>
          <w:tcPr>
            <w:tcW w:w="733" w:type="dxa"/>
            <w:vMerge w:val="restart"/>
            <w:vAlign w:val="center"/>
            <w:hideMark/>
          </w:tcPr>
          <w:p w14:paraId="0BE301B0" w14:textId="02A608DD" w:rsidR="001969F8" w:rsidRPr="005C3419" w:rsidRDefault="00C96206" w:rsidP="0006433C">
            <w:pPr>
              <w:jc w:val="center"/>
              <w:rPr>
                <w:b/>
                <w:bCs/>
                <w:color w:val="000000" w:themeColor="text1"/>
                <w:sz w:val="26"/>
                <w:szCs w:val="26"/>
              </w:rPr>
            </w:pPr>
            <w:bookmarkStart w:id="15" w:name="_Hlk202681812"/>
            <w:r w:rsidRPr="005C3419">
              <w:rPr>
                <w:b/>
                <w:bCs/>
                <w:color w:val="000000" w:themeColor="text1"/>
                <w:sz w:val="26"/>
                <w:szCs w:val="26"/>
              </w:rPr>
              <w:t>S</w:t>
            </w:r>
            <w:r w:rsidR="001969F8" w:rsidRPr="005C3419">
              <w:rPr>
                <w:b/>
                <w:bCs/>
                <w:color w:val="000000" w:themeColor="text1"/>
                <w:sz w:val="26"/>
                <w:szCs w:val="26"/>
              </w:rPr>
              <w:t>TT</w:t>
            </w:r>
          </w:p>
        </w:tc>
        <w:tc>
          <w:tcPr>
            <w:tcW w:w="3118" w:type="dxa"/>
            <w:vMerge w:val="restart"/>
            <w:vAlign w:val="center"/>
            <w:hideMark/>
          </w:tcPr>
          <w:p w14:paraId="1EC4638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dụng cụ</w:t>
            </w:r>
          </w:p>
        </w:tc>
        <w:tc>
          <w:tcPr>
            <w:tcW w:w="1120" w:type="dxa"/>
            <w:vMerge w:val="restart"/>
            <w:vAlign w:val="center"/>
            <w:hideMark/>
          </w:tcPr>
          <w:p w14:paraId="6F2AFA6C"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1148" w:type="dxa"/>
            <w:vMerge w:val="restart"/>
            <w:vAlign w:val="center"/>
            <w:hideMark/>
          </w:tcPr>
          <w:p w14:paraId="5ED5ECE8"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Thời hạn </w:t>
            </w:r>
            <w:r w:rsidRPr="005C3419">
              <w:rPr>
                <w:i/>
                <w:iCs/>
                <w:color w:val="000000" w:themeColor="text1"/>
                <w:sz w:val="26"/>
                <w:szCs w:val="26"/>
              </w:rPr>
              <w:t>(tháng)</w:t>
            </w:r>
          </w:p>
        </w:tc>
        <w:tc>
          <w:tcPr>
            <w:tcW w:w="2807" w:type="dxa"/>
            <w:gridSpan w:val="2"/>
            <w:vAlign w:val="center"/>
            <w:hideMark/>
          </w:tcPr>
          <w:p w14:paraId="4FEE5ADE"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i/>
                <w:iCs/>
                <w:color w:val="000000" w:themeColor="text1"/>
                <w:sz w:val="26"/>
                <w:szCs w:val="26"/>
              </w:rPr>
              <w:t>(ca/ tỉnh)</w:t>
            </w:r>
          </w:p>
        </w:tc>
      </w:tr>
      <w:tr w:rsidR="00360AF0" w:rsidRPr="005C3419" w14:paraId="5BAFE42D" w14:textId="77777777" w:rsidTr="00564A03">
        <w:trPr>
          <w:trHeight w:val="699"/>
          <w:tblHeader/>
        </w:trPr>
        <w:tc>
          <w:tcPr>
            <w:tcW w:w="733" w:type="dxa"/>
            <w:vMerge/>
            <w:vAlign w:val="center"/>
            <w:hideMark/>
          </w:tcPr>
          <w:p w14:paraId="3763551F" w14:textId="77777777" w:rsidR="001969F8" w:rsidRPr="005C3419" w:rsidRDefault="001969F8" w:rsidP="0006433C">
            <w:pPr>
              <w:rPr>
                <w:b/>
                <w:bCs/>
                <w:color w:val="000000" w:themeColor="text1"/>
                <w:sz w:val="26"/>
                <w:szCs w:val="26"/>
              </w:rPr>
            </w:pPr>
          </w:p>
        </w:tc>
        <w:tc>
          <w:tcPr>
            <w:tcW w:w="3118" w:type="dxa"/>
            <w:vMerge/>
            <w:vAlign w:val="center"/>
            <w:hideMark/>
          </w:tcPr>
          <w:p w14:paraId="78C5583B" w14:textId="77777777" w:rsidR="001969F8" w:rsidRPr="005C3419" w:rsidRDefault="001969F8" w:rsidP="0006433C">
            <w:pPr>
              <w:rPr>
                <w:b/>
                <w:bCs/>
                <w:color w:val="000000" w:themeColor="text1"/>
                <w:sz w:val="26"/>
                <w:szCs w:val="26"/>
              </w:rPr>
            </w:pPr>
          </w:p>
        </w:tc>
        <w:tc>
          <w:tcPr>
            <w:tcW w:w="1120" w:type="dxa"/>
            <w:vMerge/>
            <w:vAlign w:val="center"/>
            <w:hideMark/>
          </w:tcPr>
          <w:p w14:paraId="45D6C4B2" w14:textId="77777777" w:rsidR="001969F8" w:rsidRPr="005C3419" w:rsidRDefault="001969F8" w:rsidP="0006433C">
            <w:pPr>
              <w:rPr>
                <w:b/>
                <w:bCs/>
                <w:color w:val="000000" w:themeColor="text1"/>
                <w:sz w:val="26"/>
                <w:szCs w:val="26"/>
              </w:rPr>
            </w:pPr>
          </w:p>
        </w:tc>
        <w:tc>
          <w:tcPr>
            <w:tcW w:w="1148" w:type="dxa"/>
            <w:vMerge/>
            <w:vAlign w:val="center"/>
            <w:hideMark/>
          </w:tcPr>
          <w:p w14:paraId="5B44C4D8" w14:textId="77777777" w:rsidR="001969F8" w:rsidRPr="005C3419" w:rsidRDefault="001969F8" w:rsidP="0006433C">
            <w:pPr>
              <w:rPr>
                <w:b/>
                <w:bCs/>
                <w:color w:val="000000" w:themeColor="text1"/>
                <w:sz w:val="26"/>
                <w:szCs w:val="26"/>
              </w:rPr>
            </w:pPr>
          </w:p>
        </w:tc>
        <w:tc>
          <w:tcPr>
            <w:tcW w:w="1276" w:type="dxa"/>
            <w:vAlign w:val="center"/>
            <w:hideMark/>
          </w:tcPr>
          <w:p w14:paraId="784066AF"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531" w:type="dxa"/>
            <w:vAlign w:val="center"/>
            <w:hideMark/>
          </w:tcPr>
          <w:p w14:paraId="59B04E12"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577B2E47" w14:textId="77777777" w:rsidTr="00564A03">
        <w:trPr>
          <w:trHeight w:val="510"/>
        </w:trPr>
        <w:tc>
          <w:tcPr>
            <w:tcW w:w="733" w:type="dxa"/>
            <w:vAlign w:val="center"/>
            <w:hideMark/>
          </w:tcPr>
          <w:p w14:paraId="05D171CF" w14:textId="77777777" w:rsidR="00355005" w:rsidRPr="005C3419" w:rsidRDefault="00355005" w:rsidP="0006433C">
            <w:pPr>
              <w:jc w:val="center"/>
              <w:rPr>
                <w:color w:val="000000" w:themeColor="text1"/>
                <w:sz w:val="26"/>
                <w:szCs w:val="26"/>
              </w:rPr>
            </w:pPr>
            <w:r w:rsidRPr="005C3419">
              <w:rPr>
                <w:color w:val="000000" w:themeColor="text1"/>
                <w:sz w:val="26"/>
                <w:szCs w:val="26"/>
              </w:rPr>
              <w:t>1</w:t>
            </w:r>
          </w:p>
        </w:tc>
        <w:tc>
          <w:tcPr>
            <w:tcW w:w="3118" w:type="dxa"/>
            <w:vAlign w:val="center"/>
            <w:hideMark/>
          </w:tcPr>
          <w:p w14:paraId="4F07D569" w14:textId="77777777" w:rsidR="00355005" w:rsidRPr="005C3419" w:rsidRDefault="00355005" w:rsidP="0006433C">
            <w:pPr>
              <w:rPr>
                <w:color w:val="000000" w:themeColor="text1"/>
                <w:sz w:val="26"/>
                <w:szCs w:val="26"/>
              </w:rPr>
            </w:pPr>
            <w:r w:rsidRPr="005C3419">
              <w:rPr>
                <w:color w:val="000000" w:themeColor="text1"/>
                <w:sz w:val="26"/>
                <w:szCs w:val="26"/>
              </w:rPr>
              <w:t>Bàn làm việc</w:t>
            </w:r>
          </w:p>
        </w:tc>
        <w:tc>
          <w:tcPr>
            <w:tcW w:w="1120" w:type="dxa"/>
            <w:vAlign w:val="center"/>
            <w:hideMark/>
          </w:tcPr>
          <w:p w14:paraId="7A92F45C"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72B557BE" w14:textId="77777777" w:rsidR="00355005" w:rsidRPr="005C3419" w:rsidRDefault="00355005" w:rsidP="0006433C">
            <w:pPr>
              <w:jc w:val="center"/>
              <w:rPr>
                <w:color w:val="000000" w:themeColor="text1"/>
                <w:sz w:val="26"/>
                <w:szCs w:val="26"/>
              </w:rPr>
            </w:pPr>
            <w:r w:rsidRPr="005C3419">
              <w:rPr>
                <w:color w:val="000000" w:themeColor="text1"/>
                <w:sz w:val="26"/>
                <w:szCs w:val="26"/>
              </w:rPr>
              <w:t>96</w:t>
            </w:r>
          </w:p>
        </w:tc>
        <w:tc>
          <w:tcPr>
            <w:tcW w:w="1276" w:type="dxa"/>
            <w:vAlign w:val="center"/>
            <w:hideMark/>
          </w:tcPr>
          <w:p w14:paraId="31F40AA3" w14:textId="37AD2259" w:rsidR="00355005" w:rsidRPr="005C3419" w:rsidRDefault="00355005" w:rsidP="0006433C">
            <w:pPr>
              <w:jc w:val="center"/>
              <w:rPr>
                <w:color w:val="000000" w:themeColor="text1"/>
                <w:sz w:val="26"/>
                <w:szCs w:val="26"/>
              </w:rPr>
            </w:pPr>
            <w:r w:rsidRPr="005C3419">
              <w:rPr>
                <w:color w:val="000000" w:themeColor="text1"/>
                <w:sz w:val="26"/>
                <w:szCs w:val="26"/>
              </w:rPr>
              <w:t>1.817,60</w:t>
            </w:r>
          </w:p>
        </w:tc>
        <w:tc>
          <w:tcPr>
            <w:tcW w:w="1531" w:type="dxa"/>
            <w:vAlign w:val="center"/>
            <w:hideMark/>
          </w:tcPr>
          <w:p w14:paraId="7A48D75E" w14:textId="53AE9DB0" w:rsidR="00355005" w:rsidRPr="005C3419" w:rsidRDefault="00355005" w:rsidP="0006433C">
            <w:pPr>
              <w:jc w:val="center"/>
              <w:rPr>
                <w:color w:val="000000" w:themeColor="text1"/>
                <w:sz w:val="26"/>
                <w:szCs w:val="26"/>
              </w:rPr>
            </w:pPr>
          </w:p>
        </w:tc>
      </w:tr>
      <w:tr w:rsidR="00360AF0" w:rsidRPr="005C3419" w14:paraId="12ECCE41" w14:textId="77777777" w:rsidTr="00564A03">
        <w:trPr>
          <w:trHeight w:val="510"/>
        </w:trPr>
        <w:tc>
          <w:tcPr>
            <w:tcW w:w="733" w:type="dxa"/>
            <w:vAlign w:val="center"/>
            <w:hideMark/>
          </w:tcPr>
          <w:p w14:paraId="2BAB40D2" w14:textId="77777777" w:rsidR="00355005" w:rsidRPr="005C3419" w:rsidRDefault="00355005" w:rsidP="0006433C">
            <w:pPr>
              <w:jc w:val="center"/>
              <w:rPr>
                <w:color w:val="000000" w:themeColor="text1"/>
                <w:sz w:val="26"/>
                <w:szCs w:val="26"/>
              </w:rPr>
            </w:pPr>
            <w:r w:rsidRPr="005C3419">
              <w:rPr>
                <w:color w:val="000000" w:themeColor="text1"/>
                <w:sz w:val="26"/>
                <w:szCs w:val="26"/>
              </w:rPr>
              <w:t>2</w:t>
            </w:r>
          </w:p>
        </w:tc>
        <w:tc>
          <w:tcPr>
            <w:tcW w:w="3118" w:type="dxa"/>
            <w:vAlign w:val="center"/>
            <w:hideMark/>
          </w:tcPr>
          <w:p w14:paraId="63E288C3" w14:textId="77777777" w:rsidR="00355005" w:rsidRPr="005C3419" w:rsidRDefault="00355005" w:rsidP="0006433C">
            <w:pPr>
              <w:rPr>
                <w:color w:val="000000" w:themeColor="text1"/>
                <w:sz w:val="26"/>
                <w:szCs w:val="26"/>
              </w:rPr>
            </w:pPr>
            <w:r w:rsidRPr="005C3419">
              <w:rPr>
                <w:color w:val="000000" w:themeColor="text1"/>
                <w:sz w:val="26"/>
                <w:szCs w:val="26"/>
              </w:rPr>
              <w:t>Ghế văn phòng</w:t>
            </w:r>
          </w:p>
        </w:tc>
        <w:tc>
          <w:tcPr>
            <w:tcW w:w="1120" w:type="dxa"/>
            <w:vAlign w:val="center"/>
            <w:hideMark/>
          </w:tcPr>
          <w:p w14:paraId="04A57DD4"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5BD8F173" w14:textId="77777777" w:rsidR="00355005" w:rsidRPr="005C3419" w:rsidRDefault="00355005" w:rsidP="0006433C">
            <w:pPr>
              <w:jc w:val="center"/>
              <w:rPr>
                <w:color w:val="000000" w:themeColor="text1"/>
                <w:sz w:val="26"/>
                <w:szCs w:val="26"/>
              </w:rPr>
            </w:pPr>
            <w:r w:rsidRPr="005C3419">
              <w:rPr>
                <w:color w:val="000000" w:themeColor="text1"/>
                <w:sz w:val="26"/>
                <w:szCs w:val="26"/>
              </w:rPr>
              <w:t>96</w:t>
            </w:r>
          </w:p>
        </w:tc>
        <w:tc>
          <w:tcPr>
            <w:tcW w:w="1276" w:type="dxa"/>
            <w:vAlign w:val="center"/>
            <w:hideMark/>
          </w:tcPr>
          <w:p w14:paraId="2CB3B4E6" w14:textId="3B8A4522" w:rsidR="00355005" w:rsidRPr="005C3419" w:rsidRDefault="00355005" w:rsidP="0006433C">
            <w:pPr>
              <w:jc w:val="center"/>
              <w:rPr>
                <w:color w:val="000000" w:themeColor="text1"/>
                <w:sz w:val="26"/>
                <w:szCs w:val="26"/>
              </w:rPr>
            </w:pPr>
            <w:r w:rsidRPr="005C3419">
              <w:rPr>
                <w:color w:val="000000" w:themeColor="text1"/>
                <w:sz w:val="26"/>
                <w:szCs w:val="26"/>
              </w:rPr>
              <w:t>1.817,60</w:t>
            </w:r>
          </w:p>
        </w:tc>
        <w:tc>
          <w:tcPr>
            <w:tcW w:w="1531" w:type="dxa"/>
            <w:vAlign w:val="center"/>
            <w:hideMark/>
          </w:tcPr>
          <w:p w14:paraId="052FB985" w14:textId="6CE45402" w:rsidR="00355005" w:rsidRPr="005C3419" w:rsidRDefault="00355005" w:rsidP="0006433C">
            <w:pPr>
              <w:jc w:val="center"/>
              <w:rPr>
                <w:color w:val="000000" w:themeColor="text1"/>
                <w:sz w:val="26"/>
                <w:szCs w:val="26"/>
              </w:rPr>
            </w:pPr>
          </w:p>
        </w:tc>
      </w:tr>
      <w:tr w:rsidR="00360AF0" w:rsidRPr="005C3419" w14:paraId="792B6FD2" w14:textId="77777777" w:rsidTr="00564A03">
        <w:trPr>
          <w:trHeight w:val="510"/>
        </w:trPr>
        <w:tc>
          <w:tcPr>
            <w:tcW w:w="733" w:type="dxa"/>
            <w:vAlign w:val="center"/>
            <w:hideMark/>
          </w:tcPr>
          <w:p w14:paraId="21B14A2A" w14:textId="77777777" w:rsidR="00355005" w:rsidRPr="005C3419" w:rsidRDefault="00355005" w:rsidP="0006433C">
            <w:pPr>
              <w:jc w:val="center"/>
              <w:rPr>
                <w:color w:val="000000" w:themeColor="text1"/>
                <w:sz w:val="26"/>
                <w:szCs w:val="26"/>
              </w:rPr>
            </w:pPr>
            <w:r w:rsidRPr="005C3419">
              <w:rPr>
                <w:color w:val="000000" w:themeColor="text1"/>
                <w:sz w:val="26"/>
                <w:szCs w:val="26"/>
              </w:rPr>
              <w:t>3</w:t>
            </w:r>
          </w:p>
        </w:tc>
        <w:tc>
          <w:tcPr>
            <w:tcW w:w="3118" w:type="dxa"/>
            <w:vAlign w:val="center"/>
            <w:hideMark/>
          </w:tcPr>
          <w:p w14:paraId="2976E9BA" w14:textId="77777777" w:rsidR="00355005" w:rsidRPr="005C3419" w:rsidRDefault="00355005" w:rsidP="0006433C">
            <w:pPr>
              <w:rPr>
                <w:color w:val="000000" w:themeColor="text1"/>
                <w:sz w:val="26"/>
                <w:szCs w:val="26"/>
              </w:rPr>
            </w:pPr>
            <w:r w:rsidRPr="005C3419">
              <w:rPr>
                <w:color w:val="000000" w:themeColor="text1"/>
                <w:sz w:val="26"/>
                <w:szCs w:val="26"/>
              </w:rPr>
              <w:t>Tủ để tài liệu</w:t>
            </w:r>
          </w:p>
        </w:tc>
        <w:tc>
          <w:tcPr>
            <w:tcW w:w="1120" w:type="dxa"/>
            <w:vAlign w:val="center"/>
            <w:hideMark/>
          </w:tcPr>
          <w:p w14:paraId="51F14E73"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315B6F5D" w14:textId="77777777" w:rsidR="00355005" w:rsidRPr="005C3419" w:rsidRDefault="00355005" w:rsidP="0006433C">
            <w:pPr>
              <w:jc w:val="center"/>
              <w:rPr>
                <w:color w:val="000000" w:themeColor="text1"/>
                <w:sz w:val="26"/>
                <w:szCs w:val="26"/>
              </w:rPr>
            </w:pPr>
            <w:r w:rsidRPr="005C3419">
              <w:rPr>
                <w:color w:val="000000" w:themeColor="text1"/>
                <w:sz w:val="26"/>
                <w:szCs w:val="26"/>
              </w:rPr>
              <w:t>96</w:t>
            </w:r>
          </w:p>
        </w:tc>
        <w:tc>
          <w:tcPr>
            <w:tcW w:w="1276" w:type="dxa"/>
            <w:vAlign w:val="center"/>
            <w:hideMark/>
          </w:tcPr>
          <w:p w14:paraId="1BCC179B" w14:textId="6AE39683" w:rsidR="00355005" w:rsidRPr="005C3419" w:rsidRDefault="00355005" w:rsidP="0006433C">
            <w:pPr>
              <w:jc w:val="center"/>
              <w:rPr>
                <w:color w:val="000000" w:themeColor="text1"/>
                <w:sz w:val="26"/>
                <w:szCs w:val="26"/>
              </w:rPr>
            </w:pPr>
            <w:r w:rsidRPr="005C3419">
              <w:rPr>
                <w:color w:val="000000" w:themeColor="text1"/>
                <w:sz w:val="26"/>
                <w:szCs w:val="26"/>
              </w:rPr>
              <w:t>454,40</w:t>
            </w:r>
          </w:p>
        </w:tc>
        <w:tc>
          <w:tcPr>
            <w:tcW w:w="1531" w:type="dxa"/>
            <w:vAlign w:val="center"/>
            <w:hideMark/>
          </w:tcPr>
          <w:p w14:paraId="7FB26075" w14:textId="0E77C039" w:rsidR="00355005" w:rsidRPr="005C3419" w:rsidRDefault="00355005" w:rsidP="0006433C">
            <w:pPr>
              <w:jc w:val="center"/>
              <w:rPr>
                <w:color w:val="000000" w:themeColor="text1"/>
                <w:sz w:val="26"/>
                <w:szCs w:val="26"/>
              </w:rPr>
            </w:pPr>
          </w:p>
        </w:tc>
      </w:tr>
      <w:tr w:rsidR="00360AF0" w:rsidRPr="005C3419" w14:paraId="0EF6F80F" w14:textId="77777777" w:rsidTr="00564A03">
        <w:trPr>
          <w:trHeight w:val="510"/>
        </w:trPr>
        <w:tc>
          <w:tcPr>
            <w:tcW w:w="733" w:type="dxa"/>
            <w:vAlign w:val="center"/>
            <w:hideMark/>
          </w:tcPr>
          <w:p w14:paraId="126DCD4B" w14:textId="77777777" w:rsidR="00355005" w:rsidRPr="005C3419" w:rsidRDefault="00355005" w:rsidP="0006433C">
            <w:pPr>
              <w:jc w:val="center"/>
              <w:rPr>
                <w:color w:val="000000" w:themeColor="text1"/>
                <w:sz w:val="26"/>
                <w:szCs w:val="26"/>
              </w:rPr>
            </w:pPr>
            <w:r w:rsidRPr="005C3419">
              <w:rPr>
                <w:color w:val="000000" w:themeColor="text1"/>
                <w:sz w:val="26"/>
                <w:szCs w:val="26"/>
              </w:rPr>
              <w:t>4</w:t>
            </w:r>
          </w:p>
        </w:tc>
        <w:tc>
          <w:tcPr>
            <w:tcW w:w="3118" w:type="dxa"/>
            <w:vAlign w:val="center"/>
            <w:hideMark/>
          </w:tcPr>
          <w:p w14:paraId="19696F6B" w14:textId="77777777" w:rsidR="00355005" w:rsidRPr="005C3419" w:rsidRDefault="00355005" w:rsidP="0006433C">
            <w:pPr>
              <w:rPr>
                <w:color w:val="000000" w:themeColor="text1"/>
                <w:sz w:val="26"/>
                <w:szCs w:val="26"/>
              </w:rPr>
            </w:pPr>
            <w:r w:rsidRPr="005C3419">
              <w:rPr>
                <w:color w:val="000000" w:themeColor="text1"/>
                <w:sz w:val="26"/>
                <w:szCs w:val="26"/>
              </w:rPr>
              <w:t>Kéo cắt giấy</w:t>
            </w:r>
          </w:p>
        </w:tc>
        <w:tc>
          <w:tcPr>
            <w:tcW w:w="1120" w:type="dxa"/>
            <w:vAlign w:val="center"/>
            <w:hideMark/>
          </w:tcPr>
          <w:p w14:paraId="7CE4260C"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579493D1" w14:textId="77777777" w:rsidR="00355005" w:rsidRPr="005C3419" w:rsidRDefault="00355005" w:rsidP="0006433C">
            <w:pPr>
              <w:jc w:val="center"/>
              <w:rPr>
                <w:color w:val="000000" w:themeColor="text1"/>
                <w:sz w:val="26"/>
                <w:szCs w:val="26"/>
              </w:rPr>
            </w:pPr>
            <w:r w:rsidRPr="005C3419">
              <w:rPr>
                <w:color w:val="000000" w:themeColor="text1"/>
                <w:sz w:val="26"/>
                <w:szCs w:val="26"/>
              </w:rPr>
              <w:t>9</w:t>
            </w:r>
          </w:p>
        </w:tc>
        <w:tc>
          <w:tcPr>
            <w:tcW w:w="1276" w:type="dxa"/>
            <w:vAlign w:val="center"/>
            <w:hideMark/>
          </w:tcPr>
          <w:p w14:paraId="79F7A3B2" w14:textId="28B9B352" w:rsidR="00355005" w:rsidRPr="005C3419" w:rsidRDefault="00355005" w:rsidP="0006433C">
            <w:pPr>
              <w:jc w:val="center"/>
              <w:rPr>
                <w:color w:val="000000" w:themeColor="text1"/>
                <w:sz w:val="26"/>
                <w:szCs w:val="26"/>
              </w:rPr>
            </w:pPr>
            <w:r w:rsidRPr="005C3419">
              <w:rPr>
                <w:color w:val="000000" w:themeColor="text1"/>
                <w:sz w:val="26"/>
                <w:szCs w:val="26"/>
              </w:rPr>
              <w:t>568,00</w:t>
            </w:r>
          </w:p>
        </w:tc>
        <w:tc>
          <w:tcPr>
            <w:tcW w:w="1531" w:type="dxa"/>
            <w:vAlign w:val="center"/>
            <w:hideMark/>
          </w:tcPr>
          <w:p w14:paraId="2C4FDDA6" w14:textId="231608F9" w:rsidR="00355005" w:rsidRPr="005C3419" w:rsidRDefault="00355005" w:rsidP="0006433C">
            <w:pPr>
              <w:jc w:val="center"/>
              <w:rPr>
                <w:color w:val="000000" w:themeColor="text1"/>
                <w:sz w:val="26"/>
                <w:szCs w:val="26"/>
              </w:rPr>
            </w:pPr>
          </w:p>
        </w:tc>
      </w:tr>
      <w:tr w:rsidR="00360AF0" w:rsidRPr="005C3419" w14:paraId="689BE1D2" w14:textId="77777777" w:rsidTr="00564A03">
        <w:trPr>
          <w:trHeight w:val="510"/>
        </w:trPr>
        <w:tc>
          <w:tcPr>
            <w:tcW w:w="733" w:type="dxa"/>
            <w:vAlign w:val="center"/>
            <w:hideMark/>
          </w:tcPr>
          <w:p w14:paraId="33970741" w14:textId="77777777" w:rsidR="00355005" w:rsidRPr="005C3419" w:rsidRDefault="00355005" w:rsidP="0006433C">
            <w:pPr>
              <w:jc w:val="center"/>
              <w:rPr>
                <w:color w:val="000000" w:themeColor="text1"/>
                <w:sz w:val="26"/>
                <w:szCs w:val="26"/>
              </w:rPr>
            </w:pPr>
            <w:r w:rsidRPr="005C3419">
              <w:rPr>
                <w:color w:val="000000" w:themeColor="text1"/>
                <w:sz w:val="26"/>
                <w:szCs w:val="26"/>
              </w:rPr>
              <w:t>5</w:t>
            </w:r>
          </w:p>
        </w:tc>
        <w:tc>
          <w:tcPr>
            <w:tcW w:w="3118" w:type="dxa"/>
            <w:vAlign w:val="center"/>
            <w:hideMark/>
          </w:tcPr>
          <w:p w14:paraId="43FE1E1B" w14:textId="77777777" w:rsidR="00355005" w:rsidRPr="005C3419" w:rsidRDefault="00355005" w:rsidP="0006433C">
            <w:pPr>
              <w:rPr>
                <w:color w:val="000000" w:themeColor="text1"/>
                <w:sz w:val="26"/>
                <w:szCs w:val="26"/>
              </w:rPr>
            </w:pPr>
            <w:r w:rsidRPr="005C3419">
              <w:rPr>
                <w:color w:val="000000" w:themeColor="text1"/>
                <w:sz w:val="26"/>
                <w:szCs w:val="26"/>
              </w:rPr>
              <w:t>Bàn dập ghim</w:t>
            </w:r>
          </w:p>
        </w:tc>
        <w:tc>
          <w:tcPr>
            <w:tcW w:w="1120" w:type="dxa"/>
            <w:vAlign w:val="center"/>
            <w:hideMark/>
          </w:tcPr>
          <w:p w14:paraId="06D5D551"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5465404B" w14:textId="77777777" w:rsidR="00355005" w:rsidRPr="005C3419" w:rsidRDefault="00355005" w:rsidP="0006433C">
            <w:pPr>
              <w:jc w:val="center"/>
              <w:rPr>
                <w:color w:val="000000" w:themeColor="text1"/>
                <w:sz w:val="26"/>
                <w:szCs w:val="26"/>
              </w:rPr>
            </w:pPr>
            <w:r w:rsidRPr="005C3419">
              <w:rPr>
                <w:color w:val="000000" w:themeColor="text1"/>
                <w:sz w:val="26"/>
                <w:szCs w:val="26"/>
              </w:rPr>
              <w:t>24</w:t>
            </w:r>
          </w:p>
        </w:tc>
        <w:tc>
          <w:tcPr>
            <w:tcW w:w="1276" w:type="dxa"/>
            <w:vAlign w:val="center"/>
            <w:hideMark/>
          </w:tcPr>
          <w:p w14:paraId="4B605C1B" w14:textId="4E02D8F2" w:rsidR="00355005" w:rsidRPr="005C3419" w:rsidRDefault="00355005" w:rsidP="0006433C">
            <w:pPr>
              <w:jc w:val="center"/>
              <w:rPr>
                <w:color w:val="000000" w:themeColor="text1"/>
                <w:sz w:val="26"/>
                <w:szCs w:val="26"/>
              </w:rPr>
            </w:pPr>
            <w:r w:rsidRPr="005C3419">
              <w:rPr>
                <w:color w:val="000000" w:themeColor="text1"/>
                <w:sz w:val="26"/>
                <w:szCs w:val="26"/>
              </w:rPr>
              <w:t>568,00</w:t>
            </w:r>
          </w:p>
        </w:tc>
        <w:tc>
          <w:tcPr>
            <w:tcW w:w="1531" w:type="dxa"/>
            <w:vAlign w:val="center"/>
            <w:hideMark/>
          </w:tcPr>
          <w:p w14:paraId="4ABA5000" w14:textId="1F631020" w:rsidR="00355005" w:rsidRPr="005C3419" w:rsidRDefault="00355005" w:rsidP="0006433C">
            <w:pPr>
              <w:jc w:val="center"/>
              <w:rPr>
                <w:color w:val="000000" w:themeColor="text1"/>
                <w:sz w:val="26"/>
                <w:szCs w:val="26"/>
              </w:rPr>
            </w:pPr>
          </w:p>
        </w:tc>
      </w:tr>
      <w:tr w:rsidR="00360AF0" w:rsidRPr="005C3419" w14:paraId="06D66E6D" w14:textId="77777777" w:rsidTr="00564A03">
        <w:trPr>
          <w:trHeight w:val="510"/>
        </w:trPr>
        <w:tc>
          <w:tcPr>
            <w:tcW w:w="733" w:type="dxa"/>
            <w:vAlign w:val="center"/>
            <w:hideMark/>
          </w:tcPr>
          <w:p w14:paraId="3F331C9E" w14:textId="77777777" w:rsidR="00355005" w:rsidRPr="005C3419" w:rsidRDefault="00355005" w:rsidP="0006433C">
            <w:pPr>
              <w:jc w:val="center"/>
              <w:rPr>
                <w:color w:val="000000" w:themeColor="text1"/>
                <w:sz w:val="26"/>
                <w:szCs w:val="26"/>
              </w:rPr>
            </w:pPr>
            <w:r w:rsidRPr="005C3419">
              <w:rPr>
                <w:color w:val="000000" w:themeColor="text1"/>
                <w:sz w:val="26"/>
                <w:szCs w:val="26"/>
              </w:rPr>
              <w:t>6</w:t>
            </w:r>
          </w:p>
        </w:tc>
        <w:tc>
          <w:tcPr>
            <w:tcW w:w="3118" w:type="dxa"/>
            <w:vAlign w:val="center"/>
            <w:hideMark/>
          </w:tcPr>
          <w:p w14:paraId="26DD9F62" w14:textId="77777777" w:rsidR="00355005" w:rsidRPr="005C3419" w:rsidRDefault="00355005" w:rsidP="0006433C">
            <w:pPr>
              <w:rPr>
                <w:color w:val="000000" w:themeColor="text1"/>
                <w:sz w:val="26"/>
                <w:szCs w:val="26"/>
              </w:rPr>
            </w:pPr>
            <w:r w:rsidRPr="005C3419">
              <w:rPr>
                <w:color w:val="000000" w:themeColor="text1"/>
                <w:sz w:val="26"/>
                <w:szCs w:val="26"/>
              </w:rPr>
              <w:t>Quần áo bảo hộ lao động</w:t>
            </w:r>
          </w:p>
        </w:tc>
        <w:tc>
          <w:tcPr>
            <w:tcW w:w="1120" w:type="dxa"/>
            <w:vAlign w:val="center"/>
            <w:hideMark/>
          </w:tcPr>
          <w:p w14:paraId="1F383F1B" w14:textId="77777777" w:rsidR="00355005" w:rsidRPr="005C3419" w:rsidRDefault="00355005" w:rsidP="0006433C">
            <w:pPr>
              <w:jc w:val="center"/>
              <w:rPr>
                <w:color w:val="000000" w:themeColor="text1"/>
                <w:sz w:val="26"/>
                <w:szCs w:val="26"/>
              </w:rPr>
            </w:pPr>
            <w:r w:rsidRPr="005C3419">
              <w:rPr>
                <w:color w:val="000000" w:themeColor="text1"/>
                <w:sz w:val="26"/>
                <w:szCs w:val="26"/>
              </w:rPr>
              <w:t>Bộ</w:t>
            </w:r>
          </w:p>
        </w:tc>
        <w:tc>
          <w:tcPr>
            <w:tcW w:w="1148" w:type="dxa"/>
            <w:vAlign w:val="center"/>
            <w:hideMark/>
          </w:tcPr>
          <w:p w14:paraId="4BD9B3BE" w14:textId="77777777" w:rsidR="00355005" w:rsidRPr="005C3419" w:rsidRDefault="00355005" w:rsidP="0006433C">
            <w:pPr>
              <w:jc w:val="center"/>
              <w:rPr>
                <w:color w:val="000000" w:themeColor="text1"/>
                <w:sz w:val="26"/>
                <w:szCs w:val="26"/>
              </w:rPr>
            </w:pPr>
            <w:r w:rsidRPr="005C3419">
              <w:rPr>
                <w:color w:val="000000" w:themeColor="text1"/>
                <w:sz w:val="26"/>
                <w:szCs w:val="26"/>
              </w:rPr>
              <w:t>18</w:t>
            </w:r>
          </w:p>
        </w:tc>
        <w:tc>
          <w:tcPr>
            <w:tcW w:w="1276" w:type="dxa"/>
            <w:vAlign w:val="center"/>
            <w:hideMark/>
          </w:tcPr>
          <w:p w14:paraId="79D15E0E" w14:textId="75708240" w:rsidR="00355005" w:rsidRPr="005C3419" w:rsidRDefault="00355005" w:rsidP="0006433C">
            <w:pPr>
              <w:jc w:val="center"/>
              <w:rPr>
                <w:color w:val="000000" w:themeColor="text1"/>
                <w:sz w:val="26"/>
                <w:szCs w:val="26"/>
              </w:rPr>
            </w:pPr>
          </w:p>
        </w:tc>
        <w:tc>
          <w:tcPr>
            <w:tcW w:w="1531" w:type="dxa"/>
            <w:vAlign w:val="center"/>
            <w:hideMark/>
          </w:tcPr>
          <w:p w14:paraId="70123DB6" w14:textId="47CF211D"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4C96F9F6" w14:textId="77777777" w:rsidTr="00564A03">
        <w:trPr>
          <w:trHeight w:val="510"/>
        </w:trPr>
        <w:tc>
          <w:tcPr>
            <w:tcW w:w="733" w:type="dxa"/>
            <w:vAlign w:val="center"/>
            <w:hideMark/>
          </w:tcPr>
          <w:p w14:paraId="6B56F016" w14:textId="77777777" w:rsidR="00355005" w:rsidRPr="005C3419" w:rsidRDefault="00355005" w:rsidP="0006433C">
            <w:pPr>
              <w:jc w:val="center"/>
              <w:rPr>
                <w:color w:val="000000" w:themeColor="text1"/>
                <w:sz w:val="26"/>
                <w:szCs w:val="26"/>
              </w:rPr>
            </w:pPr>
            <w:r w:rsidRPr="005C3419">
              <w:rPr>
                <w:color w:val="000000" w:themeColor="text1"/>
                <w:sz w:val="26"/>
                <w:szCs w:val="26"/>
              </w:rPr>
              <w:t>7</w:t>
            </w:r>
          </w:p>
        </w:tc>
        <w:tc>
          <w:tcPr>
            <w:tcW w:w="3118" w:type="dxa"/>
            <w:vAlign w:val="center"/>
            <w:hideMark/>
          </w:tcPr>
          <w:p w14:paraId="01456772" w14:textId="77777777" w:rsidR="00355005" w:rsidRPr="005C3419" w:rsidRDefault="00355005" w:rsidP="0006433C">
            <w:pPr>
              <w:rPr>
                <w:color w:val="000000" w:themeColor="text1"/>
                <w:sz w:val="26"/>
                <w:szCs w:val="26"/>
              </w:rPr>
            </w:pPr>
            <w:r w:rsidRPr="005C3419">
              <w:rPr>
                <w:color w:val="000000" w:themeColor="text1"/>
                <w:sz w:val="26"/>
                <w:szCs w:val="26"/>
              </w:rPr>
              <w:t>Giày bảo hộ</w:t>
            </w:r>
          </w:p>
        </w:tc>
        <w:tc>
          <w:tcPr>
            <w:tcW w:w="1120" w:type="dxa"/>
            <w:vAlign w:val="center"/>
            <w:hideMark/>
          </w:tcPr>
          <w:p w14:paraId="5E9E1FCF" w14:textId="77777777" w:rsidR="00355005" w:rsidRPr="005C3419" w:rsidRDefault="00355005" w:rsidP="0006433C">
            <w:pPr>
              <w:jc w:val="center"/>
              <w:rPr>
                <w:color w:val="000000" w:themeColor="text1"/>
                <w:sz w:val="26"/>
                <w:szCs w:val="26"/>
              </w:rPr>
            </w:pPr>
            <w:r w:rsidRPr="005C3419">
              <w:rPr>
                <w:color w:val="000000" w:themeColor="text1"/>
                <w:sz w:val="26"/>
                <w:szCs w:val="26"/>
              </w:rPr>
              <w:t>Đôi</w:t>
            </w:r>
          </w:p>
        </w:tc>
        <w:tc>
          <w:tcPr>
            <w:tcW w:w="1148" w:type="dxa"/>
            <w:vAlign w:val="center"/>
            <w:hideMark/>
          </w:tcPr>
          <w:p w14:paraId="73372628" w14:textId="77777777" w:rsidR="00355005" w:rsidRPr="005C3419" w:rsidRDefault="00355005" w:rsidP="0006433C">
            <w:pPr>
              <w:jc w:val="center"/>
              <w:rPr>
                <w:color w:val="000000" w:themeColor="text1"/>
                <w:sz w:val="26"/>
                <w:szCs w:val="26"/>
              </w:rPr>
            </w:pPr>
            <w:r w:rsidRPr="005C3419">
              <w:rPr>
                <w:color w:val="000000" w:themeColor="text1"/>
                <w:sz w:val="26"/>
                <w:szCs w:val="26"/>
              </w:rPr>
              <w:t>6</w:t>
            </w:r>
          </w:p>
        </w:tc>
        <w:tc>
          <w:tcPr>
            <w:tcW w:w="1276" w:type="dxa"/>
            <w:vAlign w:val="center"/>
            <w:hideMark/>
          </w:tcPr>
          <w:p w14:paraId="25BFCFA8" w14:textId="7841D8F1" w:rsidR="00355005" w:rsidRPr="005C3419" w:rsidRDefault="00355005" w:rsidP="0006433C">
            <w:pPr>
              <w:jc w:val="center"/>
              <w:rPr>
                <w:color w:val="000000" w:themeColor="text1"/>
                <w:sz w:val="26"/>
                <w:szCs w:val="26"/>
              </w:rPr>
            </w:pPr>
          </w:p>
        </w:tc>
        <w:tc>
          <w:tcPr>
            <w:tcW w:w="1531" w:type="dxa"/>
            <w:vAlign w:val="center"/>
            <w:hideMark/>
          </w:tcPr>
          <w:p w14:paraId="4A8E3513" w14:textId="69514CB8"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5A9EDE9C" w14:textId="77777777" w:rsidTr="00564A03">
        <w:trPr>
          <w:trHeight w:val="510"/>
        </w:trPr>
        <w:tc>
          <w:tcPr>
            <w:tcW w:w="733" w:type="dxa"/>
            <w:vAlign w:val="center"/>
            <w:hideMark/>
          </w:tcPr>
          <w:p w14:paraId="570026F6" w14:textId="77777777" w:rsidR="00355005" w:rsidRPr="005C3419" w:rsidRDefault="00355005" w:rsidP="0006433C">
            <w:pPr>
              <w:jc w:val="center"/>
              <w:rPr>
                <w:color w:val="000000" w:themeColor="text1"/>
                <w:sz w:val="26"/>
                <w:szCs w:val="26"/>
              </w:rPr>
            </w:pPr>
            <w:r w:rsidRPr="005C3419">
              <w:rPr>
                <w:color w:val="000000" w:themeColor="text1"/>
                <w:sz w:val="26"/>
                <w:szCs w:val="26"/>
              </w:rPr>
              <w:t>8</w:t>
            </w:r>
          </w:p>
        </w:tc>
        <w:tc>
          <w:tcPr>
            <w:tcW w:w="3118" w:type="dxa"/>
            <w:vAlign w:val="center"/>
            <w:hideMark/>
          </w:tcPr>
          <w:p w14:paraId="3BE387FB" w14:textId="77777777" w:rsidR="00355005" w:rsidRPr="005C3419" w:rsidRDefault="00355005" w:rsidP="0006433C">
            <w:pPr>
              <w:rPr>
                <w:color w:val="000000" w:themeColor="text1"/>
                <w:sz w:val="26"/>
                <w:szCs w:val="26"/>
              </w:rPr>
            </w:pPr>
            <w:r w:rsidRPr="005C3419">
              <w:rPr>
                <w:color w:val="000000" w:themeColor="text1"/>
                <w:sz w:val="26"/>
                <w:szCs w:val="26"/>
              </w:rPr>
              <w:t>Tất</w:t>
            </w:r>
          </w:p>
        </w:tc>
        <w:tc>
          <w:tcPr>
            <w:tcW w:w="1120" w:type="dxa"/>
            <w:vAlign w:val="center"/>
            <w:hideMark/>
          </w:tcPr>
          <w:p w14:paraId="22E46F25" w14:textId="77777777" w:rsidR="00355005" w:rsidRPr="005C3419" w:rsidRDefault="00355005" w:rsidP="0006433C">
            <w:pPr>
              <w:jc w:val="center"/>
              <w:rPr>
                <w:color w:val="000000" w:themeColor="text1"/>
                <w:sz w:val="26"/>
                <w:szCs w:val="26"/>
              </w:rPr>
            </w:pPr>
            <w:r w:rsidRPr="005C3419">
              <w:rPr>
                <w:color w:val="000000" w:themeColor="text1"/>
                <w:sz w:val="26"/>
                <w:szCs w:val="26"/>
              </w:rPr>
              <w:t>Đôi</w:t>
            </w:r>
          </w:p>
        </w:tc>
        <w:tc>
          <w:tcPr>
            <w:tcW w:w="1148" w:type="dxa"/>
            <w:vAlign w:val="center"/>
            <w:hideMark/>
          </w:tcPr>
          <w:p w14:paraId="30889271" w14:textId="77777777" w:rsidR="00355005" w:rsidRPr="005C3419" w:rsidRDefault="00355005" w:rsidP="0006433C">
            <w:pPr>
              <w:jc w:val="center"/>
              <w:rPr>
                <w:color w:val="000000" w:themeColor="text1"/>
                <w:sz w:val="26"/>
                <w:szCs w:val="26"/>
              </w:rPr>
            </w:pPr>
            <w:r w:rsidRPr="005C3419">
              <w:rPr>
                <w:color w:val="000000" w:themeColor="text1"/>
                <w:sz w:val="26"/>
                <w:szCs w:val="26"/>
              </w:rPr>
              <w:t>6</w:t>
            </w:r>
          </w:p>
        </w:tc>
        <w:tc>
          <w:tcPr>
            <w:tcW w:w="1276" w:type="dxa"/>
            <w:vAlign w:val="center"/>
            <w:hideMark/>
          </w:tcPr>
          <w:p w14:paraId="0266D524" w14:textId="112C93F5" w:rsidR="00355005" w:rsidRPr="005C3419" w:rsidRDefault="00355005" w:rsidP="0006433C">
            <w:pPr>
              <w:jc w:val="center"/>
              <w:rPr>
                <w:color w:val="000000" w:themeColor="text1"/>
                <w:sz w:val="26"/>
                <w:szCs w:val="26"/>
              </w:rPr>
            </w:pPr>
          </w:p>
        </w:tc>
        <w:tc>
          <w:tcPr>
            <w:tcW w:w="1531" w:type="dxa"/>
            <w:vAlign w:val="center"/>
            <w:hideMark/>
          </w:tcPr>
          <w:p w14:paraId="3E0B829F" w14:textId="6478601B"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374763F7" w14:textId="77777777" w:rsidTr="00564A03">
        <w:trPr>
          <w:trHeight w:val="510"/>
        </w:trPr>
        <w:tc>
          <w:tcPr>
            <w:tcW w:w="733" w:type="dxa"/>
            <w:vAlign w:val="center"/>
            <w:hideMark/>
          </w:tcPr>
          <w:p w14:paraId="1BCEF724" w14:textId="77777777" w:rsidR="00355005" w:rsidRPr="005C3419" w:rsidRDefault="00355005" w:rsidP="0006433C">
            <w:pPr>
              <w:jc w:val="center"/>
              <w:rPr>
                <w:color w:val="000000" w:themeColor="text1"/>
                <w:sz w:val="26"/>
                <w:szCs w:val="26"/>
              </w:rPr>
            </w:pPr>
            <w:r w:rsidRPr="005C3419">
              <w:rPr>
                <w:color w:val="000000" w:themeColor="text1"/>
                <w:sz w:val="26"/>
                <w:szCs w:val="26"/>
              </w:rPr>
              <w:lastRenderedPageBreak/>
              <w:t>9</w:t>
            </w:r>
          </w:p>
        </w:tc>
        <w:tc>
          <w:tcPr>
            <w:tcW w:w="3118" w:type="dxa"/>
            <w:vAlign w:val="center"/>
            <w:hideMark/>
          </w:tcPr>
          <w:p w14:paraId="6DEBEC34" w14:textId="77777777" w:rsidR="00355005" w:rsidRPr="005C3419" w:rsidRDefault="00355005" w:rsidP="0006433C">
            <w:pPr>
              <w:rPr>
                <w:color w:val="000000" w:themeColor="text1"/>
                <w:sz w:val="26"/>
                <w:szCs w:val="26"/>
              </w:rPr>
            </w:pPr>
            <w:r w:rsidRPr="005C3419">
              <w:rPr>
                <w:color w:val="000000" w:themeColor="text1"/>
                <w:sz w:val="26"/>
                <w:szCs w:val="26"/>
              </w:rPr>
              <w:t>Cặp đựng tài liệu</w:t>
            </w:r>
          </w:p>
        </w:tc>
        <w:tc>
          <w:tcPr>
            <w:tcW w:w="1120" w:type="dxa"/>
            <w:vAlign w:val="center"/>
            <w:hideMark/>
          </w:tcPr>
          <w:p w14:paraId="0ED175B7"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149D9379" w14:textId="77777777" w:rsidR="00355005" w:rsidRPr="005C3419" w:rsidRDefault="00355005" w:rsidP="0006433C">
            <w:pPr>
              <w:jc w:val="center"/>
              <w:rPr>
                <w:color w:val="000000" w:themeColor="text1"/>
                <w:sz w:val="26"/>
                <w:szCs w:val="26"/>
              </w:rPr>
            </w:pPr>
            <w:r w:rsidRPr="005C3419">
              <w:rPr>
                <w:color w:val="000000" w:themeColor="text1"/>
                <w:sz w:val="26"/>
                <w:szCs w:val="26"/>
              </w:rPr>
              <w:t>24</w:t>
            </w:r>
          </w:p>
        </w:tc>
        <w:tc>
          <w:tcPr>
            <w:tcW w:w="1276" w:type="dxa"/>
            <w:vAlign w:val="center"/>
            <w:hideMark/>
          </w:tcPr>
          <w:p w14:paraId="7C2F3FF3" w14:textId="7634E1F6" w:rsidR="00355005" w:rsidRPr="005C3419" w:rsidRDefault="00355005" w:rsidP="0006433C">
            <w:pPr>
              <w:jc w:val="center"/>
              <w:rPr>
                <w:color w:val="000000" w:themeColor="text1"/>
                <w:sz w:val="26"/>
                <w:szCs w:val="26"/>
              </w:rPr>
            </w:pPr>
          </w:p>
        </w:tc>
        <w:tc>
          <w:tcPr>
            <w:tcW w:w="1531" w:type="dxa"/>
            <w:vAlign w:val="center"/>
            <w:hideMark/>
          </w:tcPr>
          <w:p w14:paraId="3BB559EB" w14:textId="54343CC5"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607FF624" w14:textId="77777777" w:rsidTr="00564A03">
        <w:trPr>
          <w:trHeight w:val="510"/>
        </w:trPr>
        <w:tc>
          <w:tcPr>
            <w:tcW w:w="733" w:type="dxa"/>
            <w:vAlign w:val="center"/>
            <w:hideMark/>
          </w:tcPr>
          <w:p w14:paraId="48D2BB2B" w14:textId="77777777" w:rsidR="00355005" w:rsidRPr="005C3419" w:rsidRDefault="00355005" w:rsidP="0006433C">
            <w:pPr>
              <w:jc w:val="center"/>
              <w:rPr>
                <w:color w:val="000000" w:themeColor="text1"/>
                <w:sz w:val="26"/>
                <w:szCs w:val="26"/>
              </w:rPr>
            </w:pPr>
            <w:r w:rsidRPr="005C3419">
              <w:rPr>
                <w:color w:val="000000" w:themeColor="text1"/>
                <w:sz w:val="26"/>
                <w:szCs w:val="26"/>
              </w:rPr>
              <w:t>10</w:t>
            </w:r>
          </w:p>
        </w:tc>
        <w:tc>
          <w:tcPr>
            <w:tcW w:w="3118" w:type="dxa"/>
            <w:vAlign w:val="center"/>
            <w:hideMark/>
          </w:tcPr>
          <w:p w14:paraId="5763428D" w14:textId="77777777" w:rsidR="00355005" w:rsidRPr="005C3419" w:rsidRDefault="00355005" w:rsidP="0006433C">
            <w:pPr>
              <w:rPr>
                <w:color w:val="000000" w:themeColor="text1"/>
                <w:sz w:val="26"/>
                <w:szCs w:val="26"/>
              </w:rPr>
            </w:pPr>
            <w:r w:rsidRPr="005C3419">
              <w:rPr>
                <w:color w:val="000000" w:themeColor="text1"/>
                <w:sz w:val="26"/>
                <w:szCs w:val="26"/>
              </w:rPr>
              <w:t>Mũ cứng</w:t>
            </w:r>
          </w:p>
        </w:tc>
        <w:tc>
          <w:tcPr>
            <w:tcW w:w="1120" w:type="dxa"/>
            <w:vAlign w:val="center"/>
            <w:hideMark/>
          </w:tcPr>
          <w:p w14:paraId="15FD0493"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26A53DB7" w14:textId="77777777" w:rsidR="00355005" w:rsidRPr="005C3419" w:rsidRDefault="00355005" w:rsidP="0006433C">
            <w:pPr>
              <w:jc w:val="center"/>
              <w:rPr>
                <w:color w:val="000000" w:themeColor="text1"/>
                <w:sz w:val="26"/>
                <w:szCs w:val="26"/>
              </w:rPr>
            </w:pPr>
            <w:r w:rsidRPr="005C3419">
              <w:rPr>
                <w:color w:val="000000" w:themeColor="text1"/>
                <w:sz w:val="26"/>
                <w:szCs w:val="26"/>
              </w:rPr>
              <w:t>12</w:t>
            </w:r>
          </w:p>
        </w:tc>
        <w:tc>
          <w:tcPr>
            <w:tcW w:w="1276" w:type="dxa"/>
            <w:vAlign w:val="center"/>
            <w:hideMark/>
          </w:tcPr>
          <w:p w14:paraId="2C3D65CE" w14:textId="65CD90E7" w:rsidR="00355005" w:rsidRPr="005C3419" w:rsidRDefault="00355005" w:rsidP="0006433C">
            <w:pPr>
              <w:jc w:val="center"/>
              <w:rPr>
                <w:color w:val="000000" w:themeColor="text1"/>
                <w:sz w:val="26"/>
                <w:szCs w:val="26"/>
              </w:rPr>
            </w:pPr>
          </w:p>
        </w:tc>
        <w:tc>
          <w:tcPr>
            <w:tcW w:w="1531" w:type="dxa"/>
            <w:vAlign w:val="center"/>
            <w:hideMark/>
          </w:tcPr>
          <w:p w14:paraId="4A775EE3" w14:textId="33F89151"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05374DCD" w14:textId="77777777" w:rsidTr="00564A03">
        <w:trPr>
          <w:trHeight w:val="510"/>
        </w:trPr>
        <w:tc>
          <w:tcPr>
            <w:tcW w:w="733" w:type="dxa"/>
            <w:vAlign w:val="center"/>
            <w:hideMark/>
          </w:tcPr>
          <w:p w14:paraId="2812AE74" w14:textId="77777777" w:rsidR="00355005" w:rsidRPr="005C3419" w:rsidRDefault="00355005" w:rsidP="0006433C">
            <w:pPr>
              <w:jc w:val="center"/>
              <w:rPr>
                <w:color w:val="000000" w:themeColor="text1"/>
                <w:sz w:val="26"/>
                <w:szCs w:val="26"/>
              </w:rPr>
            </w:pPr>
            <w:r w:rsidRPr="005C3419">
              <w:rPr>
                <w:color w:val="000000" w:themeColor="text1"/>
                <w:sz w:val="26"/>
                <w:szCs w:val="26"/>
              </w:rPr>
              <w:t>11</w:t>
            </w:r>
          </w:p>
        </w:tc>
        <w:tc>
          <w:tcPr>
            <w:tcW w:w="3118" w:type="dxa"/>
            <w:vAlign w:val="center"/>
            <w:hideMark/>
          </w:tcPr>
          <w:p w14:paraId="6FBB56C7" w14:textId="77777777" w:rsidR="00355005" w:rsidRPr="005C3419" w:rsidRDefault="00355005" w:rsidP="0006433C">
            <w:pPr>
              <w:rPr>
                <w:color w:val="000000" w:themeColor="text1"/>
                <w:sz w:val="26"/>
                <w:szCs w:val="26"/>
              </w:rPr>
            </w:pPr>
            <w:r w:rsidRPr="005C3419">
              <w:rPr>
                <w:color w:val="000000" w:themeColor="text1"/>
                <w:sz w:val="26"/>
                <w:szCs w:val="26"/>
              </w:rPr>
              <w:t>USB (4 GB)</w:t>
            </w:r>
          </w:p>
        </w:tc>
        <w:tc>
          <w:tcPr>
            <w:tcW w:w="1120" w:type="dxa"/>
            <w:vAlign w:val="center"/>
            <w:hideMark/>
          </w:tcPr>
          <w:p w14:paraId="00FD0ACE"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069433B7" w14:textId="77777777" w:rsidR="00355005" w:rsidRPr="005C3419" w:rsidRDefault="00355005" w:rsidP="0006433C">
            <w:pPr>
              <w:jc w:val="center"/>
              <w:rPr>
                <w:color w:val="000000" w:themeColor="text1"/>
                <w:sz w:val="26"/>
                <w:szCs w:val="26"/>
              </w:rPr>
            </w:pPr>
            <w:r w:rsidRPr="005C3419">
              <w:rPr>
                <w:color w:val="000000" w:themeColor="text1"/>
                <w:sz w:val="26"/>
                <w:szCs w:val="26"/>
              </w:rPr>
              <w:t>12</w:t>
            </w:r>
          </w:p>
        </w:tc>
        <w:tc>
          <w:tcPr>
            <w:tcW w:w="1276" w:type="dxa"/>
            <w:vAlign w:val="center"/>
            <w:hideMark/>
          </w:tcPr>
          <w:p w14:paraId="7E90B3C4" w14:textId="2906C358" w:rsidR="00355005" w:rsidRPr="005C3419" w:rsidRDefault="00355005" w:rsidP="0006433C">
            <w:pPr>
              <w:jc w:val="center"/>
              <w:rPr>
                <w:color w:val="000000" w:themeColor="text1"/>
                <w:sz w:val="26"/>
                <w:szCs w:val="26"/>
              </w:rPr>
            </w:pPr>
            <w:r w:rsidRPr="005C3419">
              <w:rPr>
                <w:color w:val="000000" w:themeColor="text1"/>
                <w:sz w:val="26"/>
                <w:szCs w:val="26"/>
              </w:rPr>
              <w:t>568,00</w:t>
            </w:r>
          </w:p>
        </w:tc>
        <w:tc>
          <w:tcPr>
            <w:tcW w:w="1531" w:type="dxa"/>
            <w:vAlign w:val="center"/>
            <w:hideMark/>
          </w:tcPr>
          <w:p w14:paraId="104D6C10" w14:textId="762DE8C7" w:rsidR="00355005" w:rsidRPr="005C3419" w:rsidRDefault="00355005" w:rsidP="0006433C">
            <w:pPr>
              <w:jc w:val="center"/>
              <w:rPr>
                <w:color w:val="000000" w:themeColor="text1"/>
                <w:sz w:val="26"/>
                <w:szCs w:val="26"/>
              </w:rPr>
            </w:pPr>
          </w:p>
        </w:tc>
      </w:tr>
      <w:tr w:rsidR="00360AF0" w:rsidRPr="005C3419" w14:paraId="07AC762B" w14:textId="77777777" w:rsidTr="00564A03">
        <w:trPr>
          <w:trHeight w:val="510"/>
        </w:trPr>
        <w:tc>
          <w:tcPr>
            <w:tcW w:w="733" w:type="dxa"/>
            <w:vAlign w:val="center"/>
            <w:hideMark/>
          </w:tcPr>
          <w:p w14:paraId="35B0567D" w14:textId="77777777" w:rsidR="00355005" w:rsidRPr="005C3419" w:rsidRDefault="00355005" w:rsidP="0006433C">
            <w:pPr>
              <w:jc w:val="center"/>
              <w:rPr>
                <w:color w:val="000000" w:themeColor="text1"/>
                <w:sz w:val="26"/>
                <w:szCs w:val="26"/>
              </w:rPr>
            </w:pPr>
            <w:r w:rsidRPr="005C3419">
              <w:rPr>
                <w:color w:val="000000" w:themeColor="text1"/>
                <w:sz w:val="26"/>
                <w:szCs w:val="26"/>
              </w:rPr>
              <w:t>12</w:t>
            </w:r>
          </w:p>
        </w:tc>
        <w:tc>
          <w:tcPr>
            <w:tcW w:w="3118" w:type="dxa"/>
            <w:vAlign w:val="center"/>
            <w:hideMark/>
          </w:tcPr>
          <w:p w14:paraId="48F2C8E9" w14:textId="77777777" w:rsidR="00355005" w:rsidRPr="005C3419" w:rsidRDefault="00355005" w:rsidP="0006433C">
            <w:pPr>
              <w:rPr>
                <w:color w:val="000000" w:themeColor="text1"/>
                <w:sz w:val="26"/>
                <w:szCs w:val="26"/>
              </w:rPr>
            </w:pPr>
            <w:r w:rsidRPr="005C3419">
              <w:rPr>
                <w:color w:val="000000" w:themeColor="text1"/>
                <w:sz w:val="26"/>
                <w:szCs w:val="26"/>
              </w:rPr>
              <w:t>Lưu điện</w:t>
            </w:r>
          </w:p>
        </w:tc>
        <w:tc>
          <w:tcPr>
            <w:tcW w:w="1120" w:type="dxa"/>
            <w:vAlign w:val="center"/>
            <w:hideMark/>
          </w:tcPr>
          <w:p w14:paraId="251261C5"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4D3D9536" w14:textId="77777777" w:rsidR="00355005" w:rsidRPr="005C3419" w:rsidRDefault="00355005" w:rsidP="0006433C">
            <w:pPr>
              <w:jc w:val="center"/>
              <w:rPr>
                <w:color w:val="000000" w:themeColor="text1"/>
                <w:sz w:val="26"/>
                <w:szCs w:val="26"/>
              </w:rPr>
            </w:pPr>
            <w:r w:rsidRPr="005C3419">
              <w:rPr>
                <w:color w:val="000000" w:themeColor="text1"/>
                <w:sz w:val="26"/>
                <w:szCs w:val="26"/>
              </w:rPr>
              <w:t>60</w:t>
            </w:r>
          </w:p>
        </w:tc>
        <w:tc>
          <w:tcPr>
            <w:tcW w:w="1276" w:type="dxa"/>
            <w:vAlign w:val="center"/>
            <w:hideMark/>
          </w:tcPr>
          <w:p w14:paraId="4E921FDE" w14:textId="7D3B308C" w:rsidR="00355005" w:rsidRPr="005C3419" w:rsidRDefault="00355005" w:rsidP="0006433C">
            <w:pPr>
              <w:jc w:val="center"/>
              <w:rPr>
                <w:color w:val="000000" w:themeColor="text1"/>
                <w:sz w:val="26"/>
                <w:szCs w:val="26"/>
              </w:rPr>
            </w:pPr>
            <w:r w:rsidRPr="005C3419">
              <w:rPr>
                <w:color w:val="000000" w:themeColor="text1"/>
                <w:sz w:val="26"/>
                <w:szCs w:val="26"/>
              </w:rPr>
              <w:t>1.817,60</w:t>
            </w:r>
          </w:p>
        </w:tc>
        <w:tc>
          <w:tcPr>
            <w:tcW w:w="1531" w:type="dxa"/>
            <w:vAlign w:val="center"/>
            <w:hideMark/>
          </w:tcPr>
          <w:p w14:paraId="56DD6D06" w14:textId="5A482270" w:rsidR="00355005" w:rsidRPr="005C3419" w:rsidRDefault="00355005" w:rsidP="0006433C">
            <w:pPr>
              <w:jc w:val="center"/>
              <w:rPr>
                <w:color w:val="000000" w:themeColor="text1"/>
                <w:sz w:val="26"/>
                <w:szCs w:val="26"/>
              </w:rPr>
            </w:pPr>
          </w:p>
        </w:tc>
      </w:tr>
      <w:tr w:rsidR="00360AF0" w:rsidRPr="005C3419" w14:paraId="161F77A5" w14:textId="77777777" w:rsidTr="00564A03">
        <w:trPr>
          <w:trHeight w:val="510"/>
        </w:trPr>
        <w:tc>
          <w:tcPr>
            <w:tcW w:w="733" w:type="dxa"/>
            <w:vAlign w:val="center"/>
            <w:hideMark/>
          </w:tcPr>
          <w:p w14:paraId="7E3E142D" w14:textId="77777777" w:rsidR="00355005" w:rsidRPr="005C3419" w:rsidRDefault="00355005" w:rsidP="0006433C">
            <w:pPr>
              <w:jc w:val="center"/>
              <w:rPr>
                <w:color w:val="000000" w:themeColor="text1"/>
                <w:sz w:val="26"/>
                <w:szCs w:val="26"/>
              </w:rPr>
            </w:pPr>
            <w:r w:rsidRPr="005C3419">
              <w:rPr>
                <w:color w:val="000000" w:themeColor="text1"/>
                <w:sz w:val="26"/>
                <w:szCs w:val="26"/>
              </w:rPr>
              <w:t>13</w:t>
            </w:r>
          </w:p>
        </w:tc>
        <w:tc>
          <w:tcPr>
            <w:tcW w:w="3118" w:type="dxa"/>
            <w:vAlign w:val="center"/>
            <w:hideMark/>
          </w:tcPr>
          <w:p w14:paraId="2E990A45" w14:textId="77777777" w:rsidR="00355005" w:rsidRPr="005C3419" w:rsidRDefault="00355005" w:rsidP="0006433C">
            <w:pPr>
              <w:rPr>
                <w:color w:val="000000" w:themeColor="text1"/>
                <w:sz w:val="26"/>
                <w:szCs w:val="26"/>
              </w:rPr>
            </w:pPr>
            <w:r w:rsidRPr="005C3419">
              <w:rPr>
                <w:color w:val="000000" w:themeColor="text1"/>
                <w:sz w:val="26"/>
                <w:szCs w:val="26"/>
              </w:rPr>
              <w:t>Quần áo mưa</w:t>
            </w:r>
          </w:p>
        </w:tc>
        <w:tc>
          <w:tcPr>
            <w:tcW w:w="1120" w:type="dxa"/>
            <w:vAlign w:val="center"/>
            <w:hideMark/>
          </w:tcPr>
          <w:p w14:paraId="402BBFB9" w14:textId="77777777" w:rsidR="00355005" w:rsidRPr="005C3419" w:rsidRDefault="00355005" w:rsidP="0006433C">
            <w:pPr>
              <w:jc w:val="center"/>
              <w:rPr>
                <w:color w:val="000000" w:themeColor="text1"/>
                <w:sz w:val="26"/>
                <w:szCs w:val="26"/>
              </w:rPr>
            </w:pPr>
            <w:r w:rsidRPr="005C3419">
              <w:rPr>
                <w:color w:val="000000" w:themeColor="text1"/>
                <w:sz w:val="26"/>
                <w:szCs w:val="26"/>
              </w:rPr>
              <w:t>Bộ</w:t>
            </w:r>
          </w:p>
        </w:tc>
        <w:tc>
          <w:tcPr>
            <w:tcW w:w="1148" w:type="dxa"/>
            <w:vAlign w:val="center"/>
            <w:hideMark/>
          </w:tcPr>
          <w:p w14:paraId="6967010F" w14:textId="77777777" w:rsidR="00355005" w:rsidRPr="005C3419" w:rsidRDefault="00355005" w:rsidP="0006433C">
            <w:pPr>
              <w:jc w:val="center"/>
              <w:rPr>
                <w:color w:val="000000" w:themeColor="text1"/>
                <w:sz w:val="26"/>
                <w:szCs w:val="26"/>
              </w:rPr>
            </w:pPr>
            <w:r w:rsidRPr="005C3419">
              <w:rPr>
                <w:color w:val="000000" w:themeColor="text1"/>
                <w:sz w:val="26"/>
                <w:szCs w:val="26"/>
              </w:rPr>
              <w:t>6</w:t>
            </w:r>
          </w:p>
        </w:tc>
        <w:tc>
          <w:tcPr>
            <w:tcW w:w="1276" w:type="dxa"/>
            <w:vAlign w:val="center"/>
            <w:hideMark/>
          </w:tcPr>
          <w:p w14:paraId="2FA08906" w14:textId="4D2D3DFA" w:rsidR="00355005" w:rsidRPr="005C3419" w:rsidRDefault="00355005" w:rsidP="0006433C">
            <w:pPr>
              <w:jc w:val="center"/>
              <w:rPr>
                <w:color w:val="000000" w:themeColor="text1"/>
                <w:sz w:val="26"/>
                <w:szCs w:val="26"/>
              </w:rPr>
            </w:pPr>
          </w:p>
        </w:tc>
        <w:tc>
          <w:tcPr>
            <w:tcW w:w="1531" w:type="dxa"/>
            <w:vAlign w:val="center"/>
            <w:hideMark/>
          </w:tcPr>
          <w:p w14:paraId="3CB56639" w14:textId="56FC9D48" w:rsidR="00355005" w:rsidRPr="005C3419" w:rsidRDefault="00355005" w:rsidP="0006433C">
            <w:pPr>
              <w:jc w:val="center"/>
              <w:rPr>
                <w:color w:val="000000" w:themeColor="text1"/>
                <w:sz w:val="26"/>
                <w:szCs w:val="26"/>
              </w:rPr>
            </w:pPr>
            <w:r w:rsidRPr="005C3419">
              <w:rPr>
                <w:color w:val="000000" w:themeColor="text1"/>
                <w:sz w:val="26"/>
                <w:szCs w:val="26"/>
              </w:rPr>
              <w:t>824,27</w:t>
            </w:r>
          </w:p>
        </w:tc>
      </w:tr>
      <w:tr w:rsidR="00360AF0" w:rsidRPr="005C3419" w14:paraId="0107B5AA" w14:textId="77777777" w:rsidTr="00564A03">
        <w:trPr>
          <w:trHeight w:val="510"/>
        </w:trPr>
        <w:tc>
          <w:tcPr>
            <w:tcW w:w="733" w:type="dxa"/>
            <w:vAlign w:val="center"/>
            <w:hideMark/>
          </w:tcPr>
          <w:p w14:paraId="503DADBD" w14:textId="77777777" w:rsidR="00355005" w:rsidRPr="005C3419" w:rsidRDefault="00355005" w:rsidP="0006433C">
            <w:pPr>
              <w:jc w:val="center"/>
              <w:rPr>
                <w:color w:val="000000" w:themeColor="text1"/>
                <w:sz w:val="26"/>
                <w:szCs w:val="26"/>
              </w:rPr>
            </w:pPr>
            <w:r w:rsidRPr="005C3419">
              <w:rPr>
                <w:color w:val="000000" w:themeColor="text1"/>
                <w:sz w:val="26"/>
                <w:szCs w:val="26"/>
              </w:rPr>
              <w:t>14</w:t>
            </w:r>
          </w:p>
        </w:tc>
        <w:tc>
          <w:tcPr>
            <w:tcW w:w="3118" w:type="dxa"/>
            <w:vAlign w:val="center"/>
            <w:hideMark/>
          </w:tcPr>
          <w:p w14:paraId="693EF95C" w14:textId="77777777" w:rsidR="00355005" w:rsidRPr="005C3419" w:rsidRDefault="00355005" w:rsidP="0006433C">
            <w:pPr>
              <w:rPr>
                <w:color w:val="000000" w:themeColor="text1"/>
                <w:sz w:val="26"/>
                <w:szCs w:val="26"/>
              </w:rPr>
            </w:pPr>
            <w:r w:rsidRPr="005C3419">
              <w:rPr>
                <w:color w:val="000000" w:themeColor="text1"/>
                <w:sz w:val="26"/>
                <w:szCs w:val="26"/>
              </w:rPr>
              <w:t>Bình đựng nước uống</w:t>
            </w:r>
          </w:p>
        </w:tc>
        <w:tc>
          <w:tcPr>
            <w:tcW w:w="1120" w:type="dxa"/>
            <w:vAlign w:val="center"/>
            <w:hideMark/>
          </w:tcPr>
          <w:p w14:paraId="2FF12620"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51505C16" w14:textId="77777777" w:rsidR="00355005" w:rsidRPr="005C3419" w:rsidRDefault="00355005" w:rsidP="0006433C">
            <w:pPr>
              <w:jc w:val="center"/>
              <w:rPr>
                <w:color w:val="000000" w:themeColor="text1"/>
                <w:sz w:val="26"/>
                <w:szCs w:val="26"/>
              </w:rPr>
            </w:pPr>
            <w:r w:rsidRPr="005C3419">
              <w:rPr>
                <w:color w:val="000000" w:themeColor="text1"/>
                <w:sz w:val="26"/>
                <w:szCs w:val="26"/>
              </w:rPr>
              <w:t>6</w:t>
            </w:r>
          </w:p>
        </w:tc>
        <w:tc>
          <w:tcPr>
            <w:tcW w:w="1276" w:type="dxa"/>
            <w:vAlign w:val="center"/>
            <w:hideMark/>
          </w:tcPr>
          <w:p w14:paraId="12E99641" w14:textId="5BAF7277" w:rsidR="00355005" w:rsidRPr="005C3419" w:rsidRDefault="00355005" w:rsidP="0006433C">
            <w:pPr>
              <w:jc w:val="center"/>
              <w:rPr>
                <w:color w:val="000000" w:themeColor="text1"/>
                <w:sz w:val="26"/>
                <w:szCs w:val="26"/>
              </w:rPr>
            </w:pPr>
          </w:p>
        </w:tc>
        <w:tc>
          <w:tcPr>
            <w:tcW w:w="1531" w:type="dxa"/>
            <w:vAlign w:val="center"/>
            <w:hideMark/>
          </w:tcPr>
          <w:p w14:paraId="2636026C" w14:textId="6893F242"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2F9E1000" w14:textId="77777777" w:rsidTr="00564A03">
        <w:trPr>
          <w:trHeight w:val="510"/>
        </w:trPr>
        <w:tc>
          <w:tcPr>
            <w:tcW w:w="733" w:type="dxa"/>
            <w:vAlign w:val="center"/>
            <w:hideMark/>
          </w:tcPr>
          <w:p w14:paraId="1FD0F8BA" w14:textId="77777777" w:rsidR="00355005" w:rsidRPr="005C3419" w:rsidRDefault="00355005" w:rsidP="0006433C">
            <w:pPr>
              <w:jc w:val="center"/>
              <w:rPr>
                <w:color w:val="000000" w:themeColor="text1"/>
                <w:sz w:val="26"/>
                <w:szCs w:val="26"/>
              </w:rPr>
            </w:pPr>
            <w:r w:rsidRPr="005C3419">
              <w:rPr>
                <w:color w:val="000000" w:themeColor="text1"/>
                <w:sz w:val="26"/>
                <w:szCs w:val="26"/>
              </w:rPr>
              <w:t>15</w:t>
            </w:r>
          </w:p>
        </w:tc>
        <w:tc>
          <w:tcPr>
            <w:tcW w:w="3118" w:type="dxa"/>
            <w:vAlign w:val="center"/>
            <w:hideMark/>
          </w:tcPr>
          <w:p w14:paraId="2EE2B35E" w14:textId="77777777" w:rsidR="00355005" w:rsidRPr="005C3419" w:rsidRDefault="00355005" w:rsidP="0006433C">
            <w:pPr>
              <w:rPr>
                <w:color w:val="000000" w:themeColor="text1"/>
                <w:sz w:val="26"/>
                <w:szCs w:val="26"/>
              </w:rPr>
            </w:pPr>
            <w:r w:rsidRPr="005C3419">
              <w:rPr>
                <w:color w:val="000000" w:themeColor="text1"/>
                <w:sz w:val="26"/>
                <w:szCs w:val="26"/>
              </w:rPr>
              <w:t>Ba lô</w:t>
            </w:r>
          </w:p>
        </w:tc>
        <w:tc>
          <w:tcPr>
            <w:tcW w:w="1120" w:type="dxa"/>
            <w:vAlign w:val="center"/>
            <w:hideMark/>
          </w:tcPr>
          <w:p w14:paraId="4A07DA2D"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2A49DB4F" w14:textId="77777777" w:rsidR="00355005" w:rsidRPr="005C3419" w:rsidRDefault="00355005" w:rsidP="0006433C">
            <w:pPr>
              <w:jc w:val="center"/>
              <w:rPr>
                <w:color w:val="000000" w:themeColor="text1"/>
                <w:sz w:val="26"/>
                <w:szCs w:val="26"/>
              </w:rPr>
            </w:pPr>
            <w:r w:rsidRPr="005C3419">
              <w:rPr>
                <w:color w:val="000000" w:themeColor="text1"/>
                <w:sz w:val="26"/>
                <w:szCs w:val="26"/>
              </w:rPr>
              <w:t>24</w:t>
            </w:r>
          </w:p>
        </w:tc>
        <w:tc>
          <w:tcPr>
            <w:tcW w:w="1276" w:type="dxa"/>
            <w:vAlign w:val="center"/>
            <w:hideMark/>
          </w:tcPr>
          <w:p w14:paraId="6E6F3785" w14:textId="74C7267B" w:rsidR="00355005" w:rsidRPr="005C3419" w:rsidRDefault="00355005" w:rsidP="0006433C">
            <w:pPr>
              <w:jc w:val="center"/>
              <w:rPr>
                <w:color w:val="000000" w:themeColor="text1"/>
                <w:sz w:val="26"/>
                <w:szCs w:val="26"/>
              </w:rPr>
            </w:pPr>
          </w:p>
        </w:tc>
        <w:tc>
          <w:tcPr>
            <w:tcW w:w="1531" w:type="dxa"/>
            <w:vAlign w:val="center"/>
            <w:hideMark/>
          </w:tcPr>
          <w:p w14:paraId="3BB1D0A5" w14:textId="38B4130D" w:rsidR="00355005" w:rsidRPr="005C3419" w:rsidRDefault="00355005" w:rsidP="0006433C">
            <w:pPr>
              <w:jc w:val="center"/>
              <w:rPr>
                <w:color w:val="000000" w:themeColor="text1"/>
                <w:sz w:val="26"/>
                <w:szCs w:val="26"/>
              </w:rPr>
            </w:pPr>
            <w:r w:rsidRPr="005C3419">
              <w:rPr>
                <w:color w:val="000000" w:themeColor="text1"/>
                <w:sz w:val="26"/>
                <w:szCs w:val="26"/>
              </w:rPr>
              <w:t>4.945,60</w:t>
            </w:r>
          </w:p>
        </w:tc>
      </w:tr>
      <w:tr w:rsidR="00360AF0" w:rsidRPr="005C3419" w14:paraId="12C9811E" w14:textId="77777777" w:rsidTr="00564A03">
        <w:trPr>
          <w:trHeight w:val="510"/>
        </w:trPr>
        <w:tc>
          <w:tcPr>
            <w:tcW w:w="733" w:type="dxa"/>
            <w:vAlign w:val="center"/>
            <w:hideMark/>
          </w:tcPr>
          <w:p w14:paraId="5DD8A378" w14:textId="77777777" w:rsidR="00355005" w:rsidRPr="005C3419" w:rsidRDefault="00355005" w:rsidP="0006433C">
            <w:pPr>
              <w:jc w:val="center"/>
              <w:rPr>
                <w:color w:val="000000" w:themeColor="text1"/>
                <w:sz w:val="26"/>
                <w:szCs w:val="26"/>
              </w:rPr>
            </w:pPr>
            <w:r w:rsidRPr="005C3419">
              <w:rPr>
                <w:color w:val="000000" w:themeColor="text1"/>
                <w:sz w:val="26"/>
                <w:szCs w:val="26"/>
              </w:rPr>
              <w:t>16</w:t>
            </w:r>
          </w:p>
        </w:tc>
        <w:tc>
          <w:tcPr>
            <w:tcW w:w="3118" w:type="dxa"/>
            <w:vAlign w:val="center"/>
            <w:hideMark/>
          </w:tcPr>
          <w:p w14:paraId="5B0419C5" w14:textId="77777777" w:rsidR="00355005" w:rsidRPr="005C3419" w:rsidRDefault="00355005" w:rsidP="0006433C">
            <w:pPr>
              <w:rPr>
                <w:color w:val="000000" w:themeColor="text1"/>
                <w:sz w:val="26"/>
                <w:szCs w:val="26"/>
              </w:rPr>
            </w:pPr>
            <w:r w:rsidRPr="005C3419">
              <w:rPr>
                <w:color w:val="000000" w:themeColor="text1"/>
                <w:sz w:val="26"/>
                <w:szCs w:val="26"/>
              </w:rPr>
              <w:t>Thước nhựa 40 cm</w:t>
            </w:r>
          </w:p>
        </w:tc>
        <w:tc>
          <w:tcPr>
            <w:tcW w:w="1120" w:type="dxa"/>
            <w:vAlign w:val="center"/>
            <w:hideMark/>
          </w:tcPr>
          <w:p w14:paraId="475D78FA"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67F6E390" w14:textId="77777777" w:rsidR="00355005" w:rsidRPr="005C3419" w:rsidRDefault="00355005" w:rsidP="0006433C">
            <w:pPr>
              <w:jc w:val="center"/>
              <w:rPr>
                <w:color w:val="000000" w:themeColor="text1"/>
                <w:sz w:val="26"/>
                <w:szCs w:val="26"/>
              </w:rPr>
            </w:pPr>
            <w:r w:rsidRPr="005C3419">
              <w:rPr>
                <w:color w:val="000000" w:themeColor="text1"/>
                <w:sz w:val="26"/>
                <w:szCs w:val="26"/>
              </w:rPr>
              <w:t>24</w:t>
            </w:r>
          </w:p>
        </w:tc>
        <w:tc>
          <w:tcPr>
            <w:tcW w:w="1276" w:type="dxa"/>
            <w:vAlign w:val="center"/>
            <w:hideMark/>
          </w:tcPr>
          <w:p w14:paraId="0584F5DD" w14:textId="46D285DF" w:rsidR="00355005" w:rsidRPr="005C3419" w:rsidRDefault="00355005" w:rsidP="0006433C">
            <w:pPr>
              <w:jc w:val="center"/>
              <w:rPr>
                <w:color w:val="000000" w:themeColor="text1"/>
                <w:sz w:val="26"/>
                <w:szCs w:val="26"/>
              </w:rPr>
            </w:pPr>
            <w:r w:rsidRPr="005C3419">
              <w:rPr>
                <w:color w:val="000000" w:themeColor="text1"/>
                <w:sz w:val="26"/>
                <w:szCs w:val="26"/>
              </w:rPr>
              <w:t>1.136,00</w:t>
            </w:r>
          </w:p>
        </w:tc>
        <w:tc>
          <w:tcPr>
            <w:tcW w:w="1531" w:type="dxa"/>
            <w:vAlign w:val="center"/>
            <w:hideMark/>
          </w:tcPr>
          <w:p w14:paraId="58D8DE00" w14:textId="2819E4D4" w:rsidR="00355005" w:rsidRPr="005C3419" w:rsidRDefault="00355005" w:rsidP="0006433C">
            <w:pPr>
              <w:jc w:val="center"/>
              <w:rPr>
                <w:color w:val="000000" w:themeColor="text1"/>
                <w:sz w:val="26"/>
                <w:szCs w:val="26"/>
              </w:rPr>
            </w:pPr>
          </w:p>
        </w:tc>
      </w:tr>
      <w:tr w:rsidR="00360AF0" w:rsidRPr="005C3419" w14:paraId="69757EBC" w14:textId="77777777" w:rsidTr="00564A03">
        <w:trPr>
          <w:trHeight w:val="510"/>
        </w:trPr>
        <w:tc>
          <w:tcPr>
            <w:tcW w:w="733" w:type="dxa"/>
            <w:vAlign w:val="center"/>
            <w:hideMark/>
          </w:tcPr>
          <w:p w14:paraId="576B0A94" w14:textId="77777777" w:rsidR="00355005" w:rsidRPr="005C3419" w:rsidRDefault="00355005" w:rsidP="0006433C">
            <w:pPr>
              <w:jc w:val="center"/>
              <w:rPr>
                <w:color w:val="000000" w:themeColor="text1"/>
                <w:sz w:val="26"/>
                <w:szCs w:val="26"/>
              </w:rPr>
            </w:pPr>
            <w:r w:rsidRPr="005C3419">
              <w:rPr>
                <w:color w:val="000000" w:themeColor="text1"/>
                <w:sz w:val="26"/>
                <w:szCs w:val="26"/>
              </w:rPr>
              <w:t>17</w:t>
            </w:r>
          </w:p>
        </w:tc>
        <w:tc>
          <w:tcPr>
            <w:tcW w:w="3118" w:type="dxa"/>
            <w:vAlign w:val="center"/>
            <w:hideMark/>
          </w:tcPr>
          <w:p w14:paraId="4081AFD3" w14:textId="77777777" w:rsidR="00355005" w:rsidRPr="005C3419" w:rsidRDefault="00355005" w:rsidP="0006433C">
            <w:pPr>
              <w:rPr>
                <w:color w:val="000000" w:themeColor="text1"/>
                <w:sz w:val="26"/>
                <w:szCs w:val="26"/>
              </w:rPr>
            </w:pPr>
            <w:r w:rsidRPr="005C3419">
              <w:rPr>
                <w:color w:val="000000" w:themeColor="text1"/>
                <w:sz w:val="26"/>
                <w:szCs w:val="26"/>
              </w:rPr>
              <w:t>Gọt bút chì</w:t>
            </w:r>
          </w:p>
        </w:tc>
        <w:tc>
          <w:tcPr>
            <w:tcW w:w="1120" w:type="dxa"/>
            <w:vAlign w:val="center"/>
            <w:hideMark/>
          </w:tcPr>
          <w:p w14:paraId="4A43063F"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08537B80" w14:textId="77777777" w:rsidR="00355005" w:rsidRPr="005C3419" w:rsidRDefault="00355005" w:rsidP="0006433C">
            <w:pPr>
              <w:jc w:val="center"/>
              <w:rPr>
                <w:color w:val="000000" w:themeColor="text1"/>
                <w:sz w:val="26"/>
                <w:szCs w:val="26"/>
              </w:rPr>
            </w:pPr>
            <w:r w:rsidRPr="005C3419">
              <w:rPr>
                <w:color w:val="000000" w:themeColor="text1"/>
                <w:sz w:val="26"/>
                <w:szCs w:val="26"/>
              </w:rPr>
              <w:t>9</w:t>
            </w:r>
          </w:p>
        </w:tc>
        <w:tc>
          <w:tcPr>
            <w:tcW w:w="1276" w:type="dxa"/>
            <w:vAlign w:val="center"/>
            <w:hideMark/>
          </w:tcPr>
          <w:p w14:paraId="05B5A476" w14:textId="1C085870" w:rsidR="00355005" w:rsidRPr="005C3419" w:rsidRDefault="00355005" w:rsidP="0006433C">
            <w:pPr>
              <w:jc w:val="center"/>
              <w:rPr>
                <w:color w:val="000000" w:themeColor="text1"/>
                <w:sz w:val="26"/>
                <w:szCs w:val="26"/>
              </w:rPr>
            </w:pPr>
            <w:r w:rsidRPr="005C3419">
              <w:rPr>
                <w:color w:val="000000" w:themeColor="text1"/>
                <w:sz w:val="26"/>
                <w:szCs w:val="26"/>
              </w:rPr>
              <w:t>568,00</w:t>
            </w:r>
          </w:p>
        </w:tc>
        <w:tc>
          <w:tcPr>
            <w:tcW w:w="1531" w:type="dxa"/>
            <w:vAlign w:val="center"/>
            <w:hideMark/>
          </w:tcPr>
          <w:p w14:paraId="2472F6DF" w14:textId="2B73A160" w:rsidR="00355005" w:rsidRPr="005C3419" w:rsidRDefault="00355005" w:rsidP="0006433C">
            <w:pPr>
              <w:jc w:val="center"/>
              <w:rPr>
                <w:color w:val="000000" w:themeColor="text1"/>
                <w:sz w:val="26"/>
                <w:szCs w:val="26"/>
              </w:rPr>
            </w:pPr>
            <w:r w:rsidRPr="005C3419">
              <w:rPr>
                <w:color w:val="000000" w:themeColor="text1"/>
                <w:sz w:val="26"/>
                <w:szCs w:val="26"/>
              </w:rPr>
              <w:t>824,27</w:t>
            </w:r>
          </w:p>
        </w:tc>
      </w:tr>
      <w:tr w:rsidR="00360AF0" w:rsidRPr="005C3419" w14:paraId="51543A5A" w14:textId="77777777" w:rsidTr="00564A03">
        <w:trPr>
          <w:trHeight w:val="510"/>
        </w:trPr>
        <w:tc>
          <w:tcPr>
            <w:tcW w:w="733" w:type="dxa"/>
            <w:vAlign w:val="center"/>
            <w:hideMark/>
          </w:tcPr>
          <w:p w14:paraId="5B8BD533" w14:textId="77777777" w:rsidR="00355005" w:rsidRPr="005C3419" w:rsidRDefault="00355005" w:rsidP="0006433C">
            <w:pPr>
              <w:jc w:val="center"/>
              <w:rPr>
                <w:color w:val="000000" w:themeColor="text1"/>
                <w:sz w:val="26"/>
                <w:szCs w:val="26"/>
              </w:rPr>
            </w:pPr>
            <w:r w:rsidRPr="005C3419">
              <w:rPr>
                <w:color w:val="000000" w:themeColor="text1"/>
                <w:sz w:val="26"/>
                <w:szCs w:val="26"/>
              </w:rPr>
              <w:t>18</w:t>
            </w:r>
          </w:p>
        </w:tc>
        <w:tc>
          <w:tcPr>
            <w:tcW w:w="3118" w:type="dxa"/>
            <w:vAlign w:val="center"/>
            <w:hideMark/>
          </w:tcPr>
          <w:p w14:paraId="1E7EFCBE" w14:textId="77777777" w:rsidR="00355005" w:rsidRPr="005C3419" w:rsidRDefault="00355005" w:rsidP="0006433C">
            <w:pPr>
              <w:rPr>
                <w:color w:val="000000" w:themeColor="text1"/>
                <w:sz w:val="26"/>
                <w:szCs w:val="26"/>
              </w:rPr>
            </w:pPr>
            <w:r w:rsidRPr="005C3419">
              <w:rPr>
                <w:color w:val="000000" w:themeColor="text1"/>
                <w:sz w:val="26"/>
                <w:szCs w:val="26"/>
              </w:rPr>
              <w:t>Đèn neon 0,04 kW</w:t>
            </w:r>
          </w:p>
        </w:tc>
        <w:tc>
          <w:tcPr>
            <w:tcW w:w="1120" w:type="dxa"/>
            <w:vAlign w:val="center"/>
            <w:hideMark/>
          </w:tcPr>
          <w:p w14:paraId="08B2B821" w14:textId="77777777" w:rsidR="00355005" w:rsidRPr="005C3419" w:rsidRDefault="00355005" w:rsidP="0006433C">
            <w:pPr>
              <w:jc w:val="center"/>
              <w:rPr>
                <w:color w:val="000000" w:themeColor="text1"/>
                <w:sz w:val="26"/>
                <w:szCs w:val="26"/>
              </w:rPr>
            </w:pPr>
            <w:r w:rsidRPr="005C3419">
              <w:rPr>
                <w:color w:val="000000" w:themeColor="text1"/>
                <w:sz w:val="26"/>
                <w:szCs w:val="26"/>
              </w:rPr>
              <w:t>Bộ</w:t>
            </w:r>
          </w:p>
        </w:tc>
        <w:tc>
          <w:tcPr>
            <w:tcW w:w="1148" w:type="dxa"/>
            <w:vAlign w:val="center"/>
            <w:hideMark/>
          </w:tcPr>
          <w:p w14:paraId="4B4E78D1" w14:textId="77777777" w:rsidR="00355005" w:rsidRPr="005C3419" w:rsidRDefault="00355005" w:rsidP="0006433C">
            <w:pPr>
              <w:jc w:val="center"/>
              <w:rPr>
                <w:color w:val="000000" w:themeColor="text1"/>
                <w:sz w:val="26"/>
                <w:szCs w:val="26"/>
              </w:rPr>
            </w:pPr>
            <w:r w:rsidRPr="005C3419">
              <w:rPr>
                <w:color w:val="000000" w:themeColor="text1"/>
                <w:sz w:val="26"/>
                <w:szCs w:val="26"/>
              </w:rPr>
              <w:t>30</w:t>
            </w:r>
          </w:p>
        </w:tc>
        <w:tc>
          <w:tcPr>
            <w:tcW w:w="1276" w:type="dxa"/>
            <w:vAlign w:val="center"/>
            <w:hideMark/>
          </w:tcPr>
          <w:p w14:paraId="1C7DD7EC" w14:textId="1853C1E6" w:rsidR="00355005" w:rsidRPr="005C3419" w:rsidRDefault="00355005" w:rsidP="0006433C">
            <w:pPr>
              <w:jc w:val="center"/>
              <w:rPr>
                <w:color w:val="000000" w:themeColor="text1"/>
                <w:sz w:val="26"/>
                <w:szCs w:val="26"/>
              </w:rPr>
            </w:pPr>
            <w:r w:rsidRPr="005C3419">
              <w:rPr>
                <w:color w:val="000000" w:themeColor="text1"/>
                <w:sz w:val="26"/>
                <w:szCs w:val="26"/>
              </w:rPr>
              <w:t>1.817,60</w:t>
            </w:r>
          </w:p>
        </w:tc>
        <w:tc>
          <w:tcPr>
            <w:tcW w:w="1531" w:type="dxa"/>
            <w:vAlign w:val="center"/>
            <w:hideMark/>
          </w:tcPr>
          <w:p w14:paraId="22D14517" w14:textId="38E35D0E" w:rsidR="00355005" w:rsidRPr="005C3419" w:rsidRDefault="00355005" w:rsidP="0006433C">
            <w:pPr>
              <w:jc w:val="center"/>
              <w:rPr>
                <w:color w:val="000000" w:themeColor="text1"/>
                <w:sz w:val="26"/>
                <w:szCs w:val="26"/>
              </w:rPr>
            </w:pPr>
          </w:p>
        </w:tc>
      </w:tr>
      <w:tr w:rsidR="00360AF0" w:rsidRPr="005C3419" w14:paraId="544D0E6F" w14:textId="77777777" w:rsidTr="00564A03">
        <w:trPr>
          <w:trHeight w:val="510"/>
        </w:trPr>
        <w:tc>
          <w:tcPr>
            <w:tcW w:w="733" w:type="dxa"/>
            <w:vAlign w:val="center"/>
            <w:hideMark/>
          </w:tcPr>
          <w:p w14:paraId="274F74F9" w14:textId="77777777" w:rsidR="00355005" w:rsidRPr="005C3419" w:rsidRDefault="00355005" w:rsidP="0006433C">
            <w:pPr>
              <w:jc w:val="center"/>
              <w:rPr>
                <w:color w:val="000000" w:themeColor="text1"/>
                <w:sz w:val="26"/>
                <w:szCs w:val="26"/>
              </w:rPr>
            </w:pPr>
            <w:r w:rsidRPr="005C3419">
              <w:rPr>
                <w:color w:val="000000" w:themeColor="text1"/>
                <w:sz w:val="26"/>
                <w:szCs w:val="26"/>
              </w:rPr>
              <w:t>19</w:t>
            </w:r>
          </w:p>
        </w:tc>
        <w:tc>
          <w:tcPr>
            <w:tcW w:w="3118" w:type="dxa"/>
            <w:vAlign w:val="center"/>
            <w:hideMark/>
          </w:tcPr>
          <w:p w14:paraId="2E474BFA" w14:textId="77777777" w:rsidR="00355005" w:rsidRPr="005C3419" w:rsidRDefault="00355005" w:rsidP="0006433C">
            <w:pPr>
              <w:rPr>
                <w:color w:val="000000" w:themeColor="text1"/>
                <w:sz w:val="26"/>
                <w:szCs w:val="26"/>
              </w:rPr>
            </w:pPr>
            <w:r w:rsidRPr="005C3419">
              <w:rPr>
                <w:color w:val="000000" w:themeColor="text1"/>
                <w:sz w:val="26"/>
                <w:szCs w:val="26"/>
              </w:rPr>
              <w:t>Máy tính Casio</w:t>
            </w:r>
          </w:p>
        </w:tc>
        <w:tc>
          <w:tcPr>
            <w:tcW w:w="1120" w:type="dxa"/>
            <w:vAlign w:val="center"/>
            <w:hideMark/>
          </w:tcPr>
          <w:p w14:paraId="003A6F4B"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5CCC4FEF" w14:textId="77777777" w:rsidR="00355005" w:rsidRPr="005C3419" w:rsidRDefault="00355005" w:rsidP="0006433C">
            <w:pPr>
              <w:jc w:val="center"/>
              <w:rPr>
                <w:color w:val="000000" w:themeColor="text1"/>
                <w:sz w:val="26"/>
                <w:szCs w:val="26"/>
              </w:rPr>
            </w:pPr>
            <w:r w:rsidRPr="005C3419">
              <w:rPr>
                <w:color w:val="000000" w:themeColor="text1"/>
                <w:sz w:val="26"/>
                <w:szCs w:val="26"/>
              </w:rPr>
              <w:t>36</w:t>
            </w:r>
          </w:p>
        </w:tc>
        <w:tc>
          <w:tcPr>
            <w:tcW w:w="1276" w:type="dxa"/>
            <w:vAlign w:val="center"/>
            <w:hideMark/>
          </w:tcPr>
          <w:p w14:paraId="25236CCD" w14:textId="6B2B1D0F" w:rsidR="00355005" w:rsidRPr="005C3419" w:rsidRDefault="00355005" w:rsidP="0006433C">
            <w:pPr>
              <w:jc w:val="center"/>
              <w:rPr>
                <w:color w:val="000000" w:themeColor="text1"/>
                <w:sz w:val="26"/>
                <w:szCs w:val="26"/>
              </w:rPr>
            </w:pPr>
            <w:r w:rsidRPr="005C3419">
              <w:rPr>
                <w:color w:val="000000" w:themeColor="text1"/>
                <w:sz w:val="26"/>
                <w:szCs w:val="26"/>
              </w:rPr>
              <w:t>1.136,00</w:t>
            </w:r>
          </w:p>
        </w:tc>
        <w:tc>
          <w:tcPr>
            <w:tcW w:w="1531" w:type="dxa"/>
            <w:vAlign w:val="center"/>
            <w:hideMark/>
          </w:tcPr>
          <w:p w14:paraId="5B11C8B1" w14:textId="0575A959" w:rsidR="00355005" w:rsidRPr="005C3419" w:rsidRDefault="00355005" w:rsidP="0006433C">
            <w:pPr>
              <w:jc w:val="center"/>
              <w:rPr>
                <w:color w:val="000000" w:themeColor="text1"/>
                <w:sz w:val="26"/>
                <w:szCs w:val="26"/>
              </w:rPr>
            </w:pPr>
          </w:p>
        </w:tc>
      </w:tr>
      <w:tr w:rsidR="00360AF0" w:rsidRPr="005C3419" w14:paraId="00E9B1E7" w14:textId="77777777" w:rsidTr="00564A03">
        <w:trPr>
          <w:trHeight w:val="510"/>
        </w:trPr>
        <w:tc>
          <w:tcPr>
            <w:tcW w:w="733" w:type="dxa"/>
            <w:vAlign w:val="center"/>
            <w:hideMark/>
          </w:tcPr>
          <w:p w14:paraId="2B2F93E3" w14:textId="77777777" w:rsidR="00355005" w:rsidRPr="005C3419" w:rsidRDefault="00355005" w:rsidP="0006433C">
            <w:pPr>
              <w:jc w:val="center"/>
              <w:rPr>
                <w:color w:val="000000" w:themeColor="text1"/>
                <w:sz w:val="26"/>
                <w:szCs w:val="26"/>
              </w:rPr>
            </w:pPr>
            <w:r w:rsidRPr="005C3419">
              <w:rPr>
                <w:color w:val="000000" w:themeColor="text1"/>
                <w:sz w:val="26"/>
                <w:szCs w:val="26"/>
              </w:rPr>
              <w:t>20</w:t>
            </w:r>
          </w:p>
        </w:tc>
        <w:tc>
          <w:tcPr>
            <w:tcW w:w="3118" w:type="dxa"/>
            <w:vAlign w:val="center"/>
            <w:hideMark/>
          </w:tcPr>
          <w:p w14:paraId="5B4943F4" w14:textId="77777777" w:rsidR="00355005" w:rsidRPr="005C3419" w:rsidRDefault="00355005" w:rsidP="0006433C">
            <w:pPr>
              <w:rPr>
                <w:color w:val="000000" w:themeColor="text1"/>
                <w:sz w:val="26"/>
                <w:szCs w:val="26"/>
              </w:rPr>
            </w:pPr>
            <w:r w:rsidRPr="005C3419">
              <w:rPr>
                <w:color w:val="000000" w:themeColor="text1"/>
                <w:sz w:val="26"/>
                <w:szCs w:val="26"/>
              </w:rPr>
              <w:t>Máy hút bụi 1,5 kW</w:t>
            </w:r>
          </w:p>
        </w:tc>
        <w:tc>
          <w:tcPr>
            <w:tcW w:w="1120" w:type="dxa"/>
            <w:vAlign w:val="center"/>
            <w:hideMark/>
          </w:tcPr>
          <w:p w14:paraId="24C0D556"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14C51B16" w14:textId="77777777" w:rsidR="00355005" w:rsidRPr="005C3419" w:rsidRDefault="00355005" w:rsidP="0006433C">
            <w:pPr>
              <w:jc w:val="center"/>
              <w:rPr>
                <w:color w:val="000000" w:themeColor="text1"/>
                <w:sz w:val="26"/>
                <w:szCs w:val="26"/>
              </w:rPr>
            </w:pPr>
            <w:r w:rsidRPr="005C3419">
              <w:rPr>
                <w:color w:val="000000" w:themeColor="text1"/>
                <w:sz w:val="26"/>
                <w:szCs w:val="26"/>
              </w:rPr>
              <w:t>60</w:t>
            </w:r>
          </w:p>
        </w:tc>
        <w:tc>
          <w:tcPr>
            <w:tcW w:w="1276" w:type="dxa"/>
            <w:vAlign w:val="center"/>
            <w:hideMark/>
          </w:tcPr>
          <w:p w14:paraId="68ACE279" w14:textId="4A1C7C2A" w:rsidR="00355005" w:rsidRPr="005C3419" w:rsidRDefault="00355005" w:rsidP="0006433C">
            <w:pPr>
              <w:jc w:val="center"/>
              <w:rPr>
                <w:color w:val="000000" w:themeColor="text1"/>
                <w:sz w:val="26"/>
                <w:szCs w:val="26"/>
              </w:rPr>
            </w:pPr>
            <w:r w:rsidRPr="005C3419">
              <w:rPr>
                <w:color w:val="000000" w:themeColor="text1"/>
                <w:sz w:val="26"/>
                <w:szCs w:val="26"/>
              </w:rPr>
              <w:t>1.136,00</w:t>
            </w:r>
          </w:p>
        </w:tc>
        <w:tc>
          <w:tcPr>
            <w:tcW w:w="1531" w:type="dxa"/>
            <w:vAlign w:val="center"/>
            <w:hideMark/>
          </w:tcPr>
          <w:p w14:paraId="4B7920BC" w14:textId="0DEE64D8" w:rsidR="00355005" w:rsidRPr="005C3419" w:rsidRDefault="00355005" w:rsidP="0006433C">
            <w:pPr>
              <w:jc w:val="center"/>
              <w:rPr>
                <w:color w:val="000000" w:themeColor="text1"/>
                <w:sz w:val="26"/>
                <w:szCs w:val="26"/>
              </w:rPr>
            </w:pPr>
          </w:p>
        </w:tc>
      </w:tr>
      <w:tr w:rsidR="00360AF0" w:rsidRPr="005C3419" w14:paraId="7793F371" w14:textId="77777777" w:rsidTr="00564A03">
        <w:trPr>
          <w:trHeight w:val="510"/>
        </w:trPr>
        <w:tc>
          <w:tcPr>
            <w:tcW w:w="733" w:type="dxa"/>
            <w:vAlign w:val="center"/>
            <w:hideMark/>
          </w:tcPr>
          <w:p w14:paraId="205AAA16" w14:textId="77777777" w:rsidR="00355005" w:rsidRPr="005C3419" w:rsidRDefault="00355005" w:rsidP="0006433C">
            <w:pPr>
              <w:jc w:val="center"/>
              <w:rPr>
                <w:color w:val="000000" w:themeColor="text1"/>
                <w:sz w:val="26"/>
                <w:szCs w:val="26"/>
              </w:rPr>
            </w:pPr>
            <w:r w:rsidRPr="005C3419">
              <w:rPr>
                <w:color w:val="000000" w:themeColor="text1"/>
                <w:sz w:val="26"/>
                <w:szCs w:val="26"/>
              </w:rPr>
              <w:t>21</w:t>
            </w:r>
          </w:p>
        </w:tc>
        <w:tc>
          <w:tcPr>
            <w:tcW w:w="3118" w:type="dxa"/>
            <w:vAlign w:val="center"/>
            <w:hideMark/>
          </w:tcPr>
          <w:p w14:paraId="513BC630" w14:textId="77777777" w:rsidR="00355005" w:rsidRPr="005C3419" w:rsidRDefault="00355005" w:rsidP="0006433C">
            <w:pPr>
              <w:rPr>
                <w:color w:val="000000" w:themeColor="text1"/>
                <w:sz w:val="26"/>
                <w:szCs w:val="26"/>
              </w:rPr>
            </w:pPr>
            <w:r w:rsidRPr="005C3419">
              <w:rPr>
                <w:color w:val="000000" w:themeColor="text1"/>
                <w:sz w:val="26"/>
                <w:szCs w:val="26"/>
              </w:rPr>
              <w:t>Máy hút ẩm 2 kW</w:t>
            </w:r>
          </w:p>
        </w:tc>
        <w:tc>
          <w:tcPr>
            <w:tcW w:w="1120" w:type="dxa"/>
            <w:vAlign w:val="center"/>
            <w:hideMark/>
          </w:tcPr>
          <w:p w14:paraId="7D2F0D9E"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112A5765" w14:textId="77777777" w:rsidR="00355005" w:rsidRPr="005C3419" w:rsidRDefault="00355005" w:rsidP="0006433C">
            <w:pPr>
              <w:jc w:val="center"/>
              <w:rPr>
                <w:color w:val="000000" w:themeColor="text1"/>
                <w:sz w:val="26"/>
                <w:szCs w:val="26"/>
              </w:rPr>
            </w:pPr>
            <w:r w:rsidRPr="005C3419">
              <w:rPr>
                <w:color w:val="000000" w:themeColor="text1"/>
                <w:sz w:val="26"/>
                <w:szCs w:val="26"/>
              </w:rPr>
              <w:t>60</w:t>
            </w:r>
          </w:p>
        </w:tc>
        <w:tc>
          <w:tcPr>
            <w:tcW w:w="1276" w:type="dxa"/>
            <w:vAlign w:val="center"/>
            <w:hideMark/>
          </w:tcPr>
          <w:p w14:paraId="20676DDF" w14:textId="03472AF3" w:rsidR="00355005" w:rsidRPr="005C3419" w:rsidRDefault="00355005" w:rsidP="0006433C">
            <w:pPr>
              <w:jc w:val="center"/>
              <w:rPr>
                <w:color w:val="000000" w:themeColor="text1"/>
                <w:sz w:val="26"/>
                <w:szCs w:val="26"/>
              </w:rPr>
            </w:pPr>
            <w:r w:rsidRPr="005C3419">
              <w:rPr>
                <w:color w:val="000000" w:themeColor="text1"/>
                <w:sz w:val="26"/>
                <w:szCs w:val="26"/>
              </w:rPr>
              <w:t>1.817,60</w:t>
            </w:r>
          </w:p>
        </w:tc>
        <w:tc>
          <w:tcPr>
            <w:tcW w:w="1531" w:type="dxa"/>
            <w:vAlign w:val="center"/>
            <w:hideMark/>
          </w:tcPr>
          <w:p w14:paraId="3AEED5FC" w14:textId="0D9F7E13" w:rsidR="00355005" w:rsidRPr="005C3419" w:rsidRDefault="00355005" w:rsidP="0006433C">
            <w:pPr>
              <w:jc w:val="center"/>
              <w:rPr>
                <w:color w:val="000000" w:themeColor="text1"/>
                <w:sz w:val="26"/>
                <w:szCs w:val="26"/>
              </w:rPr>
            </w:pPr>
          </w:p>
        </w:tc>
      </w:tr>
      <w:tr w:rsidR="00360AF0" w:rsidRPr="005C3419" w14:paraId="06A82802" w14:textId="77777777" w:rsidTr="00564A03">
        <w:trPr>
          <w:trHeight w:val="510"/>
        </w:trPr>
        <w:tc>
          <w:tcPr>
            <w:tcW w:w="733" w:type="dxa"/>
            <w:vAlign w:val="center"/>
            <w:hideMark/>
          </w:tcPr>
          <w:p w14:paraId="01EF4086" w14:textId="77777777" w:rsidR="00355005" w:rsidRPr="005C3419" w:rsidRDefault="00355005" w:rsidP="0006433C">
            <w:pPr>
              <w:jc w:val="center"/>
              <w:rPr>
                <w:color w:val="000000" w:themeColor="text1"/>
                <w:sz w:val="26"/>
                <w:szCs w:val="26"/>
              </w:rPr>
            </w:pPr>
            <w:r w:rsidRPr="005C3419">
              <w:rPr>
                <w:color w:val="000000" w:themeColor="text1"/>
                <w:sz w:val="26"/>
                <w:szCs w:val="26"/>
              </w:rPr>
              <w:t>22</w:t>
            </w:r>
          </w:p>
        </w:tc>
        <w:tc>
          <w:tcPr>
            <w:tcW w:w="3118" w:type="dxa"/>
            <w:vAlign w:val="center"/>
            <w:hideMark/>
          </w:tcPr>
          <w:p w14:paraId="528AFB91" w14:textId="77777777" w:rsidR="00355005" w:rsidRPr="005C3419" w:rsidRDefault="00355005" w:rsidP="0006433C">
            <w:pPr>
              <w:rPr>
                <w:color w:val="000000" w:themeColor="text1"/>
                <w:sz w:val="26"/>
                <w:szCs w:val="26"/>
              </w:rPr>
            </w:pPr>
            <w:r w:rsidRPr="005C3419">
              <w:rPr>
                <w:color w:val="000000" w:themeColor="text1"/>
                <w:sz w:val="26"/>
                <w:szCs w:val="26"/>
              </w:rPr>
              <w:t>Quạt trần 0,1 kW</w:t>
            </w:r>
          </w:p>
        </w:tc>
        <w:tc>
          <w:tcPr>
            <w:tcW w:w="1120" w:type="dxa"/>
            <w:vAlign w:val="center"/>
            <w:hideMark/>
          </w:tcPr>
          <w:p w14:paraId="38E1CDEF" w14:textId="77777777" w:rsidR="00355005" w:rsidRPr="005C3419" w:rsidRDefault="00355005" w:rsidP="0006433C">
            <w:pPr>
              <w:jc w:val="center"/>
              <w:rPr>
                <w:color w:val="000000" w:themeColor="text1"/>
                <w:sz w:val="26"/>
                <w:szCs w:val="26"/>
              </w:rPr>
            </w:pPr>
            <w:r w:rsidRPr="005C3419">
              <w:rPr>
                <w:color w:val="000000" w:themeColor="text1"/>
                <w:sz w:val="26"/>
                <w:szCs w:val="26"/>
              </w:rPr>
              <w:t>Cái</w:t>
            </w:r>
          </w:p>
        </w:tc>
        <w:tc>
          <w:tcPr>
            <w:tcW w:w="1148" w:type="dxa"/>
            <w:vAlign w:val="center"/>
            <w:hideMark/>
          </w:tcPr>
          <w:p w14:paraId="49A615A7" w14:textId="77777777" w:rsidR="00355005" w:rsidRPr="005C3419" w:rsidRDefault="00355005" w:rsidP="0006433C">
            <w:pPr>
              <w:jc w:val="center"/>
              <w:rPr>
                <w:color w:val="000000" w:themeColor="text1"/>
                <w:sz w:val="26"/>
                <w:szCs w:val="26"/>
              </w:rPr>
            </w:pPr>
            <w:r w:rsidRPr="005C3419">
              <w:rPr>
                <w:color w:val="000000" w:themeColor="text1"/>
                <w:sz w:val="26"/>
                <w:szCs w:val="26"/>
              </w:rPr>
              <w:t>36</w:t>
            </w:r>
          </w:p>
        </w:tc>
        <w:tc>
          <w:tcPr>
            <w:tcW w:w="1276" w:type="dxa"/>
            <w:vAlign w:val="center"/>
            <w:hideMark/>
          </w:tcPr>
          <w:p w14:paraId="03997A9E" w14:textId="38E0C469" w:rsidR="00355005" w:rsidRPr="005C3419" w:rsidRDefault="00355005" w:rsidP="0006433C">
            <w:pPr>
              <w:jc w:val="center"/>
              <w:rPr>
                <w:color w:val="000000" w:themeColor="text1"/>
                <w:sz w:val="26"/>
                <w:szCs w:val="26"/>
              </w:rPr>
            </w:pPr>
            <w:r w:rsidRPr="005C3419">
              <w:rPr>
                <w:color w:val="000000" w:themeColor="text1"/>
                <w:sz w:val="26"/>
                <w:szCs w:val="26"/>
              </w:rPr>
              <w:t>1.817,60</w:t>
            </w:r>
          </w:p>
        </w:tc>
        <w:tc>
          <w:tcPr>
            <w:tcW w:w="1531" w:type="dxa"/>
            <w:vAlign w:val="center"/>
            <w:hideMark/>
          </w:tcPr>
          <w:p w14:paraId="3201B5CC" w14:textId="3AB45CF2" w:rsidR="00355005" w:rsidRPr="005C3419" w:rsidRDefault="00355005" w:rsidP="0006433C">
            <w:pPr>
              <w:jc w:val="center"/>
              <w:rPr>
                <w:color w:val="000000" w:themeColor="text1"/>
                <w:sz w:val="26"/>
                <w:szCs w:val="26"/>
              </w:rPr>
            </w:pPr>
          </w:p>
        </w:tc>
      </w:tr>
    </w:tbl>
    <w:bookmarkEnd w:id="15"/>
    <w:p w14:paraId="1842B5E8" w14:textId="77777777" w:rsidR="001969F8" w:rsidRPr="005C3419" w:rsidRDefault="001969F8" w:rsidP="0006433C">
      <w:pPr>
        <w:spacing w:before="60" w:after="60" w:line="360" w:lineRule="exact"/>
        <w:ind w:firstLine="360"/>
        <w:rPr>
          <w:color w:val="000000" w:themeColor="text1"/>
          <w:sz w:val="28"/>
          <w:szCs w:val="28"/>
        </w:rPr>
      </w:pPr>
      <w:r w:rsidRPr="005C3419">
        <w:rPr>
          <w:b/>
          <w:bCs/>
          <w:i/>
          <w:iCs/>
          <w:color w:val="000000" w:themeColor="text1"/>
          <w:sz w:val="28"/>
          <w:szCs w:val="28"/>
        </w:rPr>
        <w:t>Ghi chú:</w:t>
      </w:r>
    </w:p>
    <w:p w14:paraId="524946D8" w14:textId="0FAC89FC" w:rsidR="001969F8" w:rsidRPr="005C3419" w:rsidRDefault="00FA167D" w:rsidP="0006433C">
      <w:pPr>
        <w:spacing w:before="60" w:after="60" w:line="360" w:lineRule="exact"/>
        <w:ind w:firstLine="720"/>
        <w:jc w:val="both"/>
        <w:rPr>
          <w:color w:val="000000" w:themeColor="text1"/>
          <w:sz w:val="28"/>
          <w:szCs w:val="28"/>
        </w:rPr>
      </w:pPr>
      <w:r w:rsidRPr="005C3419">
        <w:rPr>
          <w:color w:val="000000" w:themeColor="text1"/>
          <w:sz w:val="28"/>
          <w:szCs w:val="28"/>
        </w:rPr>
        <w:t>1. Định mức tại Bảng 0</w:t>
      </w:r>
      <w:r w:rsidR="00233F14" w:rsidRPr="005C3419">
        <w:rPr>
          <w:color w:val="000000" w:themeColor="text1"/>
          <w:sz w:val="28"/>
          <w:szCs w:val="28"/>
        </w:rPr>
        <w:t>6</w:t>
      </w:r>
      <w:r w:rsidRPr="005C3419">
        <w:rPr>
          <w:color w:val="000000" w:themeColor="text1"/>
          <w:sz w:val="28"/>
          <w:szCs w:val="28"/>
        </w:rPr>
        <w:t xml:space="preserve"> áp dụng cho tỉnh </w:t>
      </w:r>
      <w:r w:rsidR="00184B4B" w:rsidRPr="005C3419">
        <w:rPr>
          <w:color w:val="000000" w:themeColor="text1"/>
          <w:sz w:val="28"/>
          <w:szCs w:val="28"/>
        </w:rPr>
        <w:t>Đồng Tháp</w:t>
      </w:r>
      <w:r w:rsidRPr="005C3419">
        <w:rPr>
          <w:color w:val="000000" w:themeColor="text1"/>
          <w:sz w:val="28"/>
          <w:szCs w:val="28"/>
        </w:rPr>
        <w:t xml:space="preserve"> theo </w:t>
      </w:r>
      <w:r w:rsidR="00184B4B" w:rsidRPr="005C3419">
        <w:rPr>
          <w:color w:val="000000" w:themeColor="text1"/>
          <w:sz w:val="28"/>
          <w:szCs w:val="28"/>
        </w:rPr>
        <w:t>Nghị quyết số 1663/NQ-UBTVQH15 sắp xếp các ĐVHC cấp xã của tỉnh Đồng Tháp năm 2025 với 102 đơn vị hành chính cấp xã, trong đó gồm 20 phường và 82 xã; 22.892 phiếu điều tra.</w:t>
      </w:r>
    </w:p>
    <w:p w14:paraId="2442E4F4" w14:textId="16CBE3AF" w:rsidR="00C322E3" w:rsidRPr="005C3419" w:rsidRDefault="00C322E3" w:rsidP="0006433C">
      <w:pPr>
        <w:spacing w:before="60" w:after="60" w:line="360" w:lineRule="exact"/>
        <w:ind w:firstLine="720"/>
        <w:jc w:val="both"/>
        <w:rPr>
          <w:color w:val="000000" w:themeColor="text1"/>
          <w:sz w:val="28"/>
          <w:szCs w:val="28"/>
        </w:rPr>
      </w:pPr>
      <w:r w:rsidRPr="005C3419">
        <w:rPr>
          <w:color w:val="000000" w:themeColor="text1"/>
          <w:sz w:val="28"/>
          <w:szCs w:val="28"/>
        </w:rPr>
        <w:t>2. Cơ cấu sử dụng mức dụng cụ theo nội dung công việc xây dựng bảng giá đất được xác định theo bảng sau:</w:t>
      </w:r>
    </w:p>
    <w:p w14:paraId="0AA825E8" w14:textId="5EC0D9D6" w:rsidR="00C322E3" w:rsidRPr="005C3419" w:rsidRDefault="00C322E3" w:rsidP="00564A03">
      <w:pPr>
        <w:ind w:firstLine="720"/>
        <w:jc w:val="right"/>
        <w:rPr>
          <w:b/>
          <w:i/>
          <w:color w:val="000000" w:themeColor="text1"/>
          <w:sz w:val="28"/>
          <w:szCs w:val="28"/>
        </w:rPr>
      </w:pPr>
      <w:r w:rsidRPr="005C3419">
        <w:rPr>
          <w:b/>
          <w:i/>
          <w:color w:val="000000" w:themeColor="text1"/>
          <w:sz w:val="28"/>
          <w:szCs w:val="28"/>
        </w:rPr>
        <w:t>Bảng 0</w:t>
      </w:r>
      <w:r w:rsidR="00233F14" w:rsidRPr="005C3419">
        <w:rPr>
          <w:b/>
          <w:i/>
          <w:color w:val="000000" w:themeColor="text1"/>
          <w:sz w:val="28"/>
          <w:szCs w:val="28"/>
        </w:rPr>
        <w:t>7</w:t>
      </w:r>
    </w:p>
    <w:tbl>
      <w:tblPr>
        <w:tblW w:w="8787" w:type="dxa"/>
        <w:jc w:val="center"/>
        <w:tblLook w:val="04A0" w:firstRow="1" w:lastRow="0" w:firstColumn="1" w:lastColumn="0" w:noHBand="0" w:noVBand="1"/>
      </w:tblPr>
      <w:tblGrid>
        <w:gridCol w:w="849"/>
        <w:gridCol w:w="4249"/>
        <w:gridCol w:w="1847"/>
        <w:gridCol w:w="1842"/>
      </w:tblGrid>
      <w:tr w:rsidR="00360AF0" w:rsidRPr="005C3419" w14:paraId="2CCC871A" w14:textId="77777777" w:rsidTr="00621329">
        <w:trPr>
          <w:trHeight w:val="384"/>
          <w:tblHeader/>
          <w:jc w:val="center"/>
        </w:trPr>
        <w:tc>
          <w:tcPr>
            <w:tcW w:w="849" w:type="dxa"/>
            <w:vMerge w:val="restart"/>
            <w:tcBorders>
              <w:top w:val="single" w:sz="4" w:space="0" w:color="auto"/>
              <w:left w:val="single" w:sz="4" w:space="0" w:color="auto"/>
              <w:bottom w:val="single" w:sz="4" w:space="0" w:color="auto"/>
              <w:right w:val="single" w:sz="4" w:space="0" w:color="auto"/>
            </w:tcBorders>
            <w:vAlign w:val="center"/>
            <w:hideMark/>
          </w:tcPr>
          <w:p w14:paraId="355630D8" w14:textId="36AEAC0D" w:rsidR="00C322E3" w:rsidRPr="005C3419" w:rsidRDefault="00C96206" w:rsidP="0006433C">
            <w:pPr>
              <w:jc w:val="center"/>
              <w:rPr>
                <w:b/>
                <w:bCs/>
                <w:color w:val="000000" w:themeColor="text1"/>
                <w:sz w:val="26"/>
                <w:szCs w:val="26"/>
              </w:rPr>
            </w:pPr>
            <w:r w:rsidRPr="005C3419">
              <w:rPr>
                <w:b/>
                <w:bCs/>
                <w:color w:val="000000" w:themeColor="text1"/>
                <w:sz w:val="26"/>
                <w:szCs w:val="26"/>
              </w:rPr>
              <w:t>S</w:t>
            </w:r>
            <w:r w:rsidR="00C322E3" w:rsidRPr="005C3419">
              <w:rPr>
                <w:b/>
                <w:bCs/>
                <w:color w:val="000000" w:themeColor="text1"/>
                <w:sz w:val="26"/>
                <w:szCs w:val="26"/>
              </w:rPr>
              <w:t>TT</w:t>
            </w:r>
          </w:p>
        </w:tc>
        <w:tc>
          <w:tcPr>
            <w:tcW w:w="4249" w:type="dxa"/>
            <w:vMerge w:val="restart"/>
            <w:tcBorders>
              <w:top w:val="single" w:sz="4" w:space="0" w:color="auto"/>
              <w:left w:val="single" w:sz="4" w:space="0" w:color="auto"/>
              <w:bottom w:val="single" w:sz="4" w:space="0" w:color="auto"/>
              <w:right w:val="single" w:sz="4" w:space="0" w:color="auto"/>
            </w:tcBorders>
            <w:vAlign w:val="center"/>
            <w:hideMark/>
          </w:tcPr>
          <w:p w14:paraId="469C9DE5" w14:textId="77777777" w:rsidR="00C322E3" w:rsidRPr="005C3419" w:rsidRDefault="00C322E3" w:rsidP="0006433C">
            <w:pPr>
              <w:jc w:val="center"/>
              <w:rPr>
                <w:b/>
                <w:bCs/>
                <w:color w:val="000000" w:themeColor="text1"/>
                <w:sz w:val="26"/>
                <w:szCs w:val="26"/>
              </w:rPr>
            </w:pPr>
            <w:r w:rsidRPr="005C3419">
              <w:rPr>
                <w:b/>
                <w:bCs/>
                <w:color w:val="000000" w:themeColor="text1"/>
                <w:sz w:val="26"/>
                <w:szCs w:val="26"/>
              </w:rPr>
              <w:t>Nội dung công việc</w:t>
            </w:r>
          </w:p>
        </w:tc>
        <w:tc>
          <w:tcPr>
            <w:tcW w:w="3689" w:type="dxa"/>
            <w:gridSpan w:val="2"/>
            <w:tcBorders>
              <w:top w:val="single" w:sz="4" w:space="0" w:color="auto"/>
              <w:left w:val="nil"/>
              <w:bottom w:val="single" w:sz="4" w:space="0" w:color="auto"/>
              <w:right w:val="single" w:sz="4" w:space="0" w:color="auto"/>
            </w:tcBorders>
            <w:vAlign w:val="center"/>
            <w:hideMark/>
          </w:tcPr>
          <w:p w14:paraId="0162225A" w14:textId="77777777" w:rsidR="00C322E3" w:rsidRPr="005C3419" w:rsidRDefault="00C322E3" w:rsidP="0006433C">
            <w:pPr>
              <w:jc w:val="center"/>
              <w:rPr>
                <w:b/>
                <w:bCs/>
                <w:color w:val="000000" w:themeColor="text1"/>
                <w:sz w:val="26"/>
                <w:szCs w:val="26"/>
              </w:rPr>
            </w:pPr>
            <w:r w:rsidRPr="005C3419">
              <w:rPr>
                <w:b/>
                <w:bCs/>
                <w:color w:val="000000" w:themeColor="text1"/>
                <w:sz w:val="26"/>
                <w:szCs w:val="26"/>
              </w:rPr>
              <w:t>Cơ cấu (%)</w:t>
            </w:r>
          </w:p>
        </w:tc>
      </w:tr>
      <w:tr w:rsidR="00360AF0" w:rsidRPr="005C3419" w14:paraId="0CD65AD5" w14:textId="77777777" w:rsidTr="00621329">
        <w:trPr>
          <w:trHeight w:val="473"/>
          <w:tblHeader/>
          <w:jc w:val="center"/>
        </w:trPr>
        <w:tc>
          <w:tcPr>
            <w:tcW w:w="849" w:type="dxa"/>
            <w:vMerge/>
            <w:tcBorders>
              <w:top w:val="single" w:sz="4" w:space="0" w:color="auto"/>
              <w:left w:val="single" w:sz="4" w:space="0" w:color="auto"/>
              <w:bottom w:val="single" w:sz="4" w:space="0" w:color="auto"/>
              <w:right w:val="single" w:sz="4" w:space="0" w:color="auto"/>
            </w:tcBorders>
            <w:vAlign w:val="center"/>
            <w:hideMark/>
          </w:tcPr>
          <w:p w14:paraId="3D67B0F6" w14:textId="77777777" w:rsidR="00C322E3" w:rsidRPr="005C3419" w:rsidRDefault="00C322E3" w:rsidP="0006433C">
            <w:pPr>
              <w:rPr>
                <w:b/>
                <w:bCs/>
                <w:color w:val="000000" w:themeColor="text1"/>
                <w:sz w:val="26"/>
                <w:szCs w:val="26"/>
              </w:rPr>
            </w:pPr>
          </w:p>
        </w:tc>
        <w:tc>
          <w:tcPr>
            <w:tcW w:w="4249" w:type="dxa"/>
            <w:vMerge/>
            <w:tcBorders>
              <w:top w:val="single" w:sz="4" w:space="0" w:color="auto"/>
              <w:left w:val="single" w:sz="4" w:space="0" w:color="auto"/>
              <w:bottom w:val="single" w:sz="4" w:space="0" w:color="auto"/>
              <w:right w:val="single" w:sz="4" w:space="0" w:color="auto"/>
            </w:tcBorders>
            <w:vAlign w:val="center"/>
            <w:hideMark/>
          </w:tcPr>
          <w:p w14:paraId="4DFC9B68" w14:textId="77777777" w:rsidR="00C322E3" w:rsidRPr="005C3419" w:rsidRDefault="00C322E3" w:rsidP="0006433C">
            <w:pPr>
              <w:rPr>
                <w:b/>
                <w:bCs/>
                <w:color w:val="000000" w:themeColor="text1"/>
                <w:sz w:val="26"/>
                <w:szCs w:val="26"/>
              </w:rPr>
            </w:pPr>
          </w:p>
        </w:tc>
        <w:tc>
          <w:tcPr>
            <w:tcW w:w="1847" w:type="dxa"/>
            <w:tcBorders>
              <w:top w:val="nil"/>
              <w:left w:val="nil"/>
              <w:bottom w:val="single" w:sz="4" w:space="0" w:color="auto"/>
              <w:right w:val="single" w:sz="4" w:space="0" w:color="auto"/>
            </w:tcBorders>
            <w:vAlign w:val="center"/>
            <w:hideMark/>
          </w:tcPr>
          <w:p w14:paraId="6EE2B241" w14:textId="77777777" w:rsidR="00C322E3" w:rsidRPr="005C3419" w:rsidRDefault="00C322E3" w:rsidP="0006433C">
            <w:pPr>
              <w:jc w:val="center"/>
              <w:rPr>
                <w:b/>
                <w:bCs/>
                <w:color w:val="000000" w:themeColor="text1"/>
                <w:sz w:val="26"/>
                <w:szCs w:val="26"/>
              </w:rPr>
            </w:pPr>
            <w:r w:rsidRPr="005C3419">
              <w:rPr>
                <w:b/>
                <w:bCs/>
                <w:color w:val="000000" w:themeColor="text1"/>
                <w:sz w:val="26"/>
                <w:szCs w:val="26"/>
              </w:rPr>
              <w:t>Nội nghiệp</w:t>
            </w:r>
          </w:p>
        </w:tc>
        <w:tc>
          <w:tcPr>
            <w:tcW w:w="1842" w:type="dxa"/>
            <w:tcBorders>
              <w:top w:val="nil"/>
              <w:left w:val="nil"/>
              <w:bottom w:val="single" w:sz="4" w:space="0" w:color="auto"/>
              <w:right w:val="single" w:sz="4" w:space="0" w:color="auto"/>
            </w:tcBorders>
            <w:vAlign w:val="center"/>
            <w:hideMark/>
          </w:tcPr>
          <w:p w14:paraId="09DD60C7" w14:textId="77777777" w:rsidR="00C322E3" w:rsidRPr="005C3419" w:rsidRDefault="00C322E3"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1928B00C" w14:textId="77777777" w:rsidTr="00621329">
        <w:trPr>
          <w:trHeight w:val="423"/>
          <w:jc w:val="center"/>
        </w:trPr>
        <w:tc>
          <w:tcPr>
            <w:tcW w:w="849" w:type="dxa"/>
            <w:tcBorders>
              <w:top w:val="nil"/>
              <w:left w:val="single" w:sz="4" w:space="0" w:color="auto"/>
              <w:bottom w:val="single" w:sz="4" w:space="0" w:color="auto"/>
              <w:right w:val="single" w:sz="4" w:space="0" w:color="auto"/>
            </w:tcBorders>
            <w:vAlign w:val="center"/>
            <w:hideMark/>
          </w:tcPr>
          <w:p w14:paraId="16675B1F" w14:textId="77777777" w:rsidR="00355005" w:rsidRPr="005C3419" w:rsidRDefault="00355005" w:rsidP="0006433C">
            <w:pPr>
              <w:jc w:val="center"/>
              <w:rPr>
                <w:color w:val="000000" w:themeColor="text1"/>
                <w:sz w:val="26"/>
                <w:szCs w:val="26"/>
              </w:rPr>
            </w:pPr>
            <w:r w:rsidRPr="005C3419">
              <w:rPr>
                <w:color w:val="000000" w:themeColor="text1"/>
                <w:sz w:val="26"/>
                <w:szCs w:val="26"/>
              </w:rPr>
              <w:t>1</w:t>
            </w:r>
          </w:p>
        </w:tc>
        <w:tc>
          <w:tcPr>
            <w:tcW w:w="4249" w:type="dxa"/>
            <w:tcBorders>
              <w:top w:val="nil"/>
              <w:left w:val="nil"/>
              <w:bottom w:val="single" w:sz="4" w:space="0" w:color="auto"/>
              <w:right w:val="single" w:sz="4" w:space="0" w:color="auto"/>
            </w:tcBorders>
            <w:vAlign w:val="center"/>
            <w:hideMark/>
          </w:tcPr>
          <w:p w14:paraId="161F8184" w14:textId="77777777" w:rsidR="00355005" w:rsidRPr="005C3419" w:rsidRDefault="00355005" w:rsidP="000C6EF3">
            <w:pPr>
              <w:jc w:val="both"/>
              <w:rPr>
                <w:color w:val="000000" w:themeColor="text1"/>
                <w:sz w:val="26"/>
                <w:szCs w:val="26"/>
              </w:rPr>
            </w:pPr>
            <w:r w:rsidRPr="005C3419">
              <w:rPr>
                <w:color w:val="000000" w:themeColor="text1"/>
                <w:sz w:val="26"/>
                <w:szCs w:val="26"/>
              </w:rPr>
              <w:t>Điều tra, khảo sát, thu thập thông tin</w:t>
            </w:r>
          </w:p>
        </w:tc>
        <w:tc>
          <w:tcPr>
            <w:tcW w:w="1847" w:type="dxa"/>
            <w:tcBorders>
              <w:top w:val="nil"/>
              <w:left w:val="nil"/>
              <w:bottom w:val="single" w:sz="4" w:space="0" w:color="auto"/>
              <w:right w:val="single" w:sz="4" w:space="0" w:color="auto"/>
            </w:tcBorders>
            <w:vAlign w:val="center"/>
            <w:hideMark/>
          </w:tcPr>
          <w:p w14:paraId="51B862D8" w14:textId="2B5185E9" w:rsidR="00355005" w:rsidRPr="005C3419" w:rsidRDefault="00355005" w:rsidP="0006433C">
            <w:pPr>
              <w:jc w:val="center"/>
              <w:rPr>
                <w:color w:val="000000" w:themeColor="text1"/>
                <w:sz w:val="26"/>
                <w:szCs w:val="26"/>
              </w:rPr>
            </w:pPr>
            <w:r w:rsidRPr="005C3419">
              <w:rPr>
                <w:color w:val="000000" w:themeColor="text1"/>
                <w:sz w:val="26"/>
                <w:szCs w:val="26"/>
              </w:rPr>
              <w:t>0,00</w:t>
            </w:r>
          </w:p>
        </w:tc>
        <w:tc>
          <w:tcPr>
            <w:tcW w:w="1842" w:type="dxa"/>
            <w:tcBorders>
              <w:top w:val="nil"/>
              <w:left w:val="nil"/>
              <w:bottom w:val="single" w:sz="4" w:space="0" w:color="auto"/>
              <w:right w:val="single" w:sz="4" w:space="0" w:color="auto"/>
            </w:tcBorders>
            <w:vAlign w:val="center"/>
            <w:hideMark/>
          </w:tcPr>
          <w:p w14:paraId="29B4D3A8" w14:textId="7E3FF92D" w:rsidR="00355005" w:rsidRPr="005C3419" w:rsidRDefault="00355005" w:rsidP="0006433C">
            <w:pPr>
              <w:jc w:val="center"/>
              <w:rPr>
                <w:color w:val="000000" w:themeColor="text1"/>
                <w:sz w:val="26"/>
                <w:szCs w:val="26"/>
              </w:rPr>
            </w:pPr>
            <w:r w:rsidRPr="005C3419">
              <w:rPr>
                <w:color w:val="000000" w:themeColor="text1"/>
                <w:sz w:val="26"/>
                <w:szCs w:val="26"/>
              </w:rPr>
              <w:t>100,00</w:t>
            </w:r>
          </w:p>
        </w:tc>
      </w:tr>
      <w:tr w:rsidR="00360AF0" w:rsidRPr="005C3419" w14:paraId="07DC44BF" w14:textId="77777777" w:rsidTr="00621329">
        <w:trPr>
          <w:trHeight w:val="630"/>
          <w:jc w:val="center"/>
        </w:trPr>
        <w:tc>
          <w:tcPr>
            <w:tcW w:w="849" w:type="dxa"/>
            <w:tcBorders>
              <w:top w:val="nil"/>
              <w:left w:val="single" w:sz="4" w:space="0" w:color="auto"/>
              <w:bottom w:val="single" w:sz="4" w:space="0" w:color="auto"/>
              <w:right w:val="single" w:sz="4" w:space="0" w:color="auto"/>
            </w:tcBorders>
            <w:vAlign w:val="center"/>
            <w:hideMark/>
          </w:tcPr>
          <w:p w14:paraId="48F671EF" w14:textId="77777777" w:rsidR="00355005" w:rsidRPr="005C3419" w:rsidRDefault="00355005" w:rsidP="0006433C">
            <w:pPr>
              <w:jc w:val="center"/>
              <w:rPr>
                <w:color w:val="000000" w:themeColor="text1"/>
                <w:sz w:val="26"/>
                <w:szCs w:val="26"/>
              </w:rPr>
            </w:pPr>
            <w:r w:rsidRPr="005C3419">
              <w:rPr>
                <w:color w:val="000000" w:themeColor="text1"/>
                <w:sz w:val="26"/>
                <w:szCs w:val="26"/>
              </w:rPr>
              <w:t>2</w:t>
            </w:r>
          </w:p>
        </w:tc>
        <w:tc>
          <w:tcPr>
            <w:tcW w:w="4249" w:type="dxa"/>
            <w:tcBorders>
              <w:top w:val="nil"/>
              <w:left w:val="nil"/>
              <w:bottom w:val="single" w:sz="4" w:space="0" w:color="auto"/>
              <w:right w:val="single" w:sz="4" w:space="0" w:color="auto"/>
            </w:tcBorders>
            <w:vAlign w:val="center"/>
            <w:hideMark/>
          </w:tcPr>
          <w:p w14:paraId="317DB2CB" w14:textId="77777777" w:rsidR="00355005" w:rsidRPr="005C3419" w:rsidRDefault="00355005" w:rsidP="000C6EF3">
            <w:pPr>
              <w:jc w:val="both"/>
              <w:rPr>
                <w:color w:val="000000" w:themeColor="text1"/>
                <w:sz w:val="26"/>
                <w:szCs w:val="26"/>
              </w:rPr>
            </w:pPr>
            <w:r w:rsidRPr="005C3419">
              <w:rPr>
                <w:color w:val="000000" w:themeColor="text1"/>
                <w:sz w:val="26"/>
                <w:szCs w:val="26"/>
              </w:rPr>
              <w:t>Xác định khu vực trong xây dựng Bảng giá đất</w:t>
            </w:r>
          </w:p>
        </w:tc>
        <w:tc>
          <w:tcPr>
            <w:tcW w:w="1847" w:type="dxa"/>
            <w:tcBorders>
              <w:top w:val="nil"/>
              <w:left w:val="nil"/>
              <w:bottom w:val="single" w:sz="4" w:space="0" w:color="auto"/>
              <w:right w:val="single" w:sz="4" w:space="0" w:color="auto"/>
            </w:tcBorders>
            <w:vAlign w:val="center"/>
            <w:hideMark/>
          </w:tcPr>
          <w:p w14:paraId="3E40EED6" w14:textId="7EA61B97" w:rsidR="00355005" w:rsidRPr="005C3419" w:rsidRDefault="00355005" w:rsidP="0006433C">
            <w:pPr>
              <w:jc w:val="center"/>
              <w:rPr>
                <w:color w:val="000000" w:themeColor="text1"/>
                <w:sz w:val="26"/>
                <w:szCs w:val="26"/>
              </w:rPr>
            </w:pPr>
            <w:r w:rsidRPr="005C3419">
              <w:rPr>
                <w:color w:val="000000" w:themeColor="text1"/>
                <w:sz w:val="26"/>
                <w:szCs w:val="26"/>
              </w:rPr>
              <w:t>10,69</w:t>
            </w:r>
          </w:p>
        </w:tc>
        <w:tc>
          <w:tcPr>
            <w:tcW w:w="1842" w:type="dxa"/>
            <w:tcBorders>
              <w:top w:val="nil"/>
              <w:left w:val="nil"/>
              <w:bottom w:val="single" w:sz="4" w:space="0" w:color="auto"/>
              <w:right w:val="single" w:sz="4" w:space="0" w:color="auto"/>
            </w:tcBorders>
            <w:vAlign w:val="center"/>
            <w:hideMark/>
          </w:tcPr>
          <w:p w14:paraId="5C176075" w14:textId="78D63A78" w:rsidR="00355005" w:rsidRPr="005C3419" w:rsidRDefault="00355005" w:rsidP="0006433C">
            <w:pPr>
              <w:jc w:val="center"/>
              <w:rPr>
                <w:color w:val="000000" w:themeColor="text1"/>
                <w:sz w:val="26"/>
                <w:szCs w:val="26"/>
              </w:rPr>
            </w:pPr>
            <w:r w:rsidRPr="005C3419">
              <w:rPr>
                <w:color w:val="000000" w:themeColor="text1"/>
                <w:sz w:val="26"/>
                <w:szCs w:val="26"/>
              </w:rPr>
              <w:t>0,00</w:t>
            </w:r>
          </w:p>
        </w:tc>
      </w:tr>
      <w:tr w:rsidR="00360AF0" w:rsidRPr="005C3419" w14:paraId="61965D7A" w14:textId="77777777" w:rsidTr="00621329">
        <w:trPr>
          <w:trHeight w:val="630"/>
          <w:jc w:val="center"/>
        </w:trPr>
        <w:tc>
          <w:tcPr>
            <w:tcW w:w="849" w:type="dxa"/>
            <w:tcBorders>
              <w:top w:val="nil"/>
              <w:left w:val="single" w:sz="4" w:space="0" w:color="auto"/>
              <w:bottom w:val="single" w:sz="4" w:space="0" w:color="auto"/>
              <w:right w:val="single" w:sz="4" w:space="0" w:color="auto"/>
            </w:tcBorders>
            <w:vAlign w:val="center"/>
            <w:hideMark/>
          </w:tcPr>
          <w:p w14:paraId="2845F781" w14:textId="77777777" w:rsidR="00355005" w:rsidRPr="005C3419" w:rsidRDefault="00355005" w:rsidP="0006433C">
            <w:pPr>
              <w:jc w:val="center"/>
              <w:rPr>
                <w:color w:val="000000" w:themeColor="text1"/>
                <w:sz w:val="26"/>
                <w:szCs w:val="26"/>
              </w:rPr>
            </w:pPr>
            <w:r w:rsidRPr="005C3419">
              <w:rPr>
                <w:color w:val="000000" w:themeColor="text1"/>
                <w:sz w:val="26"/>
                <w:szCs w:val="26"/>
              </w:rPr>
              <w:t>3</w:t>
            </w:r>
          </w:p>
        </w:tc>
        <w:tc>
          <w:tcPr>
            <w:tcW w:w="4249" w:type="dxa"/>
            <w:tcBorders>
              <w:top w:val="nil"/>
              <w:left w:val="nil"/>
              <w:bottom w:val="single" w:sz="4" w:space="0" w:color="auto"/>
              <w:right w:val="single" w:sz="4" w:space="0" w:color="auto"/>
            </w:tcBorders>
            <w:vAlign w:val="center"/>
            <w:hideMark/>
          </w:tcPr>
          <w:p w14:paraId="1F34D879" w14:textId="77777777" w:rsidR="00355005" w:rsidRPr="005C3419" w:rsidRDefault="00355005" w:rsidP="000C6EF3">
            <w:pPr>
              <w:jc w:val="both"/>
              <w:rPr>
                <w:color w:val="000000" w:themeColor="text1"/>
                <w:sz w:val="26"/>
                <w:szCs w:val="26"/>
              </w:rPr>
            </w:pPr>
            <w:r w:rsidRPr="005C3419">
              <w:rPr>
                <w:color w:val="000000" w:themeColor="text1"/>
                <w:sz w:val="26"/>
                <w:szCs w:val="26"/>
              </w:rPr>
              <w:t>Xác định vị trí đất trong xây dựng Bảng giá đất</w:t>
            </w:r>
          </w:p>
        </w:tc>
        <w:tc>
          <w:tcPr>
            <w:tcW w:w="1847" w:type="dxa"/>
            <w:tcBorders>
              <w:top w:val="nil"/>
              <w:left w:val="nil"/>
              <w:bottom w:val="single" w:sz="4" w:space="0" w:color="auto"/>
              <w:right w:val="single" w:sz="4" w:space="0" w:color="auto"/>
            </w:tcBorders>
            <w:vAlign w:val="center"/>
            <w:hideMark/>
          </w:tcPr>
          <w:p w14:paraId="49614DCF" w14:textId="5B4FD87A" w:rsidR="00355005" w:rsidRPr="005C3419" w:rsidRDefault="00355005" w:rsidP="0006433C">
            <w:pPr>
              <w:jc w:val="center"/>
              <w:rPr>
                <w:color w:val="000000" w:themeColor="text1"/>
                <w:sz w:val="26"/>
                <w:szCs w:val="26"/>
              </w:rPr>
            </w:pPr>
            <w:r w:rsidRPr="005C3419">
              <w:rPr>
                <w:color w:val="000000" w:themeColor="text1"/>
                <w:sz w:val="26"/>
                <w:szCs w:val="26"/>
              </w:rPr>
              <w:t>5,34</w:t>
            </w:r>
          </w:p>
        </w:tc>
        <w:tc>
          <w:tcPr>
            <w:tcW w:w="1842" w:type="dxa"/>
            <w:tcBorders>
              <w:top w:val="nil"/>
              <w:left w:val="nil"/>
              <w:bottom w:val="single" w:sz="4" w:space="0" w:color="auto"/>
              <w:right w:val="single" w:sz="4" w:space="0" w:color="auto"/>
            </w:tcBorders>
            <w:vAlign w:val="center"/>
            <w:hideMark/>
          </w:tcPr>
          <w:p w14:paraId="34F2CC5A" w14:textId="61ECF92D" w:rsidR="00355005" w:rsidRPr="005C3419" w:rsidRDefault="00355005" w:rsidP="0006433C">
            <w:pPr>
              <w:jc w:val="center"/>
              <w:rPr>
                <w:color w:val="000000" w:themeColor="text1"/>
                <w:sz w:val="26"/>
                <w:szCs w:val="26"/>
              </w:rPr>
            </w:pPr>
            <w:r w:rsidRPr="005C3419">
              <w:rPr>
                <w:color w:val="000000" w:themeColor="text1"/>
                <w:sz w:val="26"/>
                <w:szCs w:val="26"/>
              </w:rPr>
              <w:t>0,00</w:t>
            </w:r>
          </w:p>
        </w:tc>
      </w:tr>
      <w:tr w:rsidR="00360AF0" w:rsidRPr="005C3419" w14:paraId="5B9F2946" w14:textId="77777777" w:rsidTr="00621329">
        <w:trPr>
          <w:trHeight w:val="945"/>
          <w:jc w:val="center"/>
        </w:trPr>
        <w:tc>
          <w:tcPr>
            <w:tcW w:w="849" w:type="dxa"/>
            <w:tcBorders>
              <w:top w:val="nil"/>
              <w:left w:val="single" w:sz="4" w:space="0" w:color="auto"/>
              <w:bottom w:val="single" w:sz="4" w:space="0" w:color="auto"/>
              <w:right w:val="single" w:sz="4" w:space="0" w:color="auto"/>
            </w:tcBorders>
            <w:vAlign w:val="center"/>
            <w:hideMark/>
          </w:tcPr>
          <w:p w14:paraId="608D07C8" w14:textId="77777777" w:rsidR="00355005" w:rsidRPr="005C3419" w:rsidRDefault="00355005" w:rsidP="0006433C">
            <w:pPr>
              <w:jc w:val="center"/>
              <w:rPr>
                <w:color w:val="000000" w:themeColor="text1"/>
                <w:sz w:val="26"/>
                <w:szCs w:val="26"/>
              </w:rPr>
            </w:pPr>
            <w:r w:rsidRPr="005C3419">
              <w:rPr>
                <w:color w:val="000000" w:themeColor="text1"/>
                <w:sz w:val="26"/>
                <w:szCs w:val="26"/>
              </w:rPr>
              <w:lastRenderedPageBreak/>
              <w:t>4</w:t>
            </w:r>
          </w:p>
        </w:tc>
        <w:tc>
          <w:tcPr>
            <w:tcW w:w="4249" w:type="dxa"/>
            <w:tcBorders>
              <w:top w:val="nil"/>
              <w:left w:val="nil"/>
              <w:bottom w:val="single" w:sz="4" w:space="0" w:color="auto"/>
              <w:right w:val="single" w:sz="4" w:space="0" w:color="auto"/>
            </w:tcBorders>
            <w:vAlign w:val="center"/>
            <w:hideMark/>
          </w:tcPr>
          <w:p w14:paraId="1D70642B" w14:textId="02F52E3F" w:rsidR="00355005" w:rsidRPr="005C3419" w:rsidRDefault="00355005" w:rsidP="000C6EF3">
            <w:pPr>
              <w:jc w:val="both"/>
              <w:rPr>
                <w:color w:val="000000" w:themeColor="text1"/>
                <w:sz w:val="26"/>
                <w:szCs w:val="26"/>
              </w:rPr>
            </w:pPr>
            <w:r w:rsidRPr="005C3419">
              <w:rPr>
                <w:color w:val="000000" w:themeColor="text1"/>
                <w:sz w:val="26"/>
                <w:szCs w:val="26"/>
              </w:rPr>
              <w:t>Tổng hợp, hoàn thiện hồ sơ kết quả điều tra, khảo sát, thu thập thông tin tại tại xã, phường</w:t>
            </w:r>
          </w:p>
        </w:tc>
        <w:tc>
          <w:tcPr>
            <w:tcW w:w="1847" w:type="dxa"/>
            <w:tcBorders>
              <w:top w:val="nil"/>
              <w:left w:val="nil"/>
              <w:bottom w:val="single" w:sz="4" w:space="0" w:color="auto"/>
              <w:right w:val="single" w:sz="4" w:space="0" w:color="auto"/>
            </w:tcBorders>
            <w:vAlign w:val="center"/>
            <w:hideMark/>
          </w:tcPr>
          <w:p w14:paraId="7BBF774C" w14:textId="78D48E87" w:rsidR="00355005" w:rsidRPr="005C3419" w:rsidRDefault="00355005" w:rsidP="0006433C">
            <w:pPr>
              <w:jc w:val="center"/>
              <w:rPr>
                <w:color w:val="000000" w:themeColor="text1"/>
                <w:sz w:val="26"/>
                <w:szCs w:val="26"/>
              </w:rPr>
            </w:pPr>
            <w:r w:rsidRPr="005C3419">
              <w:rPr>
                <w:color w:val="000000" w:themeColor="text1"/>
                <w:sz w:val="26"/>
                <w:szCs w:val="26"/>
              </w:rPr>
              <w:t>64,64</w:t>
            </w:r>
          </w:p>
        </w:tc>
        <w:tc>
          <w:tcPr>
            <w:tcW w:w="1842" w:type="dxa"/>
            <w:tcBorders>
              <w:top w:val="nil"/>
              <w:left w:val="nil"/>
              <w:bottom w:val="single" w:sz="4" w:space="0" w:color="auto"/>
              <w:right w:val="single" w:sz="4" w:space="0" w:color="auto"/>
            </w:tcBorders>
            <w:vAlign w:val="center"/>
            <w:hideMark/>
          </w:tcPr>
          <w:p w14:paraId="7B5088DB" w14:textId="20F7E2FB" w:rsidR="00355005" w:rsidRPr="005C3419" w:rsidRDefault="00355005" w:rsidP="0006433C">
            <w:pPr>
              <w:jc w:val="center"/>
              <w:rPr>
                <w:color w:val="000000" w:themeColor="text1"/>
                <w:sz w:val="26"/>
                <w:szCs w:val="26"/>
              </w:rPr>
            </w:pPr>
            <w:r w:rsidRPr="005C3419">
              <w:rPr>
                <w:color w:val="000000" w:themeColor="text1"/>
                <w:sz w:val="26"/>
                <w:szCs w:val="26"/>
              </w:rPr>
              <w:t>0,00</w:t>
            </w:r>
          </w:p>
        </w:tc>
      </w:tr>
      <w:tr w:rsidR="00360AF0" w:rsidRPr="005C3419" w14:paraId="327BDA5B" w14:textId="77777777" w:rsidTr="00621329">
        <w:trPr>
          <w:trHeight w:val="1260"/>
          <w:jc w:val="center"/>
        </w:trPr>
        <w:tc>
          <w:tcPr>
            <w:tcW w:w="849" w:type="dxa"/>
            <w:tcBorders>
              <w:top w:val="nil"/>
              <w:left w:val="single" w:sz="4" w:space="0" w:color="auto"/>
              <w:bottom w:val="single" w:sz="4" w:space="0" w:color="auto"/>
              <w:right w:val="single" w:sz="4" w:space="0" w:color="auto"/>
            </w:tcBorders>
            <w:vAlign w:val="center"/>
            <w:hideMark/>
          </w:tcPr>
          <w:p w14:paraId="03FF5C0B" w14:textId="77777777" w:rsidR="00355005" w:rsidRPr="005C3419" w:rsidRDefault="00355005" w:rsidP="0006433C">
            <w:pPr>
              <w:jc w:val="center"/>
              <w:rPr>
                <w:color w:val="000000" w:themeColor="text1"/>
                <w:sz w:val="26"/>
                <w:szCs w:val="26"/>
              </w:rPr>
            </w:pPr>
            <w:r w:rsidRPr="005C3419">
              <w:rPr>
                <w:color w:val="000000" w:themeColor="text1"/>
                <w:sz w:val="26"/>
                <w:szCs w:val="26"/>
              </w:rPr>
              <w:t>5</w:t>
            </w:r>
          </w:p>
        </w:tc>
        <w:tc>
          <w:tcPr>
            <w:tcW w:w="4249" w:type="dxa"/>
            <w:tcBorders>
              <w:top w:val="nil"/>
              <w:left w:val="nil"/>
              <w:bottom w:val="single" w:sz="4" w:space="0" w:color="auto"/>
              <w:right w:val="single" w:sz="4" w:space="0" w:color="auto"/>
            </w:tcBorders>
            <w:vAlign w:val="center"/>
            <w:hideMark/>
          </w:tcPr>
          <w:p w14:paraId="767ABDE7" w14:textId="677F9409" w:rsidR="00355005" w:rsidRPr="005C3419" w:rsidRDefault="00355005" w:rsidP="000C6EF3">
            <w:pPr>
              <w:jc w:val="both"/>
              <w:rPr>
                <w:color w:val="000000" w:themeColor="text1"/>
                <w:sz w:val="26"/>
                <w:szCs w:val="26"/>
              </w:rPr>
            </w:pPr>
            <w:r w:rsidRPr="005C3419">
              <w:rPr>
                <w:color w:val="000000" w:themeColor="text1"/>
                <w:sz w:val="26"/>
                <w:szCs w:val="26"/>
              </w:rPr>
              <w:t>Tổng hợp, hoàn thiện hồ sơ kết quả điều tra, khảo sát, thu thập thông tin tại cấp tỉnh; phân tích, đánh giá kết quả thực hiện bảng giá đất hiện hành</w:t>
            </w:r>
          </w:p>
        </w:tc>
        <w:tc>
          <w:tcPr>
            <w:tcW w:w="1847" w:type="dxa"/>
            <w:tcBorders>
              <w:top w:val="nil"/>
              <w:left w:val="nil"/>
              <w:bottom w:val="single" w:sz="4" w:space="0" w:color="auto"/>
              <w:right w:val="single" w:sz="4" w:space="0" w:color="auto"/>
            </w:tcBorders>
            <w:vAlign w:val="center"/>
            <w:hideMark/>
          </w:tcPr>
          <w:p w14:paraId="5DD431B0" w14:textId="78D5AF66" w:rsidR="00355005" w:rsidRPr="005C3419" w:rsidRDefault="00355005" w:rsidP="0006433C">
            <w:pPr>
              <w:jc w:val="center"/>
              <w:rPr>
                <w:color w:val="000000" w:themeColor="text1"/>
                <w:sz w:val="26"/>
                <w:szCs w:val="26"/>
              </w:rPr>
            </w:pPr>
            <w:r w:rsidRPr="005C3419">
              <w:rPr>
                <w:color w:val="000000" w:themeColor="text1"/>
                <w:sz w:val="26"/>
                <w:szCs w:val="26"/>
              </w:rPr>
              <w:t>7,02</w:t>
            </w:r>
          </w:p>
        </w:tc>
        <w:tc>
          <w:tcPr>
            <w:tcW w:w="1842" w:type="dxa"/>
            <w:tcBorders>
              <w:top w:val="nil"/>
              <w:left w:val="nil"/>
              <w:bottom w:val="single" w:sz="4" w:space="0" w:color="auto"/>
              <w:right w:val="single" w:sz="4" w:space="0" w:color="auto"/>
            </w:tcBorders>
            <w:vAlign w:val="center"/>
            <w:hideMark/>
          </w:tcPr>
          <w:p w14:paraId="308326FF" w14:textId="5652AE02" w:rsidR="00355005" w:rsidRPr="005C3419" w:rsidRDefault="00355005" w:rsidP="0006433C">
            <w:pPr>
              <w:jc w:val="center"/>
              <w:rPr>
                <w:color w:val="000000" w:themeColor="text1"/>
                <w:sz w:val="26"/>
                <w:szCs w:val="26"/>
              </w:rPr>
            </w:pPr>
            <w:r w:rsidRPr="005C3419">
              <w:rPr>
                <w:color w:val="000000" w:themeColor="text1"/>
                <w:sz w:val="26"/>
                <w:szCs w:val="26"/>
              </w:rPr>
              <w:t>0,00</w:t>
            </w:r>
          </w:p>
        </w:tc>
      </w:tr>
      <w:tr w:rsidR="00360AF0" w:rsidRPr="005C3419" w14:paraId="345E2419" w14:textId="77777777" w:rsidTr="00621329">
        <w:trPr>
          <w:trHeight w:val="945"/>
          <w:jc w:val="center"/>
        </w:trPr>
        <w:tc>
          <w:tcPr>
            <w:tcW w:w="849" w:type="dxa"/>
            <w:tcBorders>
              <w:top w:val="nil"/>
              <w:left w:val="single" w:sz="4" w:space="0" w:color="auto"/>
              <w:bottom w:val="single" w:sz="4" w:space="0" w:color="auto"/>
              <w:right w:val="single" w:sz="4" w:space="0" w:color="auto"/>
            </w:tcBorders>
            <w:vAlign w:val="center"/>
            <w:hideMark/>
          </w:tcPr>
          <w:p w14:paraId="5474A71B" w14:textId="77777777" w:rsidR="00355005" w:rsidRPr="005C3419" w:rsidRDefault="00355005" w:rsidP="0006433C">
            <w:pPr>
              <w:jc w:val="center"/>
              <w:rPr>
                <w:color w:val="000000" w:themeColor="text1"/>
                <w:sz w:val="26"/>
                <w:szCs w:val="26"/>
              </w:rPr>
            </w:pPr>
            <w:r w:rsidRPr="005C3419">
              <w:rPr>
                <w:color w:val="000000" w:themeColor="text1"/>
                <w:sz w:val="26"/>
                <w:szCs w:val="26"/>
              </w:rPr>
              <w:t>6</w:t>
            </w:r>
          </w:p>
        </w:tc>
        <w:tc>
          <w:tcPr>
            <w:tcW w:w="4249" w:type="dxa"/>
            <w:tcBorders>
              <w:top w:val="nil"/>
              <w:left w:val="nil"/>
              <w:bottom w:val="single" w:sz="4" w:space="0" w:color="auto"/>
              <w:right w:val="single" w:sz="4" w:space="0" w:color="auto"/>
            </w:tcBorders>
            <w:vAlign w:val="center"/>
            <w:hideMark/>
          </w:tcPr>
          <w:p w14:paraId="1A3B8CAE" w14:textId="77777777" w:rsidR="00355005" w:rsidRPr="005C3419" w:rsidRDefault="00355005" w:rsidP="000C6EF3">
            <w:pPr>
              <w:jc w:val="both"/>
              <w:rPr>
                <w:color w:val="000000" w:themeColor="text1"/>
                <w:sz w:val="26"/>
                <w:szCs w:val="26"/>
              </w:rPr>
            </w:pPr>
            <w:r w:rsidRPr="005C3419">
              <w:rPr>
                <w:color w:val="000000" w:themeColor="text1"/>
                <w:sz w:val="26"/>
                <w:szCs w:val="26"/>
              </w:rPr>
              <w:t>Xây dựng dự thảo bảng giá đất, dự thảo báo cáo thuyết minh xây dựng bảng giá đất theo khu vực, vị trí đất</w:t>
            </w:r>
          </w:p>
        </w:tc>
        <w:tc>
          <w:tcPr>
            <w:tcW w:w="1847" w:type="dxa"/>
            <w:tcBorders>
              <w:top w:val="nil"/>
              <w:left w:val="nil"/>
              <w:bottom w:val="single" w:sz="4" w:space="0" w:color="auto"/>
              <w:right w:val="single" w:sz="4" w:space="0" w:color="auto"/>
            </w:tcBorders>
            <w:vAlign w:val="center"/>
            <w:hideMark/>
          </w:tcPr>
          <w:p w14:paraId="7990A8D4" w14:textId="04F9A358" w:rsidR="00355005" w:rsidRPr="005C3419" w:rsidRDefault="00355005" w:rsidP="0006433C">
            <w:pPr>
              <w:jc w:val="center"/>
              <w:rPr>
                <w:color w:val="000000" w:themeColor="text1"/>
                <w:sz w:val="26"/>
                <w:szCs w:val="26"/>
              </w:rPr>
            </w:pPr>
            <w:r w:rsidRPr="005C3419">
              <w:rPr>
                <w:color w:val="000000" w:themeColor="text1"/>
                <w:sz w:val="26"/>
                <w:szCs w:val="26"/>
              </w:rPr>
              <w:t>12,31</w:t>
            </w:r>
          </w:p>
        </w:tc>
        <w:tc>
          <w:tcPr>
            <w:tcW w:w="1842" w:type="dxa"/>
            <w:tcBorders>
              <w:top w:val="nil"/>
              <w:left w:val="nil"/>
              <w:bottom w:val="single" w:sz="4" w:space="0" w:color="auto"/>
              <w:right w:val="single" w:sz="4" w:space="0" w:color="auto"/>
            </w:tcBorders>
            <w:vAlign w:val="center"/>
            <w:hideMark/>
          </w:tcPr>
          <w:p w14:paraId="3DA9C101" w14:textId="1E3EB133" w:rsidR="00355005" w:rsidRPr="005C3419" w:rsidRDefault="00355005" w:rsidP="0006433C">
            <w:pPr>
              <w:jc w:val="center"/>
              <w:rPr>
                <w:color w:val="000000" w:themeColor="text1"/>
                <w:sz w:val="26"/>
                <w:szCs w:val="26"/>
              </w:rPr>
            </w:pPr>
            <w:r w:rsidRPr="005C3419">
              <w:rPr>
                <w:color w:val="000000" w:themeColor="text1"/>
                <w:sz w:val="26"/>
                <w:szCs w:val="26"/>
              </w:rPr>
              <w:t>0,00</w:t>
            </w:r>
          </w:p>
        </w:tc>
      </w:tr>
      <w:tr w:rsidR="00360AF0" w:rsidRPr="005C3419" w14:paraId="0807398B" w14:textId="77777777" w:rsidTr="00621329">
        <w:trPr>
          <w:trHeight w:val="315"/>
          <w:jc w:val="center"/>
        </w:trPr>
        <w:tc>
          <w:tcPr>
            <w:tcW w:w="849" w:type="dxa"/>
            <w:tcBorders>
              <w:top w:val="nil"/>
              <w:left w:val="single" w:sz="4" w:space="0" w:color="auto"/>
              <w:bottom w:val="single" w:sz="4" w:space="0" w:color="auto"/>
              <w:right w:val="single" w:sz="4" w:space="0" w:color="auto"/>
            </w:tcBorders>
            <w:vAlign w:val="center"/>
            <w:hideMark/>
          </w:tcPr>
          <w:p w14:paraId="1A9B99AB" w14:textId="77777777" w:rsidR="00355005" w:rsidRPr="005C3419" w:rsidRDefault="00355005" w:rsidP="0006433C">
            <w:pPr>
              <w:jc w:val="center"/>
              <w:rPr>
                <w:i/>
                <w:iCs/>
                <w:color w:val="000000" w:themeColor="text1"/>
                <w:sz w:val="26"/>
                <w:szCs w:val="26"/>
              </w:rPr>
            </w:pPr>
            <w:r w:rsidRPr="005C3419">
              <w:rPr>
                <w:i/>
                <w:iCs/>
                <w:color w:val="000000" w:themeColor="text1"/>
                <w:sz w:val="26"/>
                <w:szCs w:val="26"/>
              </w:rPr>
              <w:t> </w:t>
            </w:r>
          </w:p>
        </w:tc>
        <w:tc>
          <w:tcPr>
            <w:tcW w:w="4249" w:type="dxa"/>
            <w:tcBorders>
              <w:top w:val="nil"/>
              <w:left w:val="nil"/>
              <w:bottom w:val="single" w:sz="4" w:space="0" w:color="auto"/>
              <w:right w:val="single" w:sz="4" w:space="0" w:color="auto"/>
            </w:tcBorders>
            <w:vAlign w:val="center"/>
            <w:hideMark/>
          </w:tcPr>
          <w:p w14:paraId="5E62ECA4" w14:textId="77777777" w:rsidR="00355005" w:rsidRPr="005C3419" w:rsidRDefault="00355005" w:rsidP="0006433C">
            <w:pPr>
              <w:jc w:val="center"/>
              <w:rPr>
                <w:b/>
                <w:bCs/>
                <w:color w:val="000000" w:themeColor="text1"/>
                <w:sz w:val="26"/>
                <w:szCs w:val="26"/>
              </w:rPr>
            </w:pPr>
            <w:r w:rsidRPr="005C3419">
              <w:rPr>
                <w:b/>
                <w:bCs/>
                <w:color w:val="000000" w:themeColor="text1"/>
                <w:sz w:val="26"/>
                <w:szCs w:val="26"/>
              </w:rPr>
              <w:t>Tổng</w:t>
            </w:r>
          </w:p>
        </w:tc>
        <w:tc>
          <w:tcPr>
            <w:tcW w:w="1847" w:type="dxa"/>
            <w:tcBorders>
              <w:top w:val="nil"/>
              <w:left w:val="nil"/>
              <w:bottom w:val="single" w:sz="4" w:space="0" w:color="auto"/>
              <w:right w:val="single" w:sz="4" w:space="0" w:color="auto"/>
            </w:tcBorders>
            <w:vAlign w:val="center"/>
            <w:hideMark/>
          </w:tcPr>
          <w:p w14:paraId="141D4046" w14:textId="0FEACC12" w:rsidR="00355005" w:rsidRPr="005C3419" w:rsidRDefault="00355005" w:rsidP="0006433C">
            <w:pPr>
              <w:jc w:val="center"/>
              <w:rPr>
                <w:b/>
                <w:bCs/>
                <w:color w:val="000000" w:themeColor="text1"/>
                <w:sz w:val="26"/>
                <w:szCs w:val="26"/>
              </w:rPr>
            </w:pPr>
            <w:r w:rsidRPr="005C3419">
              <w:rPr>
                <w:b/>
                <w:bCs/>
                <w:color w:val="000000" w:themeColor="text1"/>
                <w:sz w:val="26"/>
                <w:szCs w:val="26"/>
              </w:rPr>
              <w:t>100,00</w:t>
            </w:r>
          </w:p>
        </w:tc>
        <w:tc>
          <w:tcPr>
            <w:tcW w:w="1842" w:type="dxa"/>
            <w:tcBorders>
              <w:top w:val="nil"/>
              <w:left w:val="nil"/>
              <w:bottom w:val="single" w:sz="4" w:space="0" w:color="auto"/>
              <w:right w:val="single" w:sz="4" w:space="0" w:color="auto"/>
            </w:tcBorders>
            <w:vAlign w:val="center"/>
            <w:hideMark/>
          </w:tcPr>
          <w:p w14:paraId="41377819" w14:textId="44526A0A" w:rsidR="00355005" w:rsidRPr="005C3419" w:rsidRDefault="00355005" w:rsidP="0006433C">
            <w:pPr>
              <w:jc w:val="center"/>
              <w:rPr>
                <w:b/>
                <w:bCs/>
                <w:color w:val="000000" w:themeColor="text1"/>
                <w:sz w:val="26"/>
                <w:szCs w:val="26"/>
              </w:rPr>
            </w:pPr>
            <w:r w:rsidRPr="005C3419">
              <w:rPr>
                <w:b/>
                <w:bCs/>
                <w:color w:val="000000" w:themeColor="text1"/>
                <w:sz w:val="26"/>
                <w:szCs w:val="26"/>
              </w:rPr>
              <w:t>100,00</w:t>
            </w:r>
          </w:p>
        </w:tc>
      </w:tr>
    </w:tbl>
    <w:p w14:paraId="602FA3D5" w14:textId="77777777" w:rsidR="001969F8" w:rsidRPr="005C3419" w:rsidRDefault="001969F8" w:rsidP="0006433C">
      <w:pPr>
        <w:pStyle w:val="Heading2"/>
        <w:ind w:firstLine="720"/>
        <w:rPr>
          <w:rFonts w:ascii="Times New Roman" w:hAnsi="Times New Roman"/>
          <w:iCs/>
          <w:color w:val="000000" w:themeColor="text1"/>
          <w:sz w:val="28"/>
          <w:szCs w:val="28"/>
          <w:lang w:val="vi-VN"/>
        </w:rPr>
      </w:pPr>
      <w:r w:rsidRPr="005C3419">
        <w:rPr>
          <w:rFonts w:ascii="Times New Roman" w:hAnsi="Times New Roman"/>
          <w:iCs/>
          <w:color w:val="000000" w:themeColor="text1"/>
          <w:sz w:val="28"/>
          <w:szCs w:val="28"/>
          <w:lang w:val="vi-VN"/>
        </w:rPr>
        <w:t>3. Định mức tiêu hao vật liệu</w:t>
      </w:r>
    </w:p>
    <w:p w14:paraId="1EAD1AA4" w14:textId="5365D53F"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Bảng 0</w:t>
      </w:r>
      <w:r w:rsidR="00233F14" w:rsidRPr="005C3419">
        <w:rPr>
          <w:b/>
          <w:i/>
          <w:color w:val="000000" w:themeColor="text1"/>
          <w:sz w:val="28"/>
          <w:szCs w:val="28"/>
        </w:rPr>
        <w:t>8</w:t>
      </w:r>
    </w:p>
    <w:tbl>
      <w:tblPr>
        <w:tblW w:w="9067" w:type="dxa"/>
        <w:tblInd w:w="113" w:type="dxa"/>
        <w:tblLook w:val="04A0" w:firstRow="1" w:lastRow="0" w:firstColumn="1" w:lastColumn="0" w:noHBand="0" w:noVBand="1"/>
      </w:tblPr>
      <w:tblGrid>
        <w:gridCol w:w="760"/>
        <w:gridCol w:w="3771"/>
        <w:gridCol w:w="1100"/>
        <w:gridCol w:w="1735"/>
        <w:gridCol w:w="1701"/>
      </w:tblGrid>
      <w:tr w:rsidR="00360AF0" w:rsidRPr="005C3419" w14:paraId="333F1AC1" w14:textId="77777777" w:rsidTr="00621329">
        <w:trPr>
          <w:trHeight w:val="411"/>
          <w:tblHeader/>
        </w:trPr>
        <w:tc>
          <w:tcPr>
            <w:tcW w:w="760" w:type="dxa"/>
            <w:vMerge w:val="restart"/>
            <w:tcBorders>
              <w:top w:val="single" w:sz="4" w:space="0" w:color="auto"/>
              <w:left w:val="single" w:sz="4" w:space="0" w:color="auto"/>
              <w:bottom w:val="single" w:sz="4" w:space="0" w:color="000000"/>
              <w:right w:val="single" w:sz="4" w:space="0" w:color="auto"/>
            </w:tcBorders>
            <w:vAlign w:val="center"/>
            <w:hideMark/>
          </w:tcPr>
          <w:p w14:paraId="71E3CD82" w14:textId="660B372E" w:rsidR="001969F8" w:rsidRPr="005C3419" w:rsidRDefault="00C96206" w:rsidP="0006433C">
            <w:pPr>
              <w:jc w:val="center"/>
              <w:rPr>
                <w:b/>
                <w:bCs/>
                <w:color w:val="000000" w:themeColor="text1"/>
                <w:sz w:val="26"/>
                <w:szCs w:val="26"/>
              </w:rPr>
            </w:pPr>
            <w:bookmarkStart w:id="16" w:name="_Hlk202681869"/>
            <w:r w:rsidRPr="005C3419">
              <w:rPr>
                <w:b/>
                <w:bCs/>
                <w:color w:val="000000" w:themeColor="text1"/>
                <w:sz w:val="26"/>
                <w:szCs w:val="26"/>
              </w:rPr>
              <w:t>S</w:t>
            </w:r>
            <w:r w:rsidR="001969F8" w:rsidRPr="005C3419">
              <w:rPr>
                <w:b/>
                <w:bCs/>
                <w:color w:val="000000" w:themeColor="text1"/>
                <w:sz w:val="26"/>
                <w:szCs w:val="26"/>
              </w:rPr>
              <w:t>TT</w:t>
            </w:r>
          </w:p>
        </w:tc>
        <w:tc>
          <w:tcPr>
            <w:tcW w:w="3771" w:type="dxa"/>
            <w:vMerge w:val="restart"/>
            <w:tcBorders>
              <w:top w:val="single" w:sz="4" w:space="0" w:color="auto"/>
              <w:left w:val="single" w:sz="4" w:space="0" w:color="auto"/>
              <w:bottom w:val="single" w:sz="4" w:space="0" w:color="000000"/>
              <w:right w:val="single" w:sz="4" w:space="0" w:color="auto"/>
            </w:tcBorders>
            <w:vAlign w:val="center"/>
            <w:hideMark/>
          </w:tcPr>
          <w:p w14:paraId="4B4FDC74"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vật liệu</w:t>
            </w:r>
          </w:p>
        </w:tc>
        <w:tc>
          <w:tcPr>
            <w:tcW w:w="1100" w:type="dxa"/>
            <w:vMerge w:val="restart"/>
            <w:tcBorders>
              <w:top w:val="single" w:sz="4" w:space="0" w:color="auto"/>
              <w:left w:val="single" w:sz="4" w:space="0" w:color="auto"/>
              <w:bottom w:val="single" w:sz="4" w:space="0" w:color="000000"/>
              <w:right w:val="single" w:sz="4" w:space="0" w:color="auto"/>
            </w:tcBorders>
            <w:vAlign w:val="center"/>
            <w:hideMark/>
          </w:tcPr>
          <w:p w14:paraId="51C91B1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3436" w:type="dxa"/>
            <w:gridSpan w:val="2"/>
            <w:tcBorders>
              <w:top w:val="single" w:sz="4" w:space="0" w:color="auto"/>
              <w:left w:val="nil"/>
              <w:bottom w:val="single" w:sz="4" w:space="0" w:color="auto"/>
              <w:right w:val="single" w:sz="4" w:space="0" w:color="000000"/>
            </w:tcBorders>
            <w:hideMark/>
          </w:tcPr>
          <w:p w14:paraId="2B21301A"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i/>
                <w:iCs/>
                <w:color w:val="000000" w:themeColor="text1"/>
                <w:sz w:val="26"/>
                <w:szCs w:val="26"/>
              </w:rPr>
              <w:t>(tính cho 01 tỉnh)</w:t>
            </w:r>
          </w:p>
        </w:tc>
      </w:tr>
      <w:tr w:rsidR="00360AF0" w:rsidRPr="005C3419" w14:paraId="04214C0F" w14:textId="77777777" w:rsidTr="00621329">
        <w:trPr>
          <w:trHeight w:val="365"/>
          <w:tblHeader/>
        </w:trPr>
        <w:tc>
          <w:tcPr>
            <w:tcW w:w="760" w:type="dxa"/>
            <w:vMerge/>
            <w:tcBorders>
              <w:top w:val="single" w:sz="4" w:space="0" w:color="auto"/>
              <w:left w:val="single" w:sz="4" w:space="0" w:color="auto"/>
              <w:bottom w:val="single" w:sz="4" w:space="0" w:color="000000"/>
              <w:right w:val="single" w:sz="4" w:space="0" w:color="auto"/>
            </w:tcBorders>
            <w:vAlign w:val="center"/>
            <w:hideMark/>
          </w:tcPr>
          <w:p w14:paraId="16F238A1" w14:textId="77777777" w:rsidR="001969F8" w:rsidRPr="005C3419" w:rsidRDefault="001969F8" w:rsidP="0006433C">
            <w:pPr>
              <w:rPr>
                <w:b/>
                <w:bCs/>
                <w:color w:val="000000" w:themeColor="text1"/>
                <w:sz w:val="26"/>
                <w:szCs w:val="26"/>
              </w:rPr>
            </w:pPr>
          </w:p>
        </w:tc>
        <w:tc>
          <w:tcPr>
            <w:tcW w:w="3771" w:type="dxa"/>
            <w:vMerge/>
            <w:tcBorders>
              <w:top w:val="single" w:sz="4" w:space="0" w:color="auto"/>
              <w:left w:val="single" w:sz="4" w:space="0" w:color="auto"/>
              <w:bottom w:val="single" w:sz="4" w:space="0" w:color="000000"/>
              <w:right w:val="single" w:sz="4" w:space="0" w:color="auto"/>
            </w:tcBorders>
            <w:vAlign w:val="center"/>
            <w:hideMark/>
          </w:tcPr>
          <w:p w14:paraId="65733C26" w14:textId="77777777" w:rsidR="001969F8" w:rsidRPr="005C3419" w:rsidRDefault="001969F8" w:rsidP="0006433C">
            <w:pPr>
              <w:rPr>
                <w:b/>
                <w:bCs/>
                <w:color w:val="000000" w:themeColor="text1"/>
                <w:sz w:val="26"/>
                <w:szCs w:val="26"/>
              </w:rPr>
            </w:pPr>
          </w:p>
        </w:tc>
        <w:tc>
          <w:tcPr>
            <w:tcW w:w="1100" w:type="dxa"/>
            <w:vMerge/>
            <w:tcBorders>
              <w:top w:val="single" w:sz="4" w:space="0" w:color="auto"/>
              <w:left w:val="single" w:sz="4" w:space="0" w:color="auto"/>
              <w:bottom w:val="single" w:sz="4" w:space="0" w:color="000000"/>
              <w:right w:val="single" w:sz="4" w:space="0" w:color="auto"/>
            </w:tcBorders>
            <w:vAlign w:val="center"/>
            <w:hideMark/>
          </w:tcPr>
          <w:p w14:paraId="10D75879" w14:textId="77777777" w:rsidR="001969F8" w:rsidRPr="005C3419" w:rsidRDefault="001969F8" w:rsidP="0006433C">
            <w:pPr>
              <w:rPr>
                <w:b/>
                <w:bCs/>
                <w:color w:val="000000" w:themeColor="text1"/>
                <w:sz w:val="26"/>
                <w:szCs w:val="26"/>
              </w:rPr>
            </w:pPr>
          </w:p>
        </w:tc>
        <w:tc>
          <w:tcPr>
            <w:tcW w:w="1735" w:type="dxa"/>
            <w:tcBorders>
              <w:top w:val="nil"/>
              <w:left w:val="nil"/>
              <w:bottom w:val="single" w:sz="4" w:space="0" w:color="auto"/>
              <w:right w:val="single" w:sz="4" w:space="0" w:color="auto"/>
            </w:tcBorders>
            <w:vAlign w:val="center"/>
            <w:hideMark/>
          </w:tcPr>
          <w:p w14:paraId="3069C531"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701" w:type="dxa"/>
            <w:tcBorders>
              <w:top w:val="nil"/>
              <w:left w:val="nil"/>
              <w:bottom w:val="single" w:sz="4" w:space="0" w:color="auto"/>
              <w:right w:val="single" w:sz="4" w:space="0" w:color="auto"/>
            </w:tcBorders>
            <w:vAlign w:val="center"/>
            <w:hideMark/>
          </w:tcPr>
          <w:p w14:paraId="64BEBB38"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0A96E17A" w14:textId="77777777" w:rsidTr="00621329">
        <w:trPr>
          <w:trHeight w:val="510"/>
        </w:trPr>
        <w:tc>
          <w:tcPr>
            <w:tcW w:w="760" w:type="dxa"/>
            <w:tcBorders>
              <w:top w:val="nil"/>
              <w:left w:val="single" w:sz="4" w:space="0" w:color="auto"/>
              <w:bottom w:val="single" w:sz="4" w:space="0" w:color="auto"/>
              <w:right w:val="nil"/>
            </w:tcBorders>
            <w:vAlign w:val="center"/>
            <w:hideMark/>
          </w:tcPr>
          <w:p w14:paraId="0C6F8078" w14:textId="77777777" w:rsidR="00C0731C" w:rsidRPr="005C3419" w:rsidRDefault="00C0731C" w:rsidP="0006433C">
            <w:pPr>
              <w:jc w:val="center"/>
              <w:rPr>
                <w:color w:val="000000" w:themeColor="text1"/>
                <w:sz w:val="26"/>
                <w:szCs w:val="26"/>
              </w:rPr>
            </w:pPr>
            <w:r w:rsidRPr="005C3419">
              <w:rPr>
                <w:color w:val="000000" w:themeColor="text1"/>
                <w:sz w:val="26"/>
                <w:szCs w:val="26"/>
              </w:rPr>
              <w:t>1</w:t>
            </w:r>
          </w:p>
        </w:tc>
        <w:tc>
          <w:tcPr>
            <w:tcW w:w="3771" w:type="dxa"/>
            <w:tcBorders>
              <w:top w:val="nil"/>
              <w:left w:val="single" w:sz="4" w:space="0" w:color="auto"/>
              <w:bottom w:val="single" w:sz="4" w:space="0" w:color="auto"/>
              <w:right w:val="single" w:sz="4" w:space="0" w:color="auto"/>
            </w:tcBorders>
            <w:vAlign w:val="center"/>
            <w:hideMark/>
          </w:tcPr>
          <w:p w14:paraId="2CA024BB" w14:textId="77777777" w:rsidR="00C0731C" w:rsidRPr="005C3419" w:rsidRDefault="00C0731C" w:rsidP="0006433C">
            <w:pPr>
              <w:jc w:val="both"/>
              <w:rPr>
                <w:color w:val="000000" w:themeColor="text1"/>
                <w:sz w:val="26"/>
                <w:szCs w:val="26"/>
              </w:rPr>
            </w:pPr>
            <w:r w:rsidRPr="005C3419">
              <w:rPr>
                <w:color w:val="000000" w:themeColor="text1"/>
                <w:sz w:val="26"/>
                <w:szCs w:val="26"/>
              </w:rPr>
              <w:t>Giấy A4</w:t>
            </w:r>
          </w:p>
        </w:tc>
        <w:tc>
          <w:tcPr>
            <w:tcW w:w="1100" w:type="dxa"/>
            <w:tcBorders>
              <w:top w:val="nil"/>
              <w:left w:val="nil"/>
              <w:bottom w:val="single" w:sz="4" w:space="0" w:color="auto"/>
              <w:right w:val="single" w:sz="4" w:space="0" w:color="auto"/>
            </w:tcBorders>
            <w:vAlign w:val="center"/>
            <w:hideMark/>
          </w:tcPr>
          <w:p w14:paraId="16ADE910" w14:textId="77777777" w:rsidR="00C0731C" w:rsidRPr="005C3419" w:rsidRDefault="00C0731C" w:rsidP="0006433C">
            <w:pPr>
              <w:jc w:val="center"/>
              <w:rPr>
                <w:color w:val="000000" w:themeColor="text1"/>
                <w:sz w:val="26"/>
                <w:szCs w:val="26"/>
              </w:rPr>
            </w:pPr>
            <w:r w:rsidRPr="005C3419">
              <w:rPr>
                <w:color w:val="000000" w:themeColor="text1"/>
                <w:sz w:val="26"/>
                <w:szCs w:val="26"/>
              </w:rPr>
              <w:t>Gram</w:t>
            </w:r>
          </w:p>
        </w:tc>
        <w:tc>
          <w:tcPr>
            <w:tcW w:w="1735" w:type="dxa"/>
            <w:tcBorders>
              <w:top w:val="nil"/>
              <w:left w:val="nil"/>
              <w:bottom w:val="single" w:sz="4" w:space="0" w:color="auto"/>
              <w:right w:val="single" w:sz="4" w:space="0" w:color="auto"/>
            </w:tcBorders>
            <w:vAlign w:val="center"/>
            <w:hideMark/>
          </w:tcPr>
          <w:p w14:paraId="28D2B719" w14:textId="5C3514AF" w:rsidR="00C0731C" w:rsidRPr="005C3419" w:rsidRDefault="00C0731C" w:rsidP="0006433C">
            <w:pPr>
              <w:jc w:val="center"/>
              <w:rPr>
                <w:color w:val="000000" w:themeColor="text1"/>
                <w:sz w:val="26"/>
                <w:szCs w:val="26"/>
              </w:rPr>
            </w:pPr>
            <w:r w:rsidRPr="005C3419">
              <w:rPr>
                <w:color w:val="000000" w:themeColor="text1"/>
                <w:sz w:val="26"/>
                <w:szCs w:val="26"/>
              </w:rPr>
              <w:t>60,00</w:t>
            </w:r>
          </w:p>
        </w:tc>
        <w:tc>
          <w:tcPr>
            <w:tcW w:w="1701" w:type="dxa"/>
            <w:tcBorders>
              <w:top w:val="nil"/>
              <w:left w:val="nil"/>
              <w:bottom w:val="single" w:sz="4" w:space="0" w:color="auto"/>
              <w:right w:val="single" w:sz="4" w:space="0" w:color="auto"/>
            </w:tcBorders>
            <w:noWrap/>
            <w:vAlign w:val="center"/>
            <w:hideMark/>
          </w:tcPr>
          <w:p w14:paraId="36C6FAF9" w14:textId="47B681FD" w:rsidR="00C0731C" w:rsidRPr="005C3419" w:rsidRDefault="00C0731C" w:rsidP="0006433C">
            <w:pPr>
              <w:jc w:val="center"/>
              <w:rPr>
                <w:color w:val="000000" w:themeColor="text1"/>
                <w:sz w:val="26"/>
                <w:szCs w:val="26"/>
              </w:rPr>
            </w:pPr>
            <w:r w:rsidRPr="005C3419">
              <w:rPr>
                <w:color w:val="000000" w:themeColor="text1"/>
                <w:sz w:val="26"/>
                <w:szCs w:val="26"/>
              </w:rPr>
              <w:t>15,00</w:t>
            </w:r>
          </w:p>
        </w:tc>
      </w:tr>
      <w:tr w:rsidR="00360AF0" w:rsidRPr="005C3419" w14:paraId="6606B45F" w14:textId="77777777" w:rsidTr="00621329">
        <w:trPr>
          <w:trHeight w:val="510"/>
        </w:trPr>
        <w:tc>
          <w:tcPr>
            <w:tcW w:w="760" w:type="dxa"/>
            <w:tcBorders>
              <w:top w:val="nil"/>
              <w:left w:val="single" w:sz="4" w:space="0" w:color="auto"/>
              <w:bottom w:val="single" w:sz="4" w:space="0" w:color="auto"/>
              <w:right w:val="nil"/>
            </w:tcBorders>
            <w:vAlign w:val="center"/>
            <w:hideMark/>
          </w:tcPr>
          <w:p w14:paraId="5954AF94" w14:textId="77777777" w:rsidR="00C0731C" w:rsidRPr="005C3419" w:rsidRDefault="00C0731C" w:rsidP="0006433C">
            <w:pPr>
              <w:jc w:val="center"/>
              <w:rPr>
                <w:color w:val="000000" w:themeColor="text1"/>
                <w:sz w:val="26"/>
                <w:szCs w:val="26"/>
              </w:rPr>
            </w:pPr>
            <w:r w:rsidRPr="005C3419">
              <w:rPr>
                <w:color w:val="000000" w:themeColor="text1"/>
                <w:sz w:val="26"/>
                <w:szCs w:val="26"/>
              </w:rPr>
              <w:t>2</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20E0ABB1" w14:textId="77777777" w:rsidR="00C0731C" w:rsidRPr="005C3419" w:rsidRDefault="00C0731C" w:rsidP="0006433C">
            <w:pPr>
              <w:rPr>
                <w:color w:val="000000" w:themeColor="text1"/>
                <w:sz w:val="26"/>
                <w:szCs w:val="26"/>
              </w:rPr>
            </w:pPr>
            <w:r w:rsidRPr="005C3419">
              <w:rPr>
                <w:color w:val="000000" w:themeColor="text1"/>
                <w:sz w:val="26"/>
                <w:szCs w:val="26"/>
              </w:rPr>
              <w:t>Hồ dán khô</w:t>
            </w:r>
          </w:p>
        </w:tc>
        <w:tc>
          <w:tcPr>
            <w:tcW w:w="1100" w:type="dxa"/>
            <w:tcBorders>
              <w:top w:val="nil"/>
              <w:left w:val="nil"/>
              <w:bottom w:val="single" w:sz="4" w:space="0" w:color="auto"/>
              <w:right w:val="single" w:sz="4" w:space="0" w:color="auto"/>
            </w:tcBorders>
            <w:vAlign w:val="center"/>
            <w:hideMark/>
          </w:tcPr>
          <w:p w14:paraId="6627607E" w14:textId="77777777" w:rsidR="00C0731C" w:rsidRPr="005C3419" w:rsidRDefault="00C0731C" w:rsidP="0006433C">
            <w:pPr>
              <w:jc w:val="center"/>
              <w:rPr>
                <w:color w:val="000000" w:themeColor="text1"/>
                <w:sz w:val="26"/>
                <w:szCs w:val="26"/>
              </w:rPr>
            </w:pPr>
            <w:r w:rsidRPr="005C3419">
              <w:rPr>
                <w:color w:val="000000" w:themeColor="text1"/>
                <w:sz w:val="26"/>
                <w:szCs w:val="26"/>
              </w:rPr>
              <w:t>Hộp</w:t>
            </w:r>
          </w:p>
        </w:tc>
        <w:tc>
          <w:tcPr>
            <w:tcW w:w="1735" w:type="dxa"/>
            <w:tcBorders>
              <w:top w:val="nil"/>
              <w:left w:val="nil"/>
              <w:bottom w:val="single" w:sz="4" w:space="0" w:color="auto"/>
              <w:right w:val="single" w:sz="4" w:space="0" w:color="auto"/>
            </w:tcBorders>
            <w:vAlign w:val="center"/>
            <w:hideMark/>
          </w:tcPr>
          <w:p w14:paraId="0FADAEA6" w14:textId="5042B55A" w:rsidR="00C0731C" w:rsidRPr="005C3419" w:rsidRDefault="00C0731C" w:rsidP="0006433C">
            <w:pPr>
              <w:jc w:val="center"/>
              <w:rPr>
                <w:color w:val="000000" w:themeColor="text1"/>
                <w:sz w:val="26"/>
                <w:szCs w:val="26"/>
              </w:rPr>
            </w:pPr>
            <w:r w:rsidRPr="005C3419">
              <w:rPr>
                <w:color w:val="000000" w:themeColor="text1"/>
                <w:sz w:val="26"/>
                <w:szCs w:val="26"/>
              </w:rPr>
              <w:t>18,00</w:t>
            </w:r>
          </w:p>
        </w:tc>
        <w:tc>
          <w:tcPr>
            <w:tcW w:w="1701" w:type="dxa"/>
            <w:tcBorders>
              <w:top w:val="nil"/>
              <w:left w:val="nil"/>
              <w:bottom w:val="single" w:sz="4" w:space="0" w:color="auto"/>
              <w:right w:val="single" w:sz="4" w:space="0" w:color="auto"/>
            </w:tcBorders>
            <w:noWrap/>
            <w:vAlign w:val="center"/>
            <w:hideMark/>
          </w:tcPr>
          <w:p w14:paraId="1511C6DC" w14:textId="282CA5C5" w:rsidR="00C0731C" w:rsidRPr="005C3419" w:rsidRDefault="00C0731C" w:rsidP="0006433C">
            <w:pPr>
              <w:jc w:val="center"/>
              <w:rPr>
                <w:color w:val="000000" w:themeColor="text1"/>
                <w:sz w:val="26"/>
                <w:szCs w:val="26"/>
              </w:rPr>
            </w:pPr>
          </w:p>
        </w:tc>
      </w:tr>
      <w:tr w:rsidR="00360AF0" w:rsidRPr="005C3419" w14:paraId="0E471AD0" w14:textId="77777777" w:rsidTr="00621329">
        <w:trPr>
          <w:trHeight w:val="510"/>
        </w:trPr>
        <w:tc>
          <w:tcPr>
            <w:tcW w:w="760" w:type="dxa"/>
            <w:tcBorders>
              <w:top w:val="nil"/>
              <w:left w:val="single" w:sz="4" w:space="0" w:color="auto"/>
              <w:bottom w:val="single" w:sz="4" w:space="0" w:color="auto"/>
              <w:right w:val="nil"/>
            </w:tcBorders>
            <w:vAlign w:val="center"/>
            <w:hideMark/>
          </w:tcPr>
          <w:p w14:paraId="2A42812C" w14:textId="77777777" w:rsidR="00C0731C" w:rsidRPr="005C3419" w:rsidRDefault="00C0731C" w:rsidP="0006433C">
            <w:pPr>
              <w:jc w:val="center"/>
              <w:rPr>
                <w:color w:val="000000" w:themeColor="text1"/>
                <w:sz w:val="26"/>
                <w:szCs w:val="26"/>
              </w:rPr>
            </w:pPr>
            <w:r w:rsidRPr="005C3419">
              <w:rPr>
                <w:color w:val="000000" w:themeColor="text1"/>
                <w:sz w:val="26"/>
                <w:szCs w:val="26"/>
              </w:rPr>
              <w:t>3</w:t>
            </w:r>
          </w:p>
        </w:tc>
        <w:tc>
          <w:tcPr>
            <w:tcW w:w="3771" w:type="dxa"/>
            <w:tcBorders>
              <w:top w:val="nil"/>
              <w:left w:val="single" w:sz="4" w:space="0" w:color="auto"/>
              <w:bottom w:val="single" w:sz="4" w:space="0" w:color="auto"/>
              <w:right w:val="single" w:sz="4" w:space="0" w:color="auto"/>
            </w:tcBorders>
            <w:vAlign w:val="center"/>
            <w:hideMark/>
          </w:tcPr>
          <w:p w14:paraId="54623499" w14:textId="77777777" w:rsidR="00C0731C" w:rsidRPr="005C3419" w:rsidRDefault="00C0731C" w:rsidP="0006433C">
            <w:pPr>
              <w:jc w:val="both"/>
              <w:rPr>
                <w:color w:val="000000" w:themeColor="text1"/>
                <w:sz w:val="26"/>
                <w:szCs w:val="26"/>
              </w:rPr>
            </w:pPr>
            <w:r w:rsidRPr="005C3419">
              <w:rPr>
                <w:color w:val="000000" w:themeColor="text1"/>
                <w:sz w:val="26"/>
                <w:szCs w:val="26"/>
              </w:rPr>
              <w:t>Mực photocopy</w:t>
            </w:r>
          </w:p>
        </w:tc>
        <w:tc>
          <w:tcPr>
            <w:tcW w:w="1100" w:type="dxa"/>
            <w:tcBorders>
              <w:top w:val="nil"/>
              <w:left w:val="nil"/>
              <w:bottom w:val="single" w:sz="4" w:space="0" w:color="auto"/>
              <w:right w:val="single" w:sz="4" w:space="0" w:color="auto"/>
            </w:tcBorders>
            <w:vAlign w:val="center"/>
            <w:hideMark/>
          </w:tcPr>
          <w:p w14:paraId="5688B396" w14:textId="77777777" w:rsidR="00C0731C" w:rsidRPr="005C3419" w:rsidRDefault="00C0731C" w:rsidP="0006433C">
            <w:pPr>
              <w:jc w:val="center"/>
              <w:rPr>
                <w:color w:val="000000" w:themeColor="text1"/>
                <w:sz w:val="26"/>
                <w:szCs w:val="26"/>
              </w:rPr>
            </w:pPr>
            <w:r w:rsidRPr="005C3419">
              <w:rPr>
                <w:color w:val="000000" w:themeColor="text1"/>
                <w:sz w:val="26"/>
                <w:szCs w:val="26"/>
              </w:rPr>
              <w:t>Hộp</w:t>
            </w:r>
          </w:p>
        </w:tc>
        <w:tc>
          <w:tcPr>
            <w:tcW w:w="1735" w:type="dxa"/>
            <w:tcBorders>
              <w:top w:val="nil"/>
              <w:left w:val="nil"/>
              <w:bottom w:val="single" w:sz="4" w:space="0" w:color="auto"/>
              <w:right w:val="single" w:sz="4" w:space="0" w:color="auto"/>
            </w:tcBorders>
            <w:vAlign w:val="center"/>
            <w:hideMark/>
          </w:tcPr>
          <w:p w14:paraId="555E71CF" w14:textId="2D046299" w:rsidR="00C0731C" w:rsidRPr="005C3419" w:rsidRDefault="00C0731C" w:rsidP="0006433C">
            <w:pPr>
              <w:jc w:val="center"/>
              <w:rPr>
                <w:color w:val="000000" w:themeColor="text1"/>
                <w:sz w:val="26"/>
                <w:szCs w:val="26"/>
              </w:rPr>
            </w:pPr>
            <w:r w:rsidRPr="005C3419">
              <w:rPr>
                <w:color w:val="000000" w:themeColor="text1"/>
                <w:sz w:val="26"/>
                <w:szCs w:val="26"/>
              </w:rPr>
              <w:t>12,00</w:t>
            </w:r>
          </w:p>
        </w:tc>
        <w:tc>
          <w:tcPr>
            <w:tcW w:w="1701" w:type="dxa"/>
            <w:tcBorders>
              <w:top w:val="nil"/>
              <w:left w:val="nil"/>
              <w:bottom w:val="single" w:sz="4" w:space="0" w:color="auto"/>
              <w:right w:val="single" w:sz="4" w:space="0" w:color="auto"/>
            </w:tcBorders>
            <w:noWrap/>
            <w:vAlign w:val="center"/>
            <w:hideMark/>
          </w:tcPr>
          <w:p w14:paraId="2340F6C1" w14:textId="53E0434B" w:rsidR="00C0731C" w:rsidRPr="005C3419" w:rsidRDefault="00C0731C" w:rsidP="0006433C">
            <w:pPr>
              <w:jc w:val="center"/>
              <w:rPr>
                <w:color w:val="000000" w:themeColor="text1"/>
                <w:sz w:val="26"/>
                <w:szCs w:val="26"/>
              </w:rPr>
            </w:pPr>
          </w:p>
        </w:tc>
      </w:tr>
      <w:tr w:rsidR="00360AF0" w:rsidRPr="005C3419" w14:paraId="53DC383B" w14:textId="77777777" w:rsidTr="00621329">
        <w:trPr>
          <w:trHeight w:val="510"/>
        </w:trPr>
        <w:tc>
          <w:tcPr>
            <w:tcW w:w="760" w:type="dxa"/>
            <w:tcBorders>
              <w:top w:val="nil"/>
              <w:left w:val="single" w:sz="4" w:space="0" w:color="auto"/>
              <w:bottom w:val="single" w:sz="4" w:space="0" w:color="auto"/>
              <w:right w:val="nil"/>
            </w:tcBorders>
            <w:vAlign w:val="center"/>
            <w:hideMark/>
          </w:tcPr>
          <w:p w14:paraId="58DC6917" w14:textId="77777777" w:rsidR="00C0731C" w:rsidRPr="005C3419" w:rsidRDefault="00C0731C" w:rsidP="0006433C">
            <w:pPr>
              <w:jc w:val="center"/>
              <w:rPr>
                <w:color w:val="000000" w:themeColor="text1"/>
                <w:sz w:val="26"/>
                <w:szCs w:val="26"/>
              </w:rPr>
            </w:pPr>
            <w:r w:rsidRPr="005C3419">
              <w:rPr>
                <w:color w:val="000000" w:themeColor="text1"/>
                <w:sz w:val="26"/>
                <w:szCs w:val="26"/>
              </w:rPr>
              <w:t>4</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1AB874CB" w14:textId="77777777" w:rsidR="00C0731C" w:rsidRPr="005C3419" w:rsidRDefault="00C0731C" w:rsidP="0006433C">
            <w:pPr>
              <w:rPr>
                <w:color w:val="000000" w:themeColor="text1"/>
                <w:sz w:val="26"/>
                <w:szCs w:val="26"/>
              </w:rPr>
            </w:pPr>
            <w:r w:rsidRPr="005C3419">
              <w:rPr>
                <w:color w:val="000000" w:themeColor="text1"/>
                <w:sz w:val="26"/>
                <w:szCs w:val="26"/>
              </w:rPr>
              <w:t>Sổ ghi chép</w:t>
            </w:r>
          </w:p>
        </w:tc>
        <w:tc>
          <w:tcPr>
            <w:tcW w:w="1100" w:type="dxa"/>
            <w:tcBorders>
              <w:top w:val="nil"/>
              <w:left w:val="nil"/>
              <w:bottom w:val="single" w:sz="4" w:space="0" w:color="auto"/>
              <w:right w:val="single" w:sz="4" w:space="0" w:color="auto"/>
            </w:tcBorders>
            <w:vAlign w:val="center"/>
            <w:hideMark/>
          </w:tcPr>
          <w:p w14:paraId="316556A1" w14:textId="77777777" w:rsidR="00C0731C" w:rsidRPr="005C3419" w:rsidRDefault="00C0731C" w:rsidP="0006433C">
            <w:pPr>
              <w:jc w:val="center"/>
              <w:rPr>
                <w:color w:val="000000" w:themeColor="text1"/>
                <w:sz w:val="26"/>
                <w:szCs w:val="26"/>
              </w:rPr>
            </w:pPr>
            <w:r w:rsidRPr="005C3419">
              <w:rPr>
                <w:color w:val="000000" w:themeColor="text1"/>
                <w:sz w:val="26"/>
                <w:szCs w:val="26"/>
              </w:rPr>
              <w:t>Cuốn</w:t>
            </w:r>
          </w:p>
        </w:tc>
        <w:tc>
          <w:tcPr>
            <w:tcW w:w="1735" w:type="dxa"/>
            <w:tcBorders>
              <w:top w:val="nil"/>
              <w:left w:val="nil"/>
              <w:bottom w:val="single" w:sz="4" w:space="0" w:color="auto"/>
              <w:right w:val="single" w:sz="4" w:space="0" w:color="auto"/>
            </w:tcBorders>
            <w:vAlign w:val="center"/>
            <w:hideMark/>
          </w:tcPr>
          <w:p w14:paraId="17B931E3" w14:textId="74A2F541" w:rsidR="00C0731C" w:rsidRPr="005C3419" w:rsidRDefault="00C0731C" w:rsidP="0006433C">
            <w:pPr>
              <w:jc w:val="center"/>
              <w:rPr>
                <w:color w:val="000000" w:themeColor="text1"/>
                <w:sz w:val="26"/>
                <w:szCs w:val="26"/>
              </w:rPr>
            </w:pPr>
            <w:r w:rsidRPr="005C3419">
              <w:rPr>
                <w:color w:val="000000" w:themeColor="text1"/>
                <w:sz w:val="26"/>
                <w:szCs w:val="26"/>
              </w:rPr>
              <w:t>22,50</w:t>
            </w:r>
          </w:p>
        </w:tc>
        <w:tc>
          <w:tcPr>
            <w:tcW w:w="1701" w:type="dxa"/>
            <w:tcBorders>
              <w:top w:val="nil"/>
              <w:left w:val="nil"/>
              <w:bottom w:val="single" w:sz="4" w:space="0" w:color="auto"/>
              <w:right w:val="single" w:sz="4" w:space="0" w:color="auto"/>
            </w:tcBorders>
            <w:noWrap/>
            <w:vAlign w:val="center"/>
            <w:hideMark/>
          </w:tcPr>
          <w:p w14:paraId="36BB8B4F" w14:textId="001C6C01" w:rsidR="00C0731C" w:rsidRPr="005C3419" w:rsidRDefault="00C0731C" w:rsidP="0006433C">
            <w:pPr>
              <w:jc w:val="center"/>
              <w:rPr>
                <w:color w:val="000000" w:themeColor="text1"/>
                <w:sz w:val="26"/>
                <w:szCs w:val="26"/>
              </w:rPr>
            </w:pPr>
            <w:r w:rsidRPr="005C3419">
              <w:rPr>
                <w:color w:val="000000" w:themeColor="text1"/>
                <w:sz w:val="26"/>
                <w:szCs w:val="26"/>
              </w:rPr>
              <w:t>33,00</w:t>
            </w:r>
          </w:p>
        </w:tc>
      </w:tr>
      <w:tr w:rsidR="00360AF0" w:rsidRPr="005C3419" w14:paraId="330CDEA4" w14:textId="77777777" w:rsidTr="00621329">
        <w:trPr>
          <w:trHeight w:val="510"/>
        </w:trPr>
        <w:tc>
          <w:tcPr>
            <w:tcW w:w="760" w:type="dxa"/>
            <w:tcBorders>
              <w:top w:val="nil"/>
              <w:left w:val="single" w:sz="4" w:space="0" w:color="auto"/>
              <w:bottom w:val="single" w:sz="4" w:space="0" w:color="auto"/>
              <w:right w:val="nil"/>
            </w:tcBorders>
            <w:vAlign w:val="center"/>
            <w:hideMark/>
          </w:tcPr>
          <w:p w14:paraId="426603CE" w14:textId="77777777" w:rsidR="00C0731C" w:rsidRPr="005C3419" w:rsidRDefault="00C0731C" w:rsidP="0006433C">
            <w:pPr>
              <w:jc w:val="center"/>
              <w:rPr>
                <w:color w:val="000000" w:themeColor="text1"/>
                <w:sz w:val="26"/>
                <w:szCs w:val="26"/>
              </w:rPr>
            </w:pPr>
            <w:r w:rsidRPr="005C3419">
              <w:rPr>
                <w:color w:val="000000" w:themeColor="text1"/>
                <w:sz w:val="26"/>
                <w:szCs w:val="26"/>
              </w:rPr>
              <w:t>5</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EACBD8A" w14:textId="77777777" w:rsidR="00C0731C" w:rsidRPr="005C3419" w:rsidRDefault="00C0731C" w:rsidP="0006433C">
            <w:pPr>
              <w:rPr>
                <w:color w:val="000000" w:themeColor="text1"/>
                <w:sz w:val="26"/>
                <w:szCs w:val="26"/>
              </w:rPr>
            </w:pPr>
            <w:r w:rsidRPr="005C3419">
              <w:rPr>
                <w:color w:val="000000" w:themeColor="text1"/>
                <w:sz w:val="26"/>
                <w:szCs w:val="26"/>
              </w:rPr>
              <w:t>Cặp 3 dây</w:t>
            </w:r>
          </w:p>
        </w:tc>
        <w:tc>
          <w:tcPr>
            <w:tcW w:w="1100" w:type="dxa"/>
            <w:tcBorders>
              <w:top w:val="nil"/>
              <w:left w:val="nil"/>
              <w:bottom w:val="single" w:sz="4" w:space="0" w:color="auto"/>
              <w:right w:val="single" w:sz="4" w:space="0" w:color="auto"/>
            </w:tcBorders>
            <w:vAlign w:val="center"/>
            <w:hideMark/>
          </w:tcPr>
          <w:p w14:paraId="23F050D2"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55593B2A" w14:textId="7DB303EC" w:rsidR="00C0731C" w:rsidRPr="005C3419" w:rsidRDefault="00C0731C" w:rsidP="0006433C">
            <w:pPr>
              <w:jc w:val="center"/>
              <w:rPr>
                <w:color w:val="000000" w:themeColor="text1"/>
                <w:sz w:val="26"/>
                <w:szCs w:val="26"/>
              </w:rPr>
            </w:pPr>
            <w:r w:rsidRPr="005C3419">
              <w:rPr>
                <w:color w:val="000000" w:themeColor="text1"/>
                <w:sz w:val="26"/>
                <w:szCs w:val="26"/>
              </w:rPr>
              <w:t>25,50</w:t>
            </w:r>
          </w:p>
        </w:tc>
        <w:tc>
          <w:tcPr>
            <w:tcW w:w="1701" w:type="dxa"/>
            <w:tcBorders>
              <w:top w:val="nil"/>
              <w:left w:val="nil"/>
              <w:bottom w:val="single" w:sz="4" w:space="0" w:color="auto"/>
              <w:right w:val="single" w:sz="4" w:space="0" w:color="auto"/>
            </w:tcBorders>
            <w:noWrap/>
            <w:vAlign w:val="center"/>
            <w:hideMark/>
          </w:tcPr>
          <w:p w14:paraId="5B3FA0E9" w14:textId="3F6F22DE" w:rsidR="00C0731C" w:rsidRPr="005C3419" w:rsidRDefault="00C0731C" w:rsidP="0006433C">
            <w:pPr>
              <w:jc w:val="center"/>
              <w:rPr>
                <w:color w:val="000000" w:themeColor="text1"/>
                <w:sz w:val="26"/>
                <w:szCs w:val="26"/>
              </w:rPr>
            </w:pPr>
            <w:r w:rsidRPr="005C3419">
              <w:rPr>
                <w:color w:val="000000" w:themeColor="text1"/>
                <w:sz w:val="26"/>
                <w:szCs w:val="26"/>
              </w:rPr>
              <w:t>33,00</w:t>
            </w:r>
          </w:p>
        </w:tc>
      </w:tr>
      <w:tr w:rsidR="00360AF0" w:rsidRPr="005C3419" w14:paraId="25D38C4F" w14:textId="77777777" w:rsidTr="00621329">
        <w:trPr>
          <w:trHeight w:val="510"/>
        </w:trPr>
        <w:tc>
          <w:tcPr>
            <w:tcW w:w="760" w:type="dxa"/>
            <w:tcBorders>
              <w:top w:val="nil"/>
              <w:left w:val="single" w:sz="4" w:space="0" w:color="auto"/>
              <w:bottom w:val="single" w:sz="4" w:space="0" w:color="auto"/>
              <w:right w:val="nil"/>
            </w:tcBorders>
            <w:vAlign w:val="center"/>
            <w:hideMark/>
          </w:tcPr>
          <w:p w14:paraId="0FC604CF" w14:textId="77777777" w:rsidR="00C0731C" w:rsidRPr="005C3419" w:rsidRDefault="00C0731C" w:rsidP="0006433C">
            <w:pPr>
              <w:jc w:val="center"/>
              <w:rPr>
                <w:color w:val="000000" w:themeColor="text1"/>
                <w:sz w:val="26"/>
                <w:szCs w:val="26"/>
              </w:rPr>
            </w:pPr>
            <w:r w:rsidRPr="005C3419">
              <w:rPr>
                <w:color w:val="000000" w:themeColor="text1"/>
                <w:sz w:val="26"/>
                <w:szCs w:val="26"/>
              </w:rPr>
              <w:t>6</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3AB33AC3" w14:textId="77777777" w:rsidR="00C0731C" w:rsidRPr="005C3419" w:rsidRDefault="00C0731C" w:rsidP="0006433C">
            <w:pPr>
              <w:rPr>
                <w:color w:val="000000" w:themeColor="text1"/>
                <w:sz w:val="26"/>
                <w:szCs w:val="26"/>
              </w:rPr>
            </w:pPr>
            <w:r w:rsidRPr="005C3419">
              <w:rPr>
                <w:color w:val="000000" w:themeColor="text1"/>
                <w:sz w:val="26"/>
                <w:szCs w:val="26"/>
              </w:rPr>
              <w:t>Bút bi</w:t>
            </w:r>
          </w:p>
        </w:tc>
        <w:tc>
          <w:tcPr>
            <w:tcW w:w="1100" w:type="dxa"/>
            <w:tcBorders>
              <w:top w:val="nil"/>
              <w:left w:val="nil"/>
              <w:bottom w:val="single" w:sz="4" w:space="0" w:color="auto"/>
              <w:right w:val="single" w:sz="4" w:space="0" w:color="auto"/>
            </w:tcBorders>
            <w:vAlign w:val="center"/>
            <w:hideMark/>
          </w:tcPr>
          <w:p w14:paraId="08E22236"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66471D26" w14:textId="08D8E5CE" w:rsidR="00C0731C" w:rsidRPr="005C3419" w:rsidRDefault="00C0731C" w:rsidP="0006433C">
            <w:pPr>
              <w:jc w:val="center"/>
              <w:rPr>
                <w:color w:val="000000" w:themeColor="text1"/>
                <w:sz w:val="26"/>
                <w:szCs w:val="26"/>
              </w:rPr>
            </w:pPr>
            <w:r w:rsidRPr="005C3419">
              <w:rPr>
                <w:color w:val="000000" w:themeColor="text1"/>
                <w:sz w:val="26"/>
                <w:szCs w:val="26"/>
              </w:rPr>
              <w:t>57,00</w:t>
            </w:r>
          </w:p>
        </w:tc>
        <w:tc>
          <w:tcPr>
            <w:tcW w:w="1701" w:type="dxa"/>
            <w:tcBorders>
              <w:top w:val="nil"/>
              <w:left w:val="nil"/>
              <w:bottom w:val="single" w:sz="4" w:space="0" w:color="auto"/>
              <w:right w:val="single" w:sz="4" w:space="0" w:color="auto"/>
            </w:tcBorders>
            <w:noWrap/>
            <w:vAlign w:val="center"/>
            <w:hideMark/>
          </w:tcPr>
          <w:p w14:paraId="51362919" w14:textId="60E9FABD" w:rsidR="00C0731C" w:rsidRPr="005C3419" w:rsidRDefault="00C0731C" w:rsidP="0006433C">
            <w:pPr>
              <w:jc w:val="center"/>
              <w:rPr>
                <w:color w:val="000000" w:themeColor="text1"/>
                <w:sz w:val="26"/>
                <w:szCs w:val="26"/>
              </w:rPr>
            </w:pPr>
            <w:r w:rsidRPr="005C3419">
              <w:rPr>
                <w:color w:val="000000" w:themeColor="text1"/>
                <w:sz w:val="26"/>
                <w:szCs w:val="26"/>
              </w:rPr>
              <w:t>45,00</w:t>
            </w:r>
          </w:p>
        </w:tc>
      </w:tr>
      <w:tr w:rsidR="00360AF0" w:rsidRPr="005C3419" w14:paraId="7EF631F2" w14:textId="77777777" w:rsidTr="00621329">
        <w:trPr>
          <w:trHeight w:val="510"/>
        </w:trPr>
        <w:tc>
          <w:tcPr>
            <w:tcW w:w="760" w:type="dxa"/>
            <w:tcBorders>
              <w:top w:val="nil"/>
              <w:left w:val="single" w:sz="4" w:space="0" w:color="auto"/>
              <w:bottom w:val="single" w:sz="4" w:space="0" w:color="auto"/>
              <w:right w:val="nil"/>
            </w:tcBorders>
            <w:vAlign w:val="center"/>
            <w:hideMark/>
          </w:tcPr>
          <w:p w14:paraId="3FBA7F93" w14:textId="77777777" w:rsidR="00C0731C" w:rsidRPr="005C3419" w:rsidRDefault="00C0731C" w:rsidP="0006433C">
            <w:pPr>
              <w:jc w:val="center"/>
              <w:rPr>
                <w:color w:val="000000" w:themeColor="text1"/>
                <w:sz w:val="26"/>
                <w:szCs w:val="26"/>
              </w:rPr>
            </w:pPr>
            <w:r w:rsidRPr="005C3419">
              <w:rPr>
                <w:color w:val="000000" w:themeColor="text1"/>
                <w:sz w:val="26"/>
                <w:szCs w:val="26"/>
              </w:rPr>
              <w:t>7</w:t>
            </w:r>
          </w:p>
        </w:tc>
        <w:tc>
          <w:tcPr>
            <w:tcW w:w="3771" w:type="dxa"/>
            <w:tcBorders>
              <w:top w:val="nil"/>
              <w:left w:val="single" w:sz="4" w:space="0" w:color="auto"/>
              <w:bottom w:val="single" w:sz="4" w:space="0" w:color="auto"/>
              <w:right w:val="single" w:sz="4" w:space="0" w:color="auto"/>
            </w:tcBorders>
            <w:vAlign w:val="center"/>
            <w:hideMark/>
          </w:tcPr>
          <w:p w14:paraId="70BD122D" w14:textId="77777777" w:rsidR="00C0731C" w:rsidRPr="005C3419" w:rsidRDefault="00C0731C" w:rsidP="0006433C">
            <w:pPr>
              <w:rPr>
                <w:color w:val="000000" w:themeColor="text1"/>
                <w:sz w:val="26"/>
                <w:szCs w:val="26"/>
              </w:rPr>
            </w:pPr>
            <w:r w:rsidRPr="005C3419">
              <w:rPr>
                <w:color w:val="000000" w:themeColor="text1"/>
                <w:sz w:val="26"/>
                <w:szCs w:val="26"/>
              </w:rPr>
              <w:t>Ghim dập</w:t>
            </w:r>
          </w:p>
        </w:tc>
        <w:tc>
          <w:tcPr>
            <w:tcW w:w="1100" w:type="dxa"/>
            <w:tcBorders>
              <w:top w:val="nil"/>
              <w:left w:val="nil"/>
              <w:bottom w:val="single" w:sz="4" w:space="0" w:color="auto"/>
              <w:right w:val="single" w:sz="4" w:space="0" w:color="auto"/>
            </w:tcBorders>
            <w:vAlign w:val="center"/>
            <w:hideMark/>
          </w:tcPr>
          <w:p w14:paraId="206F3825"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65C99737" w14:textId="75D22D65" w:rsidR="00C0731C" w:rsidRPr="005C3419" w:rsidRDefault="00C0731C" w:rsidP="0006433C">
            <w:pPr>
              <w:jc w:val="center"/>
              <w:rPr>
                <w:color w:val="000000" w:themeColor="text1"/>
                <w:sz w:val="26"/>
                <w:szCs w:val="26"/>
              </w:rPr>
            </w:pPr>
            <w:r w:rsidRPr="005C3419">
              <w:rPr>
                <w:color w:val="000000" w:themeColor="text1"/>
                <w:sz w:val="26"/>
                <w:szCs w:val="26"/>
              </w:rPr>
              <w:t>45,00</w:t>
            </w:r>
          </w:p>
        </w:tc>
        <w:tc>
          <w:tcPr>
            <w:tcW w:w="1701" w:type="dxa"/>
            <w:tcBorders>
              <w:top w:val="nil"/>
              <w:left w:val="nil"/>
              <w:bottom w:val="single" w:sz="4" w:space="0" w:color="auto"/>
              <w:right w:val="single" w:sz="4" w:space="0" w:color="auto"/>
            </w:tcBorders>
            <w:noWrap/>
            <w:vAlign w:val="center"/>
            <w:hideMark/>
          </w:tcPr>
          <w:p w14:paraId="01BB0688" w14:textId="03BBF89A" w:rsidR="00C0731C" w:rsidRPr="005C3419" w:rsidRDefault="00C0731C" w:rsidP="0006433C">
            <w:pPr>
              <w:jc w:val="center"/>
              <w:rPr>
                <w:color w:val="000000" w:themeColor="text1"/>
                <w:sz w:val="26"/>
                <w:szCs w:val="26"/>
              </w:rPr>
            </w:pPr>
          </w:p>
        </w:tc>
      </w:tr>
      <w:tr w:rsidR="00360AF0" w:rsidRPr="005C3419" w14:paraId="50D2AB0F" w14:textId="77777777" w:rsidTr="00621329">
        <w:trPr>
          <w:trHeight w:val="510"/>
        </w:trPr>
        <w:tc>
          <w:tcPr>
            <w:tcW w:w="760" w:type="dxa"/>
            <w:tcBorders>
              <w:top w:val="nil"/>
              <w:left w:val="single" w:sz="4" w:space="0" w:color="auto"/>
              <w:bottom w:val="single" w:sz="4" w:space="0" w:color="auto"/>
              <w:right w:val="nil"/>
            </w:tcBorders>
            <w:vAlign w:val="center"/>
            <w:hideMark/>
          </w:tcPr>
          <w:p w14:paraId="45E70701" w14:textId="77777777" w:rsidR="00C0731C" w:rsidRPr="005C3419" w:rsidRDefault="00C0731C" w:rsidP="0006433C">
            <w:pPr>
              <w:jc w:val="center"/>
              <w:rPr>
                <w:color w:val="000000" w:themeColor="text1"/>
                <w:sz w:val="26"/>
                <w:szCs w:val="26"/>
              </w:rPr>
            </w:pPr>
            <w:r w:rsidRPr="005C3419">
              <w:rPr>
                <w:color w:val="000000" w:themeColor="text1"/>
                <w:sz w:val="26"/>
                <w:szCs w:val="26"/>
              </w:rPr>
              <w:t>8</w:t>
            </w:r>
          </w:p>
        </w:tc>
        <w:tc>
          <w:tcPr>
            <w:tcW w:w="3771" w:type="dxa"/>
            <w:tcBorders>
              <w:top w:val="nil"/>
              <w:left w:val="single" w:sz="4" w:space="0" w:color="auto"/>
              <w:bottom w:val="single" w:sz="4" w:space="0" w:color="auto"/>
              <w:right w:val="single" w:sz="4" w:space="0" w:color="auto"/>
            </w:tcBorders>
            <w:vAlign w:val="center"/>
            <w:hideMark/>
          </w:tcPr>
          <w:p w14:paraId="4B04861B" w14:textId="77777777" w:rsidR="00C0731C" w:rsidRPr="005C3419" w:rsidRDefault="00C0731C" w:rsidP="0006433C">
            <w:pPr>
              <w:rPr>
                <w:color w:val="000000" w:themeColor="text1"/>
                <w:sz w:val="26"/>
                <w:szCs w:val="26"/>
              </w:rPr>
            </w:pPr>
            <w:r w:rsidRPr="005C3419">
              <w:rPr>
                <w:color w:val="000000" w:themeColor="text1"/>
                <w:sz w:val="26"/>
                <w:szCs w:val="26"/>
              </w:rPr>
              <w:t>Ghim vòng</w:t>
            </w:r>
          </w:p>
        </w:tc>
        <w:tc>
          <w:tcPr>
            <w:tcW w:w="1100" w:type="dxa"/>
            <w:tcBorders>
              <w:top w:val="nil"/>
              <w:left w:val="nil"/>
              <w:bottom w:val="single" w:sz="4" w:space="0" w:color="auto"/>
              <w:right w:val="single" w:sz="4" w:space="0" w:color="auto"/>
            </w:tcBorders>
            <w:vAlign w:val="center"/>
            <w:hideMark/>
          </w:tcPr>
          <w:p w14:paraId="0799A45C"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2C431C23" w14:textId="60B7BD1D" w:rsidR="00C0731C" w:rsidRPr="005C3419" w:rsidRDefault="00C0731C" w:rsidP="0006433C">
            <w:pPr>
              <w:jc w:val="center"/>
              <w:rPr>
                <w:color w:val="000000" w:themeColor="text1"/>
                <w:sz w:val="26"/>
                <w:szCs w:val="26"/>
              </w:rPr>
            </w:pPr>
            <w:r w:rsidRPr="005C3419">
              <w:rPr>
                <w:color w:val="000000" w:themeColor="text1"/>
                <w:sz w:val="26"/>
                <w:szCs w:val="26"/>
              </w:rPr>
              <w:t>37,50</w:t>
            </w:r>
          </w:p>
        </w:tc>
        <w:tc>
          <w:tcPr>
            <w:tcW w:w="1701" w:type="dxa"/>
            <w:tcBorders>
              <w:top w:val="nil"/>
              <w:left w:val="nil"/>
              <w:bottom w:val="single" w:sz="4" w:space="0" w:color="auto"/>
              <w:right w:val="single" w:sz="4" w:space="0" w:color="auto"/>
            </w:tcBorders>
            <w:noWrap/>
            <w:vAlign w:val="center"/>
            <w:hideMark/>
          </w:tcPr>
          <w:p w14:paraId="259B45D4" w14:textId="5D3CD694" w:rsidR="00C0731C" w:rsidRPr="005C3419" w:rsidRDefault="00C0731C" w:rsidP="0006433C">
            <w:pPr>
              <w:jc w:val="center"/>
              <w:rPr>
                <w:color w:val="000000" w:themeColor="text1"/>
                <w:sz w:val="26"/>
                <w:szCs w:val="26"/>
              </w:rPr>
            </w:pPr>
          </w:p>
        </w:tc>
      </w:tr>
      <w:tr w:rsidR="00360AF0" w:rsidRPr="005C3419" w14:paraId="5ADF1ABF" w14:textId="77777777" w:rsidTr="00621329">
        <w:trPr>
          <w:trHeight w:val="510"/>
        </w:trPr>
        <w:tc>
          <w:tcPr>
            <w:tcW w:w="760" w:type="dxa"/>
            <w:tcBorders>
              <w:top w:val="nil"/>
              <w:left w:val="single" w:sz="4" w:space="0" w:color="auto"/>
              <w:bottom w:val="single" w:sz="4" w:space="0" w:color="auto"/>
              <w:right w:val="nil"/>
            </w:tcBorders>
            <w:vAlign w:val="center"/>
            <w:hideMark/>
          </w:tcPr>
          <w:p w14:paraId="3CF93E82" w14:textId="77777777" w:rsidR="00C0731C" w:rsidRPr="005C3419" w:rsidRDefault="00C0731C" w:rsidP="0006433C">
            <w:pPr>
              <w:jc w:val="center"/>
              <w:rPr>
                <w:color w:val="000000" w:themeColor="text1"/>
                <w:sz w:val="26"/>
                <w:szCs w:val="26"/>
              </w:rPr>
            </w:pPr>
            <w:r w:rsidRPr="005C3419">
              <w:rPr>
                <w:color w:val="000000" w:themeColor="text1"/>
                <w:sz w:val="26"/>
                <w:szCs w:val="26"/>
              </w:rPr>
              <w:t>9</w:t>
            </w:r>
          </w:p>
        </w:tc>
        <w:tc>
          <w:tcPr>
            <w:tcW w:w="3771" w:type="dxa"/>
            <w:tcBorders>
              <w:top w:val="nil"/>
              <w:left w:val="single" w:sz="4" w:space="0" w:color="auto"/>
              <w:bottom w:val="single" w:sz="4" w:space="0" w:color="auto"/>
              <w:right w:val="single" w:sz="4" w:space="0" w:color="auto"/>
            </w:tcBorders>
            <w:vAlign w:val="center"/>
            <w:hideMark/>
          </w:tcPr>
          <w:p w14:paraId="40DFD5D2" w14:textId="77777777" w:rsidR="00C0731C" w:rsidRPr="005C3419" w:rsidRDefault="00C0731C" w:rsidP="0006433C">
            <w:pPr>
              <w:rPr>
                <w:color w:val="000000" w:themeColor="text1"/>
                <w:sz w:val="26"/>
                <w:szCs w:val="26"/>
              </w:rPr>
            </w:pPr>
            <w:r w:rsidRPr="005C3419">
              <w:rPr>
                <w:color w:val="000000" w:themeColor="text1"/>
                <w:sz w:val="26"/>
                <w:szCs w:val="26"/>
              </w:rPr>
              <w:t>Túi ny lông đựng tài liệu</w:t>
            </w:r>
          </w:p>
        </w:tc>
        <w:tc>
          <w:tcPr>
            <w:tcW w:w="1100" w:type="dxa"/>
            <w:tcBorders>
              <w:top w:val="nil"/>
              <w:left w:val="nil"/>
              <w:bottom w:val="single" w:sz="4" w:space="0" w:color="auto"/>
              <w:right w:val="single" w:sz="4" w:space="0" w:color="auto"/>
            </w:tcBorders>
            <w:vAlign w:val="center"/>
            <w:hideMark/>
          </w:tcPr>
          <w:p w14:paraId="661AB5E6"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29C125E0" w14:textId="203B3873" w:rsidR="00C0731C" w:rsidRPr="005C3419" w:rsidRDefault="00C0731C" w:rsidP="0006433C">
            <w:pPr>
              <w:jc w:val="center"/>
              <w:rPr>
                <w:color w:val="000000" w:themeColor="text1"/>
                <w:sz w:val="26"/>
                <w:szCs w:val="26"/>
              </w:rPr>
            </w:pPr>
          </w:p>
        </w:tc>
        <w:tc>
          <w:tcPr>
            <w:tcW w:w="1701" w:type="dxa"/>
            <w:tcBorders>
              <w:top w:val="nil"/>
              <w:left w:val="nil"/>
              <w:bottom w:val="single" w:sz="4" w:space="0" w:color="auto"/>
              <w:right w:val="single" w:sz="4" w:space="0" w:color="auto"/>
            </w:tcBorders>
            <w:noWrap/>
            <w:vAlign w:val="center"/>
            <w:hideMark/>
          </w:tcPr>
          <w:p w14:paraId="71D6DCBC" w14:textId="197E4D6F" w:rsidR="00C0731C" w:rsidRPr="005C3419" w:rsidRDefault="00C0731C" w:rsidP="0006433C">
            <w:pPr>
              <w:jc w:val="center"/>
              <w:rPr>
                <w:color w:val="000000" w:themeColor="text1"/>
                <w:sz w:val="26"/>
                <w:szCs w:val="26"/>
              </w:rPr>
            </w:pPr>
            <w:r w:rsidRPr="005C3419">
              <w:rPr>
                <w:color w:val="000000" w:themeColor="text1"/>
                <w:sz w:val="26"/>
                <w:szCs w:val="26"/>
              </w:rPr>
              <w:t>33,00</w:t>
            </w:r>
          </w:p>
        </w:tc>
      </w:tr>
      <w:tr w:rsidR="00360AF0" w:rsidRPr="005C3419" w14:paraId="3ED93449" w14:textId="77777777" w:rsidTr="00621329">
        <w:trPr>
          <w:trHeight w:val="510"/>
        </w:trPr>
        <w:tc>
          <w:tcPr>
            <w:tcW w:w="760" w:type="dxa"/>
            <w:tcBorders>
              <w:top w:val="nil"/>
              <w:left w:val="single" w:sz="4" w:space="0" w:color="auto"/>
              <w:bottom w:val="single" w:sz="4" w:space="0" w:color="auto"/>
              <w:right w:val="nil"/>
            </w:tcBorders>
            <w:vAlign w:val="center"/>
            <w:hideMark/>
          </w:tcPr>
          <w:p w14:paraId="3C11F45E" w14:textId="77777777" w:rsidR="00C0731C" w:rsidRPr="005C3419" w:rsidRDefault="00C0731C" w:rsidP="0006433C">
            <w:pPr>
              <w:jc w:val="center"/>
              <w:rPr>
                <w:color w:val="000000" w:themeColor="text1"/>
                <w:sz w:val="26"/>
                <w:szCs w:val="26"/>
              </w:rPr>
            </w:pPr>
            <w:r w:rsidRPr="005C3419">
              <w:rPr>
                <w:color w:val="000000" w:themeColor="text1"/>
                <w:sz w:val="26"/>
                <w:szCs w:val="26"/>
              </w:rPr>
              <w:t>10</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17D891F8" w14:textId="77777777" w:rsidR="00C0731C" w:rsidRPr="005C3419" w:rsidRDefault="00C0731C" w:rsidP="0006433C">
            <w:pPr>
              <w:rPr>
                <w:color w:val="000000" w:themeColor="text1"/>
                <w:sz w:val="26"/>
                <w:szCs w:val="26"/>
              </w:rPr>
            </w:pPr>
            <w:r w:rsidRPr="005C3419">
              <w:rPr>
                <w:color w:val="000000" w:themeColor="text1"/>
                <w:sz w:val="26"/>
                <w:szCs w:val="26"/>
              </w:rPr>
              <w:t>Giấy A3</w:t>
            </w:r>
          </w:p>
        </w:tc>
        <w:tc>
          <w:tcPr>
            <w:tcW w:w="1100" w:type="dxa"/>
            <w:tcBorders>
              <w:top w:val="nil"/>
              <w:left w:val="nil"/>
              <w:bottom w:val="single" w:sz="4" w:space="0" w:color="auto"/>
              <w:right w:val="single" w:sz="4" w:space="0" w:color="auto"/>
            </w:tcBorders>
            <w:vAlign w:val="center"/>
            <w:hideMark/>
          </w:tcPr>
          <w:p w14:paraId="6A648612" w14:textId="77777777" w:rsidR="00C0731C" w:rsidRPr="005C3419" w:rsidRDefault="00C0731C" w:rsidP="0006433C">
            <w:pPr>
              <w:jc w:val="center"/>
              <w:rPr>
                <w:color w:val="000000" w:themeColor="text1"/>
                <w:sz w:val="26"/>
                <w:szCs w:val="26"/>
              </w:rPr>
            </w:pPr>
            <w:r w:rsidRPr="005C3419">
              <w:rPr>
                <w:color w:val="000000" w:themeColor="text1"/>
                <w:sz w:val="26"/>
                <w:szCs w:val="26"/>
              </w:rPr>
              <w:t>Gram</w:t>
            </w:r>
          </w:p>
        </w:tc>
        <w:tc>
          <w:tcPr>
            <w:tcW w:w="1735" w:type="dxa"/>
            <w:tcBorders>
              <w:top w:val="nil"/>
              <w:left w:val="nil"/>
              <w:bottom w:val="single" w:sz="4" w:space="0" w:color="auto"/>
              <w:right w:val="single" w:sz="4" w:space="0" w:color="auto"/>
            </w:tcBorders>
            <w:vAlign w:val="center"/>
            <w:hideMark/>
          </w:tcPr>
          <w:p w14:paraId="2D785C79" w14:textId="09041727" w:rsidR="00C0731C" w:rsidRPr="005C3419" w:rsidRDefault="00C0731C" w:rsidP="0006433C">
            <w:pPr>
              <w:jc w:val="center"/>
              <w:rPr>
                <w:color w:val="000000" w:themeColor="text1"/>
                <w:sz w:val="26"/>
                <w:szCs w:val="26"/>
              </w:rPr>
            </w:pPr>
            <w:r w:rsidRPr="005C3419">
              <w:rPr>
                <w:color w:val="000000" w:themeColor="text1"/>
                <w:sz w:val="26"/>
                <w:szCs w:val="26"/>
              </w:rPr>
              <w:t>15,00</w:t>
            </w:r>
          </w:p>
        </w:tc>
        <w:tc>
          <w:tcPr>
            <w:tcW w:w="1701" w:type="dxa"/>
            <w:tcBorders>
              <w:top w:val="nil"/>
              <w:left w:val="nil"/>
              <w:bottom w:val="single" w:sz="4" w:space="0" w:color="auto"/>
              <w:right w:val="single" w:sz="4" w:space="0" w:color="auto"/>
            </w:tcBorders>
            <w:noWrap/>
            <w:vAlign w:val="center"/>
            <w:hideMark/>
          </w:tcPr>
          <w:p w14:paraId="7D805210" w14:textId="67C100C9" w:rsidR="00C0731C" w:rsidRPr="005C3419" w:rsidRDefault="00C0731C" w:rsidP="0006433C">
            <w:pPr>
              <w:jc w:val="center"/>
              <w:rPr>
                <w:color w:val="000000" w:themeColor="text1"/>
                <w:sz w:val="26"/>
                <w:szCs w:val="26"/>
              </w:rPr>
            </w:pPr>
          </w:p>
        </w:tc>
      </w:tr>
      <w:tr w:rsidR="00360AF0" w:rsidRPr="005C3419" w14:paraId="3E052B55" w14:textId="77777777" w:rsidTr="00621329">
        <w:trPr>
          <w:trHeight w:val="510"/>
        </w:trPr>
        <w:tc>
          <w:tcPr>
            <w:tcW w:w="760" w:type="dxa"/>
            <w:tcBorders>
              <w:top w:val="nil"/>
              <w:left w:val="single" w:sz="4" w:space="0" w:color="auto"/>
              <w:bottom w:val="single" w:sz="4" w:space="0" w:color="auto"/>
              <w:right w:val="nil"/>
            </w:tcBorders>
            <w:vAlign w:val="center"/>
            <w:hideMark/>
          </w:tcPr>
          <w:p w14:paraId="2DB7B3C1" w14:textId="77777777" w:rsidR="00C0731C" w:rsidRPr="005C3419" w:rsidRDefault="00C0731C" w:rsidP="0006433C">
            <w:pPr>
              <w:jc w:val="center"/>
              <w:rPr>
                <w:color w:val="000000" w:themeColor="text1"/>
                <w:sz w:val="26"/>
                <w:szCs w:val="26"/>
              </w:rPr>
            </w:pPr>
            <w:r w:rsidRPr="005C3419">
              <w:rPr>
                <w:color w:val="000000" w:themeColor="text1"/>
                <w:sz w:val="26"/>
                <w:szCs w:val="26"/>
              </w:rPr>
              <w:t>11</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7B77C7C7" w14:textId="77777777" w:rsidR="00C0731C" w:rsidRPr="005C3419" w:rsidRDefault="00C0731C" w:rsidP="0006433C">
            <w:pPr>
              <w:rPr>
                <w:color w:val="000000" w:themeColor="text1"/>
                <w:sz w:val="26"/>
                <w:szCs w:val="26"/>
              </w:rPr>
            </w:pPr>
            <w:r w:rsidRPr="005C3419">
              <w:rPr>
                <w:color w:val="000000" w:themeColor="text1"/>
                <w:sz w:val="26"/>
                <w:szCs w:val="26"/>
              </w:rPr>
              <w:t>Băng dính to</w:t>
            </w:r>
          </w:p>
        </w:tc>
        <w:tc>
          <w:tcPr>
            <w:tcW w:w="1100" w:type="dxa"/>
            <w:tcBorders>
              <w:top w:val="nil"/>
              <w:left w:val="nil"/>
              <w:bottom w:val="single" w:sz="4" w:space="0" w:color="auto"/>
              <w:right w:val="single" w:sz="4" w:space="0" w:color="auto"/>
            </w:tcBorders>
            <w:vAlign w:val="center"/>
            <w:hideMark/>
          </w:tcPr>
          <w:p w14:paraId="3D38273D" w14:textId="77777777" w:rsidR="00C0731C" w:rsidRPr="005C3419" w:rsidRDefault="00C0731C" w:rsidP="0006433C">
            <w:pPr>
              <w:jc w:val="center"/>
              <w:rPr>
                <w:color w:val="000000" w:themeColor="text1"/>
                <w:sz w:val="26"/>
                <w:szCs w:val="26"/>
              </w:rPr>
            </w:pPr>
            <w:r w:rsidRPr="005C3419">
              <w:rPr>
                <w:color w:val="000000" w:themeColor="text1"/>
                <w:sz w:val="26"/>
                <w:szCs w:val="26"/>
              </w:rPr>
              <w:t>Cuộn</w:t>
            </w:r>
          </w:p>
        </w:tc>
        <w:tc>
          <w:tcPr>
            <w:tcW w:w="1735" w:type="dxa"/>
            <w:tcBorders>
              <w:top w:val="nil"/>
              <w:left w:val="nil"/>
              <w:bottom w:val="single" w:sz="4" w:space="0" w:color="auto"/>
              <w:right w:val="single" w:sz="4" w:space="0" w:color="auto"/>
            </w:tcBorders>
            <w:vAlign w:val="center"/>
            <w:hideMark/>
          </w:tcPr>
          <w:p w14:paraId="2E461213" w14:textId="73563DE1" w:rsidR="00C0731C" w:rsidRPr="005C3419" w:rsidRDefault="00C0731C" w:rsidP="0006433C">
            <w:pPr>
              <w:jc w:val="center"/>
              <w:rPr>
                <w:color w:val="000000" w:themeColor="text1"/>
                <w:sz w:val="26"/>
                <w:szCs w:val="26"/>
              </w:rPr>
            </w:pPr>
            <w:r w:rsidRPr="005C3419">
              <w:rPr>
                <w:color w:val="000000" w:themeColor="text1"/>
                <w:sz w:val="26"/>
                <w:szCs w:val="26"/>
              </w:rPr>
              <w:t>60,00</w:t>
            </w:r>
          </w:p>
        </w:tc>
        <w:tc>
          <w:tcPr>
            <w:tcW w:w="1701" w:type="dxa"/>
            <w:tcBorders>
              <w:top w:val="nil"/>
              <w:left w:val="nil"/>
              <w:bottom w:val="single" w:sz="4" w:space="0" w:color="auto"/>
              <w:right w:val="single" w:sz="4" w:space="0" w:color="auto"/>
            </w:tcBorders>
            <w:noWrap/>
            <w:vAlign w:val="center"/>
            <w:hideMark/>
          </w:tcPr>
          <w:p w14:paraId="51301E3F" w14:textId="7247FB67" w:rsidR="00C0731C" w:rsidRPr="005C3419" w:rsidRDefault="00C0731C" w:rsidP="0006433C">
            <w:pPr>
              <w:jc w:val="center"/>
              <w:rPr>
                <w:color w:val="000000" w:themeColor="text1"/>
                <w:sz w:val="26"/>
                <w:szCs w:val="26"/>
              </w:rPr>
            </w:pPr>
          </w:p>
        </w:tc>
      </w:tr>
      <w:tr w:rsidR="00360AF0" w:rsidRPr="005C3419" w14:paraId="5CB7DF4A" w14:textId="77777777" w:rsidTr="00621329">
        <w:trPr>
          <w:trHeight w:val="510"/>
        </w:trPr>
        <w:tc>
          <w:tcPr>
            <w:tcW w:w="760" w:type="dxa"/>
            <w:tcBorders>
              <w:top w:val="nil"/>
              <w:left w:val="single" w:sz="4" w:space="0" w:color="auto"/>
              <w:bottom w:val="single" w:sz="4" w:space="0" w:color="auto"/>
              <w:right w:val="nil"/>
            </w:tcBorders>
            <w:vAlign w:val="center"/>
            <w:hideMark/>
          </w:tcPr>
          <w:p w14:paraId="675C2A8D" w14:textId="77777777" w:rsidR="00C0731C" w:rsidRPr="005C3419" w:rsidRDefault="00C0731C" w:rsidP="0006433C">
            <w:pPr>
              <w:jc w:val="center"/>
              <w:rPr>
                <w:color w:val="000000" w:themeColor="text1"/>
                <w:sz w:val="26"/>
                <w:szCs w:val="26"/>
              </w:rPr>
            </w:pPr>
            <w:r w:rsidRPr="005C3419">
              <w:rPr>
                <w:color w:val="000000" w:themeColor="text1"/>
                <w:sz w:val="26"/>
                <w:szCs w:val="26"/>
              </w:rPr>
              <w:t>12</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5D958C9" w14:textId="77777777" w:rsidR="00C0731C" w:rsidRPr="005C3419" w:rsidRDefault="00C0731C" w:rsidP="0006433C">
            <w:pPr>
              <w:rPr>
                <w:color w:val="000000" w:themeColor="text1"/>
                <w:sz w:val="26"/>
                <w:szCs w:val="26"/>
              </w:rPr>
            </w:pPr>
            <w:r w:rsidRPr="005C3419">
              <w:rPr>
                <w:color w:val="000000" w:themeColor="text1"/>
                <w:sz w:val="26"/>
                <w:szCs w:val="26"/>
              </w:rPr>
              <w:t>Bút dạ màu</w:t>
            </w:r>
          </w:p>
        </w:tc>
        <w:tc>
          <w:tcPr>
            <w:tcW w:w="1100" w:type="dxa"/>
            <w:tcBorders>
              <w:top w:val="nil"/>
              <w:left w:val="nil"/>
              <w:bottom w:val="single" w:sz="4" w:space="0" w:color="auto"/>
              <w:right w:val="single" w:sz="4" w:space="0" w:color="auto"/>
            </w:tcBorders>
            <w:vAlign w:val="center"/>
            <w:hideMark/>
          </w:tcPr>
          <w:p w14:paraId="0E2FF0A3" w14:textId="77777777" w:rsidR="00C0731C" w:rsidRPr="005C3419" w:rsidRDefault="00C0731C" w:rsidP="0006433C">
            <w:pPr>
              <w:jc w:val="center"/>
              <w:rPr>
                <w:color w:val="000000" w:themeColor="text1"/>
                <w:sz w:val="26"/>
                <w:szCs w:val="26"/>
              </w:rPr>
            </w:pPr>
            <w:r w:rsidRPr="005C3419">
              <w:rPr>
                <w:color w:val="000000" w:themeColor="text1"/>
                <w:sz w:val="26"/>
                <w:szCs w:val="26"/>
              </w:rPr>
              <w:t>Bộ</w:t>
            </w:r>
          </w:p>
        </w:tc>
        <w:tc>
          <w:tcPr>
            <w:tcW w:w="1735" w:type="dxa"/>
            <w:tcBorders>
              <w:top w:val="nil"/>
              <w:left w:val="nil"/>
              <w:bottom w:val="single" w:sz="4" w:space="0" w:color="auto"/>
              <w:right w:val="single" w:sz="4" w:space="0" w:color="auto"/>
            </w:tcBorders>
            <w:vAlign w:val="center"/>
            <w:hideMark/>
          </w:tcPr>
          <w:p w14:paraId="602F59FB" w14:textId="24662E14" w:rsidR="00C0731C" w:rsidRPr="005C3419" w:rsidRDefault="00C0731C" w:rsidP="0006433C">
            <w:pPr>
              <w:jc w:val="center"/>
              <w:rPr>
                <w:color w:val="000000" w:themeColor="text1"/>
                <w:sz w:val="26"/>
                <w:szCs w:val="26"/>
              </w:rPr>
            </w:pPr>
            <w:r w:rsidRPr="005C3419">
              <w:rPr>
                <w:color w:val="000000" w:themeColor="text1"/>
                <w:sz w:val="26"/>
                <w:szCs w:val="26"/>
              </w:rPr>
              <w:t>18,00</w:t>
            </w:r>
          </w:p>
        </w:tc>
        <w:tc>
          <w:tcPr>
            <w:tcW w:w="1701" w:type="dxa"/>
            <w:tcBorders>
              <w:top w:val="nil"/>
              <w:left w:val="nil"/>
              <w:bottom w:val="single" w:sz="4" w:space="0" w:color="auto"/>
              <w:right w:val="single" w:sz="4" w:space="0" w:color="auto"/>
            </w:tcBorders>
            <w:noWrap/>
            <w:vAlign w:val="center"/>
            <w:hideMark/>
          </w:tcPr>
          <w:p w14:paraId="139BD7F0" w14:textId="1EB4C1F1" w:rsidR="00C0731C" w:rsidRPr="005C3419" w:rsidRDefault="00C0731C" w:rsidP="0006433C">
            <w:pPr>
              <w:jc w:val="center"/>
              <w:rPr>
                <w:color w:val="000000" w:themeColor="text1"/>
                <w:sz w:val="26"/>
                <w:szCs w:val="26"/>
              </w:rPr>
            </w:pPr>
            <w:r w:rsidRPr="005C3419">
              <w:rPr>
                <w:color w:val="000000" w:themeColor="text1"/>
                <w:sz w:val="26"/>
                <w:szCs w:val="26"/>
              </w:rPr>
              <w:t>16,50</w:t>
            </w:r>
          </w:p>
        </w:tc>
      </w:tr>
      <w:tr w:rsidR="00360AF0" w:rsidRPr="005C3419" w14:paraId="7DF71574" w14:textId="77777777" w:rsidTr="00621329">
        <w:trPr>
          <w:trHeight w:val="510"/>
        </w:trPr>
        <w:tc>
          <w:tcPr>
            <w:tcW w:w="760" w:type="dxa"/>
            <w:tcBorders>
              <w:top w:val="nil"/>
              <w:left w:val="single" w:sz="4" w:space="0" w:color="auto"/>
              <w:bottom w:val="single" w:sz="4" w:space="0" w:color="auto"/>
              <w:right w:val="nil"/>
            </w:tcBorders>
            <w:vAlign w:val="center"/>
            <w:hideMark/>
          </w:tcPr>
          <w:p w14:paraId="14FDF034" w14:textId="77777777" w:rsidR="00C0731C" w:rsidRPr="005C3419" w:rsidRDefault="00C0731C" w:rsidP="0006433C">
            <w:pPr>
              <w:jc w:val="center"/>
              <w:rPr>
                <w:color w:val="000000" w:themeColor="text1"/>
                <w:sz w:val="26"/>
                <w:szCs w:val="26"/>
              </w:rPr>
            </w:pPr>
            <w:r w:rsidRPr="005C3419">
              <w:rPr>
                <w:color w:val="000000" w:themeColor="text1"/>
                <w:sz w:val="26"/>
                <w:szCs w:val="26"/>
              </w:rPr>
              <w:t>13</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6CF4B7F4" w14:textId="77777777" w:rsidR="00C0731C" w:rsidRPr="005C3419" w:rsidRDefault="00C0731C" w:rsidP="0006433C">
            <w:pPr>
              <w:rPr>
                <w:color w:val="000000" w:themeColor="text1"/>
                <w:sz w:val="26"/>
                <w:szCs w:val="26"/>
              </w:rPr>
            </w:pPr>
            <w:r w:rsidRPr="005C3419">
              <w:rPr>
                <w:color w:val="000000" w:themeColor="text1"/>
                <w:sz w:val="26"/>
                <w:szCs w:val="26"/>
              </w:rPr>
              <w:t>Bút chì</w:t>
            </w:r>
          </w:p>
        </w:tc>
        <w:tc>
          <w:tcPr>
            <w:tcW w:w="1100" w:type="dxa"/>
            <w:tcBorders>
              <w:top w:val="nil"/>
              <w:left w:val="nil"/>
              <w:bottom w:val="single" w:sz="4" w:space="0" w:color="auto"/>
              <w:right w:val="single" w:sz="4" w:space="0" w:color="auto"/>
            </w:tcBorders>
            <w:vAlign w:val="center"/>
            <w:hideMark/>
          </w:tcPr>
          <w:p w14:paraId="03420D45"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1803CCD6" w14:textId="4B0CB3A0" w:rsidR="00C0731C" w:rsidRPr="005C3419" w:rsidRDefault="00C0731C" w:rsidP="0006433C">
            <w:pPr>
              <w:jc w:val="center"/>
              <w:rPr>
                <w:color w:val="000000" w:themeColor="text1"/>
                <w:sz w:val="26"/>
                <w:szCs w:val="26"/>
              </w:rPr>
            </w:pPr>
            <w:r w:rsidRPr="005C3419">
              <w:rPr>
                <w:color w:val="000000" w:themeColor="text1"/>
                <w:sz w:val="26"/>
                <w:szCs w:val="26"/>
              </w:rPr>
              <w:t>55,50</w:t>
            </w:r>
          </w:p>
        </w:tc>
        <w:tc>
          <w:tcPr>
            <w:tcW w:w="1701" w:type="dxa"/>
            <w:tcBorders>
              <w:top w:val="nil"/>
              <w:left w:val="nil"/>
              <w:bottom w:val="single" w:sz="4" w:space="0" w:color="auto"/>
              <w:right w:val="single" w:sz="4" w:space="0" w:color="auto"/>
            </w:tcBorders>
            <w:noWrap/>
            <w:vAlign w:val="center"/>
            <w:hideMark/>
          </w:tcPr>
          <w:p w14:paraId="64D5ED22" w14:textId="488B4CD5" w:rsidR="00C0731C" w:rsidRPr="005C3419" w:rsidRDefault="00C0731C" w:rsidP="0006433C">
            <w:pPr>
              <w:jc w:val="center"/>
              <w:rPr>
                <w:color w:val="000000" w:themeColor="text1"/>
                <w:sz w:val="26"/>
                <w:szCs w:val="26"/>
              </w:rPr>
            </w:pPr>
            <w:r w:rsidRPr="005C3419">
              <w:rPr>
                <w:color w:val="000000" w:themeColor="text1"/>
                <w:sz w:val="26"/>
                <w:szCs w:val="26"/>
              </w:rPr>
              <w:t>49,50</w:t>
            </w:r>
          </w:p>
        </w:tc>
      </w:tr>
      <w:tr w:rsidR="00360AF0" w:rsidRPr="005C3419" w14:paraId="4FC8707E" w14:textId="77777777" w:rsidTr="00621329">
        <w:trPr>
          <w:trHeight w:val="510"/>
        </w:trPr>
        <w:tc>
          <w:tcPr>
            <w:tcW w:w="760" w:type="dxa"/>
            <w:tcBorders>
              <w:top w:val="nil"/>
              <w:left w:val="single" w:sz="4" w:space="0" w:color="auto"/>
              <w:bottom w:val="single" w:sz="4" w:space="0" w:color="auto"/>
              <w:right w:val="nil"/>
            </w:tcBorders>
            <w:vAlign w:val="center"/>
            <w:hideMark/>
          </w:tcPr>
          <w:p w14:paraId="0AFEF6C2" w14:textId="77777777" w:rsidR="00C0731C" w:rsidRPr="005C3419" w:rsidRDefault="00C0731C" w:rsidP="0006433C">
            <w:pPr>
              <w:jc w:val="center"/>
              <w:rPr>
                <w:color w:val="000000" w:themeColor="text1"/>
                <w:sz w:val="26"/>
                <w:szCs w:val="26"/>
              </w:rPr>
            </w:pPr>
            <w:r w:rsidRPr="005C3419">
              <w:rPr>
                <w:color w:val="000000" w:themeColor="text1"/>
                <w:sz w:val="26"/>
                <w:szCs w:val="26"/>
              </w:rPr>
              <w:t>14</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724D2E71" w14:textId="77777777" w:rsidR="00C0731C" w:rsidRPr="005C3419" w:rsidRDefault="00C0731C" w:rsidP="0006433C">
            <w:pPr>
              <w:rPr>
                <w:color w:val="000000" w:themeColor="text1"/>
                <w:sz w:val="26"/>
                <w:szCs w:val="26"/>
              </w:rPr>
            </w:pPr>
            <w:r w:rsidRPr="005C3419">
              <w:rPr>
                <w:color w:val="000000" w:themeColor="text1"/>
                <w:sz w:val="26"/>
                <w:szCs w:val="26"/>
              </w:rPr>
              <w:t>Bút xóa</w:t>
            </w:r>
          </w:p>
        </w:tc>
        <w:tc>
          <w:tcPr>
            <w:tcW w:w="1100" w:type="dxa"/>
            <w:tcBorders>
              <w:top w:val="nil"/>
              <w:left w:val="nil"/>
              <w:bottom w:val="single" w:sz="4" w:space="0" w:color="auto"/>
              <w:right w:val="single" w:sz="4" w:space="0" w:color="auto"/>
            </w:tcBorders>
            <w:vAlign w:val="center"/>
            <w:hideMark/>
          </w:tcPr>
          <w:p w14:paraId="15FB8736"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6D7ED44B" w14:textId="22F151E9" w:rsidR="00C0731C" w:rsidRPr="005C3419" w:rsidRDefault="00C0731C" w:rsidP="0006433C">
            <w:pPr>
              <w:jc w:val="center"/>
              <w:rPr>
                <w:color w:val="000000" w:themeColor="text1"/>
                <w:sz w:val="26"/>
                <w:szCs w:val="26"/>
              </w:rPr>
            </w:pPr>
            <w:r w:rsidRPr="005C3419">
              <w:rPr>
                <w:color w:val="000000" w:themeColor="text1"/>
                <w:sz w:val="26"/>
                <w:szCs w:val="26"/>
              </w:rPr>
              <w:t>60,00</w:t>
            </w:r>
          </w:p>
        </w:tc>
        <w:tc>
          <w:tcPr>
            <w:tcW w:w="1701" w:type="dxa"/>
            <w:tcBorders>
              <w:top w:val="nil"/>
              <w:left w:val="nil"/>
              <w:bottom w:val="single" w:sz="4" w:space="0" w:color="auto"/>
              <w:right w:val="single" w:sz="4" w:space="0" w:color="auto"/>
            </w:tcBorders>
            <w:noWrap/>
            <w:vAlign w:val="center"/>
            <w:hideMark/>
          </w:tcPr>
          <w:p w14:paraId="35A32B7F" w14:textId="23DBCB7F" w:rsidR="00C0731C" w:rsidRPr="005C3419" w:rsidRDefault="00C0731C" w:rsidP="0006433C">
            <w:pPr>
              <w:jc w:val="center"/>
              <w:rPr>
                <w:color w:val="000000" w:themeColor="text1"/>
                <w:sz w:val="26"/>
                <w:szCs w:val="26"/>
              </w:rPr>
            </w:pPr>
          </w:p>
        </w:tc>
      </w:tr>
      <w:tr w:rsidR="00360AF0" w:rsidRPr="005C3419" w14:paraId="533F9EAE" w14:textId="77777777" w:rsidTr="00621329">
        <w:trPr>
          <w:trHeight w:val="510"/>
        </w:trPr>
        <w:tc>
          <w:tcPr>
            <w:tcW w:w="760" w:type="dxa"/>
            <w:tcBorders>
              <w:top w:val="nil"/>
              <w:left w:val="single" w:sz="4" w:space="0" w:color="auto"/>
              <w:bottom w:val="single" w:sz="4" w:space="0" w:color="auto"/>
              <w:right w:val="nil"/>
            </w:tcBorders>
            <w:vAlign w:val="center"/>
            <w:hideMark/>
          </w:tcPr>
          <w:p w14:paraId="579064F1" w14:textId="77777777" w:rsidR="00C0731C" w:rsidRPr="005C3419" w:rsidRDefault="00C0731C" w:rsidP="0006433C">
            <w:pPr>
              <w:jc w:val="center"/>
              <w:rPr>
                <w:color w:val="000000" w:themeColor="text1"/>
                <w:sz w:val="26"/>
                <w:szCs w:val="26"/>
              </w:rPr>
            </w:pPr>
            <w:r w:rsidRPr="005C3419">
              <w:rPr>
                <w:color w:val="000000" w:themeColor="text1"/>
                <w:sz w:val="26"/>
                <w:szCs w:val="26"/>
              </w:rPr>
              <w:t>15</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97D6337" w14:textId="77777777" w:rsidR="00C0731C" w:rsidRPr="005C3419" w:rsidRDefault="00C0731C" w:rsidP="0006433C">
            <w:pPr>
              <w:rPr>
                <w:color w:val="000000" w:themeColor="text1"/>
                <w:sz w:val="26"/>
                <w:szCs w:val="26"/>
              </w:rPr>
            </w:pPr>
            <w:r w:rsidRPr="005C3419">
              <w:rPr>
                <w:color w:val="000000" w:themeColor="text1"/>
                <w:sz w:val="26"/>
                <w:szCs w:val="26"/>
              </w:rPr>
              <w:t>Bút nhớ dòng</w:t>
            </w:r>
          </w:p>
        </w:tc>
        <w:tc>
          <w:tcPr>
            <w:tcW w:w="1100" w:type="dxa"/>
            <w:tcBorders>
              <w:top w:val="nil"/>
              <w:left w:val="nil"/>
              <w:bottom w:val="single" w:sz="4" w:space="0" w:color="auto"/>
              <w:right w:val="single" w:sz="4" w:space="0" w:color="auto"/>
            </w:tcBorders>
            <w:vAlign w:val="center"/>
            <w:hideMark/>
          </w:tcPr>
          <w:p w14:paraId="3A5423E0"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48F11B9F" w14:textId="16E6159B" w:rsidR="00C0731C" w:rsidRPr="005C3419" w:rsidRDefault="00C0731C" w:rsidP="0006433C">
            <w:pPr>
              <w:jc w:val="center"/>
              <w:rPr>
                <w:color w:val="000000" w:themeColor="text1"/>
                <w:sz w:val="26"/>
                <w:szCs w:val="26"/>
              </w:rPr>
            </w:pPr>
            <w:r w:rsidRPr="005C3419">
              <w:rPr>
                <w:color w:val="000000" w:themeColor="text1"/>
                <w:sz w:val="26"/>
                <w:szCs w:val="26"/>
              </w:rPr>
              <w:t>58,50</w:t>
            </w:r>
          </w:p>
        </w:tc>
        <w:tc>
          <w:tcPr>
            <w:tcW w:w="1701" w:type="dxa"/>
            <w:tcBorders>
              <w:top w:val="nil"/>
              <w:left w:val="nil"/>
              <w:bottom w:val="single" w:sz="4" w:space="0" w:color="auto"/>
              <w:right w:val="single" w:sz="4" w:space="0" w:color="auto"/>
            </w:tcBorders>
            <w:noWrap/>
            <w:vAlign w:val="center"/>
            <w:hideMark/>
          </w:tcPr>
          <w:p w14:paraId="64BD7508" w14:textId="421A9AFB" w:rsidR="00C0731C" w:rsidRPr="005C3419" w:rsidRDefault="00C0731C" w:rsidP="0006433C">
            <w:pPr>
              <w:jc w:val="center"/>
              <w:rPr>
                <w:color w:val="000000" w:themeColor="text1"/>
                <w:sz w:val="26"/>
                <w:szCs w:val="26"/>
              </w:rPr>
            </w:pPr>
          </w:p>
        </w:tc>
      </w:tr>
      <w:tr w:rsidR="00360AF0" w:rsidRPr="005C3419" w14:paraId="4D4C8697" w14:textId="77777777" w:rsidTr="00621329">
        <w:trPr>
          <w:trHeight w:val="510"/>
        </w:trPr>
        <w:tc>
          <w:tcPr>
            <w:tcW w:w="760" w:type="dxa"/>
            <w:tcBorders>
              <w:top w:val="nil"/>
              <w:left w:val="single" w:sz="4" w:space="0" w:color="auto"/>
              <w:bottom w:val="single" w:sz="4" w:space="0" w:color="auto"/>
              <w:right w:val="nil"/>
            </w:tcBorders>
            <w:vAlign w:val="center"/>
            <w:hideMark/>
          </w:tcPr>
          <w:p w14:paraId="4AB74CD5" w14:textId="77777777" w:rsidR="00C0731C" w:rsidRPr="005C3419" w:rsidRDefault="00C0731C" w:rsidP="0006433C">
            <w:pPr>
              <w:jc w:val="center"/>
              <w:rPr>
                <w:color w:val="000000" w:themeColor="text1"/>
                <w:sz w:val="26"/>
                <w:szCs w:val="26"/>
              </w:rPr>
            </w:pPr>
            <w:r w:rsidRPr="005C3419">
              <w:rPr>
                <w:color w:val="000000" w:themeColor="text1"/>
                <w:sz w:val="26"/>
                <w:szCs w:val="26"/>
              </w:rPr>
              <w:lastRenderedPageBreak/>
              <w:t>16</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750B5620" w14:textId="77777777" w:rsidR="00C0731C" w:rsidRPr="005C3419" w:rsidRDefault="00C0731C" w:rsidP="0006433C">
            <w:pPr>
              <w:rPr>
                <w:color w:val="000000" w:themeColor="text1"/>
                <w:sz w:val="26"/>
                <w:szCs w:val="26"/>
              </w:rPr>
            </w:pPr>
            <w:r w:rsidRPr="005C3419">
              <w:rPr>
                <w:color w:val="000000" w:themeColor="text1"/>
                <w:sz w:val="26"/>
                <w:szCs w:val="26"/>
              </w:rPr>
              <w:t>Tẩy chì</w:t>
            </w:r>
          </w:p>
        </w:tc>
        <w:tc>
          <w:tcPr>
            <w:tcW w:w="1100" w:type="dxa"/>
            <w:tcBorders>
              <w:top w:val="nil"/>
              <w:left w:val="nil"/>
              <w:bottom w:val="single" w:sz="4" w:space="0" w:color="auto"/>
              <w:right w:val="single" w:sz="4" w:space="0" w:color="auto"/>
            </w:tcBorders>
            <w:vAlign w:val="center"/>
            <w:hideMark/>
          </w:tcPr>
          <w:p w14:paraId="4EF40628" w14:textId="77777777" w:rsidR="00C0731C" w:rsidRPr="005C3419" w:rsidRDefault="00C0731C" w:rsidP="0006433C">
            <w:pPr>
              <w:jc w:val="center"/>
              <w:rPr>
                <w:color w:val="000000" w:themeColor="text1"/>
                <w:sz w:val="26"/>
                <w:szCs w:val="26"/>
              </w:rPr>
            </w:pPr>
            <w:r w:rsidRPr="005C3419">
              <w:rPr>
                <w:color w:val="000000" w:themeColor="text1"/>
                <w:sz w:val="26"/>
                <w:szCs w:val="26"/>
              </w:rPr>
              <w:t>Cái</w:t>
            </w:r>
          </w:p>
        </w:tc>
        <w:tc>
          <w:tcPr>
            <w:tcW w:w="1735" w:type="dxa"/>
            <w:tcBorders>
              <w:top w:val="nil"/>
              <w:left w:val="nil"/>
              <w:bottom w:val="single" w:sz="4" w:space="0" w:color="auto"/>
              <w:right w:val="single" w:sz="4" w:space="0" w:color="auto"/>
            </w:tcBorders>
            <w:vAlign w:val="center"/>
            <w:hideMark/>
          </w:tcPr>
          <w:p w14:paraId="029D022E" w14:textId="5050FDE6" w:rsidR="00C0731C" w:rsidRPr="005C3419" w:rsidRDefault="00C0731C" w:rsidP="0006433C">
            <w:pPr>
              <w:jc w:val="center"/>
              <w:rPr>
                <w:color w:val="000000" w:themeColor="text1"/>
                <w:sz w:val="26"/>
                <w:szCs w:val="26"/>
              </w:rPr>
            </w:pPr>
            <w:r w:rsidRPr="005C3419">
              <w:rPr>
                <w:color w:val="000000" w:themeColor="text1"/>
                <w:sz w:val="26"/>
                <w:szCs w:val="26"/>
              </w:rPr>
              <w:t>45,00</w:t>
            </w:r>
          </w:p>
        </w:tc>
        <w:tc>
          <w:tcPr>
            <w:tcW w:w="1701" w:type="dxa"/>
            <w:tcBorders>
              <w:top w:val="nil"/>
              <w:left w:val="nil"/>
              <w:bottom w:val="single" w:sz="4" w:space="0" w:color="auto"/>
              <w:right w:val="single" w:sz="4" w:space="0" w:color="auto"/>
            </w:tcBorders>
            <w:noWrap/>
            <w:vAlign w:val="center"/>
            <w:hideMark/>
          </w:tcPr>
          <w:p w14:paraId="5C69436D" w14:textId="1CE05B51" w:rsidR="00C0731C" w:rsidRPr="005C3419" w:rsidRDefault="00C0731C" w:rsidP="0006433C">
            <w:pPr>
              <w:jc w:val="center"/>
              <w:rPr>
                <w:color w:val="000000" w:themeColor="text1"/>
                <w:sz w:val="26"/>
                <w:szCs w:val="26"/>
              </w:rPr>
            </w:pPr>
            <w:r w:rsidRPr="005C3419">
              <w:rPr>
                <w:color w:val="000000" w:themeColor="text1"/>
                <w:sz w:val="26"/>
                <w:szCs w:val="26"/>
              </w:rPr>
              <w:t>22,50</w:t>
            </w:r>
          </w:p>
        </w:tc>
      </w:tr>
      <w:tr w:rsidR="00360AF0" w:rsidRPr="005C3419" w14:paraId="4682E5C5" w14:textId="77777777" w:rsidTr="00621329">
        <w:trPr>
          <w:trHeight w:val="510"/>
        </w:trPr>
        <w:tc>
          <w:tcPr>
            <w:tcW w:w="760" w:type="dxa"/>
            <w:tcBorders>
              <w:top w:val="nil"/>
              <w:left w:val="single" w:sz="4" w:space="0" w:color="auto"/>
              <w:bottom w:val="single" w:sz="4" w:space="0" w:color="auto"/>
              <w:right w:val="nil"/>
            </w:tcBorders>
            <w:vAlign w:val="center"/>
            <w:hideMark/>
          </w:tcPr>
          <w:p w14:paraId="0BD41F1B" w14:textId="77777777" w:rsidR="00C0731C" w:rsidRPr="005C3419" w:rsidRDefault="00C0731C" w:rsidP="0006433C">
            <w:pPr>
              <w:jc w:val="center"/>
              <w:rPr>
                <w:color w:val="000000" w:themeColor="text1"/>
                <w:sz w:val="26"/>
                <w:szCs w:val="26"/>
              </w:rPr>
            </w:pPr>
            <w:r w:rsidRPr="005C3419">
              <w:rPr>
                <w:color w:val="000000" w:themeColor="text1"/>
                <w:sz w:val="26"/>
                <w:szCs w:val="26"/>
              </w:rPr>
              <w:t>17</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63BA16E3" w14:textId="77777777" w:rsidR="00C0731C" w:rsidRPr="005C3419" w:rsidRDefault="00C0731C" w:rsidP="0006433C">
            <w:pPr>
              <w:rPr>
                <w:color w:val="000000" w:themeColor="text1"/>
                <w:sz w:val="26"/>
                <w:szCs w:val="26"/>
              </w:rPr>
            </w:pPr>
            <w:r w:rsidRPr="005C3419">
              <w:rPr>
                <w:color w:val="000000" w:themeColor="text1"/>
                <w:sz w:val="26"/>
                <w:szCs w:val="26"/>
              </w:rPr>
              <w:t>Mực in A3 Laser</w:t>
            </w:r>
          </w:p>
        </w:tc>
        <w:tc>
          <w:tcPr>
            <w:tcW w:w="1100" w:type="dxa"/>
            <w:tcBorders>
              <w:top w:val="nil"/>
              <w:left w:val="nil"/>
              <w:bottom w:val="single" w:sz="4" w:space="0" w:color="auto"/>
              <w:right w:val="single" w:sz="4" w:space="0" w:color="auto"/>
            </w:tcBorders>
            <w:vAlign w:val="center"/>
            <w:hideMark/>
          </w:tcPr>
          <w:p w14:paraId="750CF8A0" w14:textId="77777777" w:rsidR="00C0731C" w:rsidRPr="005C3419" w:rsidRDefault="00C0731C" w:rsidP="0006433C">
            <w:pPr>
              <w:jc w:val="center"/>
              <w:rPr>
                <w:color w:val="000000" w:themeColor="text1"/>
                <w:sz w:val="26"/>
                <w:szCs w:val="26"/>
              </w:rPr>
            </w:pPr>
            <w:r w:rsidRPr="005C3419">
              <w:rPr>
                <w:color w:val="000000" w:themeColor="text1"/>
                <w:sz w:val="26"/>
                <w:szCs w:val="26"/>
              </w:rPr>
              <w:t>Hộp</w:t>
            </w:r>
          </w:p>
        </w:tc>
        <w:tc>
          <w:tcPr>
            <w:tcW w:w="1735" w:type="dxa"/>
            <w:tcBorders>
              <w:top w:val="nil"/>
              <w:left w:val="nil"/>
              <w:bottom w:val="single" w:sz="4" w:space="0" w:color="auto"/>
              <w:right w:val="single" w:sz="4" w:space="0" w:color="auto"/>
            </w:tcBorders>
            <w:vAlign w:val="center"/>
            <w:hideMark/>
          </w:tcPr>
          <w:p w14:paraId="0DAAFD20" w14:textId="598E86B9" w:rsidR="00C0731C" w:rsidRPr="005C3419" w:rsidRDefault="00C0731C" w:rsidP="0006433C">
            <w:pPr>
              <w:jc w:val="center"/>
              <w:rPr>
                <w:color w:val="000000" w:themeColor="text1"/>
                <w:sz w:val="26"/>
                <w:szCs w:val="26"/>
              </w:rPr>
            </w:pPr>
            <w:r w:rsidRPr="005C3419">
              <w:rPr>
                <w:color w:val="000000" w:themeColor="text1"/>
                <w:sz w:val="26"/>
                <w:szCs w:val="26"/>
              </w:rPr>
              <w:t>4,65</w:t>
            </w:r>
          </w:p>
        </w:tc>
        <w:tc>
          <w:tcPr>
            <w:tcW w:w="1701" w:type="dxa"/>
            <w:tcBorders>
              <w:top w:val="nil"/>
              <w:left w:val="nil"/>
              <w:bottom w:val="single" w:sz="4" w:space="0" w:color="auto"/>
              <w:right w:val="single" w:sz="4" w:space="0" w:color="auto"/>
            </w:tcBorders>
            <w:noWrap/>
            <w:vAlign w:val="center"/>
            <w:hideMark/>
          </w:tcPr>
          <w:p w14:paraId="73BD76C9" w14:textId="4BD35461" w:rsidR="00C0731C" w:rsidRPr="005C3419" w:rsidRDefault="00C0731C" w:rsidP="0006433C">
            <w:pPr>
              <w:jc w:val="center"/>
              <w:rPr>
                <w:color w:val="000000" w:themeColor="text1"/>
                <w:sz w:val="26"/>
                <w:szCs w:val="26"/>
              </w:rPr>
            </w:pPr>
          </w:p>
        </w:tc>
      </w:tr>
    </w:tbl>
    <w:bookmarkEnd w:id="16"/>
    <w:p w14:paraId="26B58E02" w14:textId="77777777" w:rsidR="001969F8" w:rsidRPr="005C3419" w:rsidRDefault="001969F8" w:rsidP="0006433C">
      <w:pPr>
        <w:spacing w:before="60" w:after="60" w:line="360" w:lineRule="exact"/>
        <w:ind w:firstLine="360"/>
        <w:rPr>
          <w:color w:val="000000" w:themeColor="text1"/>
          <w:sz w:val="28"/>
          <w:szCs w:val="28"/>
        </w:rPr>
      </w:pPr>
      <w:r w:rsidRPr="005C3419">
        <w:rPr>
          <w:b/>
          <w:bCs/>
          <w:i/>
          <w:iCs/>
          <w:color w:val="000000" w:themeColor="text1"/>
          <w:sz w:val="28"/>
          <w:szCs w:val="28"/>
        </w:rPr>
        <w:t>Ghi chú:</w:t>
      </w:r>
    </w:p>
    <w:p w14:paraId="28D4DC61" w14:textId="56D18077" w:rsidR="00FA167D" w:rsidRPr="005C3419" w:rsidRDefault="00FA167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w:t>
      </w:r>
      <w:r w:rsidR="00184B4B" w:rsidRPr="005C3419">
        <w:rPr>
          <w:color w:val="000000" w:themeColor="text1"/>
          <w:sz w:val="28"/>
          <w:szCs w:val="28"/>
        </w:rPr>
        <w:t>Định mức tại Bảng 0</w:t>
      </w:r>
      <w:r w:rsidR="00233F14" w:rsidRPr="005C3419">
        <w:rPr>
          <w:color w:val="000000" w:themeColor="text1"/>
          <w:sz w:val="28"/>
          <w:szCs w:val="28"/>
        </w:rPr>
        <w:t>8</w:t>
      </w:r>
      <w:r w:rsidR="00184B4B" w:rsidRPr="005C3419">
        <w:rPr>
          <w:color w:val="000000" w:themeColor="text1"/>
          <w:sz w:val="28"/>
          <w:szCs w:val="28"/>
        </w:rPr>
        <w:t xml:space="preserve"> áp dụng cho tỉnh Đồng Tháp theo Nghị quyết số 1663/NQ-UBTVQH15 sắp xếp các ĐVHC cấp xã của tỉnh Đồng Tháp năm 2025 với 102 đơn vị hành chính cấp xã, trong đó gồm 20 phường và 82 xã; 22.892 phiếu điều tra</w:t>
      </w:r>
      <w:r w:rsidR="004A5430" w:rsidRPr="005C3419">
        <w:rPr>
          <w:color w:val="000000" w:themeColor="text1"/>
          <w:sz w:val="28"/>
          <w:szCs w:val="28"/>
        </w:rPr>
        <w:t>.</w:t>
      </w:r>
    </w:p>
    <w:p w14:paraId="13DEB3C4" w14:textId="34A68E2D" w:rsidR="00C322E3" w:rsidRPr="005C3419" w:rsidRDefault="00C322E3"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2. Cơ cấu sử dụng mức vật liệu theo nội dung công việc xây dựng bảng giá đất được xác định tại </w:t>
      </w:r>
      <w:r w:rsidR="000E5A50" w:rsidRPr="005C3419">
        <w:rPr>
          <w:color w:val="000000" w:themeColor="text1"/>
          <w:sz w:val="28"/>
          <w:szCs w:val="28"/>
        </w:rPr>
        <w:t>B</w:t>
      </w:r>
      <w:r w:rsidRPr="005C3419">
        <w:rPr>
          <w:color w:val="000000" w:themeColor="text1"/>
          <w:sz w:val="28"/>
          <w:szCs w:val="28"/>
        </w:rPr>
        <w:t>ảng 0</w:t>
      </w:r>
      <w:r w:rsidR="00233F14" w:rsidRPr="005C3419">
        <w:rPr>
          <w:color w:val="000000" w:themeColor="text1"/>
          <w:sz w:val="28"/>
          <w:szCs w:val="28"/>
        </w:rPr>
        <w:t>7</w:t>
      </w:r>
      <w:r w:rsidRPr="005C3419">
        <w:rPr>
          <w:color w:val="000000" w:themeColor="text1"/>
          <w:sz w:val="28"/>
          <w:szCs w:val="28"/>
        </w:rPr>
        <w:t>:</w:t>
      </w:r>
    </w:p>
    <w:p w14:paraId="42CA7A07" w14:textId="77777777" w:rsidR="001969F8" w:rsidRPr="005C3419" w:rsidRDefault="001969F8" w:rsidP="0006433C">
      <w:pPr>
        <w:pStyle w:val="Heading2"/>
        <w:ind w:firstLine="720"/>
        <w:rPr>
          <w:rFonts w:ascii="Times New Roman" w:hAnsi="Times New Roman"/>
          <w:iCs/>
          <w:color w:val="000000" w:themeColor="text1"/>
          <w:sz w:val="28"/>
          <w:szCs w:val="28"/>
          <w:lang w:val="vi-VN"/>
        </w:rPr>
      </w:pPr>
      <w:r w:rsidRPr="005C3419">
        <w:rPr>
          <w:rFonts w:ascii="Times New Roman" w:hAnsi="Times New Roman"/>
          <w:iCs/>
          <w:color w:val="000000" w:themeColor="text1"/>
          <w:sz w:val="28"/>
          <w:szCs w:val="28"/>
          <w:lang w:val="vi-VN"/>
        </w:rPr>
        <w:t xml:space="preserve">4. </w:t>
      </w:r>
      <w:bookmarkStart w:id="17" w:name="_Hlk202779979"/>
      <w:r w:rsidRPr="005C3419">
        <w:rPr>
          <w:rFonts w:ascii="Times New Roman" w:hAnsi="Times New Roman"/>
          <w:iCs/>
          <w:color w:val="000000" w:themeColor="text1"/>
          <w:sz w:val="28"/>
          <w:szCs w:val="28"/>
          <w:lang w:val="vi-VN"/>
        </w:rPr>
        <w:t>Định mức tiêu hao năng lượng</w:t>
      </w:r>
      <w:bookmarkEnd w:id="17"/>
    </w:p>
    <w:p w14:paraId="6CB84724" w14:textId="4F0C87A8"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Bảng 0</w:t>
      </w:r>
      <w:r w:rsidR="00233F14" w:rsidRPr="005C3419">
        <w:rPr>
          <w:b/>
          <w:i/>
          <w:color w:val="000000" w:themeColor="text1"/>
          <w:sz w:val="28"/>
          <w:szCs w:val="28"/>
        </w:rPr>
        <w:t>9</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863"/>
        <w:gridCol w:w="1275"/>
        <w:gridCol w:w="1276"/>
        <w:gridCol w:w="1418"/>
        <w:gridCol w:w="1275"/>
      </w:tblGrid>
      <w:tr w:rsidR="00360AF0" w:rsidRPr="005C3419" w14:paraId="1B74EFA2" w14:textId="77777777" w:rsidTr="00621329">
        <w:trPr>
          <w:trHeight w:val="501"/>
          <w:tblHeader/>
        </w:trPr>
        <w:tc>
          <w:tcPr>
            <w:tcW w:w="960" w:type="dxa"/>
            <w:vMerge w:val="restart"/>
            <w:vAlign w:val="center"/>
            <w:hideMark/>
          </w:tcPr>
          <w:p w14:paraId="748E1FCB" w14:textId="5750C2FD" w:rsidR="001969F8" w:rsidRPr="005C3419" w:rsidRDefault="00C96206" w:rsidP="0006433C">
            <w:pPr>
              <w:jc w:val="center"/>
              <w:rPr>
                <w:b/>
                <w:bCs/>
                <w:color w:val="000000" w:themeColor="text1"/>
                <w:sz w:val="26"/>
                <w:szCs w:val="26"/>
              </w:rPr>
            </w:pPr>
            <w:r w:rsidRPr="005C3419">
              <w:rPr>
                <w:b/>
                <w:bCs/>
                <w:color w:val="000000" w:themeColor="text1"/>
                <w:sz w:val="26"/>
                <w:szCs w:val="26"/>
              </w:rPr>
              <w:t>S</w:t>
            </w:r>
            <w:r w:rsidR="001969F8" w:rsidRPr="005C3419">
              <w:rPr>
                <w:b/>
                <w:bCs/>
                <w:color w:val="000000" w:themeColor="text1"/>
                <w:sz w:val="26"/>
                <w:szCs w:val="26"/>
              </w:rPr>
              <w:t>TT</w:t>
            </w:r>
          </w:p>
        </w:tc>
        <w:tc>
          <w:tcPr>
            <w:tcW w:w="2863" w:type="dxa"/>
            <w:vMerge w:val="restart"/>
            <w:vAlign w:val="center"/>
            <w:hideMark/>
          </w:tcPr>
          <w:p w14:paraId="0B66A85C"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dụng cụ</w:t>
            </w:r>
          </w:p>
        </w:tc>
        <w:tc>
          <w:tcPr>
            <w:tcW w:w="1275" w:type="dxa"/>
            <w:vMerge w:val="restart"/>
            <w:vAlign w:val="center"/>
            <w:hideMark/>
          </w:tcPr>
          <w:p w14:paraId="7C557D6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1276" w:type="dxa"/>
            <w:vMerge w:val="restart"/>
            <w:vAlign w:val="center"/>
            <w:hideMark/>
          </w:tcPr>
          <w:p w14:paraId="76B8CA28"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Thời hạn </w:t>
            </w:r>
            <w:r w:rsidRPr="005C3419">
              <w:rPr>
                <w:i/>
                <w:iCs/>
                <w:color w:val="000000" w:themeColor="text1"/>
                <w:sz w:val="26"/>
                <w:szCs w:val="26"/>
              </w:rPr>
              <w:t>(tháng)</w:t>
            </w:r>
          </w:p>
        </w:tc>
        <w:tc>
          <w:tcPr>
            <w:tcW w:w="2693" w:type="dxa"/>
            <w:gridSpan w:val="2"/>
            <w:vAlign w:val="center"/>
            <w:hideMark/>
          </w:tcPr>
          <w:p w14:paraId="2A30568C"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i/>
                <w:iCs/>
                <w:color w:val="000000" w:themeColor="text1"/>
                <w:sz w:val="26"/>
                <w:szCs w:val="26"/>
              </w:rPr>
              <w:t>(ca/ tỉnh)</w:t>
            </w:r>
          </w:p>
        </w:tc>
      </w:tr>
      <w:tr w:rsidR="00360AF0" w:rsidRPr="005C3419" w14:paraId="0DCB8A65" w14:textId="77777777" w:rsidTr="00621329">
        <w:trPr>
          <w:trHeight w:val="699"/>
          <w:tblHeader/>
        </w:trPr>
        <w:tc>
          <w:tcPr>
            <w:tcW w:w="960" w:type="dxa"/>
            <w:vMerge/>
            <w:vAlign w:val="center"/>
            <w:hideMark/>
          </w:tcPr>
          <w:p w14:paraId="7019EB39" w14:textId="77777777" w:rsidR="001969F8" w:rsidRPr="005C3419" w:rsidRDefault="001969F8" w:rsidP="0006433C">
            <w:pPr>
              <w:rPr>
                <w:b/>
                <w:bCs/>
                <w:color w:val="000000" w:themeColor="text1"/>
                <w:sz w:val="26"/>
                <w:szCs w:val="26"/>
              </w:rPr>
            </w:pPr>
          </w:p>
        </w:tc>
        <w:tc>
          <w:tcPr>
            <w:tcW w:w="2863" w:type="dxa"/>
            <w:vMerge/>
            <w:vAlign w:val="center"/>
            <w:hideMark/>
          </w:tcPr>
          <w:p w14:paraId="2D61CD97" w14:textId="77777777" w:rsidR="001969F8" w:rsidRPr="005C3419" w:rsidRDefault="001969F8" w:rsidP="0006433C">
            <w:pPr>
              <w:rPr>
                <w:b/>
                <w:bCs/>
                <w:color w:val="000000" w:themeColor="text1"/>
                <w:sz w:val="26"/>
                <w:szCs w:val="26"/>
              </w:rPr>
            </w:pPr>
          </w:p>
        </w:tc>
        <w:tc>
          <w:tcPr>
            <w:tcW w:w="1275" w:type="dxa"/>
            <w:vMerge/>
            <w:vAlign w:val="center"/>
            <w:hideMark/>
          </w:tcPr>
          <w:p w14:paraId="1C18D247" w14:textId="77777777" w:rsidR="001969F8" w:rsidRPr="005C3419" w:rsidRDefault="001969F8" w:rsidP="0006433C">
            <w:pPr>
              <w:rPr>
                <w:b/>
                <w:bCs/>
                <w:color w:val="000000" w:themeColor="text1"/>
                <w:sz w:val="26"/>
                <w:szCs w:val="26"/>
              </w:rPr>
            </w:pPr>
          </w:p>
        </w:tc>
        <w:tc>
          <w:tcPr>
            <w:tcW w:w="1276" w:type="dxa"/>
            <w:vMerge/>
            <w:vAlign w:val="center"/>
            <w:hideMark/>
          </w:tcPr>
          <w:p w14:paraId="7F47BF03" w14:textId="77777777" w:rsidR="001969F8" w:rsidRPr="005C3419" w:rsidRDefault="001969F8" w:rsidP="0006433C">
            <w:pPr>
              <w:rPr>
                <w:b/>
                <w:bCs/>
                <w:color w:val="000000" w:themeColor="text1"/>
                <w:sz w:val="26"/>
                <w:szCs w:val="26"/>
              </w:rPr>
            </w:pPr>
          </w:p>
        </w:tc>
        <w:tc>
          <w:tcPr>
            <w:tcW w:w="1418" w:type="dxa"/>
            <w:vAlign w:val="center"/>
            <w:hideMark/>
          </w:tcPr>
          <w:p w14:paraId="7E77D264"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275" w:type="dxa"/>
            <w:vAlign w:val="center"/>
            <w:hideMark/>
          </w:tcPr>
          <w:p w14:paraId="55CF53B8"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3F64F330" w14:textId="77777777" w:rsidTr="00621329">
        <w:trPr>
          <w:trHeight w:val="510"/>
        </w:trPr>
        <w:tc>
          <w:tcPr>
            <w:tcW w:w="960" w:type="dxa"/>
            <w:vAlign w:val="center"/>
            <w:hideMark/>
          </w:tcPr>
          <w:p w14:paraId="54890248" w14:textId="3D771547" w:rsidR="001969F8" w:rsidRPr="005C3419" w:rsidRDefault="00C87ED8" w:rsidP="0006433C">
            <w:pPr>
              <w:jc w:val="center"/>
              <w:rPr>
                <w:color w:val="000000" w:themeColor="text1"/>
                <w:sz w:val="26"/>
                <w:szCs w:val="26"/>
              </w:rPr>
            </w:pPr>
            <w:r w:rsidRPr="005C3419">
              <w:rPr>
                <w:color w:val="000000" w:themeColor="text1"/>
                <w:sz w:val="26"/>
                <w:szCs w:val="26"/>
              </w:rPr>
              <w:t>1</w:t>
            </w:r>
          </w:p>
        </w:tc>
        <w:tc>
          <w:tcPr>
            <w:tcW w:w="2863" w:type="dxa"/>
            <w:vAlign w:val="center"/>
            <w:hideMark/>
          </w:tcPr>
          <w:p w14:paraId="272969D6" w14:textId="77777777" w:rsidR="001969F8" w:rsidRPr="005C3419" w:rsidRDefault="001969F8" w:rsidP="0006433C">
            <w:pPr>
              <w:rPr>
                <w:color w:val="000000" w:themeColor="text1"/>
                <w:sz w:val="26"/>
                <w:szCs w:val="26"/>
              </w:rPr>
            </w:pPr>
            <w:r w:rsidRPr="005C3419">
              <w:rPr>
                <w:color w:val="000000" w:themeColor="text1"/>
                <w:sz w:val="26"/>
                <w:szCs w:val="26"/>
              </w:rPr>
              <w:t>Điện năng</w:t>
            </w:r>
          </w:p>
        </w:tc>
        <w:tc>
          <w:tcPr>
            <w:tcW w:w="1275" w:type="dxa"/>
            <w:vAlign w:val="center"/>
            <w:hideMark/>
          </w:tcPr>
          <w:p w14:paraId="7ACDFCDF" w14:textId="77777777" w:rsidR="001969F8" w:rsidRPr="005C3419" w:rsidRDefault="001969F8" w:rsidP="0006433C">
            <w:pPr>
              <w:jc w:val="center"/>
              <w:rPr>
                <w:color w:val="000000" w:themeColor="text1"/>
                <w:sz w:val="26"/>
                <w:szCs w:val="26"/>
              </w:rPr>
            </w:pPr>
            <w:r w:rsidRPr="005C3419">
              <w:rPr>
                <w:color w:val="000000" w:themeColor="text1"/>
                <w:sz w:val="26"/>
                <w:szCs w:val="26"/>
              </w:rPr>
              <w:t>kW</w:t>
            </w:r>
          </w:p>
        </w:tc>
        <w:tc>
          <w:tcPr>
            <w:tcW w:w="1276" w:type="dxa"/>
            <w:vAlign w:val="center"/>
            <w:hideMark/>
          </w:tcPr>
          <w:p w14:paraId="4B6AF7D0"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c>
          <w:tcPr>
            <w:tcW w:w="1418" w:type="dxa"/>
            <w:vAlign w:val="center"/>
            <w:hideMark/>
          </w:tcPr>
          <w:p w14:paraId="61B1C9B1" w14:textId="12BE6F22" w:rsidR="001969F8" w:rsidRPr="005C3419" w:rsidRDefault="00C0731C" w:rsidP="0006433C">
            <w:pPr>
              <w:jc w:val="center"/>
              <w:rPr>
                <w:color w:val="000000" w:themeColor="text1"/>
                <w:sz w:val="26"/>
                <w:szCs w:val="26"/>
              </w:rPr>
            </w:pPr>
            <w:r w:rsidRPr="005C3419">
              <w:rPr>
                <w:color w:val="000000" w:themeColor="text1"/>
                <w:sz w:val="26"/>
                <w:szCs w:val="26"/>
              </w:rPr>
              <w:t>9</w:t>
            </w:r>
            <w:r w:rsidR="004A5430" w:rsidRPr="005C3419">
              <w:rPr>
                <w:color w:val="000000" w:themeColor="text1"/>
                <w:sz w:val="26"/>
                <w:szCs w:val="26"/>
              </w:rPr>
              <w:t>.</w:t>
            </w:r>
            <w:r w:rsidRPr="005C3419">
              <w:rPr>
                <w:color w:val="000000" w:themeColor="text1"/>
                <w:sz w:val="26"/>
                <w:szCs w:val="26"/>
              </w:rPr>
              <w:t>3</w:t>
            </w:r>
            <w:r w:rsidR="004A5430" w:rsidRPr="005C3419">
              <w:rPr>
                <w:color w:val="000000" w:themeColor="text1"/>
                <w:sz w:val="26"/>
                <w:szCs w:val="26"/>
              </w:rPr>
              <w:t>17</w:t>
            </w:r>
            <w:r w:rsidR="001969F8" w:rsidRPr="005C3419">
              <w:rPr>
                <w:color w:val="000000" w:themeColor="text1"/>
                <w:sz w:val="26"/>
                <w:szCs w:val="26"/>
              </w:rPr>
              <w:t>,</w:t>
            </w:r>
            <w:r w:rsidRPr="005C3419">
              <w:rPr>
                <w:color w:val="000000" w:themeColor="text1"/>
                <w:sz w:val="26"/>
                <w:szCs w:val="26"/>
              </w:rPr>
              <w:t>47</w:t>
            </w:r>
          </w:p>
        </w:tc>
        <w:tc>
          <w:tcPr>
            <w:tcW w:w="1275" w:type="dxa"/>
            <w:vAlign w:val="center"/>
            <w:hideMark/>
          </w:tcPr>
          <w:p w14:paraId="7C93710D"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r>
    </w:tbl>
    <w:p w14:paraId="1ED24ED5" w14:textId="77777777" w:rsidR="001969F8" w:rsidRPr="005C3419" w:rsidRDefault="001969F8" w:rsidP="0006433C">
      <w:pPr>
        <w:spacing w:before="60" w:after="60" w:line="360" w:lineRule="exact"/>
        <w:ind w:firstLine="360"/>
        <w:rPr>
          <w:color w:val="000000" w:themeColor="text1"/>
          <w:sz w:val="28"/>
          <w:szCs w:val="28"/>
        </w:rPr>
      </w:pPr>
      <w:r w:rsidRPr="005C3419">
        <w:rPr>
          <w:b/>
          <w:bCs/>
          <w:i/>
          <w:iCs/>
          <w:color w:val="000000" w:themeColor="text1"/>
          <w:sz w:val="28"/>
          <w:szCs w:val="28"/>
        </w:rPr>
        <w:t>Ghi chú:</w:t>
      </w:r>
    </w:p>
    <w:p w14:paraId="2005AB5F" w14:textId="346A9C27" w:rsidR="00C322E3" w:rsidRPr="005C3419" w:rsidRDefault="00C322E3"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w:t>
      </w:r>
      <w:r w:rsidR="00FA167D" w:rsidRPr="005C3419">
        <w:rPr>
          <w:color w:val="000000" w:themeColor="text1"/>
          <w:sz w:val="28"/>
          <w:szCs w:val="28"/>
        </w:rPr>
        <w:t>Định mức tại Bảng 0</w:t>
      </w:r>
      <w:r w:rsidR="000B0347" w:rsidRPr="005C3419">
        <w:rPr>
          <w:color w:val="000000" w:themeColor="text1"/>
          <w:sz w:val="28"/>
          <w:szCs w:val="28"/>
        </w:rPr>
        <w:t>9</w:t>
      </w:r>
      <w:r w:rsidR="00FA167D" w:rsidRPr="005C3419">
        <w:rPr>
          <w:color w:val="000000" w:themeColor="text1"/>
          <w:sz w:val="28"/>
          <w:szCs w:val="28"/>
        </w:rPr>
        <w:t xml:space="preserve"> áp dụng cho tỉnh </w:t>
      </w:r>
      <w:r w:rsidR="00184B4B" w:rsidRPr="005C3419">
        <w:rPr>
          <w:color w:val="000000" w:themeColor="text1"/>
          <w:sz w:val="28"/>
          <w:szCs w:val="28"/>
        </w:rPr>
        <w:t>Đồng Tháp</w:t>
      </w:r>
      <w:r w:rsidR="00FA167D" w:rsidRPr="005C3419">
        <w:rPr>
          <w:color w:val="000000" w:themeColor="text1"/>
          <w:sz w:val="28"/>
          <w:szCs w:val="28"/>
        </w:rPr>
        <w:t xml:space="preserve"> theo </w:t>
      </w:r>
      <w:r w:rsidR="00985D44" w:rsidRPr="005C3419">
        <w:rPr>
          <w:color w:val="000000" w:themeColor="text1"/>
          <w:sz w:val="28"/>
          <w:szCs w:val="28"/>
        </w:rPr>
        <w:t>Nghị quyết số 1663/NQ-UBTVQH15 sắp xếp các ĐVHC cấp xã của tỉnh Đồng Tháp năm 2025 với 102 đơn vị hành chính cấp xã, trong đó gồm 20 phường và 82 xã; 22.892 phiếu điều tra.</w:t>
      </w:r>
    </w:p>
    <w:p w14:paraId="36A68F87" w14:textId="73E020FC" w:rsidR="00C322E3" w:rsidRPr="005C3419" w:rsidRDefault="00C322E3"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2. Cơ cấu sử dụng mức </w:t>
      </w:r>
      <w:r w:rsidR="00947494" w:rsidRPr="005C3419">
        <w:rPr>
          <w:color w:val="000000" w:themeColor="text1"/>
          <w:sz w:val="28"/>
          <w:szCs w:val="28"/>
        </w:rPr>
        <w:t>tiêu hao năng lượng</w:t>
      </w:r>
      <w:r w:rsidRPr="005C3419">
        <w:rPr>
          <w:color w:val="000000" w:themeColor="text1"/>
          <w:sz w:val="28"/>
          <w:szCs w:val="28"/>
        </w:rPr>
        <w:t xml:space="preserve"> theo nội dung công việc xây dựng bảng giá đất được xác định tại </w:t>
      </w:r>
      <w:r w:rsidR="00EE07D9" w:rsidRPr="005C3419">
        <w:rPr>
          <w:sz w:val="28"/>
          <w:szCs w:val="28"/>
        </w:rPr>
        <w:t>B</w:t>
      </w:r>
      <w:r w:rsidRPr="005C3419">
        <w:rPr>
          <w:color w:val="000000" w:themeColor="text1"/>
          <w:sz w:val="28"/>
          <w:szCs w:val="28"/>
        </w:rPr>
        <w:t>ảng 0</w:t>
      </w:r>
      <w:r w:rsidR="00233F14" w:rsidRPr="005C3419">
        <w:rPr>
          <w:color w:val="000000" w:themeColor="text1"/>
          <w:sz w:val="28"/>
          <w:szCs w:val="28"/>
        </w:rPr>
        <w:t>7</w:t>
      </w:r>
      <w:r w:rsidRPr="005C3419">
        <w:rPr>
          <w:color w:val="000000" w:themeColor="text1"/>
          <w:sz w:val="28"/>
          <w:szCs w:val="28"/>
        </w:rPr>
        <w:t>:</w:t>
      </w:r>
    </w:p>
    <w:p w14:paraId="45078AA6" w14:textId="3B37D9DF" w:rsidR="001969F8" w:rsidRPr="005C3419" w:rsidRDefault="001969F8" w:rsidP="0006433C">
      <w:pPr>
        <w:pStyle w:val="Heading2"/>
        <w:ind w:firstLine="720"/>
        <w:rPr>
          <w:rFonts w:ascii="Times New Roman" w:hAnsi="Times New Roman"/>
          <w:iCs/>
          <w:color w:val="000000" w:themeColor="text1"/>
          <w:sz w:val="28"/>
          <w:szCs w:val="28"/>
        </w:rPr>
      </w:pPr>
      <w:r w:rsidRPr="005C3419">
        <w:rPr>
          <w:rFonts w:ascii="Times New Roman" w:hAnsi="Times New Roman"/>
          <w:iCs/>
          <w:color w:val="000000" w:themeColor="text1"/>
          <w:sz w:val="28"/>
          <w:szCs w:val="28"/>
          <w:lang w:val="vi-VN"/>
        </w:rPr>
        <w:t>5. Định mức sử dụng máy móc, thiết bị</w:t>
      </w:r>
    </w:p>
    <w:p w14:paraId="4D5EE5A9" w14:textId="501125C6" w:rsidR="001969F8" w:rsidRPr="005C3419" w:rsidRDefault="001969F8" w:rsidP="00621329">
      <w:pPr>
        <w:spacing w:before="60" w:after="60" w:line="360" w:lineRule="exact"/>
        <w:jc w:val="right"/>
        <w:rPr>
          <w:b/>
          <w:i/>
          <w:color w:val="000000" w:themeColor="text1"/>
          <w:sz w:val="28"/>
          <w:szCs w:val="28"/>
        </w:rPr>
      </w:pPr>
      <w:r w:rsidRPr="005C3419">
        <w:rPr>
          <w:b/>
          <w:i/>
          <w:color w:val="000000" w:themeColor="text1"/>
          <w:sz w:val="28"/>
          <w:szCs w:val="28"/>
        </w:rPr>
        <w:t xml:space="preserve">Bảng </w:t>
      </w:r>
      <w:r w:rsidR="000B0347" w:rsidRPr="005C3419">
        <w:rPr>
          <w:b/>
          <w:i/>
          <w:color w:val="000000" w:themeColor="text1"/>
          <w:sz w:val="28"/>
          <w:szCs w:val="28"/>
        </w:rPr>
        <w:t>10</w:t>
      </w:r>
    </w:p>
    <w:tbl>
      <w:tblPr>
        <w:tblW w:w="9067" w:type="dxa"/>
        <w:tblInd w:w="113" w:type="dxa"/>
        <w:tblLook w:val="04A0" w:firstRow="1" w:lastRow="0" w:firstColumn="1" w:lastColumn="0" w:noHBand="0" w:noVBand="1"/>
      </w:tblPr>
      <w:tblGrid>
        <w:gridCol w:w="747"/>
        <w:gridCol w:w="2537"/>
        <w:gridCol w:w="851"/>
        <w:gridCol w:w="1117"/>
        <w:gridCol w:w="1352"/>
        <w:gridCol w:w="1329"/>
        <w:gridCol w:w="1134"/>
      </w:tblGrid>
      <w:tr w:rsidR="00360AF0" w:rsidRPr="005C3419" w14:paraId="34EE70AD" w14:textId="77777777" w:rsidTr="00621329">
        <w:trPr>
          <w:trHeight w:val="645"/>
          <w:tblHeader/>
        </w:trPr>
        <w:tc>
          <w:tcPr>
            <w:tcW w:w="747" w:type="dxa"/>
            <w:vMerge w:val="restart"/>
            <w:tcBorders>
              <w:top w:val="single" w:sz="4" w:space="0" w:color="auto"/>
              <w:left w:val="single" w:sz="4" w:space="0" w:color="auto"/>
              <w:bottom w:val="single" w:sz="4" w:space="0" w:color="000000"/>
              <w:right w:val="single" w:sz="4" w:space="0" w:color="auto"/>
            </w:tcBorders>
            <w:vAlign w:val="center"/>
            <w:hideMark/>
          </w:tcPr>
          <w:p w14:paraId="4C9D58B0" w14:textId="50555799" w:rsidR="001969F8" w:rsidRPr="005C3419" w:rsidRDefault="00C96206" w:rsidP="0006433C">
            <w:pPr>
              <w:jc w:val="center"/>
              <w:rPr>
                <w:b/>
                <w:bCs/>
                <w:color w:val="000000" w:themeColor="text1"/>
              </w:rPr>
            </w:pPr>
            <w:r w:rsidRPr="005C3419">
              <w:rPr>
                <w:b/>
                <w:bCs/>
                <w:color w:val="000000" w:themeColor="text1"/>
              </w:rPr>
              <w:t>S</w:t>
            </w:r>
            <w:r w:rsidR="001969F8" w:rsidRPr="005C3419">
              <w:rPr>
                <w:b/>
                <w:bCs/>
                <w:color w:val="000000" w:themeColor="text1"/>
              </w:rPr>
              <w:t>TT</w:t>
            </w:r>
          </w:p>
        </w:tc>
        <w:tc>
          <w:tcPr>
            <w:tcW w:w="2537" w:type="dxa"/>
            <w:vMerge w:val="restart"/>
            <w:tcBorders>
              <w:top w:val="single" w:sz="4" w:space="0" w:color="auto"/>
              <w:left w:val="single" w:sz="4" w:space="0" w:color="auto"/>
              <w:bottom w:val="single" w:sz="4" w:space="0" w:color="000000"/>
              <w:right w:val="single" w:sz="4" w:space="0" w:color="auto"/>
            </w:tcBorders>
            <w:vAlign w:val="center"/>
            <w:hideMark/>
          </w:tcPr>
          <w:p w14:paraId="4B603F0A" w14:textId="77777777" w:rsidR="001969F8" w:rsidRPr="005C3419" w:rsidRDefault="001969F8" w:rsidP="0006433C">
            <w:pPr>
              <w:rPr>
                <w:b/>
                <w:bCs/>
                <w:color w:val="000000" w:themeColor="text1"/>
              </w:rPr>
            </w:pPr>
            <w:r w:rsidRPr="005C3419">
              <w:rPr>
                <w:b/>
                <w:bCs/>
                <w:color w:val="000000" w:themeColor="text1"/>
              </w:rPr>
              <w:t>Danh mục thiết bị</w:t>
            </w:r>
          </w:p>
        </w:tc>
        <w:tc>
          <w:tcPr>
            <w:tcW w:w="851" w:type="dxa"/>
            <w:vMerge w:val="restart"/>
            <w:tcBorders>
              <w:top w:val="single" w:sz="4" w:space="0" w:color="auto"/>
              <w:left w:val="single" w:sz="4" w:space="0" w:color="auto"/>
              <w:bottom w:val="single" w:sz="4" w:space="0" w:color="000000"/>
              <w:right w:val="single" w:sz="4" w:space="0" w:color="auto"/>
            </w:tcBorders>
            <w:vAlign w:val="center"/>
            <w:hideMark/>
          </w:tcPr>
          <w:p w14:paraId="465F3A13" w14:textId="77777777" w:rsidR="001969F8" w:rsidRPr="005C3419" w:rsidRDefault="001969F8" w:rsidP="0006433C">
            <w:pPr>
              <w:jc w:val="center"/>
              <w:rPr>
                <w:b/>
                <w:bCs/>
                <w:color w:val="000000" w:themeColor="text1"/>
              </w:rPr>
            </w:pPr>
            <w:r w:rsidRPr="005C3419">
              <w:rPr>
                <w:b/>
                <w:bCs/>
                <w:color w:val="000000" w:themeColor="text1"/>
              </w:rPr>
              <w:t>ĐVT</w:t>
            </w:r>
          </w:p>
        </w:tc>
        <w:tc>
          <w:tcPr>
            <w:tcW w:w="1117" w:type="dxa"/>
            <w:vMerge w:val="restart"/>
            <w:tcBorders>
              <w:top w:val="single" w:sz="4" w:space="0" w:color="auto"/>
              <w:left w:val="single" w:sz="4" w:space="0" w:color="auto"/>
              <w:bottom w:val="single" w:sz="4" w:space="0" w:color="000000"/>
              <w:right w:val="single" w:sz="4" w:space="0" w:color="auto"/>
            </w:tcBorders>
            <w:vAlign w:val="center"/>
            <w:hideMark/>
          </w:tcPr>
          <w:p w14:paraId="4E43C3C4" w14:textId="77777777" w:rsidR="001969F8" w:rsidRPr="005C3419" w:rsidRDefault="001969F8" w:rsidP="0006433C">
            <w:pPr>
              <w:jc w:val="center"/>
              <w:rPr>
                <w:b/>
                <w:bCs/>
                <w:color w:val="000000" w:themeColor="text1"/>
              </w:rPr>
            </w:pPr>
            <w:r w:rsidRPr="005C3419">
              <w:rPr>
                <w:b/>
                <w:bCs/>
                <w:color w:val="000000" w:themeColor="text1"/>
              </w:rPr>
              <w:t xml:space="preserve">Công suất </w:t>
            </w:r>
            <w:r w:rsidRPr="005C3419">
              <w:rPr>
                <w:i/>
                <w:iCs/>
                <w:color w:val="000000" w:themeColor="text1"/>
              </w:rPr>
              <w:t>(kw/h)</w:t>
            </w:r>
          </w:p>
        </w:tc>
        <w:tc>
          <w:tcPr>
            <w:tcW w:w="1352" w:type="dxa"/>
            <w:vMerge w:val="restart"/>
            <w:tcBorders>
              <w:top w:val="single" w:sz="4" w:space="0" w:color="auto"/>
              <w:left w:val="single" w:sz="4" w:space="0" w:color="auto"/>
              <w:bottom w:val="single" w:sz="4" w:space="0" w:color="000000"/>
              <w:right w:val="single" w:sz="4" w:space="0" w:color="auto"/>
            </w:tcBorders>
            <w:vAlign w:val="center"/>
            <w:hideMark/>
          </w:tcPr>
          <w:p w14:paraId="18BA2061" w14:textId="77777777" w:rsidR="001969F8" w:rsidRPr="005C3419" w:rsidRDefault="001969F8" w:rsidP="0006433C">
            <w:pPr>
              <w:jc w:val="center"/>
              <w:rPr>
                <w:b/>
                <w:bCs/>
                <w:color w:val="000000" w:themeColor="text1"/>
              </w:rPr>
            </w:pPr>
            <w:r w:rsidRPr="005C3419">
              <w:rPr>
                <w:b/>
                <w:bCs/>
                <w:color w:val="000000" w:themeColor="text1"/>
              </w:rPr>
              <w:t xml:space="preserve">Thời gian SD máy </w:t>
            </w:r>
            <w:r w:rsidRPr="005C3419">
              <w:rPr>
                <w:i/>
                <w:iCs/>
                <w:color w:val="000000" w:themeColor="text1"/>
              </w:rPr>
              <w:t>(năm)</w:t>
            </w:r>
          </w:p>
        </w:tc>
        <w:tc>
          <w:tcPr>
            <w:tcW w:w="2463" w:type="dxa"/>
            <w:gridSpan w:val="2"/>
            <w:tcBorders>
              <w:top w:val="single" w:sz="4" w:space="0" w:color="auto"/>
              <w:left w:val="nil"/>
              <w:bottom w:val="single" w:sz="4" w:space="0" w:color="auto"/>
              <w:right w:val="single" w:sz="4" w:space="0" w:color="000000"/>
            </w:tcBorders>
            <w:vAlign w:val="center"/>
            <w:hideMark/>
          </w:tcPr>
          <w:p w14:paraId="3778EB7A" w14:textId="77777777" w:rsidR="001969F8" w:rsidRPr="005C3419" w:rsidRDefault="001969F8" w:rsidP="0006433C">
            <w:pPr>
              <w:jc w:val="center"/>
              <w:rPr>
                <w:b/>
                <w:bCs/>
                <w:color w:val="000000" w:themeColor="text1"/>
              </w:rPr>
            </w:pPr>
            <w:r w:rsidRPr="005C3419">
              <w:rPr>
                <w:b/>
                <w:bCs/>
                <w:color w:val="000000" w:themeColor="text1"/>
              </w:rPr>
              <w:t xml:space="preserve">Định mức </w:t>
            </w:r>
            <w:r w:rsidRPr="005C3419">
              <w:rPr>
                <w:i/>
                <w:iCs/>
                <w:color w:val="000000" w:themeColor="text1"/>
              </w:rPr>
              <w:t>(ca/tỉnh)</w:t>
            </w:r>
          </w:p>
        </w:tc>
      </w:tr>
      <w:tr w:rsidR="00360AF0" w:rsidRPr="005C3419" w14:paraId="63702979" w14:textId="77777777" w:rsidTr="00621329">
        <w:trPr>
          <w:trHeight w:val="481"/>
          <w:tblHeader/>
        </w:trPr>
        <w:tc>
          <w:tcPr>
            <w:tcW w:w="747" w:type="dxa"/>
            <w:vMerge/>
            <w:tcBorders>
              <w:top w:val="single" w:sz="4" w:space="0" w:color="auto"/>
              <w:left w:val="single" w:sz="4" w:space="0" w:color="auto"/>
              <w:bottom w:val="single" w:sz="4" w:space="0" w:color="000000"/>
              <w:right w:val="single" w:sz="4" w:space="0" w:color="auto"/>
            </w:tcBorders>
            <w:vAlign w:val="center"/>
            <w:hideMark/>
          </w:tcPr>
          <w:p w14:paraId="3A657005" w14:textId="77777777" w:rsidR="001969F8" w:rsidRPr="005C3419" w:rsidRDefault="001969F8" w:rsidP="0006433C">
            <w:pPr>
              <w:rPr>
                <w:b/>
                <w:bCs/>
                <w:color w:val="000000" w:themeColor="text1"/>
              </w:rPr>
            </w:pPr>
          </w:p>
        </w:tc>
        <w:tc>
          <w:tcPr>
            <w:tcW w:w="2537" w:type="dxa"/>
            <w:vMerge/>
            <w:tcBorders>
              <w:top w:val="single" w:sz="4" w:space="0" w:color="auto"/>
              <w:left w:val="single" w:sz="4" w:space="0" w:color="auto"/>
              <w:bottom w:val="single" w:sz="4" w:space="0" w:color="000000"/>
              <w:right w:val="single" w:sz="4" w:space="0" w:color="auto"/>
            </w:tcBorders>
            <w:vAlign w:val="center"/>
            <w:hideMark/>
          </w:tcPr>
          <w:p w14:paraId="60873B1E" w14:textId="77777777" w:rsidR="001969F8" w:rsidRPr="005C3419" w:rsidRDefault="001969F8" w:rsidP="0006433C">
            <w:pPr>
              <w:rPr>
                <w:b/>
                <w:bCs/>
                <w:color w:val="000000" w:themeColor="text1"/>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3EF3DCCB" w14:textId="77777777" w:rsidR="001969F8" w:rsidRPr="005C3419" w:rsidRDefault="001969F8" w:rsidP="0006433C">
            <w:pPr>
              <w:rPr>
                <w:b/>
                <w:bCs/>
                <w:color w:val="000000" w:themeColor="text1"/>
              </w:rPr>
            </w:pPr>
          </w:p>
        </w:tc>
        <w:tc>
          <w:tcPr>
            <w:tcW w:w="1117" w:type="dxa"/>
            <w:vMerge/>
            <w:tcBorders>
              <w:top w:val="single" w:sz="4" w:space="0" w:color="auto"/>
              <w:left w:val="single" w:sz="4" w:space="0" w:color="auto"/>
              <w:bottom w:val="single" w:sz="4" w:space="0" w:color="000000"/>
              <w:right w:val="single" w:sz="4" w:space="0" w:color="auto"/>
            </w:tcBorders>
            <w:vAlign w:val="center"/>
            <w:hideMark/>
          </w:tcPr>
          <w:p w14:paraId="2C6A2AFE" w14:textId="77777777" w:rsidR="001969F8" w:rsidRPr="005C3419" w:rsidRDefault="001969F8" w:rsidP="0006433C">
            <w:pPr>
              <w:rPr>
                <w:b/>
                <w:bCs/>
                <w:color w:val="000000" w:themeColor="text1"/>
              </w:rPr>
            </w:pPr>
          </w:p>
        </w:tc>
        <w:tc>
          <w:tcPr>
            <w:tcW w:w="1352" w:type="dxa"/>
            <w:vMerge/>
            <w:tcBorders>
              <w:top w:val="single" w:sz="4" w:space="0" w:color="auto"/>
              <w:left w:val="single" w:sz="4" w:space="0" w:color="auto"/>
              <w:bottom w:val="single" w:sz="4" w:space="0" w:color="000000"/>
              <w:right w:val="single" w:sz="4" w:space="0" w:color="auto"/>
            </w:tcBorders>
            <w:vAlign w:val="center"/>
            <w:hideMark/>
          </w:tcPr>
          <w:p w14:paraId="0000248D" w14:textId="77777777" w:rsidR="001969F8" w:rsidRPr="005C3419" w:rsidRDefault="001969F8" w:rsidP="0006433C">
            <w:pPr>
              <w:rPr>
                <w:b/>
                <w:bCs/>
                <w:color w:val="000000" w:themeColor="text1"/>
              </w:rPr>
            </w:pPr>
          </w:p>
        </w:tc>
        <w:tc>
          <w:tcPr>
            <w:tcW w:w="1329" w:type="dxa"/>
            <w:tcBorders>
              <w:top w:val="nil"/>
              <w:left w:val="nil"/>
              <w:bottom w:val="single" w:sz="4" w:space="0" w:color="auto"/>
              <w:right w:val="single" w:sz="4" w:space="0" w:color="auto"/>
            </w:tcBorders>
            <w:vAlign w:val="center"/>
            <w:hideMark/>
          </w:tcPr>
          <w:p w14:paraId="2086D345" w14:textId="77777777" w:rsidR="001969F8" w:rsidRPr="005C3419" w:rsidRDefault="001969F8" w:rsidP="0006433C">
            <w:pPr>
              <w:jc w:val="center"/>
              <w:rPr>
                <w:b/>
                <w:bCs/>
                <w:color w:val="000000" w:themeColor="text1"/>
              </w:rPr>
            </w:pPr>
            <w:r w:rsidRPr="005C3419">
              <w:rPr>
                <w:b/>
                <w:bCs/>
                <w:color w:val="000000" w:themeColor="text1"/>
              </w:rPr>
              <w:t>Nội nghiệp</w:t>
            </w:r>
          </w:p>
        </w:tc>
        <w:tc>
          <w:tcPr>
            <w:tcW w:w="1134" w:type="dxa"/>
            <w:tcBorders>
              <w:top w:val="nil"/>
              <w:left w:val="nil"/>
              <w:bottom w:val="single" w:sz="4" w:space="0" w:color="auto"/>
              <w:right w:val="single" w:sz="4" w:space="0" w:color="auto"/>
            </w:tcBorders>
            <w:vAlign w:val="center"/>
            <w:hideMark/>
          </w:tcPr>
          <w:p w14:paraId="6F63D1AF" w14:textId="77777777" w:rsidR="001969F8" w:rsidRPr="005C3419" w:rsidRDefault="001969F8" w:rsidP="0006433C">
            <w:pPr>
              <w:jc w:val="center"/>
              <w:rPr>
                <w:b/>
                <w:bCs/>
                <w:color w:val="000000" w:themeColor="text1"/>
              </w:rPr>
            </w:pPr>
            <w:r w:rsidRPr="005C3419">
              <w:rPr>
                <w:b/>
                <w:bCs/>
                <w:color w:val="000000" w:themeColor="text1"/>
              </w:rPr>
              <w:t>Ngoại nghiệp</w:t>
            </w:r>
          </w:p>
        </w:tc>
      </w:tr>
      <w:tr w:rsidR="00360AF0" w:rsidRPr="005C3419" w14:paraId="7D2DFB9C" w14:textId="77777777" w:rsidTr="00621329">
        <w:trPr>
          <w:trHeight w:val="510"/>
        </w:trPr>
        <w:tc>
          <w:tcPr>
            <w:tcW w:w="747" w:type="dxa"/>
            <w:tcBorders>
              <w:top w:val="nil"/>
              <w:left w:val="single" w:sz="4" w:space="0" w:color="auto"/>
              <w:bottom w:val="single" w:sz="4" w:space="0" w:color="auto"/>
              <w:right w:val="single" w:sz="4" w:space="0" w:color="auto"/>
            </w:tcBorders>
            <w:vAlign w:val="center"/>
          </w:tcPr>
          <w:p w14:paraId="2852FC94" w14:textId="588F814A" w:rsidR="00C0731C" w:rsidRPr="005C3419" w:rsidRDefault="00C0731C" w:rsidP="0006433C">
            <w:pPr>
              <w:jc w:val="center"/>
              <w:rPr>
                <w:color w:val="000000" w:themeColor="text1"/>
              </w:rPr>
            </w:pPr>
            <w:r w:rsidRPr="005C3419">
              <w:rPr>
                <w:color w:val="000000" w:themeColor="text1"/>
              </w:rPr>
              <w:t>1</w:t>
            </w:r>
          </w:p>
        </w:tc>
        <w:tc>
          <w:tcPr>
            <w:tcW w:w="2537" w:type="dxa"/>
            <w:tcBorders>
              <w:top w:val="nil"/>
              <w:left w:val="nil"/>
              <w:bottom w:val="single" w:sz="4" w:space="0" w:color="auto"/>
              <w:right w:val="single" w:sz="4" w:space="0" w:color="auto"/>
            </w:tcBorders>
            <w:vAlign w:val="center"/>
          </w:tcPr>
          <w:p w14:paraId="12B080CD" w14:textId="16102448" w:rsidR="00C0731C" w:rsidRPr="005C3419" w:rsidRDefault="00C0731C" w:rsidP="0006433C">
            <w:pPr>
              <w:rPr>
                <w:color w:val="000000" w:themeColor="text1"/>
              </w:rPr>
            </w:pPr>
            <w:r w:rsidRPr="005C3419">
              <w:rPr>
                <w:color w:val="000000" w:themeColor="text1"/>
              </w:rPr>
              <w:t>Máy in A3</w:t>
            </w:r>
          </w:p>
        </w:tc>
        <w:tc>
          <w:tcPr>
            <w:tcW w:w="851" w:type="dxa"/>
            <w:tcBorders>
              <w:top w:val="nil"/>
              <w:left w:val="nil"/>
              <w:bottom w:val="single" w:sz="4" w:space="0" w:color="auto"/>
              <w:right w:val="single" w:sz="4" w:space="0" w:color="auto"/>
            </w:tcBorders>
            <w:vAlign w:val="center"/>
          </w:tcPr>
          <w:p w14:paraId="1849F372" w14:textId="044C9814"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tcPr>
          <w:p w14:paraId="680D0E04" w14:textId="754F5394" w:rsidR="00C0731C" w:rsidRPr="005C3419" w:rsidRDefault="00C0731C" w:rsidP="0006433C">
            <w:pPr>
              <w:jc w:val="center"/>
              <w:rPr>
                <w:color w:val="000000" w:themeColor="text1"/>
              </w:rPr>
            </w:pPr>
            <w:r w:rsidRPr="005C3419">
              <w:rPr>
                <w:color w:val="000000" w:themeColor="text1"/>
              </w:rPr>
              <w:t>0,50</w:t>
            </w:r>
          </w:p>
        </w:tc>
        <w:tc>
          <w:tcPr>
            <w:tcW w:w="1352" w:type="dxa"/>
            <w:tcBorders>
              <w:top w:val="nil"/>
              <w:left w:val="nil"/>
              <w:bottom w:val="single" w:sz="4" w:space="0" w:color="auto"/>
              <w:right w:val="single" w:sz="4" w:space="0" w:color="auto"/>
            </w:tcBorders>
            <w:vAlign w:val="center"/>
          </w:tcPr>
          <w:p w14:paraId="57DF92BB" w14:textId="6E5FB518" w:rsidR="00C0731C" w:rsidRPr="005C3419" w:rsidRDefault="00353D25" w:rsidP="0006433C">
            <w:pPr>
              <w:jc w:val="center"/>
              <w:rPr>
                <w:color w:val="000000" w:themeColor="text1"/>
              </w:rPr>
            </w:pPr>
            <w:r w:rsidRPr="005C3419">
              <w:rPr>
                <w:color w:val="000000" w:themeColor="text1"/>
              </w:rPr>
              <w:t>5</w:t>
            </w:r>
          </w:p>
        </w:tc>
        <w:tc>
          <w:tcPr>
            <w:tcW w:w="1329" w:type="dxa"/>
            <w:tcBorders>
              <w:top w:val="nil"/>
              <w:left w:val="nil"/>
              <w:bottom w:val="single" w:sz="4" w:space="0" w:color="auto"/>
              <w:right w:val="single" w:sz="4" w:space="0" w:color="auto"/>
            </w:tcBorders>
            <w:noWrap/>
            <w:vAlign w:val="center"/>
          </w:tcPr>
          <w:p w14:paraId="370D03A0" w14:textId="74426150" w:rsidR="00C0731C" w:rsidRPr="005C3419" w:rsidRDefault="00C0731C" w:rsidP="0006433C">
            <w:pPr>
              <w:jc w:val="center"/>
              <w:rPr>
                <w:color w:val="000000" w:themeColor="text1"/>
              </w:rPr>
            </w:pPr>
            <w:r w:rsidRPr="005C3419">
              <w:rPr>
                <w:color w:val="000000" w:themeColor="text1"/>
              </w:rPr>
              <w:t>454,40</w:t>
            </w:r>
          </w:p>
        </w:tc>
        <w:tc>
          <w:tcPr>
            <w:tcW w:w="1134" w:type="dxa"/>
            <w:tcBorders>
              <w:top w:val="nil"/>
              <w:left w:val="nil"/>
              <w:bottom w:val="single" w:sz="4" w:space="0" w:color="auto"/>
              <w:right w:val="single" w:sz="4" w:space="0" w:color="auto"/>
            </w:tcBorders>
            <w:noWrap/>
            <w:vAlign w:val="center"/>
          </w:tcPr>
          <w:p w14:paraId="0950D5FD" w14:textId="77777777" w:rsidR="00C0731C" w:rsidRPr="005C3419" w:rsidRDefault="00C0731C" w:rsidP="0006433C">
            <w:pPr>
              <w:jc w:val="center"/>
              <w:rPr>
                <w:color w:val="000000" w:themeColor="text1"/>
              </w:rPr>
            </w:pPr>
          </w:p>
        </w:tc>
      </w:tr>
      <w:tr w:rsidR="00360AF0" w:rsidRPr="005C3419" w14:paraId="6AC188F6" w14:textId="77777777" w:rsidTr="00621329">
        <w:trPr>
          <w:trHeight w:val="510"/>
        </w:trPr>
        <w:tc>
          <w:tcPr>
            <w:tcW w:w="747" w:type="dxa"/>
            <w:tcBorders>
              <w:top w:val="nil"/>
              <w:left w:val="single" w:sz="4" w:space="0" w:color="auto"/>
              <w:bottom w:val="single" w:sz="4" w:space="0" w:color="auto"/>
              <w:right w:val="single" w:sz="4" w:space="0" w:color="auto"/>
            </w:tcBorders>
            <w:vAlign w:val="center"/>
            <w:hideMark/>
          </w:tcPr>
          <w:p w14:paraId="04FA12C3" w14:textId="77777777" w:rsidR="00C0731C" w:rsidRPr="005C3419" w:rsidRDefault="00C0731C" w:rsidP="0006433C">
            <w:pPr>
              <w:jc w:val="center"/>
              <w:rPr>
                <w:color w:val="000000" w:themeColor="text1"/>
              </w:rPr>
            </w:pPr>
            <w:r w:rsidRPr="005C3419">
              <w:rPr>
                <w:color w:val="000000" w:themeColor="text1"/>
              </w:rPr>
              <w:t>2</w:t>
            </w:r>
          </w:p>
        </w:tc>
        <w:tc>
          <w:tcPr>
            <w:tcW w:w="2537" w:type="dxa"/>
            <w:tcBorders>
              <w:top w:val="nil"/>
              <w:left w:val="nil"/>
              <w:bottom w:val="single" w:sz="4" w:space="0" w:color="auto"/>
              <w:right w:val="single" w:sz="4" w:space="0" w:color="auto"/>
            </w:tcBorders>
            <w:vAlign w:val="center"/>
            <w:hideMark/>
          </w:tcPr>
          <w:p w14:paraId="08AE6828" w14:textId="77777777" w:rsidR="00C0731C" w:rsidRPr="005C3419" w:rsidRDefault="00C0731C" w:rsidP="0006433C">
            <w:pPr>
              <w:rPr>
                <w:color w:val="000000" w:themeColor="text1"/>
              </w:rPr>
            </w:pPr>
            <w:r w:rsidRPr="005C3419">
              <w:rPr>
                <w:color w:val="000000" w:themeColor="text1"/>
              </w:rPr>
              <w:t>Máy vi tính</w:t>
            </w:r>
          </w:p>
        </w:tc>
        <w:tc>
          <w:tcPr>
            <w:tcW w:w="851" w:type="dxa"/>
            <w:tcBorders>
              <w:top w:val="nil"/>
              <w:left w:val="nil"/>
              <w:bottom w:val="single" w:sz="4" w:space="0" w:color="auto"/>
              <w:right w:val="single" w:sz="4" w:space="0" w:color="auto"/>
            </w:tcBorders>
            <w:vAlign w:val="center"/>
            <w:hideMark/>
          </w:tcPr>
          <w:p w14:paraId="25DE8B8B" w14:textId="77777777"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hideMark/>
          </w:tcPr>
          <w:p w14:paraId="659C1222" w14:textId="77777777" w:rsidR="00C0731C" w:rsidRPr="005C3419" w:rsidRDefault="00C0731C" w:rsidP="0006433C">
            <w:pPr>
              <w:jc w:val="center"/>
              <w:rPr>
                <w:color w:val="000000" w:themeColor="text1"/>
              </w:rPr>
            </w:pPr>
            <w:r w:rsidRPr="005C3419">
              <w:rPr>
                <w:color w:val="000000" w:themeColor="text1"/>
              </w:rPr>
              <w:t>0,40</w:t>
            </w:r>
          </w:p>
        </w:tc>
        <w:tc>
          <w:tcPr>
            <w:tcW w:w="1352" w:type="dxa"/>
            <w:tcBorders>
              <w:top w:val="nil"/>
              <w:left w:val="nil"/>
              <w:bottom w:val="single" w:sz="4" w:space="0" w:color="auto"/>
              <w:right w:val="single" w:sz="4" w:space="0" w:color="auto"/>
            </w:tcBorders>
            <w:vAlign w:val="center"/>
            <w:hideMark/>
          </w:tcPr>
          <w:p w14:paraId="2F709CDC" w14:textId="77777777" w:rsidR="00C0731C" w:rsidRPr="005C3419" w:rsidRDefault="00C0731C" w:rsidP="0006433C">
            <w:pPr>
              <w:jc w:val="center"/>
              <w:rPr>
                <w:color w:val="000000" w:themeColor="text1"/>
              </w:rPr>
            </w:pPr>
            <w:r w:rsidRPr="005C3419">
              <w:rPr>
                <w:color w:val="000000" w:themeColor="text1"/>
              </w:rPr>
              <w:t>5</w:t>
            </w:r>
          </w:p>
        </w:tc>
        <w:tc>
          <w:tcPr>
            <w:tcW w:w="1329" w:type="dxa"/>
            <w:tcBorders>
              <w:top w:val="nil"/>
              <w:left w:val="nil"/>
              <w:bottom w:val="single" w:sz="4" w:space="0" w:color="auto"/>
              <w:right w:val="single" w:sz="4" w:space="0" w:color="auto"/>
            </w:tcBorders>
            <w:noWrap/>
            <w:vAlign w:val="center"/>
            <w:hideMark/>
          </w:tcPr>
          <w:p w14:paraId="0E3E7D17" w14:textId="4F5D6C81" w:rsidR="00C0731C" w:rsidRPr="005C3419" w:rsidRDefault="00C0731C" w:rsidP="0006433C">
            <w:pPr>
              <w:jc w:val="center"/>
              <w:rPr>
                <w:color w:val="000000" w:themeColor="text1"/>
              </w:rPr>
            </w:pPr>
            <w:r w:rsidRPr="005C3419">
              <w:rPr>
                <w:color w:val="000000" w:themeColor="text1"/>
              </w:rPr>
              <w:t>1.817,60</w:t>
            </w:r>
          </w:p>
        </w:tc>
        <w:tc>
          <w:tcPr>
            <w:tcW w:w="1134" w:type="dxa"/>
            <w:tcBorders>
              <w:top w:val="nil"/>
              <w:left w:val="nil"/>
              <w:bottom w:val="single" w:sz="4" w:space="0" w:color="auto"/>
              <w:right w:val="single" w:sz="4" w:space="0" w:color="auto"/>
            </w:tcBorders>
            <w:noWrap/>
            <w:vAlign w:val="center"/>
            <w:hideMark/>
          </w:tcPr>
          <w:p w14:paraId="0E5194AE" w14:textId="77777777" w:rsidR="00C0731C" w:rsidRPr="005C3419" w:rsidRDefault="00C0731C" w:rsidP="0006433C">
            <w:pPr>
              <w:jc w:val="center"/>
              <w:rPr>
                <w:color w:val="000000" w:themeColor="text1"/>
              </w:rPr>
            </w:pPr>
          </w:p>
        </w:tc>
      </w:tr>
      <w:tr w:rsidR="00360AF0" w:rsidRPr="005C3419" w14:paraId="48D88613" w14:textId="77777777" w:rsidTr="00621329">
        <w:trPr>
          <w:trHeight w:val="510"/>
        </w:trPr>
        <w:tc>
          <w:tcPr>
            <w:tcW w:w="747" w:type="dxa"/>
            <w:tcBorders>
              <w:top w:val="nil"/>
              <w:left w:val="single" w:sz="4" w:space="0" w:color="auto"/>
              <w:bottom w:val="single" w:sz="4" w:space="0" w:color="auto"/>
              <w:right w:val="single" w:sz="4" w:space="0" w:color="auto"/>
            </w:tcBorders>
            <w:vAlign w:val="center"/>
          </w:tcPr>
          <w:p w14:paraId="71698A63" w14:textId="3BC873D8" w:rsidR="00C0731C" w:rsidRPr="005C3419" w:rsidRDefault="00C0731C" w:rsidP="0006433C">
            <w:pPr>
              <w:jc w:val="center"/>
              <w:rPr>
                <w:color w:val="000000" w:themeColor="text1"/>
              </w:rPr>
            </w:pPr>
            <w:r w:rsidRPr="005C3419">
              <w:rPr>
                <w:color w:val="000000" w:themeColor="text1"/>
              </w:rPr>
              <w:t>3</w:t>
            </w:r>
          </w:p>
        </w:tc>
        <w:tc>
          <w:tcPr>
            <w:tcW w:w="2537" w:type="dxa"/>
            <w:tcBorders>
              <w:top w:val="nil"/>
              <w:left w:val="nil"/>
              <w:bottom w:val="single" w:sz="4" w:space="0" w:color="auto"/>
              <w:right w:val="single" w:sz="4" w:space="0" w:color="auto"/>
            </w:tcBorders>
            <w:vAlign w:val="center"/>
          </w:tcPr>
          <w:p w14:paraId="78EEEF79" w14:textId="6AFE9E00" w:rsidR="00C0731C" w:rsidRPr="005C3419" w:rsidRDefault="00C0731C" w:rsidP="0006433C">
            <w:pPr>
              <w:rPr>
                <w:color w:val="000000" w:themeColor="text1"/>
              </w:rPr>
            </w:pPr>
            <w:r w:rsidRPr="005C3419">
              <w:rPr>
                <w:color w:val="000000" w:themeColor="text1"/>
              </w:rPr>
              <w:t>Máy điều hòa nhiệt độ</w:t>
            </w:r>
          </w:p>
        </w:tc>
        <w:tc>
          <w:tcPr>
            <w:tcW w:w="851" w:type="dxa"/>
            <w:tcBorders>
              <w:top w:val="nil"/>
              <w:left w:val="nil"/>
              <w:bottom w:val="single" w:sz="4" w:space="0" w:color="auto"/>
              <w:right w:val="single" w:sz="4" w:space="0" w:color="auto"/>
            </w:tcBorders>
            <w:vAlign w:val="center"/>
          </w:tcPr>
          <w:p w14:paraId="0165EA60" w14:textId="45004DDA"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tcPr>
          <w:p w14:paraId="3DDD0A44" w14:textId="37B774BE" w:rsidR="00C0731C" w:rsidRPr="005C3419" w:rsidRDefault="00C0731C" w:rsidP="0006433C">
            <w:pPr>
              <w:jc w:val="center"/>
              <w:rPr>
                <w:color w:val="000000" w:themeColor="text1"/>
              </w:rPr>
            </w:pPr>
            <w:r w:rsidRPr="005C3419">
              <w:rPr>
                <w:color w:val="000000" w:themeColor="text1"/>
              </w:rPr>
              <w:t>2,20</w:t>
            </w:r>
          </w:p>
        </w:tc>
        <w:tc>
          <w:tcPr>
            <w:tcW w:w="1352" w:type="dxa"/>
            <w:tcBorders>
              <w:top w:val="nil"/>
              <w:left w:val="nil"/>
              <w:bottom w:val="single" w:sz="4" w:space="0" w:color="auto"/>
              <w:right w:val="single" w:sz="4" w:space="0" w:color="auto"/>
            </w:tcBorders>
            <w:vAlign w:val="center"/>
          </w:tcPr>
          <w:p w14:paraId="63DF9EAE" w14:textId="0EFA91A4" w:rsidR="00C0731C" w:rsidRPr="005C3419" w:rsidRDefault="00353D25" w:rsidP="0006433C">
            <w:pPr>
              <w:jc w:val="center"/>
              <w:rPr>
                <w:color w:val="000000" w:themeColor="text1"/>
              </w:rPr>
            </w:pPr>
            <w:r w:rsidRPr="005C3419">
              <w:rPr>
                <w:color w:val="000000" w:themeColor="text1"/>
              </w:rPr>
              <w:t>8</w:t>
            </w:r>
          </w:p>
        </w:tc>
        <w:tc>
          <w:tcPr>
            <w:tcW w:w="1329" w:type="dxa"/>
            <w:tcBorders>
              <w:top w:val="nil"/>
              <w:left w:val="nil"/>
              <w:bottom w:val="single" w:sz="4" w:space="0" w:color="auto"/>
              <w:right w:val="single" w:sz="4" w:space="0" w:color="auto"/>
            </w:tcBorders>
            <w:noWrap/>
            <w:vAlign w:val="center"/>
          </w:tcPr>
          <w:p w14:paraId="14D7658F" w14:textId="1A9FA31B" w:rsidR="00C0731C" w:rsidRPr="005C3419" w:rsidRDefault="00C0731C" w:rsidP="0006433C">
            <w:pPr>
              <w:jc w:val="center"/>
              <w:rPr>
                <w:color w:val="000000" w:themeColor="text1"/>
              </w:rPr>
            </w:pPr>
            <w:r w:rsidRPr="005C3419">
              <w:rPr>
                <w:color w:val="000000" w:themeColor="text1"/>
              </w:rPr>
              <w:t>1.817,60</w:t>
            </w:r>
          </w:p>
        </w:tc>
        <w:tc>
          <w:tcPr>
            <w:tcW w:w="1134" w:type="dxa"/>
            <w:tcBorders>
              <w:top w:val="nil"/>
              <w:left w:val="nil"/>
              <w:bottom w:val="single" w:sz="4" w:space="0" w:color="auto"/>
              <w:right w:val="single" w:sz="4" w:space="0" w:color="auto"/>
            </w:tcBorders>
            <w:noWrap/>
            <w:vAlign w:val="center"/>
          </w:tcPr>
          <w:p w14:paraId="265FEB74" w14:textId="77777777" w:rsidR="00C0731C" w:rsidRPr="005C3419" w:rsidRDefault="00C0731C" w:rsidP="0006433C">
            <w:pPr>
              <w:jc w:val="center"/>
              <w:rPr>
                <w:color w:val="000000" w:themeColor="text1"/>
              </w:rPr>
            </w:pPr>
          </w:p>
        </w:tc>
      </w:tr>
      <w:tr w:rsidR="00360AF0" w:rsidRPr="005C3419" w14:paraId="3861D1B6" w14:textId="77777777" w:rsidTr="00621329">
        <w:trPr>
          <w:trHeight w:val="510"/>
        </w:trPr>
        <w:tc>
          <w:tcPr>
            <w:tcW w:w="747" w:type="dxa"/>
            <w:tcBorders>
              <w:top w:val="nil"/>
              <w:left w:val="single" w:sz="4" w:space="0" w:color="auto"/>
              <w:bottom w:val="single" w:sz="4" w:space="0" w:color="auto"/>
              <w:right w:val="single" w:sz="4" w:space="0" w:color="auto"/>
            </w:tcBorders>
            <w:vAlign w:val="center"/>
          </w:tcPr>
          <w:p w14:paraId="5D9E8ADE" w14:textId="5325F265" w:rsidR="00C0731C" w:rsidRPr="005C3419" w:rsidRDefault="00C0731C" w:rsidP="0006433C">
            <w:pPr>
              <w:jc w:val="center"/>
              <w:rPr>
                <w:color w:val="000000" w:themeColor="text1"/>
              </w:rPr>
            </w:pPr>
            <w:r w:rsidRPr="005C3419">
              <w:rPr>
                <w:color w:val="000000" w:themeColor="text1"/>
              </w:rPr>
              <w:t>4</w:t>
            </w:r>
          </w:p>
        </w:tc>
        <w:tc>
          <w:tcPr>
            <w:tcW w:w="2537" w:type="dxa"/>
            <w:tcBorders>
              <w:top w:val="nil"/>
              <w:left w:val="nil"/>
              <w:bottom w:val="single" w:sz="4" w:space="0" w:color="auto"/>
              <w:right w:val="single" w:sz="4" w:space="0" w:color="auto"/>
            </w:tcBorders>
            <w:vAlign w:val="center"/>
          </w:tcPr>
          <w:p w14:paraId="26425671" w14:textId="39400B8B" w:rsidR="00C0731C" w:rsidRPr="005C3419" w:rsidRDefault="00C0731C" w:rsidP="0006433C">
            <w:pPr>
              <w:rPr>
                <w:color w:val="000000" w:themeColor="text1"/>
              </w:rPr>
            </w:pPr>
            <w:r w:rsidRPr="005C3419">
              <w:rPr>
                <w:color w:val="000000" w:themeColor="text1"/>
              </w:rPr>
              <w:t>Máy chiếu (slide)</w:t>
            </w:r>
          </w:p>
        </w:tc>
        <w:tc>
          <w:tcPr>
            <w:tcW w:w="851" w:type="dxa"/>
            <w:tcBorders>
              <w:top w:val="nil"/>
              <w:left w:val="nil"/>
              <w:bottom w:val="single" w:sz="4" w:space="0" w:color="auto"/>
              <w:right w:val="single" w:sz="4" w:space="0" w:color="auto"/>
            </w:tcBorders>
            <w:vAlign w:val="center"/>
          </w:tcPr>
          <w:p w14:paraId="59FB0730" w14:textId="6907B653"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tcPr>
          <w:p w14:paraId="0E4FA9FC" w14:textId="7F4655B7" w:rsidR="00C0731C" w:rsidRPr="005C3419" w:rsidRDefault="00C0731C" w:rsidP="0006433C">
            <w:pPr>
              <w:jc w:val="center"/>
              <w:rPr>
                <w:color w:val="000000" w:themeColor="text1"/>
              </w:rPr>
            </w:pPr>
            <w:r w:rsidRPr="005C3419">
              <w:rPr>
                <w:color w:val="000000" w:themeColor="text1"/>
              </w:rPr>
              <w:t>0,50</w:t>
            </w:r>
          </w:p>
        </w:tc>
        <w:tc>
          <w:tcPr>
            <w:tcW w:w="1352" w:type="dxa"/>
            <w:tcBorders>
              <w:top w:val="nil"/>
              <w:left w:val="nil"/>
              <w:bottom w:val="single" w:sz="4" w:space="0" w:color="auto"/>
              <w:right w:val="single" w:sz="4" w:space="0" w:color="auto"/>
            </w:tcBorders>
            <w:vAlign w:val="center"/>
          </w:tcPr>
          <w:p w14:paraId="2138F174" w14:textId="3F4095F0" w:rsidR="00C0731C" w:rsidRPr="005C3419" w:rsidRDefault="00353D25" w:rsidP="0006433C">
            <w:pPr>
              <w:jc w:val="center"/>
              <w:rPr>
                <w:color w:val="000000" w:themeColor="text1"/>
              </w:rPr>
            </w:pPr>
            <w:r w:rsidRPr="005C3419">
              <w:rPr>
                <w:color w:val="000000" w:themeColor="text1"/>
              </w:rPr>
              <w:t>5</w:t>
            </w:r>
          </w:p>
        </w:tc>
        <w:tc>
          <w:tcPr>
            <w:tcW w:w="1329" w:type="dxa"/>
            <w:tcBorders>
              <w:top w:val="nil"/>
              <w:left w:val="nil"/>
              <w:bottom w:val="single" w:sz="4" w:space="0" w:color="auto"/>
              <w:right w:val="single" w:sz="4" w:space="0" w:color="auto"/>
            </w:tcBorders>
            <w:noWrap/>
            <w:vAlign w:val="center"/>
          </w:tcPr>
          <w:p w14:paraId="2093BEDE" w14:textId="505410BA" w:rsidR="00C0731C" w:rsidRPr="005C3419" w:rsidRDefault="00C0731C" w:rsidP="0006433C">
            <w:pPr>
              <w:jc w:val="center"/>
              <w:rPr>
                <w:color w:val="000000" w:themeColor="text1"/>
              </w:rPr>
            </w:pPr>
            <w:r w:rsidRPr="005C3419">
              <w:rPr>
                <w:color w:val="000000" w:themeColor="text1"/>
              </w:rPr>
              <w:t>454,40</w:t>
            </w:r>
          </w:p>
        </w:tc>
        <w:tc>
          <w:tcPr>
            <w:tcW w:w="1134" w:type="dxa"/>
            <w:tcBorders>
              <w:top w:val="nil"/>
              <w:left w:val="nil"/>
              <w:bottom w:val="single" w:sz="4" w:space="0" w:color="auto"/>
              <w:right w:val="single" w:sz="4" w:space="0" w:color="auto"/>
            </w:tcBorders>
            <w:noWrap/>
            <w:vAlign w:val="center"/>
          </w:tcPr>
          <w:p w14:paraId="5F0E0850" w14:textId="77777777" w:rsidR="00C0731C" w:rsidRPr="005C3419" w:rsidRDefault="00C0731C" w:rsidP="0006433C">
            <w:pPr>
              <w:jc w:val="center"/>
              <w:rPr>
                <w:color w:val="000000" w:themeColor="text1"/>
              </w:rPr>
            </w:pPr>
          </w:p>
        </w:tc>
      </w:tr>
      <w:tr w:rsidR="00360AF0" w:rsidRPr="005C3419" w14:paraId="1DB07CCF" w14:textId="77777777" w:rsidTr="00621329">
        <w:trPr>
          <w:trHeight w:val="510"/>
        </w:trPr>
        <w:tc>
          <w:tcPr>
            <w:tcW w:w="747" w:type="dxa"/>
            <w:tcBorders>
              <w:top w:val="nil"/>
              <w:left w:val="single" w:sz="4" w:space="0" w:color="auto"/>
              <w:bottom w:val="single" w:sz="4" w:space="0" w:color="auto"/>
              <w:right w:val="single" w:sz="4" w:space="0" w:color="auto"/>
            </w:tcBorders>
            <w:vAlign w:val="center"/>
          </w:tcPr>
          <w:p w14:paraId="45AF5BFE" w14:textId="2D969B54" w:rsidR="00C0731C" w:rsidRPr="005C3419" w:rsidRDefault="00C0731C" w:rsidP="0006433C">
            <w:pPr>
              <w:jc w:val="center"/>
              <w:rPr>
                <w:color w:val="000000" w:themeColor="text1"/>
              </w:rPr>
            </w:pPr>
            <w:r w:rsidRPr="005C3419">
              <w:rPr>
                <w:color w:val="000000" w:themeColor="text1"/>
              </w:rPr>
              <w:lastRenderedPageBreak/>
              <w:t>5</w:t>
            </w:r>
          </w:p>
        </w:tc>
        <w:tc>
          <w:tcPr>
            <w:tcW w:w="2537" w:type="dxa"/>
            <w:tcBorders>
              <w:top w:val="nil"/>
              <w:left w:val="nil"/>
              <w:bottom w:val="single" w:sz="4" w:space="0" w:color="auto"/>
              <w:right w:val="single" w:sz="4" w:space="0" w:color="auto"/>
            </w:tcBorders>
            <w:vAlign w:val="center"/>
          </w:tcPr>
          <w:p w14:paraId="7368F5E3" w14:textId="2C100F55" w:rsidR="00C0731C" w:rsidRPr="005C3419" w:rsidRDefault="00C0731C" w:rsidP="0006433C">
            <w:pPr>
              <w:rPr>
                <w:color w:val="000000" w:themeColor="text1"/>
              </w:rPr>
            </w:pPr>
            <w:r w:rsidRPr="005C3419">
              <w:rPr>
                <w:color w:val="000000" w:themeColor="text1"/>
              </w:rPr>
              <w:t>Máy tính xách tay</w:t>
            </w:r>
          </w:p>
        </w:tc>
        <w:tc>
          <w:tcPr>
            <w:tcW w:w="851" w:type="dxa"/>
            <w:tcBorders>
              <w:top w:val="nil"/>
              <w:left w:val="nil"/>
              <w:bottom w:val="single" w:sz="4" w:space="0" w:color="auto"/>
              <w:right w:val="single" w:sz="4" w:space="0" w:color="auto"/>
            </w:tcBorders>
            <w:vAlign w:val="center"/>
          </w:tcPr>
          <w:p w14:paraId="1CAE04C5" w14:textId="7F28E8E5"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tcPr>
          <w:p w14:paraId="5AF9C46B" w14:textId="5F7BA229" w:rsidR="00C0731C" w:rsidRPr="005C3419" w:rsidRDefault="00C0731C" w:rsidP="0006433C">
            <w:pPr>
              <w:jc w:val="center"/>
              <w:rPr>
                <w:color w:val="000000" w:themeColor="text1"/>
              </w:rPr>
            </w:pPr>
            <w:r w:rsidRPr="005C3419">
              <w:rPr>
                <w:color w:val="000000" w:themeColor="text1"/>
              </w:rPr>
              <w:t>0,50</w:t>
            </w:r>
          </w:p>
        </w:tc>
        <w:tc>
          <w:tcPr>
            <w:tcW w:w="1352" w:type="dxa"/>
            <w:tcBorders>
              <w:top w:val="nil"/>
              <w:left w:val="nil"/>
              <w:bottom w:val="single" w:sz="4" w:space="0" w:color="auto"/>
              <w:right w:val="single" w:sz="4" w:space="0" w:color="auto"/>
            </w:tcBorders>
            <w:vAlign w:val="center"/>
          </w:tcPr>
          <w:p w14:paraId="3AF12852" w14:textId="3E465F8D" w:rsidR="00C0731C" w:rsidRPr="005C3419" w:rsidRDefault="00353D25" w:rsidP="0006433C">
            <w:pPr>
              <w:jc w:val="center"/>
              <w:rPr>
                <w:color w:val="000000" w:themeColor="text1"/>
              </w:rPr>
            </w:pPr>
            <w:r w:rsidRPr="005C3419">
              <w:rPr>
                <w:color w:val="000000" w:themeColor="text1"/>
              </w:rPr>
              <w:t>5</w:t>
            </w:r>
          </w:p>
        </w:tc>
        <w:tc>
          <w:tcPr>
            <w:tcW w:w="1329" w:type="dxa"/>
            <w:tcBorders>
              <w:top w:val="nil"/>
              <w:left w:val="nil"/>
              <w:bottom w:val="single" w:sz="4" w:space="0" w:color="auto"/>
              <w:right w:val="single" w:sz="4" w:space="0" w:color="auto"/>
            </w:tcBorders>
            <w:noWrap/>
            <w:vAlign w:val="center"/>
          </w:tcPr>
          <w:p w14:paraId="50A49766" w14:textId="196FED51" w:rsidR="00C0731C" w:rsidRPr="005C3419" w:rsidRDefault="00C0731C" w:rsidP="0006433C">
            <w:pPr>
              <w:jc w:val="center"/>
              <w:rPr>
                <w:color w:val="000000" w:themeColor="text1"/>
              </w:rPr>
            </w:pPr>
            <w:r w:rsidRPr="005C3419">
              <w:rPr>
                <w:color w:val="000000" w:themeColor="text1"/>
              </w:rPr>
              <w:t>454,40</w:t>
            </w:r>
          </w:p>
        </w:tc>
        <w:tc>
          <w:tcPr>
            <w:tcW w:w="1134" w:type="dxa"/>
            <w:tcBorders>
              <w:top w:val="nil"/>
              <w:left w:val="nil"/>
              <w:bottom w:val="single" w:sz="4" w:space="0" w:color="auto"/>
              <w:right w:val="single" w:sz="4" w:space="0" w:color="auto"/>
            </w:tcBorders>
            <w:noWrap/>
            <w:vAlign w:val="center"/>
          </w:tcPr>
          <w:p w14:paraId="5550F414" w14:textId="0FE1CD75" w:rsidR="00C0731C" w:rsidRPr="005C3419" w:rsidRDefault="00C0731C" w:rsidP="0006433C">
            <w:pPr>
              <w:jc w:val="center"/>
              <w:rPr>
                <w:color w:val="000000" w:themeColor="text1"/>
              </w:rPr>
            </w:pPr>
            <w:r w:rsidRPr="005C3419">
              <w:rPr>
                <w:color w:val="000000" w:themeColor="text1"/>
              </w:rPr>
              <w:t>1.648,53</w:t>
            </w:r>
          </w:p>
        </w:tc>
      </w:tr>
      <w:tr w:rsidR="00360AF0" w:rsidRPr="005C3419" w14:paraId="359ED7C3" w14:textId="77777777" w:rsidTr="00621329">
        <w:trPr>
          <w:trHeight w:val="510"/>
        </w:trPr>
        <w:tc>
          <w:tcPr>
            <w:tcW w:w="747" w:type="dxa"/>
            <w:tcBorders>
              <w:top w:val="nil"/>
              <w:left w:val="single" w:sz="4" w:space="0" w:color="auto"/>
              <w:bottom w:val="single" w:sz="4" w:space="0" w:color="auto"/>
              <w:right w:val="nil"/>
            </w:tcBorders>
            <w:vAlign w:val="center"/>
            <w:hideMark/>
          </w:tcPr>
          <w:p w14:paraId="1DB03696" w14:textId="597BE52E" w:rsidR="00C0731C" w:rsidRPr="005C3419" w:rsidRDefault="00C0731C" w:rsidP="0006433C">
            <w:pPr>
              <w:jc w:val="center"/>
              <w:rPr>
                <w:color w:val="000000" w:themeColor="text1"/>
              </w:rPr>
            </w:pPr>
            <w:r w:rsidRPr="005C3419">
              <w:rPr>
                <w:color w:val="000000" w:themeColor="text1"/>
              </w:rPr>
              <w:t>6</w:t>
            </w:r>
          </w:p>
        </w:tc>
        <w:tc>
          <w:tcPr>
            <w:tcW w:w="2537" w:type="dxa"/>
            <w:tcBorders>
              <w:top w:val="nil"/>
              <w:left w:val="single" w:sz="4" w:space="0" w:color="auto"/>
              <w:bottom w:val="single" w:sz="4" w:space="0" w:color="auto"/>
              <w:right w:val="single" w:sz="4" w:space="0" w:color="auto"/>
            </w:tcBorders>
            <w:vAlign w:val="center"/>
            <w:hideMark/>
          </w:tcPr>
          <w:p w14:paraId="0C2ADD94" w14:textId="77777777" w:rsidR="00C0731C" w:rsidRPr="005C3419" w:rsidRDefault="00C0731C" w:rsidP="0006433C">
            <w:pPr>
              <w:rPr>
                <w:color w:val="000000" w:themeColor="text1"/>
              </w:rPr>
            </w:pPr>
            <w:r w:rsidRPr="005C3419">
              <w:rPr>
                <w:color w:val="000000" w:themeColor="text1"/>
              </w:rPr>
              <w:t>Máy photo</w:t>
            </w:r>
          </w:p>
        </w:tc>
        <w:tc>
          <w:tcPr>
            <w:tcW w:w="851" w:type="dxa"/>
            <w:tcBorders>
              <w:top w:val="nil"/>
              <w:left w:val="nil"/>
              <w:bottom w:val="single" w:sz="4" w:space="0" w:color="auto"/>
              <w:right w:val="single" w:sz="4" w:space="0" w:color="auto"/>
            </w:tcBorders>
            <w:vAlign w:val="center"/>
            <w:hideMark/>
          </w:tcPr>
          <w:p w14:paraId="63833C5F" w14:textId="77777777"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hideMark/>
          </w:tcPr>
          <w:p w14:paraId="3CAFFEE6" w14:textId="77777777" w:rsidR="00C0731C" w:rsidRPr="005C3419" w:rsidRDefault="00C0731C" w:rsidP="0006433C">
            <w:pPr>
              <w:jc w:val="center"/>
              <w:rPr>
                <w:color w:val="000000" w:themeColor="text1"/>
              </w:rPr>
            </w:pPr>
            <w:r w:rsidRPr="005C3419">
              <w:rPr>
                <w:color w:val="000000" w:themeColor="text1"/>
              </w:rPr>
              <w:t>1,50</w:t>
            </w:r>
          </w:p>
        </w:tc>
        <w:tc>
          <w:tcPr>
            <w:tcW w:w="1352" w:type="dxa"/>
            <w:tcBorders>
              <w:top w:val="nil"/>
              <w:left w:val="nil"/>
              <w:bottom w:val="single" w:sz="4" w:space="0" w:color="auto"/>
              <w:right w:val="single" w:sz="4" w:space="0" w:color="auto"/>
            </w:tcBorders>
            <w:vAlign w:val="center"/>
            <w:hideMark/>
          </w:tcPr>
          <w:p w14:paraId="46D29718" w14:textId="3AD96B53" w:rsidR="00C0731C" w:rsidRPr="005C3419" w:rsidRDefault="00353D25" w:rsidP="0006433C">
            <w:pPr>
              <w:jc w:val="center"/>
              <w:rPr>
                <w:color w:val="000000" w:themeColor="text1"/>
              </w:rPr>
            </w:pPr>
            <w:r w:rsidRPr="005C3419">
              <w:rPr>
                <w:color w:val="000000" w:themeColor="text1"/>
              </w:rPr>
              <w:t>5</w:t>
            </w:r>
          </w:p>
        </w:tc>
        <w:tc>
          <w:tcPr>
            <w:tcW w:w="1329" w:type="dxa"/>
            <w:tcBorders>
              <w:top w:val="nil"/>
              <w:left w:val="nil"/>
              <w:bottom w:val="single" w:sz="4" w:space="0" w:color="auto"/>
              <w:right w:val="single" w:sz="4" w:space="0" w:color="auto"/>
            </w:tcBorders>
            <w:noWrap/>
            <w:vAlign w:val="center"/>
            <w:hideMark/>
          </w:tcPr>
          <w:p w14:paraId="17FB4FE2" w14:textId="11A9D1D3" w:rsidR="00C0731C" w:rsidRPr="005C3419" w:rsidRDefault="00C0731C" w:rsidP="0006433C">
            <w:pPr>
              <w:jc w:val="center"/>
              <w:rPr>
                <w:color w:val="000000" w:themeColor="text1"/>
              </w:rPr>
            </w:pPr>
            <w:r w:rsidRPr="005C3419">
              <w:rPr>
                <w:color w:val="000000" w:themeColor="text1"/>
              </w:rPr>
              <w:t>908,80</w:t>
            </w:r>
          </w:p>
        </w:tc>
        <w:tc>
          <w:tcPr>
            <w:tcW w:w="1134" w:type="dxa"/>
            <w:tcBorders>
              <w:top w:val="nil"/>
              <w:left w:val="nil"/>
              <w:bottom w:val="single" w:sz="4" w:space="0" w:color="auto"/>
              <w:right w:val="single" w:sz="4" w:space="0" w:color="auto"/>
            </w:tcBorders>
            <w:noWrap/>
            <w:vAlign w:val="center"/>
            <w:hideMark/>
          </w:tcPr>
          <w:p w14:paraId="1F34549D" w14:textId="77777777" w:rsidR="00C0731C" w:rsidRPr="005C3419" w:rsidRDefault="00C0731C" w:rsidP="0006433C">
            <w:pPr>
              <w:jc w:val="center"/>
              <w:rPr>
                <w:color w:val="000000" w:themeColor="text1"/>
              </w:rPr>
            </w:pPr>
          </w:p>
        </w:tc>
      </w:tr>
      <w:tr w:rsidR="00360AF0" w:rsidRPr="005C3419" w14:paraId="4915760C" w14:textId="77777777" w:rsidTr="00621329">
        <w:trPr>
          <w:trHeight w:val="510"/>
        </w:trPr>
        <w:tc>
          <w:tcPr>
            <w:tcW w:w="747" w:type="dxa"/>
            <w:tcBorders>
              <w:top w:val="nil"/>
              <w:left w:val="single" w:sz="4" w:space="0" w:color="auto"/>
              <w:bottom w:val="single" w:sz="4" w:space="0" w:color="auto"/>
              <w:right w:val="nil"/>
            </w:tcBorders>
            <w:vAlign w:val="center"/>
          </w:tcPr>
          <w:p w14:paraId="29C82DAE" w14:textId="0F26C704" w:rsidR="00C0731C" w:rsidRPr="005C3419" w:rsidRDefault="00C0731C" w:rsidP="0006433C">
            <w:pPr>
              <w:jc w:val="center"/>
              <w:rPr>
                <w:color w:val="000000" w:themeColor="text1"/>
              </w:rPr>
            </w:pPr>
            <w:r w:rsidRPr="005C3419">
              <w:rPr>
                <w:color w:val="000000" w:themeColor="text1"/>
              </w:rPr>
              <w:t>7</w:t>
            </w:r>
          </w:p>
        </w:tc>
        <w:tc>
          <w:tcPr>
            <w:tcW w:w="2537" w:type="dxa"/>
            <w:tcBorders>
              <w:top w:val="nil"/>
              <w:left w:val="single" w:sz="4" w:space="0" w:color="auto"/>
              <w:bottom w:val="single" w:sz="4" w:space="0" w:color="auto"/>
              <w:right w:val="single" w:sz="4" w:space="0" w:color="auto"/>
            </w:tcBorders>
            <w:vAlign w:val="center"/>
          </w:tcPr>
          <w:p w14:paraId="7F8D3DE1" w14:textId="605BCB03" w:rsidR="00C0731C" w:rsidRPr="005C3419" w:rsidRDefault="00C0731C" w:rsidP="0006433C">
            <w:pPr>
              <w:rPr>
                <w:color w:val="000000" w:themeColor="text1"/>
              </w:rPr>
            </w:pPr>
            <w:r w:rsidRPr="005C3419">
              <w:rPr>
                <w:color w:val="000000" w:themeColor="text1"/>
              </w:rPr>
              <w:t>Máy ảnh</w:t>
            </w:r>
          </w:p>
        </w:tc>
        <w:tc>
          <w:tcPr>
            <w:tcW w:w="851" w:type="dxa"/>
            <w:tcBorders>
              <w:top w:val="nil"/>
              <w:left w:val="nil"/>
              <w:bottom w:val="single" w:sz="4" w:space="0" w:color="auto"/>
              <w:right w:val="single" w:sz="4" w:space="0" w:color="auto"/>
            </w:tcBorders>
            <w:vAlign w:val="center"/>
          </w:tcPr>
          <w:p w14:paraId="688BE07D" w14:textId="3C8821A9" w:rsidR="00C0731C" w:rsidRPr="005C3419" w:rsidRDefault="00C0731C" w:rsidP="0006433C">
            <w:pPr>
              <w:jc w:val="center"/>
              <w:rPr>
                <w:color w:val="000000" w:themeColor="text1"/>
              </w:rPr>
            </w:pPr>
            <w:r w:rsidRPr="005C3419">
              <w:rPr>
                <w:color w:val="000000" w:themeColor="text1"/>
              </w:rPr>
              <w:t>Cái</w:t>
            </w:r>
          </w:p>
        </w:tc>
        <w:tc>
          <w:tcPr>
            <w:tcW w:w="1117" w:type="dxa"/>
            <w:tcBorders>
              <w:top w:val="nil"/>
              <w:left w:val="nil"/>
              <w:bottom w:val="single" w:sz="4" w:space="0" w:color="auto"/>
              <w:right w:val="single" w:sz="4" w:space="0" w:color="auto"/>
            </w:tcBorders>
            <w:vAlign w:val="center"/>
          </w:tcPr>
          <w:p w14:paraId="59301013" w14:textId="4D8015A1" w:rsidR="00C0731C" w:rsidRPr="005C3419" w:rsidRDefault="00C0731C" w:rsidP="0006433C">
            <w:pPr>
              <w:jc w:val="center"/>
              <w:rPr>
                <w:color w:val="000000" w:themeColor="text1"/>
              </w:rPr>
            </w:pPr>
            <w:r w:rsidRPr="005C3419">
              <w:rPr>
                <w:color w:val="000000" w:themeColor="text1"/>
              </w:rPr>
              <w:t> </w:t>
            </w:r>
          </w:p>
        </w:tc>
        <w:tc>
          <w:tcPr>
            <w:tcW w:w="1352" w:type="dxa"/>
            <w:tcBorders>
              <w:top w:val="nil"/>
              <w:left w:val="nil"/>
              <w:bottom w:val="single" w:sz="4" w:space="0" w:color="auto"/>
              <w:right w:val="single" w:sz="4" w:space="0" w:color="auto"/>
            </w:tcBorders>
            <w:vAlign w:val="center"/>
          </w:tcPr>
          <w:p w14:paraId="23E57BA0" w14:textId="3EF2AC38" w:rsidR="00C0731C" w:rsidRPr="005C3419" w:rsidRDefault="00353D25" w:rsidP="0006433C">
            <w:pPr>
              <w:jc w:val="center"/>
              <w:rPr>
                <w:color w:val="000000" w:themeColor="text1"/>
              </w:rPr>
            </w:pPr>
            <w:r w:rsidRPr="005C3419">
              <w:rPr>
                <w:color w:val="000000" w:themeColor="text1"/>
              </w:rPr>
              <w:t>5</w:t>
            </w:r>
          </w:p>
        </w:tc>
        <w:tc>
          <w:tcPr>
            <w:tcW w:w="1329" w:type="dxa"/>
            <w:tcBorders>
              <w:top w:val="nil"/>
              <w:left w:val="nil"/>
              <w:bottom w:val="single" w:sz="4" w:space="0" w:color="auto"/>
              <w:right w:val="single" w:sz="4" w:space="0" w:color="auto"/>
            </w:tcBorders>
            <w:noWrap/>
            <w:vAlign w:val="center"/>
          </w:tcPr>
          <w:p w14:paraId="35C470FB" w14:textId="77777777" w:rsidR="00C0731C" w:rsidRPr="005C3419" w:rsidRDefault="00C0731C" w:rsidP="0006433C">
            <w:pPr>
              <w:jc w:val="center"/>
              <w:rPr>
                <w:color w:val="000000" w:themeColor="text1"/>
              </w:rPr>
            </w:pPr>
          </w:p>
        </w:tc>
        <w:tc>
          <w:tcPr>
            <w:tcW w:w="1134" w:type="dxa"/>
            <w:tcBorders>
              <w:top w:val="nil"/>
              <w:left w:val="nil"/>
              <w:bottom w:val="single" w:sz="4" w:space="0" w:color="auto"/>
              <w:right w:val="single" w:sz="4" w:space="0" w:color="auto"/>
            </w:tcBorders>
            <w:noWrap/>
            <w:vAlign w:val="center"/>
          </w:tcPr>
          <w:p w14:paraId="4C2F2E71" w14:textId="3BB75E20" w:rsidR="00C0731C" w:rsidRPr="005C3419" w:rsidRDefault="00C0731C" w:rsidP="0006433C">
            <w:pPr>
              <w:jc w:val="center"/>
              <w:rPr>
                <w:color w:val="000000" w:themeColor="text1"/>
              </w:rPr>
            </w:pPr>
            <w:r w:rsidRPr="005C3419">
              <w:rPr>
                <w:color w:val="000000" w:themeColor="text1"/>
              </w:rPr>
              <w:t>3.297,07</w:t>
            </w:r>
          </w:p>
        </w:tc>
      </w:tr>
    </w:tbl>
    <w:p w14:paraId="1030DC7F" w14:textId="77777777" w:rsidR="001969F8" w:rsidRPr="005C3419" w:rsidRDefault="001969F8" w:rsidP="0006433C">
      <w:pPr>
        <w:spacing w:before="60" w:after="60" w:line="360" w:lineRule="exact"/>
        <w:ind w:firstLine="360"/>
        <w:rPr>
          <w:color w:val="000000" w:themeColor="text1"/>
          <w:sz w:val="28"/>
          <w:szCs w:val="28"/>
        </w:rPr>
      </w:pPr>
      <w:bookmarkStart w:id="18" w:name="chuong_2_1"/>
      <w:r w:rsidRPr="005C3419">
        <w:rPr>
          <w:b/>
          <w:bCs/>
          <w:i/>
          <w:iCs/>
          <w:color w:val="000000" w:themeColor="text1"/>
          <w:sz w:val="28"/>
          <w:szCs w:val="28"/>
        </w:rPr>
        <w:t>Ghi chú:</w:t>
      </w:r>
    </w:p>
    <w:p w14:paraId="09697E15" w14:textId="6A93B4A2" w:rsidR="00C355B0" w:rsidRPr="005C3419" w:rsidRDefault="00C355B0"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Định mức tại Bảng </w:t>
      </w:r>
      <w:r w:rsidR="000B0347" w:rsidRPr="005C3419">
        <w:rPr>
          <w:color w:val="000000" w:themeColor="text1"/>
          <w:sz w:val="28"/>
          <w:szCs w:val="28"/>
        </w:rPr>
        <w:t>10</w:t>
      </w:r>
      <w:r w:rsidRPr="005C3419">
        <w:rPr>
          <w:color w:val="000000" w:themeColor="text1"/>
          <w:sz w:val="28"/>
          <w:szCs w:val="28"/>
        </w:rPr>
        <w:t xml:space="preserve"> áp dụng cho tỉnh </w:t>
      </w:r>
      <w:r w:rsidR="00184B4B" w:rsidRPr="005C3419">
        <w:rPr>
          <w:color w:val="000000" w:themeColor="text1"/>
          <w:sz w:val="28"/>
          <w:szCs w:val="28"/>
        </w:rPr>
        <w:t>Đồng Tháp</w:t>
      </w:r>
      <w:r w:rsidRPr="005C3419">
        <w:rPr>
          <w:color w:val="000000" w:themeColor="text1"/>
          <w:sz w:val="28"/>
          <w:szCs w:val="28"/>
        </w:rPr>
        <w:t xml:space="preserve"> theo </w:t>
      </w:r>
      <w:r w:rsidR="00985D44" w:rsidRPr="005C3419">
        <w:rPr>
          <w:color w:val="000000" w:themeColor="text1"/>
          <w:sz w:val="28"/>
          <w:szCs w:val="28"/>
        </w:rPr>
        <w:t>Nghị quyết số 1663/NQ-UBTVQH15 sắp xếp các ĐVHC cấp xã của tỉnh Đồng Tháp năm 2025 với 102 đơn vị hành chính cấp xã, trong đó gồm 20 phường và 82 xã; 22.892 phiếu điều tra.</w:t>
      </w:r>
    </w:p>
    <w:p w14:paraId="5C85CFE0" w14:textId="6838ED27" w:rsidR="00947494" w:rsidRPr="005C3419" w:rsidRDefault="00947494" w:rsidP="0006433C">
      <w:pPr>
        <w:spacing w:before="60" w:after="60" w:line="360" w:lineRule="exact"/>
        <w:ind w:firstLine="720"/>
        <w:jc w:val="both"/>
        <w:rPr>
          <w:color w:val="000000" w:themeColor="text1"/>
          <w:sz w:val="28"/>
          <w:szCs w:val="28"/>
        </w:rPr>
      </w:pPr>
      <w:r w:rsidRPr="005C3419">
        <w:rPr>
          <w:color w:val="000000" w:themeColor="text1"/>
          <w:sz w:val="28"/>
          <w:szCs w:val="28"/>
        </w:rPr>
        <w:t>2. Cơ cấu sử dụng máy móc thiết bị theo nội dung công việc xây dựng bảng gi</w:t>
      </w:r>
      <w:r w:rsidR="007B2632" w:rsidRPr="005C3419">
        <w:rPr>
          <w:color w:val="000000" w:themeColor="text1"/>
          <w:sz w:val="28"/>
          <w:szCs w:val="28"/>
        </w:rPr>
        <w:t xml:space="preserve">á đất được xác định tại </w:t>
      </w:r>
      <w:r w:rsidR="00FE1FD9" w:rsidRPr="005C3419">
        <w:rPr>
          <w:color w:val="000000" w:themeColor="text1"/>
          <w:sz w:val="28"/>
          <w:szCs w:val="28"/>
        </w:rPr>
        <w:t>B</w:t>
      </w:r>
      <w:r w:rsidR="007B2632" w:rsidRPr="005C3419">
        <w:rPr>
          <w:color w:val="000000" w:themeColor="text1"/>
          <w:sz w:val="28"/>
          <w:szCs w:val="28"/>
        </w:rPr>
        <w:t>ảng 0</w:t>
      </w:r>
      <w:r w:rsidR="000B0347" w:rsidRPr="005C3419">
        <w:rPr>
          <w:color w:val="000000" w:themeColor="text1"/>
          <w:sz w:val="28"/>
          <w:szCs w:val="28"/>
        </w:rPr>
        <w:t>7</w:t>
      </w:r>
      <w:r w:rsidR="007B2632" w:rsidRPr="005C3419">
        <w:rPr>
          <w:color w:val="000000" w:themeColor="text1"/>
          <w:sz w:val="28"/>
          <w:szCs w:val="28"/>
        </w:rPr>
        <w:t>.</w:t>
      </w:r>
    </w:p>
    <w:p w14:paraId="7FA4505F" w14:textId="77777777" w:rsidR="00947494" w:rsidRPr="005C3419" w:rsidRDefault="00947494" w:rsidP="0006433C">
      <w:pPr>
        <w:spacing w:before="60" w:after="60" w:line="360" w:lineRule="exact"/>
        <w:ind w:firstLine="720"/>
        <w:jc w:val="both"/>
        <w:rPr>
          <w:color w:val="000000" w:themeColor="text1"/>
          <w:szCs w:val="28"/>
        </w:rPr>
      </w:pPr>
    </w:p>
    <w:p w14:paraId="52043C3C" w14:textId="77777777" w:rsidR="001969F8" w:rsidRPr="005C3419" w:rsidRDefault="001969F8" w:rsidP="0006433C">
      <w:pPr>
        <w:spacing w:before="60" w:after="60" w:line="360" w:lineRule="exact"/>
        <w:ind w:firstLine="720"/>
        <w:jc w:val="both"/>
        <w:rPr>
          <w:color w:val="000000" w:themeColor="text1"/>
          <w:szCs w:val="28"/>
        </w:rPr>
      </w:pPr>
    </w:p>
    <w:p w14:paraId="0787A2F7" w14:textId="77777777" w:rsidR="001969F8" w:rsidRPr="005C3419" w:rsidRDefault="001969F8" w:rsidP="0006433C">
      <w:pPr>
        <w:spacing w:before="60" w:after="60" w:line="360" w:lineRule="exact"/>
        <w:ind w:firstLine="720"/>
        <w:jc w:val="both"/>
        <w:rPr>
          <w:color w:val="000000" w:themeColor="text1"/>
          <w:szCs w:val="28"/>
        </w:rPr>
      </w:pPr>
    </w:p>
    <w:p w14:paraId="7983970C" w14:textId="77777777" w:rsidR="001969F8" w:rsidRPr="005C3419" w:rsidRDefault="001969F8" w:rsidP="0006433C">
      <w:pPr>
        <w:spacing w:before="60" w:after="60" w:line="360" w:lineRule="exact"/>
        <w:ind w:firstLine="720"/>
        <w:jc w:val="both"/>
        <w:rPr>
          <w:color w:val="000000" w:themeColor="text1"/>
          <w:szCs w:val="28"/>
        </w:rPr>
      </w:pPr>
    </w:p>
    <w:p w14:paraId="4846A5D7" w14:textId="77777777" w:rsidR="001969F8" w:rsidRPr="005C3419" w:rsidRDefault="001969F8" w:rsidP="0006433C">
      <w:pPr>
        <w:spacing w:before="60" w:after="60" w:line="360" w:lineRule="exact"/>
        <w:ind w:firstLine="720"/>
        <w:jc w:val="both"/>
        <w:rPr>
          <w:color w:val="000000" w:themeColor="text1"/>
          <w:szCs w:val="28"/>
        </w:rPr>
      </w:pPr>
    </w:p>
    <w:p w14:paraId="5954F3F5" w14:textId="77777777" w:rsidR="001969F8" w:rsidRPr="005C3419" w:rsidRDefault="001969F8" w:rsidP="0006433C">
      <w:pPr>
        <w:spacing w:before="60" w:after="60" w:line="360" w:lineRule="exact"/>
        <w:ind w:firstLine="720"/>
        <w:jc w:val="both"/>
        <w:rPr>
          <w:color w:val="000000" w:themeColor="text1"/>
          <w:szCs w:val="28"/>
        </w:rPr>
      </w:pPr>
    </w:p>
    <w:p w14:paraId="2B1FE974" w14:textId="77777777" w:rsidR="001969F8" w:rsidRPr="005C3419" w:rsidRDefault="001969F8" w:rsidP="0006433C">
      <w:pPr>
        <w:spacing w:before="60" w:after="60" w:line="360" w:lineRule="exact"/>
        <w:ind w:firstLine="720"/>
        <w:jc w:val="both"/>
        <w:rPr>
          <w:color w:val="000000" w:themeColor="text1"/>
          <w:szCs w:val="28"/>
        </w:rPr>
      </w:pPr>
    </w:p>
    <w:p w14:paraId="024BCCC1" w14:textId="77777777" w:rsidR="001969F8" w:rsidRPr="005C3419" w:rsidRDefault="001969F8" w:rsidP="0006433C">
      <w:pPr>
        <w:spacing w:before="60" w:after="60" w:line="360" w:lineRule="exact"/>
        <w:ind w:firstLine="720"/>
        <w:jc w:val="both"/>
        <w:rPr>
          <w:color w:val="000000" w:themeColor="text1"/>
          <w:szCs w:val="28"/>
        </w:rPr>
      </w:pPr>
    </w:p>
    <w:p w14:paraId="30FAB1C6" w14:textId="77777777" w:rsidR="001969F8" w:rsidRPr="005C3419" w:rsidRDefault="001969F8" w:rsidP="0006433C">
      <w:pPr>
        <w:spacing w:before="60" w:after="60" w:line="360" w:lineRule="exact"/>
        <w:ind w:firstLine="720"/>
        <w:jc w:val="both"/>
        <w:rPr>
          <w:color w:val="000000" w:themeColor="text1"/>
          <w:szCs w:val="28"/>
        </w:rPr>
      </w:pPr>
    </w:p>
    <w:p w14:paraId="1C82D279" w14:textId="77777777" w:rsidR="001969F8" w:rsidRPr="005C3419" w:rsidRDefault="001969F8" w:rsidP="0006433C">
      <w:pPr>
        <w:spacing w:before="60" w:after="60" w:line="360" w:lineRule="exact"/>
        <w:ind w:firstLine="720"/>
        <w:jc w:val="both"/>
        <w:rPr>
          <w:color w:val="000000" w:themeColor="text1"/>
          <w:szCs w:val="28"/>
        </w:rPr>
      </w:pPr>
    </w:p>
    <w:p w14:paraId="61D138C2" w14:textId="77777777" w:rsidR="001969F8" w:rsidRPr="005C3419" w:rsidRDefault="001969F8" w:rsidP="0006433C">
      <w:pPr>
        <w:spacing w:before="60" w:after="60" w:line="360" w:lineRule="exact"/>
        <w:ind w:firstLine="720"/>
        <w:jc w:val="both"/>
        <w:rPr>
          <w:color w:val="000000" w:themeColor="text1"/>
          <w:szCs w:val="28"/>
        </w:rPr>
      </w:pPr>
    </w:p>
    <w:p w14:paraId="327B4B49" w14:textId="77777777" w:rsidR="001969F8" w:rsidRPr="005C3419" w:rsidRDefault="001969F8" w:rsidP="0006433C">
      <w:pPr>
        <w:spacing w:before="60" w:after="60" w:line="360" w:lineRule="exact"/>
        <w:ind w:firstLine="720"/>
        <w:jc w:val="both"/>
        <w:rPr>
          <w:color w:val="000000" w:themeColor="text1"/>
          <w:szCs w:val="28"/>
        </w:rPr>
      </w:pPr>
    </w:p>
    <w:p w14:paraId="3F03FD12" w14:textId="77777777" w:rsidR="001969F8" w:rsidRPr="005C3419" w:rsidRDefault="001969F8" w:rsidP="0006433C">
      <w:pPr>
        <w:spacing w:before="60" w:after="60" w:line="360" w:lineRule="exact"/>
        <w:ind w:firstLine="720"/>
        <w:jc w:val="both"/>
        <w:rPr>
          <w:color w:val="000000" w:themeColor="text1"/>
          <w:szCs w:val="28"/>
        </w:rPr>
      </w:pPr>
    </w:p>
    <w:p w14:paraId="1710754E" w14:textId="77777777" w:rsidR="001969F8" w:rsidRPr="005C3419" w:rsidRDefault="001969F8" w:rsidP="0006433C">
      <w:pPr>
        <w:spacing w:before="60" w:after="60" w:line="360" w:lineRule="exact"/>
        <w:ind w:firstLine="720"/>
        <w:jc w:val="both"/>
        <w:rPr>
          <w:color w:val="000000" w:themeColor="text1"/>
          <w:szCs w:val="28"/>
        </w:rPr>
      </w:pPr>
    </w:p>
    <w:p w14:paraId="6D70FC09" w14:textId="77777777" w:rsidR="001969F8" w:rsidRPr="005C3419" w:rsidRDefault="001969F8" w:rsidP="0006433C">
      <w:pPr>
        <w:spacing w:before="60" w:after="60" w:line="360" w:lineRule="exact"/>
        <w:ind w:firstLine="720"/>
        <w:jc w:val="both"/>
        <w:rPr>
          <w:color w:val="000000" w:themeColor="text1"/>
          <w:szCs w:val="28"/>
        </w:rPr>
      </w:pPr>
    </w:p>
    <w:p w14:paraId="2281E925" w14:textId="77777777" w:rsidR="001969F8" w:rsidRPr="005C3419" w:rsidRDefault="001969F8" w:rsidP="0006433C">
      <w:pPr>
        <w:spacing w:before="60" w:after="60" w:line="360" w:lineRule="exact"/>
        <w:ind w:firstLine="720"/>
        <w:jc w:val="both"/>
        <w:rPr>
          <w:color w:val="000000" w:themeColor="text1"/>
          <w:szCs w:val="28"/>
        </w:rPr>
      </w:pPr>
    </w:p>
    <w:p w14:paraId="7FA44C67" w14:textId="77777777" w:rsidR="00F62D11" w:rsidRPr="005C3419" w:rsidRDefault="00F62D11" w:rsidP="0006433C">
      <w:pPr>
        <w:spacing w:before="60" w:after="60" w:line="360" w:lineRule="exact"/>
        <w:ind w:firstLine="720"/>
        <w:jc w:val="both"/>
        <w:rPr>
          <w:color w:val="000000" w:themeColor="text1"/>
          <w:szCs w:val="28"/>
        </w:rPr>
      </w:pPr>
    </w:p>
    <w:p w14:paraId="670E4D7D" w14:textId="77777777" w:rsidR="00F62D11" w:rsidRPr="005C3419" w:rsidRDefault="00F62D11" w:rsidP="0006433C">
      <w:pPr>
        <w:spacing w:before="60" w:after="60" w:line="360" w:lineRule="exact"/>
        <w:ind w:firstLine="720"/>
        <w:jc w:val="both"/>
        <w:rPr>
          <w:color w:val="000000" w:themeColor="text1"/>
          <w:szCs w:val="28"/>
        </w:rPr>
      </w:pPr>
    </w:p>
    <w:p w14:paraId="1709F584" w14:textId="77777777" w:rsidR="00947494" w:rsidRPr="005C3419" w:rsidRDefault="00947494" w:rsidP="0006433C">
      <w:pPr>
        <w:spacing w:before="60" w:after="60" w:line="360" w:lineRule="exact"/>
        <w:ind w:firstLine="720"/>
        <w:jc w:val="both"/>
        <w:rPr>
          <w:color w:val="000000" w:themeColor="text1"/>
          <w:szCs w:val="28"/>
        </w:rPr>
      </w:pPr>
    </w:p>
    <w:p w14:paraId="06B878CA" w14:textId="77777777" w:rsidR="00947494" w:rsidRPr="005C3419" w:rsidRDefault="00947494" w:rsidP="0006433C">
      <w:pPr>
        <w:spacing w:before="60" w:after="60" w:line="360" w:lineRule="exact"/>
        <w:ind w:firstLine="720"/>
        <w:jc w:val="both"/>
        <w:rPr>
          <w:color w:val="000000" w:themeColor="text1"/>
          <w:szCs w:val="28"/>
        </w:rPr>
      </w:pPr>
    </w:p>
    <w:p w14:paraId="1D5C10D2" w14:textId="77777777" w:rsidR="00947494" w:rsidRPr="005C3419" w:rsidRDefault="00947494" w:rsidP="0006433C">
      <w:pPr>
        <w:spacing w:before="60" w:after="60" w:line="360" w:lineRule="exact"/>
        <w:ind w:firstLine="720"/>
        <w:jc w:val="both"/>
        <w:rPr>
          <w:color w:val="000000" w:themeColor="text1"/>
          <w:szCs w:val="28"/>
        </w:rPr>
      </w:pPr>
    </w:p>
    <w:p w14:paraId="6E53990C" w14:textId="50BD561E" w:rsidR="001969F8" w:rsidRPr="005C3419" w:rsidRDefault="001969F8" w:rsidP="0006433C">
      <w:pPr>
        <w:spacing w:before="120" w:after="280" w:afterAutospacing="1"/>
        <w:jc w:val="center"/>
        <w:rPr>
          <w:color w:val="000000" w:themeColor="text1"/>
          <w:sz w:val="28"/>
          <w:szCs w:val="28"/>
        </w:rPr>
      </w:pPr>
      <w:r w:rsidRPr="005C3419">
        <w:rPr>
          <w:b/>
          <w:bCs/>
          <w:color w:val="000000" w:themeColor="text1"/>
          <w:sz w:val="28"/>
          <w:szCs w:val="28"/>
        </w:rPr>
        <w:lastRenderedPageBreak/>
        <w:t>Chương II</w:t>
      </w:r>
    </w:p>
    <w:p w14:paraId="18234E4F" w14:textId="77777777" w:rsidR="001969F8" w:rsidRPr="005C3419" w:rsidRDefault="001969F8" w:rsidP="0006433C">
      <w:pPr>
        <w:spacing w:before="120" w:after="280" w:afterAutospacing="1"/>
        <w:jc w:val="center"/>
        <w:rPr>
          <w:color w:val="000000" w:themeColor="text1"/>
          <w:sz w:val="28"/>
          <w:szCs w:val="28"/>
        </w:rPr>
      </w:pPr>
      <w:r w:rsidRPr="005C3419">
        <w:rPr>
          <w:b/>
          <w:bCs/>
          <w:color w:val="000000" w:themeColor="text1"/>
          <w:sz w:val="28"/>
          <w:szCs w:val="28"/>
        </w:rPr>
        <w:t>ĐỊNH MỨC KINH TẾ - KỸ THUẬT ĐIỀU CHỈNH, SỬA ĐỔI, BỔ SUNG BẢNG GIÁ ĐẤT THEO KHU VỰC, VỊ TRÍ ĐẤT</w:t>
      </w:r>
    </w:p>
    <w:p w14:paraId="1D7FFB4D" w14:textId="77777777" w:rsidR="001969F8" w:rsidRPr="005C3419" w:rsidRDefault="001969F8" w:rsidP="0006433C">
      <w:pPr>
        <w:spacing w:before="60" w:after="60" w:line="360" w:lineRule="exact"/>
        <w:rPr>
          <w:color w:val="000000" w:themeColor="text1"/>
          <w:sz w:val="28"/>
          <w:szCs w:val="28"/>
        </w:rPr>
      </w:pPr>
      <w:bookmarkStart w:id="19" w:name="_Hlk202681307"/>
      <w:r w:rsidRPr="005C3419">
        <w:rPr>
          <w:b/>
          <w:bCs/>
          <w:color w:val="000000" w:themeColor="text1"/>
          <w:sz w:val="28"/>
          <w:szCs w:val="28"/>
        </w:rPr>
        <w:t>1. Định mức lao động</w:t>
      </w:r>
    </w:p>
    <w:p w14:paraId="51D88134" w14:textId="25F682E0"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 xml:space="preserve">Bảng </w:t>
      </w:r>
      <w:r w:rsidR="00947494" w:rsidRPr="005C3419">
        <w:rPr>
          <w:b/>
          <w:i/>
          <w:color w:val="000000" w:themeColor="text1"/>
          <w:sz w:val="28"/>
          <w:szCs w:val="28"/>
        </w:rPr>
        <w:t>1</w:t>
      </w:r>
      <w:r w:rsidR="000B0347" w:rsidRPr="005C3419">
        <w:rPr>
          <w:b/>
          <w:i/>
          <w:color w:val="000000" w:themeColor="text1"/>
          <w:sz w:val="28"/>
          <w:szCs w:val="28"/>
        </w:rPr>
        <w:t>1</w:t>
      </w:r>
    </w:p>
    <w:tbl>
      <w:tblPr>
        <w:tblW w:w="4942" w:type="pct"/>
        <w:jc w:val="center"/>
        <w:tblLayout w:type="fixed"/>
        <w:tblLook w:val="04A0" w:firstRow="1" w:lastRow="0" w:firstColumn="1" w:lastColumn="0" w:noHBand="0" w:noVBand="1"/>
      </w:tblPr>
      <w:tblGrid>
        <w:gridCol w:w="867"/>
        <w:gridCol w:w="3592"/>
        <w:gridCol w:w="1746"/>
        <w:gridCol w:w="1423"/>
        <w:gridCol w:w="1551"/>
      </w:tblGrid>
      <w:tr w:rsidR="00360AF0" w:rsidRPr="005C3419" w14:paraId="31DE9AAB" w14:textId="77777777" w:rsidTr="00621329">
        <w:trPr>
          <w:trHeight w:val="546"/>
          <w:tblHeader/>
          <w:jc w:val="center"/>
        </w:trPr>
        <w:tc>
          <w:tcPr>
            <w:tcW w:w="472" w:type="pct"/>
            <w:vMerge w:val="restart"/>
            <w:tcBorders>
              <w:top w:val="single" w:sz="4" w:space="0" w:color="auto"/>
              <w:left w:val="single" w:sz="4" w:space="0" w:color="auto"/>
              <w:bottom w:val="single" w:sz="4" w:space="0" w:color="auto"/>
              <w:right w:val="single" w:sz="4" w:space="0" w:color="auto"/>
            </w:tcBorders>
            <w:vAlign w:val="center"/>
            <w:hideMark/>
          </w:tcPr>
          <w:p w14:paraId="79E1859F" w14:textId="7370D6D4" w:rsidR="001969F8" w:rsidRPr="005C3419" w:rsidRDefault="00C96206" w:rsidP="0006433C">
            <w:pPr>
              <w:jc w:val="center"/>
              <w:rPr>
                <w:b/>
                <w:bCs/>
                <w:color w:val="000000" w:themeColor="text1"/>
              </w:rPr>
            </w:pPr>
            <w:r w:rsidRPr="005C3419">
              <w:rPr>
                <w:b/>
                <w:bCs/>
                <w:color w:val="000000" w:themeColor="text1"/>
              </w:rPr>
              <w:t>S</w:t>
            </w:r>
            <w:r w:rsidR="001969F8" w:rsidRPr="005C3419">
              <w:rPr>
                <w:b/>
                <w:bCs/>
                <w:color w:val="000000" w:themeColor="text1"/>
              </w:rPr>
              <w:t>TT</w:t>
            </w:r>
          </w:p>
        </w:tc>
        <w:tc>
          <w:tcPr>
            <w:tcW w:w="195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D02DE1" w14:textId="77777777" w:rsidR="001969F8" w:rsidRPr="005C3419" w:rsidRDefault="001969F8" w:rsidP="0006433C">
            <w:pPr>
              <w:jc w:val="center"/>
              <w:rPr>
                <w:b/>
                <w:bCs/>
                <w:color w:val="000000" w:themeColor="text1"/>
              </w:rPr>
            </w:pPr>
            <w:r w:rsidRPr="005C3419">
              <w:rPr>
                <w:b/>
                <w:bCs/>
                <w:color w:val="000000" w:themeColor="text1"/>
              </w:rPr>
              <w:t>Nội dung công việc</w:t>
            </w:r>
          </w:p>
        </w:tc>
        <w:tc>
          <w:tcPr>
            <w:tcW w:w="95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7CFA29" w14:textId="77777777" w:rsidR="001969F8" w:rsidRPr="005C3419" w:rsidRDefault="001969F8" w:rsidP="0006433C">
            <w:pPr>
              <w:jc w:val="center"/>
              <w:rPr>
                <w:b/>
                <w:bCs/>
                <w:color w:val="000000" w:themeColor="text1"/>
              </w:rPr>
            </w:pPr>
            <w:r w:rsidRPr="005C3419">
              <w:rPr>
                <w:b/>
                <w:bCs/>
                <w:color w:val="000000" w:themeColor="text1"/>
              </w:rPr>
              <w:t>Định biên</w:t>
            </w:r>
          </w:p>
        </w:tc>
        <w:tc>
          <w:tcPr>
            <w:tcW w:w="1620" w:type="pct"/>
            <w:gridSpan w:val="2"/>
            <w:tcBorders>
              <w:top w:val="single" w:sz="4" w:space="0" w:color="auto"/>
              <w:left w:val="nil"/>
              <w:bottom w:val="single" w:sz="4" w:space="0" w:color="auto"/>
              <w:right w:val="single" w:sz="4" w:space="0" w:color="auto"/>
            </w:tcBorders>
            <w:shd w:val="clear" w:color="000000" w:fill="FFFFFF"/>
            <w:vAlign w:val="center"/>
          </w:tcPr>
          <w:p w14:paraId="4195E68A" w14:textId="6A4D6CB3" w:rsidR="001969F8" w:rsidRPr="005C3419" w:rsidRDefault="001969F8" w:rsidP="0006433C">
            <w:pPr>
              <w:jc w:val="center"/>
              <w:rPr>
                <w:b/>
                <w:bCs/>
                <w:color w:val="000000" w:themeColor="text1"/>
              </w:rPr>
            </w:pPr>
            <w:r w:rsidRPr="005C3419">
              <w:rPr>
                <w:b/>
                <w:bCs/>
                <w:color w:val="000000" w:themeColor="text1"/>
              </w:rPr>
              <w:t>Định mức</w:t>
            </w:r>
          </w:p>
          <w:p w14:paraId="2EBA0856" w14:textId="77777777" w:rsidR="001969F8" w:rsidRPr="005C3419" w:rsidRDefault="001969F8" w:rsidP="0006433C">
            <w:pPr>
              <w:jc w:val="center"/>
              <w:rPr>
                <w:b/>
                <w:bCs/>
                <w:color w:val="000000" w:themeColor="text1"/>
              </w:rPr>
            </w:pPr>
            <w:r w:rsidRPr="005C3419">
              <w:rPr>
                <w:i/>
                <w:iCs/>
                <w:color w:val="000000" w:themeColor="text1"/>
              </w:rPr>
              <w:t>(công nhóm/tỉnh)</w:t>
            </w:r>
          </w:p>
        </w:tc>
      </w:tr>
      <w:tr w:rsidR="00360AF0" w:rsidRPr="005C3419" w14:paraId="1C56F8D5" w14:textId="77777777" w:rsidTr="00621329">
        <w:trPr>
          <w:trHeight w:val="515"/>
          <w:tblHeader/>
          <w:jc w:val="center"/>
        </w:trPr>
        <w:tc>
          <w:tcPr>
            <w:tcW w:w="472" w:type="pct"/>
            <w:vMerge/>
            <w:tcBorders>
              <w:top w:val="single" w:sz="4" w:space="0" w:color="auto"/>
              <w:left w:val="single" w:sz="4" w:space="0" w:color="auto"/>
              <w:bottom w:val="single" w:sz="4" w:space="0" w:color="auto"/>
              <w:right w:val="single" w:sz="4" w:space="0" w:color="auto"/>
            </w:tcBorders>
            <w:vAlign w:val="center"/>
            <w:hideMark/>
          </w:tcPr>
          <w:p w14:paraId="43E05A47" w14:textId="77777777" w:rsidR="001969F8" w:rsidRPr="005C3419" w:rsidRDefault="001969F8" w:rsidP="0006433C">
            <w:pPr>
              <w:rPr>
                <w:b/>
                <w:bCs/>
                <w:color w:val="000000" w:themeColor="text1"/>
              </w:rPr>
            </w:pPr>
          </w:p>
        </w:tc>
        <w:tc>
          <w:tcPr>
            <w:tcW w:w="1956" w:type="pct"/>
            <w:vMerge/>
            <w:tcBorders>
              <w:top w:val="single" w:sz="4" w:space="0" w:color="auto"/>
              <w:left w:val="single" w:sz="4" w:space="0" w:color="auto"/>
              <w:bottom w:val="single" w:sz="4" w:space="0" w:color="auto"/>
              <w:right w:val="single" w:sz="4" w:space="0" w:color="auto"/>
            </w:tcBorders>
            <w:vAlign w:val="center"/>
            <w:hideMark/>
          </w:tcPr>
          <w:p w14:paraId="10F42C90" w14:textId="77777777" w:rsidR="001969F8" w:rsidRPr="005C3419" w:rsidRDefault="001969F8" w:rsidP="0006433C">
            <w:pPr>
              <w:rPr>
                <w:b/>
                <w:bCs/>
                <w:color w:val="000000" w:themeColor="text1"/>
              </w:rPr>
            </w:pPr>
          </w:p>
        </w:tc>
        <w:tc>
          <w:tcPr>
            <w:tcW w:w="951" w:type="pct"/>
            <w:vMerge/>
            <w:tcBorders>
              <w:top w:val="single" w:sz="4" w:space="0" w:color="auto"/>
              <w:left w:val="single" w:sz="4" w:space="0" w:color="auto"/>
              <w:bottom w:val="single" w:sz="4" w:space="0" w:color="auto"/>
              <w:right w:val="single" w:sz="4" w:space="0" w:color="auto"/>
            </w:tcBorders>
            <w:vAlign w:val="center"/>
            <w:hideMark/>
          </w:tcPr>
          <w:p w14:paraId="025E50D4" w14:textId="77777777" w:rsidR="001969F8" w:rsidRPr="005C3419" w:rsidRDefault="001969F8" w:rsidP="0006433C">
            <w:pPr>
              <w:rPr>
                <w:b/>
                <w:bCs/>
                <w:color w:val="000000" w:themeColor="text1"/>
              </w:rPr>
            </w:pPr>
          </w:p>
        </w:tc>
        <w:tc>
          <w:tcPr>
            <w:tcW w:w="775" w:type="pct"/>
            <w:tcBorders>
              <w:top w:val="single" w:sz="4" w:space="0" w:color="auto"/>
              <w:left w:val="nil"/>
              <w:bottom w:val="single" w:sz="4" w:space="0" w:color="auto"/>
              <w:right w:val="single" w:sz="4" w:space="0" w:color="auto"/>
            </w:tcBorders>
            <w:shd w:val="clear" w:color="000000" w:fill="FFFFFF"/>
            <w:vAlign w:val="center"/>
          </w:tcPr>
          <w:p w14:paraId="774F978D" w14:textId="77777777" w:rsidR="001969F8" w:rsidRPr="005C3419" w:rsidRDefault="001969F8" w:rsidP="0006433C">
            <w:pPr>
              <w:jc w:val="center"/>
              <w:rPr>
                <w:color w:val="000000" w:themeColor="text1"/>
              </w:rPr>
            </w:pPr>
            <w:r w:rsidRPr="005C3419">
              <w:rPr>
                <w:color w:val="000000" w:themeColor="text1"/>
              </w:rPr>
              <w:t>Nội nghiệp</w:t>
            </w:r>
          </w:p>
        </w:tc>
        <w:tc>
          <w:tcPr>
            <w:tcW w:w="845" w:type="pct"/>
            <w:tcBorders>
              <w:top w:val="single" w:sz="4" w:space="0" w:color="auto"/>
              <w:left w:val="nil"/>
              <w:bottom w:val="single" w:sz="4" w:space="0" w:color="auto"/>
              <w:right w:val="single" w:sz="4" w:space="0" w:color="auto"/>
            </w:tcBorders>
            <w:shd w:val="clear" w:color="000000" w:fill="FFFFFF"/>
            <w:vAlign w:val="center"/>
          </w:tcPr>
          <w:p w14:paraId="4375E174" w14:textId="77777777" w:rsidR="001969F8" w:rsidRPr="005C3419" w:rsidRDefault="001969F8" w:rsidP="0006433C">
            <w:pPr>
              <w:jc w:val="center"/>
              <w:rPr>
                <w:color w:val="000000" w:themeColor="text1"/>
              </w:rPr>
            </w:pPr>
            <w:r w:rsidRPr="005C3419">
              <w:rPr>
                <w:color w:val="000000" w:themeColor="text1"/>
              </w:rPr>
              <w:t>Ngoại nghiệp</w:t>
            </w:r>
          </w:p>
        </w:tc>
      </w:tr>
      <w:tr w:rsidR="00360AF0" w:rsidRPr="005C3419" w14:paraId="02DAC874" w14:textId="77777777" w:rsidTr="00621329">
        <w:trPr>
          <w:trHeight w:val="747"/>
          <w:jc w:val="center"/>
        </w:trPr>
        <w:tc>
          <w:tcPr>
            <w:tcW w:w="472" w:type="pct"/>
            <w:tcBorders>
              <w:top w:val="nil"/>
              <w:left w:val="single" w:sz="4" w:space="0" w:color="auto"/>
              <w:bottom w:val="single" w:sz="4" w:space="0" w:color="auto"/>
              <w:right w:val="single" w:sz="4" w:space="0" w:color="auto"/>
            </w:tcBorders>
            <w:vAlign w:val="center"/>
            <w:hideMark/>
          </w:tcPr>
          <w:p w14:paraId="4F94C71D" w14:textId="77777777" w:rsidR="001969F8" w:rsidRPr="005C3419" w:rsidRDefault="001969F8" w:rsidP="0006433C">
            <w:pPr>
              <w:jc w:val="center"/>
              <w:rPr>
                <w:b/>
                <w:bCs/>
                <w:color w:val="000000" w:themeColor="text1"/>
              </w:rPr>
            </w:pPr>
            <w:r w:rsidRPr="005C3419">
              <w:rPr>
                <w:b/>
                <w:bCs/>
                <w:color w:val="000000" w:themeColor="text1"/>
              </w:rPr>
              <w:t>1</w:t>
            </w:r>
          </w:p>
        </w:tc>
        <w:tc>
          <w:tcPr>
            <w:tcW w:w="1956" w:type="pct"/>
            <w:tcBorders>
              <w:top w:val="nil"/>
              <w:left w:val="nil"/>
              <w:bottom w:val="single" w:sz="4" w:space="0" w:color="auto"/>
              <w:right w:val="single" w:sz="4" w:space="0" w:color="auto"/>
            </w:tcBorders>
            <w:shd w:val="clear" w:color="000000" w:fill="FFFFFF"/>
            <w:vAlign w:val="center"/>
            <w:hideMark/>
          </w:tcPr>
          <w:p w14:paraId="19A7852B" w14:textId="77777777" w:rsidR="001969F8" w:rsidRPr="005C3419" w:rsidRDefault="001969F8" w:rsidP="0006433C">
            <w:pPr>
              <w:jc w:val="both"/>
              <w:rPr>
                <w:b/>
                <w:bCs/>
                <w:color w:val="000000" w:themeColor="text1"/>
              </w:rPr>
            </w:pPr>
            <w:r w:rsidRPr="005C3419">
              <w:rPr>
                <w:b/>
                <w:bCs/>
                <w:color w:val="000000" w:themeColor="text1"/>
              </w:rPr>
              <w:t>Điều tra, khảo sát, thu thập thông tin</w:t>
            </w:r>
          </w:p>
        </w:tc>
        <w:tc>
          <w:tcPr>
            <w:tcW w:w="951" w:type="pct"/>
            <w:tcBorders>
              <w:top w:val="nil"/>
              <w:left w:val="nil"/>
              <w:bottom w:val="single" w:sz="4" w:space="0" w:color="auto"/>
              <w:right w:val="single" w:sz="4" w:space="0" w:color="auto"/>
            </w:tcBorders>
            <w:shd w:val="clear" w:color="000000" w:fill="FFFFFF"/>
            <w:vAlign w:val="center"/>
            <w:hideMark/>
          </w:tcPr>
          <w:p w14:paraId="4AAC9019" w14:textId="77777777" w:rsidR="001969F8" w:rsidRPr="005C3419" w:rsidRDefault="001969F8" w:rsidP="0006433C">
            <w:pPr>
              <w:jc w:val="center"/>
              <w:rPr>
                <w:b/>
                <w:bCs/>
                <w:color w:val="000000" w:themeColor="text1"/>
              </w:rPr>
            </w:pPr>
            <w:r w:rsidRPr="005C3419">
              <w:rPr>
                <w:b/>
                <w:bCs/>
                <w:color w:val="000000" w:themeColor="text1"/>
              </w:rPr>
              <w:t> </w:t>
            </w:r>
          </w:p>
        </w:tc>
        <w:tc>
          <w:tcPr>
            <w:tcW w:w="775" w:type="pct"/>
            <w:tcBorders>
              <w:top w:val="nil"/>
              <w:left w:val="nil"/>
              <w:bottom w:val="single" w:sz="4" w:space="0" w:color="auto"/>
              <w:right w:val="single" w:sz="4" w:space="0" w:color="auto"/>
            </w:tcBorders>
            <w:shd w:val="clear" w:color="000000" w:fill="FFFFFF"/>
            <w:vAlign w:val="center"/>
          </w:tcPr>
          <w:p w14:paraId="5920E1E0"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shd w:val="clear" w:color="000000" w:fill="FFFFFF"/>
            <w:vAlign w:val="center"/>
          </w:tcPr>
          <w:p w14:paraId="5D864390" w14:textId="77777777" w:rsidR="001969F8" w:rsidRPr="005C3419" w:rsidRDefault="001969F8" w:rsidP="0006433C">
            <w:pPr>
              <w:jc w:val="center"/>
              <w:rPr>
                <w:color w:val="000000" w:themeColor="text1"/>
              </w:rPr>
            </w:pPr>
          </w:p>
        </w:tc>
      </w:tr>
      <w:tr w:rsidR="00360AF0" w:rsidRPr="005C3419" w14:paraId="50B82E1A" w14:textId="77777777" w:rsidTr="00621329">
        <w:trPr>
          <w:trHeight w:val="1126"/>
          <w:jc w:val="center"/>
        </w:trPr>
        <w:tc>
          <w:tcPr>
            <w:tcW w:w="472" w:type="pct"/>
            <w:tcBorders>
              <w:top w:val="nil"/>
              <w:left w:val="single" w:sz="4" w:space="0" w:color="auto"/>
              <w:bottom w:val="single" w:sz="4" w:space="0" w:color="auto"/>
              <w:right w:val="single" w:sz="4" w:space="0" w:color="auto"/>
            </w:tcBorders>
            <w:vAlign w:val="center"/>
            <w:hideMark/>
          </w:tcPr>
          <w:p w14:paraId="1E48B527" w14:textId="77777777" w:rsidR="001969F8" w:rsidRPr="005C3419" w:rsidRDefault="001969F8" w:rsidP="0006433C">
            <w:pPr>
              <w:jc w:val="center"/>
              <w:rPr>
                <w:color w:val="000000" w:themeColor="text1"/>
              </w:rPr>
            </w:pPr>
            <w:r w:rsidRPr="005C3419">
              <w:rPr>
                <w:color w:val="000000" w:themeColor="text1"/>
              </w:rPr>
              <w:t>1.1</w:t>
            </w:r>
          </w:p>
        </w:tc>
        <w:tc>
          <w:tcPr>
            <w:tcW w:w="1956" w:type="pct"/>
            <w:tcBorders>
              <w:top w:val="nil"/>
              <w:left w:val="nil"/>
              <w:bottom w:val="single" w:sz="4" w:space="0" w:color="auto"/>
              <w:right w:val="single" w:sz="4" w:space="0" w:color="auto"/>
            </w:tcBorders>
            <w:shd w:val="clear" w:color="000000" w:fill="FFFFFF"/>
            <w:vAlign w:val="center"/>
            <w:hideMark/>
          </w:tcPr>
          <w:p w14:paraId="665A56AF" w14:textId="3750038B" w:rsidR="001969F8" w:rsidRPr="005C3419" w:rsidRDefault="001969F8" w:rsidP="0006433C">
            <w:pPr>
              <w:jc w:val="both"/>
              <w:rPr>
                <w:color w:val="000000" w:themeColor="text1"/>
              </w:rPr>
            </w:pPr>
            <w:r w:rsidRPr="005C3419">
              <w:rPr>
                <w:color w:val="000000" w:themeColor="text1"/>
              </w:rPr>
              <w:t>Điều tra, khảo sát, thu thập thông tin yếu tố tự nhiên, kinh tế - xã hội, quản lý và sử dụng đất đai ảnh hưởng đến giá đất tại xã, phường</w:t>
            </w:r>
          </w:p>
        </w:tc>
        <w:tc>
          <w:tcPr>
            <w:tcW w:w="951" w:type="pct"/>
            <w:tcBorders>
              <w:top w:val="nil"/>
              <w:left w:val="nil"/>
              <w:bottom w:val="single" w:sz="4" w:space="0" w:color="auto"/>
              <w:right w:val="single" w:sz="4" w:space="0" w:color="auto"/>
            </w:tcBorders>
            <w:shd w:val="clear" w:color="000000" w:fill="FFFFFF"/>
            <w:vAlign w:val="center"/>
            <w:hideMark/>
          </w:tcPr>
          <w:p w14:paraId="32BC6D4A" w14:textId="77777777" w:rsidR="001969F8" w:rsidRPr="005C3419" w:rsidRDefault="001969F8" w:rsidP="0006433C">
            <w:pPr>
              <w:jc w:val="center"/>
              <w:rPr>
                <w:color w:val="000000" w:themeColor="text1"/>
                <w:spacing w:val="-8"/>
              </w:rPr>
            </w:pPr>
            <w:r w:rsidRPr="005C3419">
              <w:rPr>
                <w:color w:val="000000" w:themeColor="text1"/>
                <w:spacing w:val="-8"/>
              </w:rPr>
              <w:t>Nhóm 2 (1KS3, 1KTV4)</w:t>
            </w:r>
          </w:p>
        </w:tc>
        <w:tc>
          <w:tcPr>
            <w:tcW w:w="775" w:type="pct"/>
            <w:tcBorders>
              <w:top w:val="nil"/>
              <w:left w:val="nil"/>
              <w:bottom w:val="single" w:sz="4" w:space="0" w:color="auto"/>
              <w:right w:val="single" w:sz="4" w:space="0" w:color="auto"/>
            </w:tcBorders>
            <w:vAlign w:val="center"/>
          </w:tcPr>
          <w:p w14:paraId="01B97113"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42339A6D" w14:textId="618A0D8D" w:rsidR="001969F8" w:rsidRPr="005C3419" w:rsidRDefault="00057FC5" w:rsidP="0006433C">
            <w:pPr>
              <w:jc w:val="center"/>
              <w:rPr>
                <w:color w:val="000000" w:themeColor="text1"/>
              </w:rPr>
            </w:pPr>
            <w:r w:rsidRPr="005C3419">
              <w:rPr>
                <w:color w:val="000000" w:themeColor="text1"/>
              </w:rPr>
              <w:t>63</w:t>
            </w:r>
          </w:p>
        </w:tc>
      </w:tr>
      <w:tr w:rsidR="00360AF0" w:rsidRPr="005C3419" w14:paraId="5B81426F" w14:textId="77777777" w:rsidTr="00621329">
        <w:trPr>
          <w:trHeight w:val="965"/>
          <w:jc w:val="center"/>
        </w:trPr>
        <w:tc>
          <w:tcPr>
            <w:tcW w:w="472" w:type="pct"/>
            <w:tcBorders>
              <w:top w:val="nil"/>
              <w:left w:val="single" w:sz="4" w:space="0" w:color="auto"/>
              <w:bottom w:val="single" w:sz="4" w:space="0" w:color="auto"/>
              <w:right w:val="single" w:sz="4" w:space="0" w:color="auto"/>
            </w:tcBorders>
            <w:vAlign w:val="center"/>
            <w:hideMark/>
          </w:tcPr>
          <w:p w14:paraId="44CD7882" w14:textId="77777777" w:rsidR="001969F8" w:rsidRPr="005C3419" w:rsidRDefault="001969F8" w:rsidP="0006433C">
            <w:pPr>
              <w:jc w:val="center"/>
              <w:rPr>
                <w:color w:val="000000" w:themeColor="text1"/>
              </w:rPr>
            </w:pPr>
            <w:r w:rsidRPr="005C3419">
              <w:rPr>
                <w:color w:val="000000" w:themeColor="text1"/>
              </w:rPr>
              <w:t>1.2</w:t>
            </w:r>
          </w:p>
        </w:tc>
        <w:tc>
          <w:tcPr>
            <w:tcW w:w="1956" w:type="pct"/>
            <w:tcBorders>
              <w:top w:val="nil"/>
              <w:left w:val="nil"/>
              <w:bottom w:val="single" w:sz="4" w:space="0" w:color="auto"/>
              <w:right w:val="single" w:sz="4" w:space="0" w:color="auto"/>
            </w:tcBorders>
            <w:shd w:val="clear" w:color="000000" w:fill="FFFFFF"/>
            <w:vAlign w:val="center"/>
            <w:hideMark/>
          </w:tcPr>
          <w:p w14:paraId="1994DDA2" w14:textId="77777777" w:rsidR="001969F8" w:rsidRPr="005C3419" w:rsidRDefault="001969F8" w:rsidP="0006433C">
            <w:pPr>
              <w:jc w:val="both"/>
              <w:rPr>
                <w:color w:val="000000" w:themeColor="text1"/>
              </w:rPr>
            </w:pPr>
            <w:r w:rsidRPr="005C3419">
              <w:rPr>
                <w:color w:val="000000" w:themeColor="text1"/>
              </w:rPr>
              <w:t>Điều tra, khảo sát, thu thập thông tin về giá đất thị trường theo mẫu phiếu điều tra</w:t>
            </w:r>
          </w:p>
        </w:tc>
        <w:tc>
          <w:tcPr>
            <w:tcW w:w="951" w:type="pct"/>
            <w:tcBorders>
              <w:top w:val="nil"/>
              <w:left w:val="nil"/>
              <w:bottom w:val="single" w:sz="4" w:space="0" w:color="auto"/>
              <w:right w:val="single" w:sz="4" w:space="0" w:color="auto"/>
            </w:tcBorders>
            <w:shd w:val="clear" w:color="000000" w:fill="FFFFFF"/>
            <w:vAlign w:val="center"/>
            <w:hideMark/>
          </w:tcPr>
          <w:p w14:paraId="7F07517C" w14:textId="77777777" w:rsidR="001969F8" w:rsidRPr="005C3419" w:rsidRDefault="001969F8" w:rsidP="0006433C">
            <w:pPr>
              <w:jc w:val="center"/>
              <w:rPr>
                <w:color w:val="000000" w:themeColor="text1"/>
                <w:spacing w:val="-8"/>
              </w:rPr>
            </w:pPr>
            <w:r w:rsidRPr="005C3419">
              <w:rPr>
                <w:color w:val="000000" w:themeColor="text1"/>
                <w:spacing w:val="-8"/>
              </w:rPr>
              <w:t>Nhóm 2 (1KS3, 1KTV4)</w:t>
            </w:r>
          </w:p>
        </w:tc>
        <w:tc>
          <w:tcPr>
            <w:tcW w:w="775" w:type="pct"/>
            <w:tcBorders>
              <w:top w:val="nil"/>
              <w:left w:val="nil"/>
              <w:bottom w:val="single" w:sz="4" w:space="0" w:color="auto"/>
              <w:right w:val="single" w:sz="4" w:space="0" w:color="auto"/>
            </w:tcBorders>
            <w:shd w:val="clear" w:color="000000" w:fill="FFFFFF"/>
            <w:vAlign w:val="center"/>
          </w:tcPr>
          <w:p w14:paraId="56CE06BE"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shd w:val="clear" w:color="000000" w:fill="FFFFFF"/>
            <w:vAlign w:val="center"/>
          </w:tcPr>
          <w:p w14:paraId="38E59B3D" w14:textId="407D5C5B" w:rsidR="001969F8" w:rsidRPr="005C3419" w:rsidRDefault="00057FC5" w:rsidP="0006433C">
            <w:pPr>
              <w:jc w:val="center"/>
              <w:rPr>
                <w:color w:val="000000" w:themeColor="text1"/>
              </w:rPr>
            </w:pPr>
            <w:r w:rsidRPr="005C3419">
              <w:rPr>
                <w:color w:val="000000" w:themeColor="text1"/>
              </w:rPr>
              <w:t>807</w:t>
            </w:r>
          </w:p>
        </w:tc>
      </w:tr>
      <w:tr w:rsidR="00360AF0" w:rsidRPr="005C3419" w14:paraId="6095B777" w14:textId="77777777" w:rsidTr="00621329">
        <w:trPr>
          <w:trHeight w:val="695"/>
          <w:jc w:val="center"/>
        </w:trPr>
        <w:tc>
          <w:tcPr>
            <w:tcW w:w="472" w:type="pct"/>
            <w:tcBorders>
              <w:top w:val="nil"/>
              <w:left w:val="single" w:sz="4" w:space="0" w:color="auto"/>
              <w:bottom w:val="single" w:sz="4" w:space="0" w:color="auto"/>
              <w:right w:val="single" w:sz="4" w:space="0" w:color="auto"/>
            </w:tcBorders>
            <w:vAlign w:val="center"/>
            <w:hideMark/>
          </w:tcPr>
          <w:p w14:paraId="08DE7CE9" w14:textId="77777777" w:rsidR="001969F8" w:rsidRPr="005C3419" w:rsidRDefault="001969F8" w:rsidP="0006433C">
            <w:pPr>
              <w:jc w:val="center"/>
              <w:rPr>
                <w:b/>
                <w:bCs/>
                <w:color w:val="000000" w:themeColor="text1"/>
              </w:rPr>
            </w:pPr>
            <w:r w:rsidRPr="005C3419">
              <w:rPr>
                <w:b/>
                <w:bCs/>
                <w:color w:val="000000" w:themeColor="text1"/>
              </w:rPr>
              <w:t>2</w:t>
            </w:r>
          </w:p>
        </w:tc>
        <w:tc>
          <w:tcPr>
            <w:tcW w:w="1956" w:type="pct"/>
            <w:tcBorders>
              <w:top w:val="nil"/>
              <w:left w:val="nil"/>
              <w:bottom w:val="single" w:sz="4" w:space="0" w:color="auto"/>
              <w:right w:val="single" w:sz="4" w:space="0" w:color="auto"/>
            </w:tcBorders>
            <w:shd w:val="clear" w:color="000000" w:fill="FFFFFF"/>
            <w:vAlign w:val="center"/>
            <w:hideMark/>
          </w:tcPr>
          <w:p w14:paraId="5A6AAF4A" w14:textId="77777777" w:rsidR="001969F8" w:rsidRPr="005C3419" w:rsidRDefault="001969F8" w:rsidP="0006433C">
            <w:pPr>
              <w:jc w:val="both"/>
              <w:rPr>
                <w:b/>
                <w:bCs/>
                <w:color w:val="000000" w:themeColor="text1"/>
              </w:rPr>
            </w:pPr>
            <w:r w:rsidRPr="005C3419">
              <w:rPr>
                <w:b/>
                <w:bCs/>
                <w:color w:val="000000" w:themeColor="text1"/>
              </w:rPr>
              <w:t>Xác định khu vực trong xây dựng Bảng giá đất</w:t>
            </w:r>
          </w:p>
        </w:tc>
        <w:tc>
          <w:tcPr>
            <w:tcW w:w="951" w:type="pct"/>
            <w:tcBorders>
              <w:top w:val="nil"/>
              <w:left w:val="nil"/>
              <w:bottom w:val="single" w:sz="4" w:space="0" w:color="auto"/>
              <w:right w:val="single" w:sz="4" w:space="0" w:color="auto"/>
            </w:tcBorders>
            <w:vAlign w:val="bottom"/>
            <w:hideMark/>
          </w:tcPr>
          <w:p w14:paraId="49D39003" w14:textId="77777777" w:rsidR="001969F8" w:rsidRPr="005C3419" w:rsidRDefault="001969F8" w:rsidP="0006433C">
            <w:pPr>
              <w:rPr>
                <w:color w:val="000000" w:themeColor="text1"/>
                <w:spacing w:val="-8"/>
              </w:rPr>
            </w:pPr>
            <w:r w:rsidRPr="005C3419">
              <w:rPr>
                <w:color w:val="000000" w:themeColor="text1"/>
                <w:spacing w:val="-8"/>
              </w:rPr>
              <w:t> </w:t>
            </w:r>
          </w:p>
        </w:tc>
        <w:tc>
          <w:tcPr>
            <w:tcW w:w="775" w:type="pct"/>
            <w:tcBorders>
              <w:top w:val="nil"/>
              <w:left w:val="nil"/>
              <w:bottom w:val="single" w:sz="4" w:space="0" w:color="auto"/>
              <w:right w:val="single" w:sz="4" w:space="0" w:color="auto"/>
            </w:tcBorders>
            <w:vAlign w:val="center"/>
          </w:tcPr>
          <w:p w14:paraId="54488CAB"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7E496431" w14:textId="77777777" w:rsidR="001969F8" w:rsidRPr="005C3419" w:rsidRDefault="001969F8" w:rsidP="0006433C">
            <w:pPr>
              <w:jc w:val="center"/>
              <w:rPr>
                <w:color w:val="000000" w:themeColor="text1"/>
              </w:rPr>
            </w:pPr>
          </w:p>
        </w:tc>
      </w:tr>
      <w:tr w:rsidR="00360AF0" w:rsidRPr="005C3419" w14:paraId="5C66C5BC" w14:textId="77777777" w:rsidTr="00621329">
        <w:trPr>
          <w:trHeight w:val="700"/>
          <w:jc w:val="center"/>
        </w:trPr>
        <w:tc>
          <w:tcPr>
            <w:tcW w:w="472" w:type="pct"/>
            <w:tcBorders>
              <w:top w:val="nil"/>
              <w:left w:val="single" w:sz="4" w:space="0" w:color="auto"/>
              <w:bottom w:val="single" w:sz="4" w:space="0" w:color="auto"/>
              <w:right w:val="single" w:sz="4" w:space="0" w:color="auto"/>
            </w:tcBorders>
            <w:vAlign w:val="center"/>
            <w:hideMark/>
          </w:tcPr>
          <w:p w14:paraId="6AAC403F" w14:textId="77777777" w:rsidR="001969F8" w:rsidRPr="005C3419" w:rsidRDefault="001969F8" w:rsidP="0006433C">
            <w:pPr>
              <w:jc w:val="center"/>
              <w:rPr>
                <w:color w:val="000000" w:themeColor="text1"/>
              </w:rPr>
            </w:pPr>
            <w:r w:rsidRPr="005C3419">
              <w:rPr>
                <w:color w:val="000000" w:themeColor="text1"/>
              </w:rPr>
              <w:t>2.1</w:t>
            </w:r>
          </w:p>
        </w:tc>
        <w:tc>
          <w:tcPr>
            <w:tcW w:w="1956" w:type="pct"/>
            <w:tcBorders>
              <w:top w:val="nil"/>
              <w:left w:val="nil"/>
              <w:bottom w:val="single" w:sz="4" w:space="0" w:color="auto"/>
              <w:right w:val="single" w:sz="4" w:space="0" w:color="auto"/>
            </w:tcBorders>
            <w:shd w:val="clear" w:color="000000" w:fill="FFFFFF"/>
            <w:vAlign w:val="center"/>
            <w:hideMark/>
          </w:tcPr>
          <w:p w14:paraId="6D299FEE" w14:textId="77777777" w:rsidR="001969F8" w:rsidRPr="005C3419" w:rsidRDefault="001969F8" w:rsidP="0006433C">
            <w:pPr>
              <w:jc w:val="both"/>
              <w:rPr>
                <w:color w:val="000000" w:themeColor="text1"/>
              </w:rPr>
            </w:pPr>
            <w:r w:rsidRPr="005C3419">
              <w:rPr>
                <w:color w:val="000000" w:themeColor="text1"/>
              </w:rPr>
              <w:t>Xác định loại đất trong xây dựng bảng giá đất</w:t>
            </w:r>
          </w:p>
        </w:tc>
        <w:tc>
          <w:tcPr>
            <w:tcW w:w="951" w:type="pct"/>
            <w:tcBorders>
              <w:top w:val="nil"/>
              <w:left w:val="nil"/>
              <w:bottom w:val="single" w:sz="4" w:space="0" w:color="auto"/>
              <w:right w:val="single" w:sz="4" w:space="0" w:color="auto"/>
            </w:tcBorders>
            <w:shd w:val="clear" w:color="000000" w:fill="FFFFFF"/>
            <w:vAlign w:val="center"/>
            <w:hideMark/>
          </w:tcPr>
          <w:p w14:paraId="70E94EA4" w14:textId="77777777" w:rsidR="001969F8" w:rsidRPr="005C3419" w:rsidRDefault="001969F8" w:rsidP="0006433C">
            <w:pPr>
              <w:jc w:val="center"/>
              <w:rPr>
                <w:color w:val="000000" w:themeColor="text1"/>
                <w:spacing w:val="-8"/>
              </w:rPr>
            </w:pPr>
            <w:r w:rsidRPr="005C3419">
              <w:rPr>
                <w:color w:val="000000" w:themeColor="text1"/>
                <w:spacing w:val="-8"/>
              </w:rPr>
              <w:t>Nhóm 2 (1KS3, 1KS2)</w:t>
            </w:r>
          </w:p>
        </w:tc>
        <w:tc>
          <w:tcPr>
            <w:tcW w:w="775" w:type="pct"/>
            <w:tcBorders>
              <w:top w:val="nil"/>
              <w:left w:val="nil"/>
              <w:bottom w:val="single" w:sz="4" w:space="0" w:color="auto"/>
              <w:right w:val="single" w:sz="4" w:space="0" w:color="auto"/>
            </w:tcBorders>
            <w:vAlign w:val="center"/>
          </w:tcPr>
          <w:p w14:paraId="417ADA0C" w14:textId="79569809" w:rsidR="001969F8" w:rsidRPr="005C3419" w:rsidRDefault="00057FC5" w:rsidP="0006433C">
            <w:pPr>
              <w:jc w:val="center"/>
              <w:rPr>
                <w:color w:val="000000" w:themeColor="text1"/>
              </w:rPr>
            </w:pPr>
            <w:r w:rsidRPr="005C3419">
              <w:rPr>
                <w:color w:val="000000" w:themeColor="text1"/>
              </w:rPr>
              <w:t>63</w:t>
            </w:r>
          </w:p>
        </w:tc>
        <w:tc>
          <w:tcPr>
            <w:tcW w:w="845" w:type="pct"/>
            <w:tcBorders>
              <w:top w:val="nil"/>
              <w:left w:val="nil"/>
              <w:bottom w:val="single" w:sz="4" w:space="0" w:color="auto"/>
              <w:right w:val="single" w:sz="4" w:space="0" w:color="auto"/>
            </w:tcBorders>
            <w:vAlign w:val="center"/>
          </w:tcPr>
          <w:p w14:paraId="210BCA90" w14:textId="77777777" w:rsidR="001969F8" w:rsidRPr="005C3419" w:rsidRDefault="001969F8" w:rsidP="0006433C">
            <w:pPr>
              <w:jc w:val="center"/>
              <w:rPr>
                <w:color w:val="000000" w:themeColor="text1"/>
              </w:rPr>
            </w:pPr>
          </w:p>
        </w:tc>
      </w:tr>
      <w:tr w:rsidR="00360AF0" w:rsidRPr="005C3419" w14:paraId="13DAC0E2" w14:textId="77777777" w:rsidTr="00621329">
        <w:trPr>
          <w:trHeight w:val="701"/>
          <w:jc w:val="center"/>
        </w:trPr>
        <w:tc>
          <w:tcPr>
            <w:tcW w:w="472" w:type="pct"/>
            <w:tcBorders>
              <w:top w:val="nil"/>
              <w:left w:val="single" w:sz="4" w:space="0" w:color="auto"/>
              <w:bottom w:val="single" w:sz="4" w:space="0" w:color="auto"/>
              <w:right w:val="single" w:sz="4" w:space="0" w:color="auto"/>
            </w:tcBorders>
            <w:vAlign w:val="center"/>
            <w:hideMark/>
          </w:tcPr>
          <w:p w14:paraId="6DBCABD0" w14:textId="77777777" w:rsidR="001969F8" w:rsidRPr="005C3419" w:rsidRDefault="001969F8" w:rsidP="0006433C">
            <w:pPr>
              <w:jc w:val="center"/>
              <w:rPr>
                <w:color w:val="000000" w:themeColor="text1"/>
              </w:rPr>
            </w:pPr>
            <w:r w:rsidRPr="005C3419">
              <w:rPr>
                <w:color w:val="000000" w:themeColor="text1"/>
              </w:rPr>
              <w:t>2.2</w:t>
            </w:r>
          </w:p>
        </w:tc>
        <w:tc>
          <w:tcPr>
            <w:tcW w:w="1956" w:type="pct"/>
            <w:tcBorders>
              <w:top w:val="nil"/>
              <w:left w:val="nil"/>
              <w:bottom w:val="single" w:sz="4" w:space="0" w:color="auto"/>
              <w:right w:val="single" w:sz="4" w:space="0" w:color="auto"/>
            </w:tcBorders>
            <w:shd w:val="clear" w:color="000000" w:fill="FFFFFF"/>
            <w:vAlign w:val="center"/>
            <w:hideMark/>
          </w:tcPr>
          <w:p w14:paraId="7A1847B1" w14:textId="77777777" w:rsidR="001969F8" w:rsidRPr="005C3419" w:rsidRDefault="001969F8" w:rsidP="0006433C">
            <w:pPr>
              <w:jc w:val="both"/>
              <w:rPr>
                <w:color w:val="000000" w:themeColor="text1"/>
              </w:rPr>
            </w:pPr>
            <w:r w:rsidRPr="005C3419">
              <w:rPr>
                <w:color w:val="000000" w:themeColor="text1"/>
              </w:rPr>
              <w:t>Xác định khu vực trong xây dựng Bảng giá đất</w:t>
            </w:r>
          </w:p>
        </w:tc>
        <w:tc>
          <w:tcPr>
            <w:tcW w:w="951" w:type="pct"/>
            <w:tcBorders>
              <w:top w:val="nil"/>
              <w:left w:val="nil"/>
              <w:bottom w:val="single" w:sz="4" w:space="0" w:color="auto"/>
              <w:right w:val="single" w:sz="4" w:space="0" w:color="auto"/>
            </w:tcBorders>
            <w:shd w:val="clear" w:color="000000" w:fill="FFFFFF"/>
            <w:vAlign w:val="center"/>
            <w:hideMark/>
          </w:tcPr>
          <w:p w14:paraId="10833855" w14:textId="77777777" w:rsidR="001969F8" w:rsidRPr="005C3419" w:rsidRDefault="001969F8" w:rsidP="0006433C">
            <w:pPr>
              <w:jc w:val="center"/>
              <w:rPr>
                <w:color w:val="000000" w:themeColor="text1"/>
                <w:spacing w:val="-8"/>
              </w:rPr>
            </w:pPr>
            <w:r w:rsidRPr="005C3419">
              <w:rPr>
                <w:color w:val="000000" w:themeColor="text1"/>
                <w:spacing w:val="-8"/>
              </w:rPr>
              <w:t>Nhóm 2 (1KS3, 1KS2)</w:t>
            </w:r>
          </w:p>
        </w:tc>
        <w:tc>
          <w:tcPr>
            <w:tcW w:w="775" w:type="pct"/>
            <w:tcBorders>
              <w:top w:val="nil"/>
              <w:left w:val="nil"/>
              <w:bottom w:val="single" w:sz="4" w:space="0" w:color="auto"/>
              <w:right w:val="single" w:sz="4" w:space="0" w:color="auto"/>
            </w:tcBorders>
            <w:vAlign w:val="center"/>
          </w:tcPr>
          <w:p w14:paraId="1514BF11" w14:textId="5320BF96" w:rsidR="001969F8" w:rsidRPr="005C3419" w:rsidRDefault="00057FC5" w:rsidP="0006433C">
            <w:pPr>
              <w:jc w:val="center"/>
              <w:rPr>
                <w:color w:val="000000" w:themeColor="text1"/>
              </w:rPr>
            </w:pPr>
            <w:r w:rsidRPr="005C3419">
              <w:rPr>
                <w:color w:val="000000" w:themeColor="text1"/>
              </w:rPr>
              <w:t>63</w:t>
            </w:r>
          </w:p>
        </w:tc>
        <w:tc>
          <w:tcPr>
            <w:tcW w:w="845" w:type="pct"/>
            <w:tcBorders>
              <w:top w:val="nil"/>
              <w:left w:val="nil"/>
              <w:bottom w:val="single" w:sz="4" w:space="0" w:color="auto"/>
              <w:right w:val="single" w:sz="4" w:space="0" w:color="auto"/>
            </w:tcBorders>
            <w:vAlign w:val="center"/>
          </w:tcPr>
          <w:p w14:paraId="57F2ACC4" w14:textId="77777777" w:rsidR="001969F8" w:rsidRPr="005C3419" w:rsidRDefault="001969F8" w:rsidP="0006433C">
            <w:pPr>
              <w:jc w:val="center"/>
              <w:rPr>
                <w:color w:val="000000" w:themeColor="text1"/>
              </w:rPr>
            </w:pPr>
          </w:p>
        </w:tc>
      </w:tr>
      <w:tr w:rsidR="00360AF0" w:rsidRPr="005C3419" w14:paraId="18CD3EBA" w14:textId="77777777" w:rsidTr="00621329">
        <w:trPr>
          <w:trHeight w:val="703"/>
          <w:jc w:val="center"/>
        </w:trPr>
        <w:tc>
          <w:tcPr>
            <w:tcW w:w="472" w:type="pct"/>
            <w:tcBorders>
              <w:top w:val="nil"/>
              <w:left w:val="single" w:sz="4" w:space="0" w:color="auto"/>
              <w:bottom w:val="single" w:sz="4" w:space="0" w:color="auto"/>
              <w:right w:val="single" w:sz="4" w:space="0" w:color="auto"/>
            </w:tcBorders>
            <w:vAlign w:val="center"/>
            <w:hideMark/>
          </w:tcPr>
          <w:p w14:paraId="4A26643C" w14:textId="77777777" w:rsidR="001969F8" w:rsidRPr="005C3419" w:rsidRDefault="001969F8" w:rsidP="0006433C">
            <w:pPr>
              <w:jc w:val="center"/>
              <w:rPr>
                <w:b/>
                <w:bCs/>
                <w:color w:val="000000" w:themeColor="text1"/>
              </w:rPr>
            </w:pPr>
            <w:r w:rsidRPr="005C3419">
              <w:rPr>
                <w:b/>
                <w:bCs/>
                <w:color w:val="000000" w:themeColor="text1"/>
              </w:rPr>
              <w:t>3</w:t>
            </w:r>
          </w:p>
        </w:tc>
        <w:tc>
          <w:tcPr>
            <w:tcW w:w="1956" w:type="pct"/>
            <w:tcBorders>
              <w:top w:val="nil"/>
              <w:left w:val="nil"/>
              <w:bottom w:val="single" w:sz="4" w:space="0" w:color="auto"/>
              <w:right w:val="single" w:sz="4" w:space="0" w:color="auto"/>
            </w:tcBorders>
            <w:shd w:val="clear" w:color="000000" w:fill="FFFFFF"/>
            <w:vAlign w:val="center"/>
            <w:hideMark/>
          </w:tcPr>
          <w:p w14:paraId="3DE02C3C" w14:textId="77777777" w:rsidR="001969F8" w:rsidRPr="005C3419" w:rsidRDefault="001969F8" w:rsidP="0006433C">
            <w:pPr>
              <w:jc w:val="both"/>
              <w:rPr>
                <w:b/>
                <w:bCs/>
                <w:color w:val="000000" w:themeColor="text1"/>
              </w:rPr>
            </w:pPr>
            <w:r w:rsidRPr="005C3419">
              <w:rPr>
                <w:b/>
                <w:bCs/>
                <w:color w:val="000000" w:themeColor="text1"/>
              </w:rPr>
              <w:t>Xác định vị trí đất trong xây dựng Bảng giá đất</w:t>
            </w:r>
          </w:p>
        </w:tc>
        <w:tc>
          <w:tcPr>
            <w:tcW w:w="951" w:type="pct"/>
            <w:tcBorders>
              <w:top w:val="nil"/>
              <w:left w:val="nil"/>
              <w:bottom w:val="single" w:sz="4" w:space="0" w:color="auto"/>
              <w:right w:val="single" w:sz="4" w:space="0" w:color="auto"/>
            </w:tcBorders>
            <w:shd w:val="clear" w:color="000000" w:fill="FFFFFF"/>
            <w:vAlign w:val="center"/>
            <w:hideMark/>
          </w:tcPr>
          <w:p w14:paraId="5C0DDCDA" w14:textId="77777777" w:rsidR="001969F8" w:rsidRPr="005C3419" w:rsidRDefault="001969F8" w:rsidP="0006433C">
            <w:pPr>
              <w:jc w:val="center"/>
              <w:rPr>
                <w:color w:val="000000" w:themeColor="text1"/>
                <w:spacing w:val="-8"/>
              </w:rPr>
            </w:pPr>
            <w:r w:rsidRPr="005C3419">
              <w:rPr>
                <w:color w:val="000000" w:themeColor="text1"/>
                <w:spacing w:val="-8"/>
              </w:rPr>
              <w:t>Nhóm 2 (1KS3, 1KS2)</w:t>
            </w:r>
          </w:p>
        </w:tc>
        <w:tc>
          <w:tcPr>
            <w:tcW w:w="775" w:type="pct"/>
            <w:tcBorders>
              <w:top w:val="nil"/>
              <w:left w:val="nil"/>
              <w:bottom w:val="single" w:sz="4" w:space="0" w:color="auto"/>
              <w:right w:val="single" w:sz="4" w:space="0" w:color="auto"/>
            </w:tcBorders>
            <w:vAlign w:val="center"/>
          </w:tcPr>
          <w:p w14:paraId="1ADE75FB" w14:textId="3C39CFD0" w:rsidR="001969F8" w:rsidRPr="005C3419" w:rsidRDefault="00057FC5" w:rsidP="0006433C">
            <w:pPr>
              <w:jc w:val="center"/>
              <w:rPr>
                <w:color w:val="000000" w:themeColor="text1"/>
              </w:rPr>
            </w:pPr>
            <w:r w:rsidRPr="005C3419">
              <w:rPr>
                <w:color w:val="000000" w:themeColor="text1"/>
              </w:rPr>
              <w:t>63</w:t>
            </w:r>
          </w:p>
        </w:tc>
        <w:tc>
          <w:tcPr>
            <w:tcW w:w="845" w:type="pct"/>
            <w:tcBorders>
              <w:top w:val="nil"/>
              <w:left w:val="nil"/>
              <w:bottom w:val="single" w:sz="4" w:space="0" w:color="auto"/>
              <w:right w:val="single" w:sz="4" w:space="0" w:color="auto"/>
            </w:tcBorders>
            <w:vAlign w:val="center"/>
          </w:tcPr>
          <w:p w14:paraId="6360EF67" w14:textId="77777777" w:rsidR="001969F8" w:rsidRPr="005C3419" w:rsidRDefault="001969F8" w:rsidP="0006433C">
            <w:pPr>
              <w:jc w:val="center"/>
              <w:rPr>
                <w:color w:val="000000" w:themeColor="text1"/>
              </w:rPr>
            </w:pPr>
          </w:p>
        </w:tc>
      </w:tr>
      <w:tr w:rsidR="00360AF0" w:rsidRPr="005C3419" w14:paraId="2E63B1BE" w14:textId="77777777" w:rsidTr="00621329">
        <w:trPr>
          <w:trHeight w:val="851"/>
          <w:jc w:val="center"/>
        </w:trPr>
        <w:tc>
          <w:tcPr>
            <w:tcW w:w="472" w:type="pct"/>
            <w:tcBorders>
              <w:top w:val="nil"/>
              <w:left w:val="single" w:sz="4" w:space="0" w:color="auto"/>
              <w:bottom w:val="single" w:sz="4" w:space="0" w:color="auto"/>
              <w:right w:val="single" w:sz="4" w:space="0" w:color="auto"/>
            </w:tcBorders>
            <w:vAlign w:val="center"/>
            <w:hideMark/>
          </w:tcPr>
          <w:p w14:paraId="14EC2629" w14:textId="77777777" w:rsidR="001969F8" w:rsidRPr="005C3419" w:rsidRDefault="001969F8" w:rsidP="0006433C">
            <w:pPr>
              <w:jc w:val="center"/>
              <w:rPr>
                <w:b/>
                <w:bCs/>
                <w:color w:val="000000" w:themeColor="text1"/>
              </w:rPr>
            </w:pPr>
            <w:r w:rsidRPr="005C3419">
              <w:rPr>
                <w:b/>
                <w:bCs/>
                <w:color w:val="000000" w:themeColor="text1"/>
              </w:rPr>
              <w:t>4</w:t>
            </w:r>
          </w:p>
        </w:tc>
        <w:tc>
          <w:tcPr>
            <w:tcW w:w="1956" w:type="pct"/>
            <w:tcBorders>
              <w:top w:val="nil"/>
              <w:left w:val="nil"/>
              <w:bottom w:val="single" w:sz="4" w:space="0" w:color="auto"/>
              <w:right w:val="single" w:sz="4" w:space="0" w:color="auto"/>
            </w:tcBorders>
            <w:shd w:val="clear" w:color="000000" w:fill="FFFFFF"/>
            <w:vAlign w:val="center"/>
            <w:hideMark/>
          </w:tcPr>
          <w:p w14:paraId="4280BC66" w14:textId="679C89F2" w:rsidR="001969F8" w:rsidRPr="005C3419" w:rsidRDefault="001969F8" w:rsidP="0006433C">
            <w:pPr>
              <w:jc w:val="both"/>
              <w:rPr>
                <w:b/>
                <w:bCs/>
                <w:color w:val="000000" w:themeColor="text1"/>
              </w:rPr>
            </w:pPr>
            <w:r w:rsidRPr="005C3419">
              <w:rPr>
                <w:b/>
                <w:bCs/>
                <w:color w:val="000000" w:themeColor="text1"/>
              </w:rPr>
              <w:t xml:space="preserve">Tổng hợp, hoàn thiện hồ sơ kết quả điều tra, </w:t>
            </w:r>
            <w:r w:rsidR="004750B2" w:rsidRPr="005C3419">
              <w:rPr>
                <w:b/>
                <w:bCs/>
                <w:color w:val="000000" w:themeColor="text1"/>
              </w:rPr>
              <w:t>khảo sát, thu thập thông tin</w:t>
            </w:r>
            <w:r w:rsidRPr="005C3419">
              <w:rPr>
                <w:b/>
                <w:bCs/>
                <w:color w:val="000000" w:themeColor="text1"/>
              </w:rPr>
              <w:t xml:space="preserve"> tại xã, phường</w:t>
            </w:r>
          </w:p>
        </w:tc>
        <w:tc>
          <w:tcPr>
            <w:tcW w:w="951" w:type="pct"/>
            <w:tcBorders>
              <w:top w:val="nil"/>
              <w:left w:val="nil"/>
              <w:bottom w:val="single" w:sz="4" w:space="0" w:color="auto"/>
              <w:right w:val="single" w:sz="4" w:space="0" w:color="auto"/>
            </w:tcBorders>
            <w:vAlign w:val="bottom"/>
            <w:hideMark/>
          </w:tcPr>
          <w:p w14:paraId="5FC87629" w14:textId="77777777" w:rsidR="001969F8" w:rsidRPr="005C3419" w:rsidRDefault="001969F8" w:rsidP="0006433C">
            <w:pPr>
              <w:rPr>
                <w:color w:val="000000" w:themeColor="text1"/>
                <w:spacing w:val="-8"/>
              </w:rPr>
            </w:pPr>
            <w:r w:rsidRPr="005C3419">
              <w:rPr>
                <w:color w:val="000000" w:themeColor="text1"/>
                <w:spacing w:val="-8"/>
              </w:rPr>
              <w:t> </w:t>
            </w:r>
          </w:p>
        </w:tc>
        <w:tc>
          <w:tcPr>
            <w:tcW w:w="775" w:type="pct"/>
            <w:tcBorders>
              <w:top w:val="nil"/>
              <w:left w:val="nil"/>
              <w:bottom w:val="single" w:sz="4" w:space="0" w:color="auto"/>
              <w:right w:val="single" w:sz="4" w:space="0" w:color="auto"/>
            </w:tcBorders>
            <w:vAlign w:val="center"/>
          </w:tcPr>
          <w:p w14:paraId="2869EC52"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029BCF13" w14:textId="77777777" w:rsidR="001969F8" w:rsidRPr="005C3419" w:rsidRDefault="001969F8" w:rsidP="0006433C">
            <w:pPr>
              <w:jc w:val="center"/>
              <w:rPr>
                <w:color w:val="000000" w:themeColor="text1"/>
              </w:rPr>
            </w:pPr>
          </w:p>
        </w:tc>
      </w:tr>
      <w:tr w:rsidR="00360AF0" w:rsidRPr="005C3419" w14:paraId="6A9632E3" w14:textId="77777777" w:rsidTr="00621329">
        <w:trPr>
          <w:trHeight w:val="895"/>
          <w:jc w:val="center"/>
        </w:trPr>
        <w:tc>
          <w:tcPr>
            <w:tcW w:w="472" w:type="pct"/>
            <w:tcBorders>
              <w:top w:val="nil"/>
              <w:left w:val="single" w:sz="4" w:space="0" w:color="auto"/>
              <w:bottom w:val="single" w:sz="4" w:space="0" w:color="auto"/>
              <w:right w:val="single" w:sz="4" w:space="0" w:color="auto"/>
            </w:tcBorders>
            <w:vAlign w:val="center"/>
            <w:hideMark/>
          </w:tcPr>
          <w:p w14:paraId="41A69573" w14:textId="77777777" w:rsidR="001969F8" w:rsidRPr="005C3419" w:rsidRDefault="001969F8" w:rsidP="0006433C">
            <w:pPr>
              <w:jc w:val="center"/>
              <w:rPr>
                <w:color w:val="000000" w:themeColor="text1"/>
              </w:rPr>
            </w:pPr>
            <w:r w:rsidRPr="005C3419">
              <w:rPr>
                <w:color w:val="000000" w:themeColor="text1"/>
              </w:rPr>
              <w:t>4.1</w:t>
            </w:r>
          </w:p>
        </w:tc>
        <w:tc>
          <w:tcPr>
            <w:tcW w:w="1956" w:type="pct"/>
            <w:tcBorders>
              <w:top w:val="nil"/>
              <w:left w:val="nil"/>
              <w:bottom w:val="single" w:sz="4" w:space="0" w:color="auto"/>
              <w:right w:val="single" w:sz="4" w:space="0" w:color="auto"/>
            </w:tcBorders>
            <w:shd w:val="clear" w:color="000000" w:fill="FFFFFF"/>
            <w:vAlign w:val="center"/>
            <w:hideMark/>
          </w:tcPr>
          <w:p w14:paraId="2EC03BF0" w14:textId="77777777" w:rsidR="001969F8" w:rsidRPr="005C3419" w:rsidRDefault="001969F8" w:rsidP="0006433C">
            <w:pPr>
              <w:jc w:val="both"/>
              <w:rPr>
                <w:color w:val="000000" w:themeColor="text1"/>
              </w:rPr>
            </w:pPr>
            <w:r w:rsidRPr="005C3419">
              <w:rPr>
                <w:color w:val="000000" w:themeColor="text1"/>
              </w:rPr>
              <w:t xml:space="preserve">Kiểm tra, rà soát và phân loại phiếu điều tra và xác định mức giá của các vị trí đất sau khi thu thập thông tin </w:t>
            </w:r>
          </w:p>
        </w:tc>
        <w:tc>
          <w:tcPr>
            <w:tcW w:w="951" w:type="pct"/>
            <w:tcBorders>
              <w:top w:val="nil"/>
              <w:left w:val="nil"/>
              <w:bottom w:val="single" w:sz="4" w:space="0" w:color="auto"/>
              <w:right w:val="single" w:sz="4" w:space="0" w:color="auto"/>
            </w:tcBorders>
            <w:shd w:val="clear" w:color="000000" w:fill="FFFFFF"/>
            <w:vAlign w:val="center"/>
            <w:hideMark/>
          </w:tcPr>
          <w:p w14:paraId="1FC833E4" w14:textId="77777777" w:rsidR="001969F8" w:rsidRPr="005C3419" w:rsidRDefault="001969F8" w:rsidP="0006433C">
            <w:pPr>
              <w:jc w:val="center"/>
              <w:rPr>
                <w:color w:val="000000" w:themeColor="text1"/>
                <w:spacing w:val="-16"/>
              </w:rPr>
            </w:pPr>
            <w:r w:rsidRPr="005C3419">
              <w:rPr>
                <w:color w:val="000000" w:themeColor="text1"/>
                <w:spacing w:val="-16"/>
              </w:rPr>
              <w:t>1KS3</w:t>
            </w:r>
          </w:p>
        </w:tc>
        <w:tc>
          <w:tcPr>
            <w:tcW w:w="775" w:type="pct"/>
            <w:tcBorders>
              <w:top w:val="nil"/>
              <w:left w:val="nil"/>
              <w:bottom w:val="single" w:sz="4" w:space="0" w:color="auto"/>
              <w:right w:val="single" w:sz="4" w:space="0" w:color="auto"/>
            </w:tcBorders>
            <w:vAlign w:val="center"/>
          </w:tcPr>
          <w:p w14:paraId="5E7B732A" w14:textId="011637EC" w:rsidR="001969F8" w:rsidRPr="005C3419" w:rsidRDefault="00057FC5" w:rsidP="0006433C">
            <w:pPr>
              <w:jc w:val="center"/>
              <w:rPr>
                <w:color w:val="000000" w:themeColor="text1"/>
              </w:rPr>
            </w:pPr>
            <w:r w:rsidRPr="005C3419">
              <w:rPr>
                <w:color w:val="000000" w:themeColor="text1"/>
              </w:rPr>
              <w:t>105</w:t>
            </w:r>
          </w:p>
        </w:tc>
        <w:tc>
          <w:tcPr>
            <w:tcW w:w="845" w:type="pct"/>
            <w:tcBorders>
              <w:top w:val="nil"/>
              <w:left w:val="nil"/>
              <w:bottom w:val="single" w:sz="4" w:space="0" w:color="auto"/>
              <w:right w:val="single" w:sz="4" w:space="0" w:color="auto"/>
            </w:tcBorders>
            <w:vAlign w:val="center"/>
          </w:tcPr>
          <w:p w14:paraId="40FDFB15" w14:textId="77777777" w:rsidR="001969F8" w:rsidRPr="005C3419" w:rsidRDefault="001969F8" w:rsidP="0006433C">
            <w:pPr>
              <w:jc w:val="center"/>
              <w:rPr>
                <w:color w:val="000000" w:themeColor="text1"/>
              </w:rPr>
            </w:pPr>
          </w:p>
        </w:tc>
      </w:tr>
      <w:tr w:rsidR="00360AF0" w:rsidRPr="005C3419" w14:paraId="3C651AD2" w14:textId="77777777" w:rsidTr="00621329">
        <w:trPr>
          <w:trHeight w:val="1202"/>
          <w:jc w:val="center"/>
        </w:trPr>
        <w:tc>
          <w:tcPr>
            <w:tcW w:w="472" w:type="pct"/>
            <w:tcBorders>
              <w:top w:val="nil"/>
              <w:left w:val="single" w:sz="4" w:space="0" w:color="auto"/>
              <w:bottom w:val="single" w:sz="4" w:space="0" w:color="auto"/>
              <w:right w:val="single" w:sz="4" w:space="0" w:color="auto"/>
            </w:tcBorders>
            <w:vAlign w:val="center"/>
            <w:hideMark/>
          </w:tcPr>
          <w:p w14:paraId="1F2B1BA3" w14:textId="77777777" w:rsidR="001969F8" w:rsidRPr="005C3419" w:rsidRDefault="001969F8" w:rsidP="0006433C">
            <w:pPr>
              <w:jc w:val="center"/>
              <w:rPr>
                <w:color w:val="000000" w:themeColor="text1"/>
              </w:rPr>
            </w:pPr>
            <w:r w:rsidRPr="005C3419">
              <w:rPr>
                <w:color w:val="000000" w:themeColor="text1"/>
              </w:rPr>
              <w:t>4.2</w:t>
            </w:r>
          </w:p>
        </w:tc>
        <w:tc>
          <w:tcPr>
            <w:tcW w:w="1956" w:type="pct"/>
            <w:tcBorders>
              <w:top w:val="nil"/>
              <w:left w:val="nil"/>
              <w:bottom w:val="single" w:sz="4" w:space="0" w:color="auto"/>
              <w:right w:val="single" w:sz="4" w:space="0" w:color="auto"/>
            </w:tcBorders>
            <w:shd w:val="clear" w:color="000000" w:fill="FFFFFF"/>
            <w:vAlign w:val="center"/>
            <w:hideMark/>
          </w:tcPr>
          <w:p w14:paraId="53D008A4" w14:textId="22A87577" w:rsidR="001969F8" w:rsidRPr="005C3419" w:rsidRDefault="001969F8" w:rsidP="0006433C">
            <w:pPr>
              <w:jc w:val="both"/>
              <w:rPr>
                <w:color w:val="000000" w:themeColor="text1"/>
              </w:rPr>
            </w:pPr>
            <w:r w:rsidRPr="005C3419">
              <w:rPr>
                <w:color w:val="000000" w:themeColor="text1"/>
              </w:rPr>
              <w:t>Thống kê giá đất đầu vào tại xã, phường và xây dựng báo cáo về tình hình và kết quả điều tra giá đất tại xã, phường</w:t>
            </w:r>
          </w:p>
        </w:tc>
        <w:tc>
          <w:tcPr>
            <w:tcW w:w="951" w:type="pct"/>
            <w:tcBorders>
              <w:top w:val="nil"/>
              <w:left w:val="nil"/>
              <w:bottom w:val="single" w:sz="4" w:space="0" w:color="auto"/>
              <w:right w:val="single" w:sz="4" w:space="0" w:color="auto"/>
            </w:tcBorders>
            <w:shd w:val="clear" w:color="000000" w:fill="FFFFFF"/>
            <w:vAlign w:val="center"/>
            <w:hideMark/>
          </w:tcPr>
          <w:p w14:paraId="6EE85FE8" w14:textId="77777777" w:rsidR="001969F8" w:rsidRPr="005C3419" w:rsidRDefault="001969F8" w:rsidP="0006433C">
            <w:pPr>
              <w:jc w:val="center"/>
              <w:rPr>
                <w:color w:val="000000" w:themeColor="text1"/>
                <w:spacing w:val="-16"/>
              </w:rPr>
            </w:pPr>
          </w:p>
        </w:tc>
        <w:tc>
          <w:tcPr>
            <w:tcW w:w="775" w:type="pct"/>
            <w:tcBorders>
              <w:top w:val="nil"/>
              <w:left w:val="nil"/>
              <w:bottom w:val="single" w:sz="4" w:space="0" w:color="auto"/>
              <w:right w:val="single" w:sz="4" w:space="0" w:color="auto"/>
            </w:tcBorders>
            <w:vAlign w:val="center"/>
          </w:tcPr>
          <w:p w14:paraId="63B4296F"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11A685BB" w14:textId="77777777" w:rsidR="001969F8" w:rsidRPr="005C3419" w:rsidRDefault="001969F8" w:rsidP="0006433C">
            <w:pPr>
              <w:jc w:val="center"/>
              <w:rPr>
                <w:color w:val="000000" w:themeColor="text1"/>
              </w:rPr>
            </w:pPr>
          </w:p>
        </w:tc>
      </w:tr>
      <w:tr w:rsidR="00360AF0" w:rsidRPr="005C3419" w14:paraId="0B2B8A8B" w14:textId="77777777" w:rsidTr="00621329">
        <w:trPr>
          <w:trHeight w:val="720"/>
          <w:jc w:val="center"/>
        </w:trPr>
        <w:tc>
          <w:tcPr>
            <w:tcW w:w="472" w:type="pct"/>
            <w:tcBorders>
              <w:top w:val="nil"/>
              <w:left w:val="single" w:sz="4" w:space="0" w:color="auto"/>
              <w:bottom w:val="single" w:sz="4" w:space="0" w:color="auto"/>
              <w:right w:val="single" w:sz="4" w:space="0" w:color="auto"/>
            </w:tcBorders>
            <w:vAlign w:val="center"/>
            <w:hideMark/>
          </w:tcPr>
          <w:p w14:paraId="0DC2B37F" w14:textId="77777777" w:rsidR="001969F8" w:rsidRPr="005C3419" w:rsidRDefault="001969F8" w:rsidP="0006433C">
            <w:pPr>
              <w:jc w:val="center"/>
              <w:rPr>
                <w:color w:val="000000" w:themeColor="text1"/>
                <w:spacing w:val="-8"/>
              </w:rPr>
            </w:pPr>
            <w:r w:rsidRPr="005C3419">
              <w:rPr>
                <w:color w:val="000000" w:themeColor="text1"/>
                <w:spacing w:val="-8"/>
              </w:rPr>
              <w:t>4.2.1</w:t>
            </w:r>
          </w:p>
        </w:tc>
        <w:tc>
          <w:tcPr>
            <w:tcW w:w="1956" w:type="pct"/>
            <w:tcBorders>
              <w:top w:val="nil"/>
              <w:left w:val="nil"/>
              <w:bottom w:val="single" w:sz="4" w:space="0" w:color="auto"/>
              <w:right w:val="single" w:sz="4" w:space="0" w:color="auto"/>
            </w:tcBorders>
            <w:shd w:val="clear" w:color="000000" w:fill="FFFFFF"/>
            <w:vAlign w:val="center"/>
            <w:hideMark/>
          </w:tcPr>
          <w:p w14:paraId="016CD460" w14:textId="293F40A6" w:rsidR="001969F8" w:rsidRPr="005C3419" w:rsidRDefault="001969F8" w:rsidP="0006433C">
            <w:pPr>
              <w:jc w:val="both"/>
              <w:rPr>
                <w:color w:val="000000" w:themeColor="text1"/>
              </w:rPr>
            </w:pPr>
            <w:r w:rsidRPr="005C3419">
              <w:rPr>
                <w:color w:val="000000" w:themeColor="text1"/>
              </w:rPr>
              <w:t>Thống kê giá đất đầu vào tại xã, phường</w:t>
            </w:r>
          </w:p>
        </w:tc>
        <w:tc>
          <w:tcPr>
            <w:tcW w:w="951" w:type="pct"/>
            <w:tcBorders>
              <w:top w:val="nil"/>
              <w:left w:val="nil"/>
              <w:bottom w:val="single" w:sz="4" w:space="0" w:color="auto"/>
              <w:right w:val="single" w:sz="4" w:space="0" w:color="auto"/>
            </w:tcBorders>
            <w:shd w:val="clear" w:color="000000" w:fill="FFFFFF"/>
            <w:vAlign w:val="center"/>
            <w:hideMark/>
          </w:tcPr>
          <w:p w14:paraId="471C140F" w14:textId="77777777" w:rsidR="001969F8" w:rsidRPr="005C3419" w:rsidRDefault="001969F8" w:rsidP="0006433C">
            <w:pPr>
              <w:jc w:val="center"/>
              <w:rPr>
                <w:color w:val="000000" w:themeColor="text1"/>
                <w:spacing w:val="-16"/>
              </w:rPr>
            </w:pPr>
            <w:r w:rsidRPr="005C3419">
              <w:rPr>
                <w:color w:val="000000" w:themeColor="text1"/>
                <w:spacing w:val="-16"/>
              </w:rPr>
              <w:t>1KS3 </w:t>
            </w:r>
          </w:p>
        </w:tc>
        <w:tc>
          <w:tcPr>
            <w:tcW w:w="775" w:type="pct"/>
            <w:tcBorders>
              <w:top w:val="nil"/>
              <w:left w:val="nil"/>
              <w:bottom w:val="single" w:sz="4" w:space="0" w:color="auto"/>
              <w:right w:val="single" w:sz="4" w:space="0" w:color="auto"/>
            </w:tcBorders>
            <w:vAlign w:val="center"/>
          </w:tcPr>
          <w:p w14:paraId="1B3A4B3C" w14:textId="4DB2BA19" w:rsidR="001969F8" w:rsidRPr="005C3419" w:rsidRDefault="00057FC5" w:rsidP="0006433C">
            <w:pPr>
              <w:jc w:val="center"/>
              <w:rPr>
                <w:color w:val="000000" w:themeColor="text1"/>
              </w:rPr>
            </w:pPr>
            <w:r w:rsidRPr="005C3419">
              <w:rPr>
                <w:color w:val="000000" w:themeColor="text1"/>
              </w:rPr>
              <w:t>42</w:t>
            </w:r>
          </w:p>
        </w:tc>
        <w:tc>
          <w:tcPr>
            <w:tcW w:w="845" w:type="pct"/>
            <w:tcBorders>
              <w:top w:val="nil"/>
              <w:left w:val="nil"/>
              <w:bottom w:val="single" w:sz="4" w:space="0" w:color="auto"/>
              <w:right w:val="single" w:sz="4" w:space="0" w:color="auto"/>
            </w:tcBorders>
            <w:vAlign w:val="center"/>
          </w:tcPr>
          <w:p w14:paraId="2664FC30" w14:textId="77777777" w:rsidR="001969F8" w:rsidRPr="005C3419" w:rsidRDefault="001969F8" w:rsidP="0006433C">
            <w:pPr>
              <w:jc w:val="center"/>
              <w:rPr>
                <w:color w:val="000000" w:themeColor="text1"/>
              </w:rPr>
            </w:pPr>
          </w:p>
        </w:tc>
      </w:tr>
      <w:tr w:rsidR="00360AF0" w:rsidRPr="005C3419" w14:paraId="1E1CC3CB" w14:textId="77777777" w:rsidTr="00621329">
        <w:trPr>
          <w:trHeight w:val="691"/>
          <w:jc w:val="center"/>
        </w:trPr>
        <w:tc>
          <w:tcPr>
            <w:tcW w:w="472" w:type="pct"/>
            <w:tcBorders>
              <w:top w:val="nil"/>
              <w:left w:val="single" w:sz="4" w:space="0" w:color="auto"/>
              <w:bottom w:val="single" w:sz="4" w:space="0" w:color="auto"/>
              <w:right w:val="single" w:sz="4" w:space="0" w:color="auto"/>
            </w:tcBorders>
            <w:vAlign w:val="center"/>
            <w:hideMark/>
          </w:tcPr>
          <w:p w14:paraId="206EA674" w14:textId="77777777" w:rsidR="001969F8" w:rsidRPr="005C3419" w:rsidRDefault="001969F8" w:rsidP="0006433C">
            <w:pPr>
              <w:jc w:val="center"/>
              <w:rPr>
                <w:color w:val="000000" w:themeColor="text1"/>
                <w:spacing w:val="-8"/>
              </w:rPr>
            </w:pPr>
            <w:r w:rsidRPr="005C3419">
              <w:rPr>
                <w:color w:val="000000" w:themeColor="text1"/>
                <w:spacing w:val="-8"/>
              </w:rPr>
              <w:t>4.2.2</w:t>
            </w:r>
          </w:p>
        </w:tc>
        <w:tc>
          <w:tcPr>
            <w:tcW w:w="1956" w:type="pct"/>
            <w:tcBorders>
              <w:top w:val="nil"/>
              <w:left w:val="nil"/>
              <w:bottom w:val="single" w:sz="4" w:space="0" w:color="auto"/>
              <w:right w:val="single" w:sz="4" w:space="0" w:color="auto"/>
            </w:tcBorders>
            <w:shd w:val="clear" w:color="000000" w:fill="FFFFFF"/>
            <w:vAlign w:val="center"/>
            <w:hideMark/>
          </w:tcPr>
          <w:p w14:paraId="4FF46D35" w14:textId="12DCEEA8" w:rsidR="001969F8" w:rsidRPr="005C3419" w:rsidRDefault="001969F8" w:rsidP="0006433C">
            <w:pPr>
              <w:jc w:val="both"/>
              <w:rPr>
                <w:color w:val="000000" w:themeColor="text1"/>
              </w:rPr>
            </w:pPr>
            <w:r w:rsidRPr="005C3419">
              <w:rPr>
                <w:color w:val="000000" w:themeColor="text1"/>
              </w:rPr>
              <w:t>Xây dựng báo cáo về tình hình và kết quả điều tra giá đất tại xã, phường</w:t>
            </w:r>
          </w:p>
        </w:tc>
        <w:tc>
          <w:tcPr>
            <w:tcW w:w="951" w:type="pct"/>
            <w:tcBorders>
              <w:top w:val="nil"/>
              <w:left w:val="nil"/>
              <w:bottom w:val="single" w:sz="4" w:space="0" w:color="auto"/>
              <w:right w:val="single" w:sz="4" w:space="0" w:color="auto"/>
            </w:tcBorders>
            <w:shd w:val="clear" w:color="000000" w:fill="FFFFFF"/>
            <w:vAlign w:val="center"/>
            <w:hideMark/>
          </w:tcPr>
          <w:p w14:paraId="6F0E6584" w14:textId="77777777" w:rsidR="001969F8" w:rsidRPr="005C3419" w:rsidRDefault="001969F8" w:rsidP="0006433C">
            <w:pPr>
              <w:jc w:val="center"/>
              <w:rPr>
                <w:color w:val="000000" w:themeColor="text1"/>
                <w:spacing w:val="-16"/>
              </w:rPr>
            </w:pPr>
            <w:r w:rsidRPr="005C3419">
              <w:rPr>
                <w:color w:val="000000" w:themeColor="text1"/>
                <w:spacing w:val="-16"/>
              </w:rPr>
              <w:t>1KS3 </w:t>
            </w:r>
          </w:p>
        </w:tc>
        <w:tc>
          <w:tcPr>
            <w:tcW w:w="775" w:type="pct"/>
            <w:tcBorders>
              <w:top w:val="nil"/>
              <w:left w:val="nil"/>
              <w:bottom w:val="single" w:sz="4" w:space="0" w:color="auto"/>
              <w:right w:val="single" w:sz="4" w:space="0" w:color="auto"/>
            </w:tcBorders>
            <w:vAlign w:val="center"/>
          </w:tcPr>
          <w:p w14:paraId="16595BF0" w14:textId="3DE21D2E" w:rsidR="001969F8" w:rsidRPr="005C3419" w:rsidRDefault="00057FC5" w:rsidP="0006433C">
            <w:pPr>
              <w:jc w:val="center"/>
              <w:rPr>
                <w:color w:val="000000" w:themeColor="text1"/>
              </w:rPr>
            </w:pPr>
            <w:r w:rsidRPr="005C3419">
              <w:rPr>
                <w:color w:val="000000" w:themeColor="text1"/>
              </w:rPr>
              <w:t>105</w:t>
            </w:r>
          </w:p>
        </w:tc>
        <w:tc>
          <w:tcPr>
            <w:tcW w:w="845" w:type="pct"/>
            <w:tcBorders>
              <w:top w:val="nil"/>
              <w:left w:val="nil"/>
              <w:bottom w:val="single" w:sz="4" w:space="0" w:color="auto"/>
              <w:right w:val="single" w:sz="4" w:space="0" w:color="auto"/>
            </w:tcBorders>
            <w:vAlign w:val="center"/>
          </w:tcPr>
          <w:p w14:paraId="7D28B7B6" w14:textId="77777777" w:rsidR="001969F8" w:rsidRPr="005C3419" w:rsidRDefault="001969F8" w:rsidP="0006433C">
            <w:pPr>
              <w:jc w:val="center"/>
              <w:rPr>
                <w:color w:val="000000" w:themeColor="text1"/>
              </w:rPr>
            </w:pPr>
          </w:p>
        </w:tc>
      </w:tr>
      <w:tr w:rsidR="00360AF0" w:rsidRPr="005C3419" w14:paraId="1EFB4E5A" w14:textId="77777777" w:rsidTr="00621329">
        <w:trPr>
          <w:trHeight w:val="689"/>
          <w:jc w:val="center"/>
        </w:trPr>
        <w:tc>
          <w:tcPr>
            <w:tcW w:w="472" w:type="pct"/>
            <w:tcBorders>
              <w:top w:val="nil"/>
              <w:left w:val="single" w:sz="4" w:space="0" w:color="auto"/>
              <w:bottom w:val="single" w:sz="4" w:space="0" w:color="auto"/>
              <w:right w:val="single" w:sz="4" w:space="0" w:color="auto"/>
            </w:tcBorders>
            <w:vAlign w:val="center"/>
            <w:hideMark/>
          </w:tcPr>
          <w:p w14:paraId="50901431" w14:textId="77777777" w:rsidR="001969F8" w:rsidRPr="005C3419" w:rsidRDefault="001969F8" w:rsidP="0006433C">
            <w:pPr>
              <w:jc w:val="center"/>
              <w:rPr>
                <w:color w:val="000000" w:themeColor="text1"/>
                <w:spacing w:val="-8"/>
              </w:rPr>
            </w:pPr>
            <w:r w:rsidRPr="005C3419">
              <w:rPr>
                <w:color w:val="000000" w:themeColor="text1"/>
                <w:spacing w:val="-8"/>
              </w:rPr>
              <w:lastRenderedPageBreak/>
              <w:t>4.2.3</w:t>
            </w:r>
          </w:p>
        </w:tc>
        <w:tc>
          <w:tcPr>
            <w:tcW w:w="1956" w:type="pct"/>
            <w:tcBorders>
              <w:top w:val="nil"/>
              <w:left w:val="nil"/>
              <w:bottom w:val="single" w:sz="4" w:space="0" w:color="auto"/>
              <w:right w:val="single" w:sz="4" w:space="0" w:color="auto"/>
            </w:tcBorders>
            <w:shd w:val="clear" w:color="000000" w:fill="FFFFFF"/>
            <w:vAlign w:val="center"/>
            <w:hideMark/>
          </w:tcPr>
          <w:p w14:paraId="426386A6" w14:textId="77777777" w:rsidR="001969F8" w:rsidRPr="005C3419" w:rsidRDefault="001969F8" w:rsidP="0006433C">
            <w:pPr>
              <w:jc w:val="both"/>
              <w:rPr>
                <w:color w:val="000000" w:themeColor="text1"/>
              </w:rPr>
            </w:pPr>
            <w:r w:rsidRPr="005C3419">
              <w:rPr>
                <w:color w:val="000000" w:themeColor="text1"/>
              </w:rPr>
              <w:t>Xác định mức giá của các vị trí đất</w:t>
            </w:r>
          </w:p>
        </w:tc>
        <w:tc>
          <w:tcPr>
            <w:tcW w:w="951" w:type="pct"/>
            <w:tcBorders>
              <w:top w:val="nil"/>
              <w:left w:val="nil"/>
              <w:bottom w:val="single" w:sz="4" w:space="0" w:color="auto"/>
              <w:right w:val="single" w:sz="4" w:space="0" w:color="auto"/>
            </w:tcBorders>
            <w:shd w:val="clear" w:color="000000" w:fill="FFFFFF"/>
            <w:vAlign w:val="center"/>
            <w:hideMark/>
          </w:tcPr>
          <w:p w14:paraId="7F3168E4" w14:textId="77777777" w:rsidR="001969F8" w:rsidRPr="005C3419" w:rsidRDefault="001969F8" w:rsidP="0006433C">
            <w:pPr>
              <w:jc w:val="center"/>
              <w:rPr>
                <w:color w:val="000000" w:themeColor="text1"/>
                <w:spacing w:val="-16"/>
              </w:rPr>
            </w:pPr>
            <w:r w:rsidRPr="005C3419">
              <w:rPr>
                <w:color w:val="000000" w:themeColor="text1"/>
                <w:spacing w:val="-16"/>
              </w:rPr>
              <w:t>1KS3</w:t>
            </w:r>
          </w:p>
        </w:tc>
        <w:tc>
          <w:tcPr>
            <w:tcW w:w="775" w:type="pct"/>
            <w:tcBorders>
              <w:top w:val="nil"/>
              <w:left w:val="nil"/>
              <w:bottom w:val="single" w:sz="4" w:space="0" w:color="auto"/>
              <w:right w:val="single" w:sz="4" w:space="0" w:color="auto"/>
            </w:tcBorders>
            <w:vAlign w:val="center"/>
          </w:tcPr>
          <w:p w14:paraId="2591E3D2" w14:textId="46F95D8A" w:rsidR="001969F8" w:rsidRPr="005C3419" w:rsidRDefault="00057FC5" w:rsidP="0006433C">
            <w:pPr>
              <w:jc w:val="center"/>
              <w:rPr>
                <w:color w:val="000000" w:themeColor="text1"/>
              </w:rPr>
            </w:pPr>
            <w:r w:rsidRPr="005C3419">
              <w:rPr>
                <w:color w:val="000000" w:themeColor="text1"/>
              </w:rPr>
              <w:t>105</w:t>
            </w:r>
          </w:p>
        </w:tc>
        <w:tc>
          <w:tcPr>
            <w:tcW w:w="845" w:type="pct"/>
            <w:tcBorders>
              <w:top w:val="nil"/>
              <w:left w:val="nil"/>
              <w:bottom w:val="single" w:sz="4" w:space="0" w:color="auto"/>
              <w:right w:val="single" w:sz="4" w:space="0" w:color="auto"/>
            </w:tcBorders>
            <w:vAlign w:val="center"/>
          </w:tcPr>
          <w:p w14:paraId="68DDC5D4" w14:textId="77777777" w:rsidR="001969F8" w:rsidRPr="005C3419" w:rsidRDefault="001969F8" w:rsidP="0006433C">
            <w:pPr>
              <w:jc w:val="center"/>
              <w:rPr>
                <w:color w:val="000000" w:themeColor="text1"/>
              </w:rPr>
            </w:pPr>
          </w:p>
        </w:tc>
      </w:tr>
      <w:tr w:rsidR="00360AF0" w:rsidRPr="005C3419" w14:paraId="58012392" w14:textId="77777777" w:rsidTr="00621329">
        <w:trPr>
          <w:trHeight w:val="829"/>
          <w:jc w:val="center"/>
        </w:trPr>
        <w:tc>
          <w:tcPr>
            <w:tcW w:w="472" w:type="pct"/>
            <w:tcBorders>
              <w:top w:val="nil"/>
              <w:left w:val="single" w:sz="4" w:space="0" w:color="auto"/>
              <w:bottom w:val="single" w:sz="4" w:space="0" w:color="auto"/>
              <w:right w:val="single" w:sz="4" w:space="0" w:color="auto"/>
            </w:tcBorders>
            <w:vAlign w:val="center"/>
            <w:hideMark/>
          </w:tcPr>
          <w:p w14:paraId="29F9A199" w14:textId="77777777" w:rsidR="001969F8" w:rsidRPr="005C3419" w:rsidRDefault="001969F8" w:rsidP="0006433C">
            <w:pPr>
              <w:jc w:val="center"/>
              <w:rPr>
                <w:color w:val="000000" w:themeColor="text1"/>
              </w:rPr>
            </w:pPr>
            <w:r w:rsidRPr="005C3419">
              <w:rPr>
                <w:color w:val="000000" w:themeColor="text1"/>
              </w:rPr>
              <w:t>4.3</w:t>
            </w:r>
          </w:p>
        </w:tc>
        <w:tc>
          <w:tcPr>
            <w:tcW w:w="1956" w:type="pct"/>
            <w:tcBorders>
              <w:top w:val="nil"/>
              <w:left w:val="nil"/>
              <w:bottom w:val="single" w:sz="4" w:space="0" w:color="auto"/>
              <w:right w:val="single" w:sz="4" w:space="0" w:color="auto"/>
            </w:tcBorders>
            <w:shd w:val="clear" w:color="000000" w:fill="FFFFFF"/>
            <w:vAlign w:val="center"/>
            <w:hideMark/>
          </w:tcPr>
          <w:p w14:paraId="68B92852" w14:textId="1E36A025" w:rsidR="001969F8" w:rsidRPr="005C3419" w:rsidRDefault="001969F8" w:rsidP="0006433C">
            <w:pPr>
              <w:jc w:val="both"/>
              <w:rPr>
                <w:color w:val="000000" w:themeColor="text1"/>
              </w:rPr>
            </w:pPr>
            <w:r w:rsidRPr="005C3419">
              <w:rPr>
                <w:color w:val="000000" w:themeColor="text1"/>
              </w:rPr>
              <w:t>Hoàn thiện hồ sơ kết quả điều tra khảo sát thu thập thông tin giá đất tại xã, phường</w:t>
            </w:r>
          </w:p>
        </w:tc>
        <w:tc>
          <w:tcPr>
            <w:tcW w:w="951" w:type="pct"/>
            <w:tcBorders>
              <w:top w:val="nil"/>
              <w:left w:val="nil"/>
              <w:bottom w:val="single" w:sz="4" w:space="0" w:color="auto"/>
              <w:right w:val="single" w:sz="4" w:space="0" w:color="auto"/>
            </w:tcBorders>
            <w:shd w:val="clear" w:color="000000" w:fill="FFFFFF"/>
            <w:vAlign w:val="center"/>
            <w:hideMark/>
          </w:tcPr>
          <w:p w14:paraId="224CC568" w14:textId="77777777" w:rsidR="001969F8" w:rsidRPr="005C3419" w:rsidRDefault="001969F8" w:rsidP="0006433C">
            <w:pPr>
              <w:jc w:val="center"/>
              <w:rPr>
                <w:color w:val="000000" w:themeColor="text1"/>
                <w:spacing w:val="-16"/>
              </w:rPr>
            </w:pPr>
            <w:r w:rsidRPr="005C3419">
              <w:rPr>
                <w:color w:val="000000" w:themeColor="text1"/>
                <w:spacing w:val="-16"/>
              </w:rPr>
              <w:t>1KS3</w:t>
            </w:r>
          </w:p>
        </w:tc>
        <w:tc>
          <w:tcPr>
            <w:tcW w:w="775" w:type="pct"/>
            <w:tcBorders>
              <w:top w:val="nil"/>
              <w:left w:val="nil"/>
              <w:bottom w:val="single" w:sz="4" w:space="0" w:color="auto"/>
              <w:right w:val="single" w:sz="4" w:space="0" w:color="auto"/>
            </w:tcBorders>
            <w:vAlign w:val="center"/>
          </w:tcPr>
          <w:p w14:paraId="763DE4AB" w14:textId="3C6A2773" w:rsidR="001969F8" w:rsidRPr="005C3419" w:rsidRDefault="00057FC5" w:rsidP="0006433C">
            <w:pPr>
              <w:jc w:val="center"/>
              <w:rPr>
                <w:color w:val="000000" w:themeColor="text1"/>
              </w:rPr>
            </w:pPr>
            <w:r w:rsidRPr="005C3419">
              <w:rPr>
                <w:color w:val="000000" w:themeColor="text1"/>
              </w:rPr>
              <w:t>63</w:t>
            </w:r>
          </w:p>
        </w:tc>
        <w:tc>
          <w:tcPr>
            <w:tcW w:w="845" w:type="pct"/>
            <w:tcBorders>
              <w:top w:val="nil"/>
              <w:left w:val="nil"/>
              <w:bottom w:val="single" w:sz="4" w:space="0" w:color="auto"/>
              <w:right w:val="single" w:sz="4" w:space="0" w:color="auto"/>
            </w:tcBorders>
            <w:vAlign w:val="center"/>
          </w:tcPr>
          <w:p w14:paraId="3F7A75AC" w14:textId="77777777" w:rsidR="001969F8" w:rsidRPr="005C3419" w:rsidRDefault="001969F8" w:rsidP="0006433C">
            <w:pPr>
              <w:jc w:val="center"/>
              <w:rPr>
                <w:color w:val="000000" w:themeColor="text1"/>
              </w:rPr>
            </w:pPr>
          </w:p>
        </w:tc>
      </w:tr>
      <w:tr w:rsidR="00360AF0" w:rsidRPr="005C3419" w14:paraId="0F903DFD" w14:textId="77777777" w:rsidTr="00621329">
        <w:trPr>
          <w:trHeight w:val="1420"/>
          <w:jc w:val="center"/>
        </w:trPr>
        <w:tc>
          <w:tcPr>
            <w:tcW w:w="472" w:type="pct"/>
            <w:tcBorders>
              <w:top w:val="nil"/>
              <w:left w:val="single" w:sz="4" w:space="0" w:color="auto"/>
              <w:bottom w:val="single" w:sz="4" w:space="0" w:color="auto"/>
              <w:right w:val="single" w:sz="4" w:space="0" w:color="auto"/>
            </w:tcBorders>
            <w:vAlign w:val="center"/>
            <w:hideMark/>
          </w:tcPr>
          <w:p w14:paraId="3EBE7AF2" w14:textId="77777777" w:rsidR="001969F8" w:rsidRPr="005C3419" w:rsidRDefault="001969F8" w:rsidP="0006433C">
            <w:pPr>
              <w:jc w:val="center"/>
              <w:rPr>
                <w:b/>
                <w:bCs/>
                <w:color w:val="000000" w:themeColor="text1"/>
              </w:rPr>
            </w:pPr>
            <w:r w:rsidRPr="005C3419">
              <w:rPr>
                <w:b/>
                <w:bCs/>
                <w:color w:val="000000" w:themeColor="text1"/>
              </w:rPr>
              <w:t>5</w:t>
            </w:r>
          </w:p>
        </w:tc>
        <w:tc>
          <w:tcPr>
            <w:tcW w:w="1956" w:type="pct"/>
            <w:tcBorders>
              <w:top w:val="nil"/>
              <w:left w:val="nil"/>
              <w:bottom w:val="single" w:sz="4" w:space="0" w:color="auto"/>
              <w:right w:val="single" w:sz="4" w:space="0" w:color="auto"/>
            </w:tcBorders>
            <w:shd w:val="clear" w:color="000000" w:fill="FFFFFF"/>
            <w:vAlign w:val="center"/>
            <w:hideMark/>
          </w:tcPr>
          <w:p w14:paraId="2C7F66C3" w14:textId="77777777" w:rsidR="001969F8" w:rsidRPr="005C3419" w:rsidRDefault="001969F8" w:rsidP="0006433C">
            <w:pPr>
              <w:jc w:val="both"/>
              <w:rPr>
                <w:b/>
                <w:bCs/>
                <w:color w:val="000000" w:themeColor="text1"/>
              </w:rPr>
            </w:pPr>
            <w:r w:rsidRPr="005C3419">
              <w:rPr>
                <w:b/>
                <w:bCs/>
                <w:color w:val="000000" w:themeColor="text1"/>
              </w:rPr>
              <w:t>Tổng hợp, hoàn thiện hồ sơ kết quả điều tra, khảo sát, thu thập thông tin tại cấp tỉnh; phân tích, đánh giá kết quả thực hiện bảng giá đất hiện hành</w:t>
            </w:r>
          </w:p>
        </w:tc>
        <w:tc>
          <w:tcPr>
            <w:tcW w:w="951" w:type="pct"/>
            <w:tcBorders>
              <w:top w:val="nil"/>
              <w:left w:val="nil"/>
              <w:bottom w:val="single" w:sz="4" w:space="0" w:color="auto"/>
              <w:right w:val="single" w:sz="4" w:space="0" w:color="auto"/>
            </w:tcBorders>
            <w:vAlign w:val="bottom"/>
            <w:hideMark/>
          </w:tcPr>
          <w:p w14:paraId="2E96204E" w14:textId="77777777" w:rsidR="001969F8" w:rsidRPr="005C3419" w:rsidRDefault="001969F8" w:rsidP="0006433C">
            <w:pPr>
              <w:rPr>
                <w:color w:val="000000" w:themeColor="text1"/>
                <w:spacing w:val="-8"/>
              </w:rPr>
            </w:pPr>
            <w:r w:rsidRPr="005C3419">
              <w:rPr>
                <w:color w:val="000000" w:themeColor="text1"/>
                <w:spacing w:val="-8"/>
              </w:rPr>
              <w:t> </w:t>
            </w:r>
          </w:p>
        </w:tc>
        <w:tc>
          <w:tcPr>
            <w:tcW w:w="775" w:type="pct"/>
            <w:tcBorders>
              <w:top w:val="nil"/>
              <w:left w:val="nil"/>
              <w:bottom w:val="single" w:sz="4" w:space="0" w:color="auto"/>
              <w:right w:val="single" w:sz="4" w:space="0" w:color="auto"/>
            </w:tcBorders>
            <w:vAlign w:val="center"/>
          </w:tcPr>
          <w:p w14:paraId="50622587"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60469A09" w14:textId="77777777" w:rsidR="001969F8" w:rsidRPr="005C3419" w:rsidRDefault="001969F8" w:rsidP="0006433C">
            <w:pPr>
              <w:jc w:val="center"/>
              <w:rPr>
                <w:color w:val="000000" w:themeColor="text1"/>
              </w:rPr>
            </w:pPr>
          </w:p>
        </w:tc>
      </w:tr>
      <w:tr w:rsidR="00360AF0" w:rsidRPr="005C3419" w14:paraId="5D39956C" w14:textId="77777777" w:rsidTr="00621329">
        <w:trPr>
          <w:trHeight w:val="747"/>
          <w:jc w:val="center"/>
        </w:trPr>
        <w:tc>
          <w:tcPr>
            <w:tcW w:w="472" w:type="pct"/>
            <w:tcBorders>
              <w:top w:val="nil"/>
              <w:left w:val="single" w:sz="4" w:space="0" w:color="auto"/>
              <w:bottom w:val="single" w:sz="4" w:space="0" w:color="auto"/>
              <w:right w:val="single" w:sz="4" w:space="0" w:color="auto"/>
            </w:tcBorders>
            <w:vAlign w:val="center"/>
            <w:hideMark/>
          </w:tcPr>
          <w:p w14:paraId="199EE44C" w14:textId="5FAFA1EF" w:rsidR="001969F8" w:rsidRPr="005C3419" w:rsidRDefault="001969F8" w:rsidP="0006433C">
            <w:pPr>
              <w:jc w:val="center"/>
              <w:rPr>
                <w:color w:val="000000" w:themeColor="text1"/>
              </w:rPr>
            </w:pPr>
            <w:r w:rsidRPr="005C3419">
              <w:rPr>
                <w:color w:val="000000" w:themeColor="text1"/>
              </w:rPr>
              <w:t>5.</w:t>
            </w:r>
            <w:r w:rsidR="00E63378" w:rsidRPr="005C3419">
              <w:rPr>
                <w:color w:val="000000" w:themeColor="text1"/>
              </w:rPr>
              <w:t>1</w:t>
            </w:r>
          </w:p>
        </w:tc>
        <w:tc>
          <w:tcPr>
            <w:tcW w:w="1956" w:type="pct"/>
            <w:tcBorders>
              <w:top w:val="nil"/>
              <w:left w:val="nil"/>
              <w:bottom w:val="single" w:sz="4" w:space="0" w:color="auto"/>
              <w:right w:val="single" w:sz="4" w:space="0" w:color="auto"/>
            </w:tcBorders>
            <w:shd w:val="clear" w:color="000000" w:fill="FFFFFF"/>
            <w:vAlign w:val="center"/>
            <w:hideMark/>
          </w:tcPr>
          <w:p w14:paraId="7FA90442" w14:textId="77777777" w:rsidR="001969F8" w:rsidRPr="005C3419" w:rsidRDefault="001969F8" w:rsidP="0006433C">
            <w:pPr>
              <w:jc w:val="both"/>
              <w:rPr>
                <w:color w:val="000000" w:themeColor="text1"/>
              </w:rPr>
            </w:pPr>
            <w:r w:rsidRPr="005C3419">
              <w:rPr>
                <w:color w:val="000000" w:themeColor="text1"/>
              </w:rPr>
              <w:t>Tổng hợp kết quả điều tra, thu thập thông tin giá đất tại cấp tỉnh</w:t>
            </w:r>
          </w:p>
        </w:tc>
        <w:tc>
          <w:tcPr>
            <w:tcW w:w="951" w:type="pct"/>
            <w:tcBorders>
              <w:top w:val="nil"/>
              <w:left w:val="nil"/>
              <w:bottom w:val="single" w:sz="4" w:space="0" w:color="auto"/>
              <w:right w:val="single" w:sz="4" w:space="0" w:color="auto"/>
            </w:tcBorders>
            <w:shd w:val="clear" w:color="000000" w:fill="FFFFFF"/>
            <w:vAlign w:val="center"/>
            <w:hideMark/>
          </w:tcPr>
          <w:p w14:paraId="12155137" w14:textId="1B031744"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56D95A8F" w14:textId="07B15C48" w:rsidR="001969F8" w:rsidRPr="005C3419" w:rsidRDefault="00057FC5" w:rsidP="0006433C">
            <w:pPr>
              <w:jc w:val="center"/>
              <w:rPr>
                <w:color w:val="000000" w:themeColor="text1"/>
              </w:rPr>
            </w:pPr>
            <w:r w:rsidRPr="005C3419">
              <w:rPr>
                <w:color w:val="000000" w:themeColor="text1"/>
              </w:rPr>
              <w:t>50</w:t>
            </w:r>
          </w:p>
        </w:tc>
        <w:tc>
          <w:tcPr>
            <w:tcW w:w="845" w:type="pct"/>
            <w:tcBorders>
              <w:top w:val="nil"/>
              <w:left w:val="nil"/>
              <w:bottom w:val="single" w:sz="4" w:space="0" w:color="auto"/>
              <w:right w:val="single" w:sz="4" w:space="0" w:color="auto"/>
            </w:tcBorders>
            <w:vAlign w:val="center"/>
          </w:tcPr>
          <w:p w14:paraId="6B7406E6" w14:textId="77777777" w:rsidR="001969F8" w:rsidRPr="005C3419" w:rsidRDefault="001969F8" w:rsidP="0006433C">
            <w:pPr>
              <w:jc w:val="center"/>
              <w:rPr>
                <w:color w:val="000000" w:themeColor="text1"/>
              </w:rPr>
            </w:pPr>
          </w:p>
        </w:tc>
      </w:tr>
      <w:tr w:rsidR="00360AF0" w:rsidRPr="005C3419" w14:paraId="4BA6796D" w14:textId="77777777" w:rsidTr="00621329">
        <w:trPr>
          <w:trHeight w:val="730"/>
          <w:jc w:val="center"/>
        </w:trPr>
        <w:tc>
          <w:tcPr>
            <w:tcW w:w="472" w:type="pct"/>
            <w:tcBorders>
              <w:top w:val="nil"/>
              <w:left w:val="single" w:sz="4" w:space="0" w:color="auto"/>
              <w:bottom w:val="single" w:sz="4" w:space="0" w:color="auto"/>
              <w:right w:val="single" w:sz="4" w:space="0" w:color="auto"/>
            </w:tcBorders>
            <w:vAlign w:val="center"/>
            <w:hideMark/>
          </w:tcPr>
          <w:p w14:paraId="0526316C" w14:textId="2319A529" w:rsidR="001969F8" w:rsidRPr="005C3419" w:rsidRDefault="001969F8" w:rsidP="0006433C">
            <w:pPr>
              <w:jc w:val="center"/>
              <w:rPr>
                <w:color w:val="000000" w:themeColor="text1"/>
              </w:rPr>
            </w:pPr>
            <w:r w:rsidRPr="005C3419">
              <w:rPr>
                <w:color w:val="000000" w:themeColor="text1"/>
              </w:rPr>
              <w:t>5.</w:t>
            </w:r>
            <w:r w:rsidR="00E63378" w:rsidRPr="005C3419">
              <w:rPr>
                <w:color w:val="000000" w:themeColor="text1"/>
              </w:rPr>
              <w:t>2</w:t>
            </w:r>
          </w:p>
        </w:tc>
        <w:tc>
          <w:tcPr>
            <w:tcW w:w="1956" w:type="pct"/>
            <w:tcBorders>
              <w:top w:val="nil"/>
              <w:left w:val="nil"/>
              <w:bottom w:val="single" w:sz="4" w:space="0" w:color="auto"/>
              <w:right w:val="single" w:sz="4" w:space="0" w:color="auto"/>
            </w:tcBorders>
            <w:shd w:val="clear" w:color="000000" w:fill="FFFFFF"/>
            <w:vAlign w:val="center"/>
            <w:hideMark/>
          </w:tcPr>
          <w:p w14:paraId="25429FE7" w14:textId="77777777" w:rsidR="001969F8" w:rsidRPr="005C3419" w:rsidRDefault="001969F8" w:rsidP="0006433C">
            <w:pPr>
              <w:jc w:val="both"/>
              <w:rPr>
                <w:color w:val="000000" w:themeColor="text1"/>
              </w:rPr>
            </w:pPr>
            <w:r w:rsidRPr="005C3419">
              <w:rPr>
                <w:color w:val="000000" w:themeColor="text1"/>
              </w:rPr>
              <w:t>Phân tích, đánh giá kết quả thực hiện Bảng giá đất hiện hành</w:t>
            </w:r>
          </w:p>
        </w:tc>
        <w:tc>
          <w:tcPr>
            <w:tcW w:w="951" w:type="pct"/>
            <w:tcBorders>
              <w:top w:val="nil"/>
              <w:left w:val="nil"/>
              <w:bottom w:val="single" w:sz="4" w:space="0" w:color="auto"/>
              <w:right w:val="single" w:sz="4" w:space="0" w:color="auto"/>
            </w:tcBorders>
            <w:shd w:val="clear" w:color="000000" w:fill="FFFFFF"/>
            <w:vAlign w:val="center"/>
            <w:hideMark/>
          </w:tcPr>
          <w:p w14:paraId="07FD2615" w14:textId="029E2B9B"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15AA99D8" w14:textId="2E0ED4BE" w:rsidR="001969F8" w:rsidRPr="005C3419" w:rsidRDefault="00057FC5" w:rsidP="0006433C">
            <w:pPr>
              <w:jc w:val="center"/>
              <w:rPr>
                <w:color w:val="000000" w:themeColor="text1"/>
              </w:rPr>
            </w:pPr>
            <w:r w:rsidRPr="005C3419">
              <w:rPr>
                <w:color w:val="000000" w:themeColor="text1"/>
              </w:rPr>
              <w:t>35</w:t>
            </w:r>
          </w:p>
        </w:tc>
        <w:tc>
          <w:tcPr>
            <w:tcW w:w="845" w:type="pct"/>
            <w:tcBorders>
              <w:top w:val="nil"/>
              <w:left w:val="nil"/>
              <w:bottom w:val="single" w:sz="4" w:space="0" w:color="auto"/>
              <w:right w:val="single" w:sz="4" w:space="0" w:color="auto"/>
            </w:tcBorders>
            <w:vAlign w:val="center"/>
          </w:tcPr>
          <w:p w14:paraId="4CDCBF5F" w14:textId="77777777" w:rsidR="001969F8" w:rsidRPr="005C3419" w:rsidRDefault="001969F8" w:rsidP="0006433C">
            <w:pPr>
              <w:jc w:val="center"/>
              <w:rPr>
                <w:color w:val="000000" w:themeColor="text1"/>
              </w:rPr>
            </w:pPr>
          </w:p>
        </w:tc>
      </w:tr>
      <w:tr w:rsidR="00360AF0" w:rsidRPr="005C3419" w14:paraId="1084C231" w14:textId="77777777" w:rsidTr="00621329">
        <w:trPr>
          <w:trHeight w:val="842"/>
          <w:jc w:val="center"/>
        </w:trPr>
        <w:tc>
          <w:tcPr>
            <w:tcW w:w="472" w:type="pct"/>
            <w:tcBorders>
              <w:top w:val="nil"/>
              <w:left w:val="single" w:sz="4" w:space="0" w:color="auto"/>
              <w:bottom w:val="single" w:sz="4" w:space="0" w:color="auto"/>
              <w:right w:val="single" w:sz="4" w:space="0" w:color="auto"/>
            </w:tcBorders>
            <w:vAlign w:val="center"/>
            <w:hideMark/>
          </w:tcPr>
          <w:p w14:paraId="4C8D233D" w14:textId="77777777" w:rsidR="001969F8" w:rsidRPr="005C3419" w:rsidRDefault="001969F8" w:rsidP="0006433C">
            <w:pPr>
              <w:jc w:val="center"/>
              <w:rPr>
                <w:b/>
                <w:bCs/>
                <w:color w:val="000000" w:themeColor="text1"/>
              </w:rPr>
            </w:pPr>
            <w:r w:rsidRPr="005C3419">
              <w:rPr>
                <w:b/>
                <w:bCs/>
                <w:color w:val="000000" w:themeColor="text1"/>
              </w:rPr>
              <w:t>6</w:t>
            </w:r>
          </w:p>
        </w:tc>
        <w:tc>
          <w:tcPr>
            <w:tcW w:w="1956" w:type="pct"/>
            <w:tcBorders>
              <w:top w:val="nil"/>
              <w:left w:val="nil"/>
              <w:bottom w:val="single" w:sz="4" w:space="0" w:color="auto"/>
              <w:right w:val="single" w:sz="4" w:space="0" w:color="auto"/>
            </w:tcBorders>
            <w:shd w:val="clear" w:color="000000" w:fill="FFFFFF"/>
            <w:vAlign w:val="center"/>
            <w:hideMark/>
          </w:tcPr>
          <w:p w14:paraId="5D8DB06D" w14:textId="77777777" w:rsidR="001969F8" w:rsidRPr="005C3419" w:rsidRDefault="001969F8" w:rsidP="0006433C">
            <w:pPr>
              <w:jc w:val="both"/>
              <w:rPr>
                <w:b/>
                <w:bCs/>
                <w:color w:val="000000" w:themeColor="text1"/>
              </w:rPr>
            </w:pPr>
            <w:r w:rsidRPr="005C3419">
              <w:rPr>
                <w:b/>
                <w:bCs/>
                <w:color w:val="000000" w:themeColor="text1"/>
              </w:rPr>
              <w:t>Xây dựng dự thảo bảng giá đất, dự thảo báo cáo thuyết minh xây dựng bảng giá đất theo khu vực, vị trí đất</w:t>
            </w:r>
          </w:p>
        </w:tc>
        <w:tc>
          <w:tcPr>
            <w:tcW w:w="951" w:type="pct"/>
            <w:tcBorders>
              <w:top w:val="nil"/>
              <w:left w:val="nil"/>
              <w:bottom w:val="single" w:sz="4" w:space="0" w:color="auto"/>
              <w:right w:val="single" w:sz="4" w:space="0" w:color="auto"/>
            </w:tcBorders>
            <w:vAlign w:val="bottom"/>
            <w:hideMark/>
          </w:tcPr>
          <w:p w14:paraId="1FB63A90" w14:textId="77777777" w:rsidR="001969F8" w:rsidRPr="005C3419" w:rsidRDefault="001969F8" w:rsidP="0006433C">
            <w:pPr>
              <w:rPr>
                <w:color w:val="000000" w:themeColor="text1"/>
                <w:spacing w:val="-8"/>
              </w:rPr>
            </w:pPr>
            <w:r w:rsidRPr="005C3419">
              <w:rPr>
                <w:color w:val="000000" w:themeColor="text1"/>
                <w:spacing w:val="-8"/>
              </w:rPr>
              <w:t> </w:t>
            </w:r>
          </w:p>
        </w:tc>
        <w:tc>
          <w:tcPr>
            <w:tcW w:w="775" w:type="pct"/>
            <w:tcBorders>
              <w:top w:val="nil"/>
              <w:left w:val="nil"/>
              <w:bottom w:val="single" w:sz="4" w:space="0" w:color="auto"/>
              <w:right w:val="single" w:sz="4" w:space="0" w:color="auto"/>
            </w:tcBorders>
            <w:vAlign w:val="center"/>
          </w:tcPr>
          <w:p w14:paraId="2CF16E8B"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452AA83B" w14:textId="77777777" w:rsidR="001969F8" w:rsidRPr="005C3419" w:rsidRDefault="001969F8" w:rsidP="0006433C">
            <w:pPr>
              <w:jc w:val="center"/>
              <w:rPr>
                <w:color w:val="000000" w:themeColor="text1"/>
              </w:rPr>
            </w:pPr>
          </w:p>
        </w:tc>
      </w:tr>
      <w:tr w:rsidR="00360AF0" w:rsidRPr="005C3419" w14:paraId="5F555289" w14:textId="77777777" w:rsidTr="00621329">
        <w:trPr>
          <w:trHeight w:val="699"/>
          <w:jc w:val="center"/>
        </w:trPr>
        <w:tc>
          <w:tcPr>
            <w:tcW w:w="472" w:type="pct"/>
            <w:tcBorders>
              <w:top w:val="nil"/>
              <w:left w:val="single" w:sz="4" w:space="0" w:color="auto"/>
              <w:bottom w:val="single" w:sz="4" w:space="0" w:color="auto"/>
              <w:right w:val="single" w:sz="4" w:space="0" w:color="auto"/>
            </w:tcBorders>
            <w:vAlign w:val="center"/>
            <w:hideMark/>
          </w:tcPr>
          <w:p w14:paraId="501A94B6" w14:textId="77777777" w:rsidR="001969F8" w:rsidRPr="005C3419" w:rsidRDefault="001969F8" w:rsidP="0006433C">
            <w:pPr>
              <w:jc w:val="center"/>
              <w:rPr>
                <w:color w:val="000000" w:themeColor="text1"/>
              </w:rPr>
            </w:pPr>
            <w:r w:rsidRPr="005C3419">
              <w:rPr>
                <w:color w:val="000000" w:themeColor="text1"/>
              </w:rPr>
              <w:t>6.1</w:t>
            </w:r>
          </w:p>
        </w:tc>
        <w:tc>
          <w:tcPr>
            <w:tcW w:w="1956" w:type="pct"/>
            <w:tcBorders>
              <w:top w:val="nil"/>
              <w:left w:val="nil"/>
              <w:bottom w:val="single" w:sz="4" w:space="0" w:color="auto"/>
              <w:right w:val="single" w:sz="4" w:space="0" w:color="auto"/>
            </w:tcBorders>
            <w:shd w:val="clear" w:color="000000" w:fill="FFFFFF"/>
            <w:vAlign w:val="center"/>
            <w:hideMark/>
          </w:tcPr>
          <w:p w14:paraId="26C7EBD3" w14:textId="77777777" w:rsidR="001969F8" w:rsidRPr="005C3419" w:rsidRDefault="001969F8" w:rsidP="0006433C">
            <w:pPr>
              <w:jc w:val="both"/>
              <w:rPr>
                <w:color w:val="000000" w:themeColor="text1"/>
              </w:rPr>
            </w:pPr>
            <w:r w:rsidRPr="005C3419">
              <w:rPr>
                <w:color w:val="000000" w:themeColor="text1"/>
              </w:rPr>
              <w:t>Xây dựng dự thảo bảng giá đất theo khu vực, vị trí đất</w:t>
            </w:r>
          </w:p>
        </w:tc>
        <w:tc>
          <w:tcPr>
            <w:tcW w:w="951" w:type="pct"/>
            <w:tcBorders>
              <w:top w:val="nil"/>
              <w:left w:val="nil"/>
              <w:bottom w:val="single" w:sz="4" w:space="0" w:color="auto"/>
              <w:right w:val="single" w:sz="4" w:space="0" w:color="auto"/>
            </w:tcBorders>
            <w:vAlign w:val="bottom"/>
            <w:hideMark/>
          </w:tcPr>
          <w:p w14:paraId="5EAED218" w14:textId="77777777" w:rsidR="001969F8" w:rsidRPr="005C3419" w:rsidRDefault="001969F8" w:rsidP="0006433C">
            <w:pPr>
              <w:rPr>
                <w:color w:val="000000" w:themeColor="text1"/>
                <w:spacing w:val="-8"/>
              </w:rPr>
            </w:pPr>
            <w:r w:rsidRPr="005C3419">
              <w:rPr>
                <w:color w:val="000000" w:themeColor="text1"/>
                <w:spacing w:val="-8"/>
              </w:rPr>
              <w:t> </w:t>
            </w:r>
          </w:p>
        </w:tc>
        <w:tc>
          <w:tcPr>
            <w:tcW w:w="775" w:type="pct"/>
            <w:tcBorders>
              <w:top w:val="nil"/>
              <w:left w:val="nil"/>
              <w:bottom w:val="single" w:sz="4" w:space="0" w:color="auto"/>
              <w:right w:val="single" w:sz="4" w:space="0" w:color="auto"/>
            </w:tcBorders>
            <w:vAlign w:val="center"/>
          </w:tcPr>
          <w:p w14:paraId="73BED7C1" w14:textId="77777777" w:rsidR="001969F8" w:rsidRPr="005C3419" w:rsidRDefault="001969F8" w:rsidP="0006433C">
            <w:pPr>
              <w:jc w:val="center"/>
              <w:rPr>
                <w:color w:val="000000" w:themeColor="text1"/>
              </w:rPr>
            </w:pPr>
          </w:p>
        </w:tc>
        <w:tc>
          <w:tcPr>
            <w:tcW w:w="845" w:type="pct"/>
            <w:tcBorders>
              <w:top w:val="nil"/>
              <w:left w:val="nil"/>
              <w:bottom w:val="single" w:sz="4" w:space="0" w:color="auto"/>
              <w:right w:val="single" w:sz="4" w:space="0" w:color="auto"/>
            </w:tcBorders>
            <w:vAlign w:val="center"/>
          </w:tcPr>
          <w:p w14:paraId="7B67FCAC" w14:textId="77777777" w:rsidR="001969F8" w:rsidRPr="005C3419" w:rsidRDefault="001969F8" w:rsidP="0006433C">
            <w:pPr>
              <w:jc w:val="center"/>
              <w:rPr>
                <w:color w:val="000000" w:themeColor="text1"/>
              </w:rPr>
            </w:pPr>
          </w:p>
        </w:tc>
      </w:tr>
      <w:tr w:rsidR="00360AF0" w:rsidRPr="005C3419" w14:paraId="444A4812" w14:textId="77777777" w:rsidTr="00621329">
        <w:trPr>
          <w:trHeight w:val="850"/>
          <w:jc w:val="center"/>
        </w:trPr>
        <w:tc>
          <w:tcPr>
            <w:tcW w:w="472" w:type="pct"/>
            <w:tcBorders>
              <w:top w:val="nil"/>
              <w:left w:val="single" w:sz="4" w:space="0" w:color="auto"/>
              <w:bottom w:val="single" w:sz="4" w:space="0" w:color="auto"/>
              <w:right w:val="single" w:sz="4" w:space="0" w:color="auto"/>
            </w:tcBorders>
            <w:vAlign w:val="center"/>
            <w:hideMark/>
          </w:tcPr>
          <w:p w14:paraId="674C3BF1" w14:textId="77777777" w:rsidR="001969F8" w:rsidRPr="005C3419" w:rsidRDefault="001969F8" w:rsidP="0006433C">
            <w:pPr>
              <w:jc w:val="center"/>
              <w:rPr>
                <w:i/>
                <w:iCs/>
                <w:color w:val="000000" w:themeColor="text1"/>
                <w:spacing w:val="-8"/>
              </w:rPr>
            </w:pPr>
            <w:r w:rsidRPr="005C3419">
              <w:rPr>
                <w:i/>
                <w:iCs/>
                <w:color w:val="000000" w:themeColor="text1"/>
                <w:spacing w:val="-8"/>
              </w:rPr>
              <w:t>6.1.1</w:t>
            </w:r>
          </w:p>
        </w:tc>
        <w:tc>
          <w:tcPr>
            <w:tcW w:w="1956" w:type="pct"/>
            <w:tcBorders>
              <w:top w:val="nil"/>
              <w:left w:val="nil"/>
              <w:bottom w:val="single" w:sz="4" w:space="0" w:color="auto"/>
              <w:right w:val="single" w:sz="4" w:space="0" w:color="auto"/>
            </w:tcBorders>
            <w:shd w:val="clear" w:color="000000" w:fill="FFFFFF"/>
            <w:vAlign w:val="center"/>
            <w:hideMark/>
          </w:tcPr>
          <w:p w14:paraId="72A47526" w14:textId="77777777" w:rsidR="001969F8" w:rsidRPr="005C3419" w:rsidRDefault="001969F8" w:rsidP="0006433C">
            <w:pPr>
              <w:jc w:val="both"/>
              <w:rPr>
                <w:i/>
                <w:iCs/>
                <w:color w:val="000000" w:themeColor="text1"/>
              </w:rPr>
            </w:pPr>
            <w:r w:rsidRPr="005C3419">
              <w:rPr>
                <w:i/>
                <w:iCs/>
                <w:color w:val="000000" w:themeColor="text1"/>
              </w:rPr>
              <w:t>Bảng giá đất trồng cây hàng năm gồm đất trồng lúa và đất trồng cây hàng năm khác</w:t>
            </w:r>
          </w:p>
        </w:tc>
        <w:tc>
          <w:tcPr>
            <w:tcW w:w="951" w:type="pct"/>
            <w:tcBorders>
              <w:top w:val="nil"/>
              <w:left w:val="nil"/>
              <w:bottom w:val="single" w:sz="4" w:space="0" w:color="auto"/>
              <w:right w:val="single" w:sz="4" w:space="0" w:color="auto"/>
            </w:tcBorders>
            <w:shd w:val="clear" w:color="000000" w:fill="FFFFFF"/>
            <w:vAlign w:val="center"/>
            <w:hideMark/>
          </w:tcPr>
          <w:p w14:paraId="2A2F2286" w14:textId="351B4F48"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6D4C41EC" w14:textId="77777777" w:rsidR="001969F8" w:rsidRPr="005C3419" w:rsidRDefault="001969F8" w:rsidP="0006433C">
            <w:pPr>
              <w:jc w:val="center"/>
              <w:rPr>
                <w:color w:val="000000" w:themeColor="text1"/>
              </w:rPr>
            </w:pPr>
            <w:r w:rsidRPr="005C3419">
              <w:rPr>
                <w:color w:val="000000" w:themeColor="text1"/>
              </w:rPr>
              <w:t>5</w:t>
            </w:r>
          </w:p>
        </w:tc>
        <w:tc>
          <w:tcPr>
            <w:tcW w:w="845" w:type="pct"/>
            <w:tcBorders>
              <w:top w:val="nil"/>
              <w:left w:val="nil"/>
              <w:bottom w:val="single" w:sz="4" w:space="0" w:color="auto"/>
              <w:right w:val="single" w:sz="4" w:space="0" w:color="auto"/>
            </w:tcBorders>
            <w:vAlign w:val="center"/>
          </w:tcPr>
          <w:p w14:paraId="2189F35F" w14:textId="77777777" w:rsidR="001969F8" w:rsidRPr="005C3419" w:rsidRDefault="001969F8" w:rsidP="0006433C">
            <w:pPr>
              <w:jc w:val="center"/>
              <w:rPr>
                <w:color w:val="000000" w:themeColor="text1"/>
              </w:rPr>
            </w:pPr>
          </w:p>
        </w:tc>
      </w:tr>
      <w:tr w:rsidR="00360AF0" w:rsidRPr="005C3419" w14:paraId="613ED443" w14:textId="77777777" w:rsidTr="00621329">
        <w:trPr>
          <w:trHeight w:val="758"/>
          <w:jc w:val="center"/>
        </w:trPr>
        <w:tc>
          <w:tcPr>
            <w:tcW w:w="472" w:type="pct"/>
            <w:tcBorders>
              <w:top w:val="nil"/>
              <w:left w:val="single" w:sz="4" w:space="0" w:color="auto"/>
              <w:bottom w:val="single" w:sz="4" w:space="0" w:color="auto"/>
              <w:right w:val="single" w:sz="4" w:space="0" w:color="auto"/>
            </w:tcBorders>
            <w:vAlign w:val="center"/>
            <w:hideMark/>
          </w:tcPr>
          <w:p w14:paraId="70BBBC18" w14:textId="77777777" w:rsidR="001969F8" w:rsidRPr="005C3419" w:rsidRDefault="001969F8" w:rsidP="0006433C">
            <w:pPr>
              <w:jc w:val="center"/>
              <w:rPr>
                <w:i/>
                <w:iCs/>
                <w:color w:val="000000" w:themeColor="text1"/>
                <w:spacing w:val="-8"/>
              </w:rPr>
            </w:pPr>
            <w:r w:rsidRPr="005C3419">
              <w:rPr>
                <w:i/>
                <w:iCs/>
                <w:color w:val="000000" w:themeColor="text1"/>
                <w:spacing w:val="-8"/>
              </w:rPr>
              <w:t>6.1.2</w:t>
            </w:r>
          </w:p>
        </w:tc>
        <w:tc>
          <w:tcPr>
            <w:tcW w:w="1956" w:type="pct"/>
            <w:tcBorders>
              <w:top w:val="nil"/>
              <w:left w:val="nil"/>
              <w:bottom w:val="single" w:sz="4" w:space="0" w:color="auto"/>
              <w:right w:val="single" w:sz="4" w:space="0" w:color="auto"/>
            </w:tcBorders>
            <w:shd w:val="clear" w:color="000000" w:fill="FFFFFF"/>
            <w:vAlign w:val="center"/>
            <w:hideMark/>
          </w:tcPr>
          <w:p w14:paraId="6D2BD196" w14:textId="77777777" w:rsidR="001969F8" w:rsidRPr="005C3419" w:rsidRDefault="001969F8" w:rsidP="0006433C">
            <w:pPr>
              <w:jc w:val="both"/>
              <w:rPr>
                <w:i/>
                <w:iCs/>
                <w:color w:val="000000" w:themeColor="text1"/>
              </w:rPr>
            </w:pPr>
            <w:r w:rsidRPr="005C3419">
              <w:rPr>
                <w:i/>
                <w:iCs/>
                <w:color w:val="000000" w:themeColor="text1"/>
              </w:rPr>
              <w:t>Bảng giá đất trồng cây lâu năm</w:t>
            </w:r>
          </w:p>
        </w:tc>
        <w:tc>
          <w:tcPr>
            <w:tcW w:w="951" w:type="pct"/>
            <w:tcBorders>
              <w:top w:val="nil"/>
              <w:left w:val="nil"/>
              <w:bottom w:val="single" w:sz="4" w:space="0" w:color="auto"/>
              <w:right w:val="single" w:sz="4" w:space="0" w:color="auto"/>
            </w:tcBorders>
            <w:shd w:val="clear" w:color="000000" w:fill="FFFFFF"/>
            <w:vAlign w:val="center"/>
            <w:hideMark/>
          </w:tcPr>
          <w:p w14:paraId="451464D9" w14:textId="403ADBCB"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3A6DAE53" w14:textId="77777777" w:rsidR="001969F8" w:rsidRPr="005C3419" w:rsidRDefault="001969F8" w:rsidP="0006433C">
            <w:pPr>
              <w:jc w:val="center"/>
              <w:rPr>
                <w:color w:val="000000" w:themeColor="text1"/>
              </w:rPr>
            </w:pPr>
            <w:r w:rsidRPr="005C3419">
              <w:rPr>
                <w:color w:val="000000" w:themeColor="text1"/>
              </w:rPr>
              <w:t>5</w:t>
            </w:r>
          </w:p>
        </w:tc>
        <w:tc>
          <w:tcPr>
            <w:tcW w:w="845" w:type="pct"/>
            <w:tcBorders>
              <w:top w:val="nil"/>
              <w:left w:val="nil"/>
              <w:bottom w:val="single" w:sz="4" w:space="0" w:color="auto"/>
              <w:right w:val="single" w:sz="4" w:space="0" w:color="auto"/>
            </w:tcBorders>
            <w:vAlign w:val="center"/>
          </w:tcPr>
          <w:p w14:paraId="1CC589A9" w14:textId="77777777" w:rsidR="001969F8" w:rsidRPr="005C3419" w:rsidRDefault="001969F8" w:rsidP="0006433C">
            <w:pPr>
              <w:jc w:val="center"/>
              <w:rPr>
                <w:color w:val="000000" w:themeColor="text1"/>
              </w:rPr>
            </w:pPr>
          </w:p>
        </w:tc>
      </w:tr>
      <w:tr w:rsidR="00360AF0" w:rsidRPr="005C3419" w14:paraId="28893254" w14:textId="77777777" w:rsidTr="00621329">
        <w:trPr>
          <w:trHeight w:val="699"/>
          <w:jc w:val="center"/>
        </w:trPr>
        <w:tc>
          <w:tcPr>
            <w:tcW w:w="472" w:type="pct"/>
            <w:tcBorders>
              <w:top w:val="nil"/>
              <w:left w:val="single" w:sz="4" w:space="0" w:color="auto"/>
              <w:bottom w:val="single" w:sz="4" w:space="0" w:color="auto"/>
              <w:right w:val="single" w:sz="4" w:space="0" w:color="auto"/>
            </w:tcBorders>
            <w:vAlign w:val="center"/>
            <w:hideMark/>
          </w:tcPr>
          <w:p w14:paraId="4261ED33" w14:textId="77777777" w:rsidR="001969F8" w:rsidRPr="005C3419" w:rsidRDefault="001969F8" w:rsidP="0006433C">
            <w:pPr>
              <w:jc w:val="center"/>
              <w:rPr>
                <w:i/>
                <w:iCs/>
                <w:color w:val="000000" w:themeColor="text1"/>
                <w:spacing w:val="-8"/>
              </w:rPr>
            </w:pPr>
            <w:r w:rsidRPr="005C3419">
              <w:rPr>
                <w:i/>
                <w:iCs/>
                <w:color w:val="000000" w:themeColor="text1"/>
                <w:spacing w:val="-8"/>
              </w:rPr>
              <w:t>6.1.3</w:t>
            </w:r>
          </w:p>
        </w:tc>
        <w:tc>
          <w:tcPr>
            <w:tcW w:w="1956" w:type="pct"/>
            <w:tcBorders>
              <w:top w:val="nil"/>
              <w:left w:val="nil"/>
              <w:bottom w:val="single" w:sz="4" w:space="0" w:color="auto"/>
              <w:right w:val="single" w:sz="4" w:space="0" w:color="auto"/>
            </w:tcBorders>
            <w:shd w:val="clear" w:color="000000" w:fill="FFFFFF"/>
            <w:vAlign w:val="center"/>
            <w:hideMark/>
          </w:tcPr>
          <w:p w14:paraId="41D595B8" w14:textId="77777777" w:rsidR="001969F8" w:rsidRPr="005C3419" w:rsidRDefault="001969F8" w:rsidP="0006433C">
            <w:pPr>
              <w:jc w:val="both"/>
              <w:rPr>
                <w:i/>
                <w:iCs/>
                <w:color w:val="000000" w:themeColor="text1"/>
              </w:rPr>
            </w:pPr>
            <w:r w:rsidRPr="005C3419">
              <w:rPr>
                <w:i/>
                <w:iCs/>
                <w:color w:val="000000" w:themeColor="text1"/>
              </w:rPr>
              <w:t>Bảng giá đất rừng sản xuất</w:t>
            </w:r>
          </w:p>
        </w:tc>
        <w:tc>
          <w:tcPr>
            <w:tcW w:w="951" w:type="pct"/>
            <w:tcBorders>
              <w:top w:val="nil"/>
              <w:left w:val="nil"/>
              <w:bottom w:val="single" w:sz="4" w:space="0" w:color="auto"/>
              <w:right w:val="single" w:sz="4" w:space="0" w:color="auto"/>
            </w:tcBorders>
            <w:shd w:val="clear" w:color="000000" w:fill="FFFFFF"/>
            <w:vAlign w:val="center"/>
            <w:hideMark/>
          </w:tcPr>
          <w:p w14:paraId="39DD85AB" w14:textId="2D268E5B"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025DB217" w14:textId="77777777" w:rsidR="001969F8" w:rsidRPr="005C3419" w:rsidRDefault="001969F8" w:rsidP="0006433C">
            <w:pPr>
              <w:jc w:val="center"/>
              <w:rPr>
                <w:color w:val="000000" w:themeColor="text1"/>
              </w:rPr>
            </w:pPr>
            <w:r w:rsidRPr="005C3419">
              <w:rPr>
                <w:color w:val="000000" w:themeColor="text1"/>
              </w:rPr>
              <w:t>5</w:t>
            </w:r>
          </w:p>
        </w:tc>
        <w:tc>
          <w:tcPr>
            <w:tcW w:w="845" w:type="pct"/>
            <w:tcBorders>
              <w:top w:val="nil"/>
              <w:left w:val="nil"/>
              <w:bottom w:val="single" w:sz="4" w:space="0" w:color="auto"/>
              <w:right w:val="single" w:sz="4" w:space="0" w:color="auto"/>
            </w:tcBorders>
            <w:vAlign w:val="center"/>
          </w:tcPr>
          <w:p w14:paraId="5F85BBF9" w14:textId="77777777" w:rsidR="001969F8" w:rsidRPr="005C3419" w:rsidRDefault="001969F8" w:rsidP="0006433C">
            <w:pPr>
              <w:jc w:val="center"/>
              <w:rPr>
                <w:color w:val="000000" w:themeColor="text1"/>
              </w:rPr>
            </w:pPr>
          </w:p>
        </w:tc>
      </w:tr>
      <w:tr w:rsidR="00360AF0" w:rsidRPr="005C3419" w14:paraId="21F5309C" w14:textId="77777777" w:rsidTr="00621329">
        <w:trPr>
          <w:trHeight w:val="695"/>
          <w:jc w:val="center"/>
        </w:trPr>
        <w:tc>
          <w:tcPr>
            <w:tcW w:w="472" w:type="pct"/>
            <w:tcBorders>
              <w:top w:val="nil"/>
              <w:left w:val="single" w:sz="4" w:space="0" w:color="auto"/>
              <w:bottom w:val="single" w:sz="4" w:space="0" w:color="auto"/>
              <w:right w:val="single" w:sz="4" w:space="0" w:color="auto"/>
            </w:tcBorders>
            <w:vAlign w:val="center"/>
            <w:hideMark/>
          </w:tcPr>
          <w:p w14:paraId="325C7617" w14:textId="77777777" w:rsidR="001969F8" w:rsidRPr="005C3419" w:rsidRDefault="001969F8" w:rsidP="0006433C">
            <w:pPr>
              <w:jc w:val="center"/>
              <w:rPr>
                <w:i/>
                <w:iCs/>
                <w:color w:val="000000" w:themeColor="text1"/>
                <w:spacing w:val="-8"/>
              </w:rPr>
            </w:pPr>
            <w:r w:rsidRPr="005C3419">
              <w:rPr>
                <w:i/>
                <w:iCs/>
                <w:color w:val="000000" w:themeColor="text1"/>
                <w:spacing w:val="-8"/>
              </w:rPr>
              <w:t>6.1.4</w:t>
            </w:r>
          </w:p>
        </w:tc>
        <w:tc>
          <w:tcPr>
            <w:tcW w:w="1956" w:type="pct"/>
            <w:tcBorders>
              <w:top w:val="nil"/>
              <w:left w:val="nil"/>
              <w:bottom w:val="single" w:sz="4" w:space="0" w:color="auto"/>
              <w:right w:val="single" w:sz="4" w:space="0" w:color="auto"/>
            </w:tcBorders>
            <w:shd w:val="clear" w:color="000000" w:fill="FFFFFF"/>
            <w:vAlign w:val="center"/>
            <w:hideMark/>
          </w:tcPr>
          <w:p w14:paraId="202B2554" w14:textId="77777777" w:rsidR="001969F8" w:rsidRPr="005C3419" w:rsidRDefault="001969F8" w:rsidP="0006433C">
            <w:pPr>
              <w:jc w:val="both"/>
              <w:rPr>
                <w:i/>
                <w:iCs/>
                <w:color w:val="000000" w:themeColor="text1"/>
              </w:rPr>
            </w:pPr>
            <w:r w:rsidRPr="005C3419">
              <w:rPr>
                <w:i/>
                <w:iCs/>
                <w:color w:val="000000" w:themeColor="text1"/>
              </w:rPr>
              <w:t>Bảng giá đất nuôi trồng thủy sản</w:t>
            </w:r>
          </w:p>
        </w:tc>
        <w:tc>
          <w:tcPr>
            <w:tcW w:w="951" w:type="pct"/>
            <w:tcBorders>
              <w:top w:val="nil"/>
              <w:left w:val="nil"/>
              <w:bottom w:val="single" w:sz="4" w:space="0" w:color="auto"/>
              <w:right w:val="single" w:sz="4" w:space="0" w:color="auto"/>
            </w:tcBorders>
            <w:shd w:val="clear" w:color="000000" w:fill="FFFFFF"/>
            <w:vAlign w:val="center"/>
            <w:hideMark/>
          </w:tcPr>
          <w:p w14:paraId="3243BA3E" w14:textId="3B5AF55F"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6B4CB53C" w14:textId="77777777" w:rsidR="001969F8" w:rsidRPr="005C3419" w:rsidRDefault="001969F8" w:rsidP="0006433C">
            <w:pPr>
              <w:jc w:val="center"/>
              <w:rPr>
                <w:color w:val="000000" w:themeColor="text1"/>
              </w:rPr>
            </w:pPr>
            <w:r w:rsidRPr="005C3419">
              <w:rPr>
                <w:color w:val="000000" w:themeColor="text1"/>
              </w:rPr>
              <w:t>5</w:t>
            </w:r>
          </w:p>
        </w:tc>
        <w:tc>
          <w:tcPr>
            <w:tcW w:w="845" w:type="pct"/>
            <w:tcBorders>
              <w:top w:val="nil"/>
              <w:left w:val="nil"/>
              <w:bottom w:val="single" w:sz="4" w:space="0" w:color="auto"/>
              <w:right w:val="single" w:sz="4" w:space="0" w:color="auto"/>
            </w:tcBorders>
            <w:vAlign w:val="center"/>
          </w:tcPr>
          <w:p w14:paraId="78D1C165" w14:textId="77777777" w:rsidR="001969F8" w:rsidRPr="005C3419" w:rsidRDefault="001969F8" w:rsidP="0006433C">
            <w:pPr>
              <w:jc w:val="center"/>
              <w:rPr>
                <w:color w:val="000000" w:themeColor="text1"/>
              </w:rPr>
            </w:pPr>
          </w:p>
        </w:tc>
      </w:tr>
      <w:tr w:rsidR="00360AF0" w:rsidRPr="005C3419" w14:paraId="22867902" w14:textId="77777777" w:rsidTr="00621329">
        <w:trPr>
          <w:trHeight w:val="617"/>
          <w:jc w:val="center"/>
        </w:trPr>
        <w:tc>
          <w:tcPr>
            <w:tcW w:w="472" w:type="pct"/>
            <w:tcBorders>
              <w:top w:val="nil"/>
              <w:left w:val="single" w:sz="4" w:space="0" w:color="auto"/>
              <w:bottom w:val="single" w:sz="4" w:space="0" w:color="auto"/>
              <w:right w:val="single" w:sz="4" w:space="0" w:color="auto"/>
            </w:tcBorders>
            <w:vAlign w:val="center"/>
            <w:hideMark/>
          </w:tcPr>
          <w:p w14:paraId="5656A052" w14:textId="77777777" w:rsidR="001969F8" w:rsidRPr="005C3419" w:rsidRDefault="001969F8" w:rsidP="0006433C">
            <w:pPr>
              <w:jc w:val="center"/>
              <w:rPr>
                <w:i/>
                <w:iCs/>
                <w:color w:val="000000" w:themeColor="text1"/>
                <w:spacing w:val="-8"/>
              </w:rPr>
            </w:pPr>
            <w:r w:rsidRPr="005C3419">
              <w:rPr>
                <w:i/>
                <w:iCs/>
                <w:color w:val="000000" w:themeColor="text1"/>
                <w:spacing w:val="-8"/>
              </w:rPr>
              <w:t>6.1.5</w:t>
            </w:r>
          </w:p>
        </w:tc>
        <w:tc>
          <w:tcPr>
            <w:tcW w:w="1956" w:type="pct"/>
            <w:tcBorders>
              <w:top w:val="nil"/>
              <w:left w:val="nil"/>
              <w:bottom w:val="single" w:sz="4" w:space="0" w:color="auto"/>
              <w:right w:val="single" w:sz="4" w:space="0" w:color="auto"/>
            </w:tcBorders>
            <w:shd w:val="clear" w:color="000000" w:fill="FFFFFF"/>
            <w:vAlign w:val="center"/>
            <w:hideMark/>
          </w:tcPr>
          <w:p w14:paraId="545146D9" w14:textId="77777777" w:rsidR="001969F8" w:rsidRPr="005C3419" w:rsidRDefault="001969F8" w:rsidP="0006433C">
            <w:pPr>
              <w:jc w:val="both"/>
              <w:rPr>
                <w:i/>
                <w:iCs/>
                <w:color w:val="000000" w:themeColor="text1"/>
              </w:rPr>
            </w:pPr>
            <w:r w:rsidRPr="005C3419">
              <w:rPr>
                <w:i/>
                <w:iCs/>
                <w:color w:val="000000" w:themeColor="text1"/>
              </w:rPr>
              <w:t>Bảng giá đất ở tại nông thôn</w:t>
            </w:r>
          </w:p>
        </w:tc>
        <w:tc>
          <w:tcPr>
            <w:tcW w:w="951" w:type="pct"/>
            <w:tcBorders>
              <w:top w:val="nil"/>
              <w:left w:val="nil"/>
              <w:bottom w:val="single" w:sz="4" w:space="0" w:color="auto"/>
              <w:right w:val="single" w:sz="4" w:space="0" w:color="auto"/>
            </w:tcBorders>
            <w:shd w:val="clear" w:color="000000" w:fill="FFFFFF"/>
            <w:vAlign w:val="center"/>
            <w:hideMark/>
          </w:tcPr>
          <w:p w14:paraId="4D17E399" w14:textId="01C09491"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28834C96" w14:textId="1AC8D2BE" w:rsidR="001969F8" w:rsidRPr="005C3419" w:rsidRDefault="001969F8" w:rsidP="0006433C">
            <w:pPr>
              <w:jc w:val="center"/>
              <w:rPr>
                <w:color w:val="000000" w:themeColor="text1"/>
              </w:rPr>
            </w:pPr>
            <w:r w:rsidRPr="005C3419">
              <w:rPr>
                <w:color w:val="000000" w:themeColor="text1"/>
              </w:rPr>
              <w:t>2</w:t>
            </w:r>
            <w:r w:rsidR="002C1379" w:rsidRPr="005C3419">
              <w:rPr>
                <w:color w:val="000000" w:themeColor="text1"/>
              </w:rPr>
              <w:t>5</w:t>
            </w:r>
          </w:p>
        </w:tc>
        <w:tc>
          <w:tcPr>
            <w:tcW w:w="845" w:type="pct"/>
            <w:tcBorders>
              <w:top w:val="nil"/>
              <w:left w:val="nil"/>
              <w:bottom w:val="single" w:sz="4" w:space="0" w:color="auto"/>
              <w:right w:val="single" w:sz="4" w:space="0" w:color="auto"/>
            </w:tcBorders>
            <w:vAlign w:val="center"/>
          </w:tcPr>
          <w:p w14:paraId="501DCE77" w14:textId="77777777" w:rsidR="001969F8" w:rsidRPr="005C3419" w:rsidRDefault="001969F8" w:rsidP="0006433C">
            <w:pPr>
              <w:jc w:val="center"/>
              <w:rPr>
                <w:color w:val="000000" w:themeColor="text1"/>
              </w:rPr>
            </w:pPr>
          </w:p>
        </w:tc>
      </w:tr>
      <w:tr w:rsidR="00360AF0" w:rsidRPr="005C3419" w14:paraId="6961CE22" w14:textId="77777777" w:rsidTr="00621329">
        <w:trPr>
          <w:trHeight w:val="698"/>
          <w:jc w:val="center"/>
        </w:trPr>
        <w:tc>
          <w:tcPr>
            <w:tcW w:w="472" w:type="pct"/>
            <w:tcBorders>
              <w:top w:val="nil"/>
              <w:left w:val="single" w:sz="4" w:space="0" w:color="auto"/>
              <w:bottom w:val="single" w:sz="4" w:space="0" w:color="auto"/>
              <w:right w:val="single" w:sz="4" w:space="0" w:color="auto"/>
            </w:tcBorders>
            <w:vAlign w:val="center"/>
            <w:hideMark/>
          </w:tcPr>
          <w:p w14:paraId="1BDD0A09" w14:textId="77777777" w:rsidR="001969F8" w:rsidRPr="005C3419" w:rsidRDefault="001969F8" w:rsidP="0006433C">
            <w:pPr>
              <w:jc w:val="center"/>
              <w:rPr>
                <w:i/>
                <w:iCs/>
                <w:color w:val="000000" w:themeColor="text1"/>
                <w:spacing w:val="-8"/>
              </w:rPr>
            </w:pPr>
            <w:r w:rsidRPr="005C3419">
              <w:rPr>
                <w:i/>
                <w:iCs/>
                <w:color w:val="000000" w:themeColor="text1"/>
                <w:spacing w:val="-8"/>
              </w:rPr>
              <w:t>6.1.6</w:t>
            </w:r>
          </w:p>
        </w:tc>
        <w:tc>
          <w:tcPr>
            <w:tcW w:w="1956" w:type="pct"/>
            <w:tcBorders>
              <w:top w:val="nil"/>
              <w:left w:val="nil"/>
              <w:bottom w:val="single" w:sz="4" w:space="0" w:color="auto"/>
              <w:right w:val="single" w:sz="4" w:space="0" w:color="auto"/>
            </w:tcBorders>
            <w:shd w:val="clear" w:color="000000" w:fill="FFFFFF"/>
            <w:vAlign w:val="center"/>
            <w:hideMark/>
          </w:tcPr>
          <w:p w14:paraId="09D6B99D" w14:textId="77777777" w:rsidR="001969F8" w:rsidRPr="005C3419" w:rsidRDefault="001969F8" w:rsidP="0006433C">
            <w:pPr>
              <w:jc w:val="both"/>
              <w:rPr>
                <w:i/>
                <w:iCs/>
                <w:color w:val="000000" w:themeColor="text1"/>
              </w:rPr>
            </w:pPr>
            <w:r w:rsidRPr="005C3419">
              <w:rPr>
                <w:i/>
                <w:iCs/>
                <w:color w:val="000000" w:themeColor="text1"/>
              </w:rPr>
              <w:t>Bảng giá đất ở tại đô thị</w:t>
            </w:r>
          </w:p>
        </w:tc>
        <w:tc>
          <w:tcPr>
            <w:tcW w:w="951" w:type="pct"/>
            <w:tcBorders>
              <w:top w:val="nil"/>
              <w:left w:val="nil"/>
              <w:bottom w:val="single" w:sz="4" w:space="0" w:color="auto"/>
              <w:right w:val="single" w:sz="4" w:space="0" w:color="auto"/>
            </w:tcBorders>
            <w:shd w:val="clear" w:color="000000" w:fill="FFFFFF"/>
            <w:vAlign w:val="center"/>
            <w:hideMark/>
          </w:tcPr>
          <w:p w14:paraId="0D9B744F" w14:textId="0B9D5CA4"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1FC9BDFD" w14:textId="11E0354F" w:rsidR="001969F8" w:rsidRPr="005C3419" w:rsidRDefault="002C1379" w:rsidP="0006433C">
            <w:pPr>
              <w:jc w:val="center"/>
              <w:rPr>
                <w:color w:val="000000" w:themeColor="text1"/>
              </w:rPr>
            </w:pPr>
            <w:r w:rsidRPr="005C3419">
              <w:rPr>
                <w:color w:val="000000" w:themeColor="text1"/>
              </w:rPr>
              <w:t>3</w:t>
            </w:r>
            <w:r w:rsidR="001969F8" w:rsidRPr="005C3419">
              <w:rPr>
                <w:color w:val="000000" w:themeColor="text1"/>
              </w:rPr>
              <w:t>5</w:t>
            </w:r>
          </w:p>
        </w:tc>
        <w:tc>
          <w:tcPr>
            <w:tcW w:w="845" w:type="pct"/>
            <w:tcBorders>
              <w:top w:val="nil"/>
              <w:left w:val="nil"/>
              <w:bottom w:val="single" w:sz="4" w:space="0" w:color="auto"/>
              <w:right w:val="single" w:sz="4" w:space="0" w:color="auto"/>
            </w:tcBorders>
            <w:vAlign w:val="center"/>
          </w:tcPr>
          <w:p w14:paraId="198A4ABC" w14:textId="77777777" w:rsidR="001969F8" w:rsidRPr="005C3419" w:rsidRDefault="001969F8" w:rsidP="0006433C">
            <w:pPr>
              <w:jc w:val="center"/>
              <w:rPr>
                <w:color w:val="000000" w:themeColor="text1"/>
              </w:rPr>
            </w:pPr>
          </w:p>
        </w:tc>
      </w:tr>
      <w:tr w:rsidR="00360AF0" w:rsidRPr="005C3419" w14:paraId="2C0DAE25" w14:textId="77777777" w:rsidTr="00621329">
        <w:trPr>
          <w:trHeight w:val="695"/>
          <w:jc w:val="center"/>
        </w:trPr>
        <w:tc>
          <w:tcPr>
            <w:tcW w:w="472" w:type="pct"/>
            <w:tcBorders>
              <w:top w:val="nil"/>
              <w:left w:val="single" w:sz="4" w:space="0" w:color="auto"/>
              <w:bottom w:val="single" w:sz="4" w:space="0" w:color="auto"/>
              <w:right w:val="single" w:sz="4" w:space="0" w:color="auto"/>
            </w:tcBorders>
            <w:vAlign w:val="center"/>
            <w:hideMark/>
          </w:tcPr>
          <w:p w14:paraId="682DE543" w14:textId="77777777" w:rsidR="001969F8" w:rsidRPr="005C3419" w:rsidRDefault="001969F8" w:rsidP="0006433C">
            <w:pPr>
              <w:jc w:val="center"/>
              <w:rPr>
                <w:i/>
                <w:iCs/>
                <w:color w:val="000000" w:themeColor="text1"/>
                <w:spacing w:val="-8"/>
              </w:rPr>
            </w:pPr>
            <w:r w:rsidRPr="005C3419">
              <w:rPr>
                <w:i/>
                <w:iCs/>
                <w:color w:val="000000" w:themeColor="text1"/>
                <w:spacing w:val="-8"/>
              </w:rPr>
              <w:t>6.1.7</w:t>
            </w:r>
          </w:p>
        </w:tc>
        <w:tc>
          <w:tcPr>
            <w:tcW w:w="1956" w:type="pct"/>
            <w:tcBorders>
              <w:top w:val="nil"/>
              <w:left w:val="nil"/>
              <w:bottom w:val="single" w:sz="4" w:space="0" w:color="auto"/>
              <w:right w:val="single" w:sz="4" w:space="0" w:color="auto"/>
            </w:tcBorders>
            <w:shd w:val="clear" w:color="000000" w:fill="FFFFFF"/>
            <w:vAlign w:val="center"/>
            <w:hideMark/>
          </w:tcPr>
          <w:p w14:paraId="43C11F4B" w14:textId="77777777" w:rsidR="001969F8" w:rsidRPr="005C3419" w:rsidRDefault="001969F8" w:rsidP="0006433C">
            <w:pPr>
              <w:jc w:val="both"/>
              <w:rPr>
                <w:i/>
                <w:iCs/>
                <w:color w:val="000000" w:themeColor="text1"/>
              </w:rPr>
            </w:pPr>
            <w:r w:rsidRPr="005C3419">
              <w:rPr>
                <w:i/>
                <w:iCs/>
                <w:color w:val="000000" w:themeColor="text1"/>
              </w:rPr>
              <w:t>Bảng giá đất khu công nghiệp, cụm công nghiệp</w:t>
            </w:r>
          </w:p>
        </w:tc>
        <w:tc>
          <w:tcPr>
            <w:tcW w:w="951" w:type="pct"/>
            <w:tcBorders>
              <w:top w:val="nil"/>
              <w:left w:val="nil"/>
              <w:bottom w:val="single" w:sz="4" w:space="0" w:color="auto"/>
              <w:right w:val="single" w:sz="4" w:space="0" w:color="auto"/>
            </w:tcBorders>
            <w:shd w:val="clear" w:color="000000" w:fill="FFFFFF"/>
            <w:vAlign w:val="center"/>
            <w:hideMark/>
          </w:tcPr>
          <w:p w14:paraId="62DA65EC" w14:textId="6EFED8DE"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6F84FB3A" w14:textId="77777777" w:rsidR="001969F8" w:rsidRPr="005C3419" w:rsidRDefault="001969F8" w:rsidP="0006433C">
            <w:pPr>
              <w:jc w:val="center"/>
              <w:rPr>
                <w:color w:val="000000" w:themeColor="text1"/>
              </w:rPr>
            </w:pPr>
            <w:r w:rsidRPr="005C3419">
              <w:rPr>
                <w:color w:val="000000" w:themeColor="text1"/>
              </w:rPr>
              <w:t>15</w:t>
            </w:r>
          </w:p>
        </w:tc>
        <w:tc>
          <w:tcPr>
            <w:tcW w:w="845" w:type="pct"/>
            <w:tcBorders>
              <w:top w:val="nil"/>
              <w:left w:val="nil"/>
              <w:bottom w:val="single" w:sz="4" w:space="0" w:color="auto"/>
              <w:right w:val="single" w:sz="4" w:space="0" w:color="auto"/>
            </w:tcBorders>
            <w:vAlign w:val="center"/>
          </w:tcPr>
          <w:p w14:paraId="5BA6E0DF" w14:textId="77777777" w:rsidR="001969F8" w:rsidRPr="005C3419" w:rsidRDefault="001969F8" w:rsidP="0006433C">
            <w:pPr>
              <w:jc w:val="center"/>
              <w:rPr>
                <w:color w:val="000000" w:themeColor="text1"/>
              </w:rPr>
            </w:pPr>
          </w:p>
        </w:tc>
      </w:tr>
      <w:tr w:rsidR="00360AF0" w:rsidRPr="005C3419" w14:paraId="0A6854B1" w14:textId="77777777" w:rsidTr="00621329">
        <w:trPr>
          <w:trHeight w:val="609"/>
          <w:jc w:val="center"/>
        </w:trPr>
        <w:tc>
          <w:tcPr>
            <w:tcW w:w="472" w:type="pct"/>
            <w:tcBorders>
              <w:top w:val="nil"/>
              <w:left w:val="single" w:sz="4" w:space="0" w:color="auto"/>
              <w:bottom w:val="single" w:sz="4" w:space="0" w:color="auto"/>
              <w:right w:val="single" w:sz="4" w:space="0" w:color="auto"/>
            </w:tcBorders>
            <w:vAlign w:val="center"/>
            <w:hideMark/>
          </w:tcPr>
          <w:p w14:paraId="23DE80D5" w14:textId="77777777" w:rsidR="001969F8" w:rsidRPr="005C3419" w:rsidRDefault="001969F8" w:rsidP="0006433C">
            <w:pPr>
              <w:jc w:val="center"/>
              <w:rPr>
                <w:i/>
                <w:iCs/>
                <w:color w:val="000000" w:themeColor="text1"/>
                <w:spacing w:val="-8"/>
              </w:rPr>
            </w:pPr>
            <w:r w:rsidRPr="005C3419">
              <w:rPr>
                <w:i/>
                <w:iCs/>
                <w:color w:val="000000" w:themeColor="text1"/>
                <w:spacing w:val="-8"/>
              </w:rPr>
              <w:t>6.1.8</w:t>
            </w:r>
          </w:p>
        </w:tc>
        <w:tc>
          <w:tcPr>
            <w:tcW w:w="1956" w:type="pct"/>
            <w:tcBorders>
              <w:top w:val="nil"/>
              <w:left w:val="nil"/>
              <w:bottom w:val="single" w:sz="4" w:space="0" w:color="auto"/>
              <w:right w:val="single" w:sz="4" w:space="0" w:color="auto"/>
            </w:tcBorders>
            <w:shd w:val="clear" w:color="000000" w:fill="FFFFFF"/>
            <w:vAlign w:val="center"/>
            <w:hideMark/>
          </w:tcPr>
          <w:p w14:paraId="2A01387B" w14:textId="77777777" w:rsidR="001969F8" w:rsidRPr="005C3419" w:rsidRDefault="001969F8" w:rsidP="0006433C">
            <w:pPr>
              <w:jc w:val="both"/>
              <w:rPr>
                <w:i/>
                <w:iCs/>
                <w:color w:val="000000" w:themeColor="text1"/>
              </w:rPr>
            </w:pPr>
            <w:r w:rsidRPr="005C3419">
              <w:rPr>
                <w:i/>
                <w:iCs/>
                <w:color w:val="000000" w:themeColor="text1"/>
              </w:rPr>
              <w:t xml:space="preserve">Bảng giá đất thương mại, dịch vụ </w:t>
            </w:r>
          </w:p>
        </w:tc>
        <w:tc>
          <w:tcPr>
            <w:tcW w:w="951" w:type="pct"/>
            <w:tcBorders>
              <w:top w:val="nil"/>
              <w:left w:val="nil"/>
              <w:bottom w:val="single" w:sz="4" w:space="0" w:color="auto"/>
              <w:right w:val="single" w:sz="4" w:space="0" w:color="auto"/>
            </w:tcBorders>
            <w:shd w:val="clear" w:color="000000" w:fill="FFFFFF"/>
            <w:vAlign w:val="center"/>
            <w:hideMark/>
          </w:tcPr>
          <w:p w14:paraId="0BE09D01" w14:textId="4C0B6FDF"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42F3EC6E" w14:textId="77777777" w:rsidR="001969F8" w:rsidRPr="005C3419" w:rsidRDefault="001969F8" w:rsidP="0006433C">
            <w:pPr>
              <w:jc w:val="center"/>
              <w:rPr>
                <w:color w:val="000000" w:themeColor="text1"/>
              </w:rPr>
            </w:pPr>
            <w:r w:rsidRPr="005C3419">
              <w:rPr>
                <w:color w:val="000000" w:themeColor="text1"/>
              </w:rPr>
              <w:t>15</w:t>
            </w:r>
          </w:p>
        </w:tc>
        <w:tc>
          <w:tcPr>
            <w:tcW w:w="845" w:type="pct"/>
            <w:tcBorders>
              <w:top w:val="nil"/>
              <w:left w:val="nil"/>
              <w:bottom w:val="single" w:sz="4" w:space="0" w:color="auto"/>
              <w:right w:val="single" w:sz="4" w:space="0" w:color="auto"/>
            </w:tcBorders>
            <w:vAlign w:val="center"/>
          </w:tcPr>
          <w:p w14:paraId="22C2133A" w14:textId="77777777" w:rsidR="001969F8" w:rsidRPr="005C3419" w:rsidRDefault="001969F8" w:rsidP="0006433C">
            <w:pPr>
              <w:jc w:val="center"/>
              <w:rPr>
                <w:color w:val="000000" w:themeColor="text1"/>
              </w:rPr>
            </w:pPr>
          </w:p>
        </w:tc>
      </w:tr>
      <w:tr w:rsidR="00360AF0" w:rsidRPr="005C3419" w14:paraId="65069BA1" w14:textId="77777777" w:rsidTr="00621329">
        <w:trPr>
          <w:trHeight w:val="574"/>
          <w:jc w:val="center"/>
        </w:trPr>
        <w:tc>
          <w:tcPr>
            <w:tcW w:w="472" w:type="pct"/>
            <w:tcBorders>
              <w:top w:val="nil"/>
              <w:left w:val="single" w:sz="4" w:space="0" w:color="auto"/>
              <w:bottom w:val="single" w:sz="4" w:space="0" w:color="auto"/>
              <w:right w:val="single" w:sz="4" w:space="0" w:color="auto"/>
            </w:tcBorders>
            <w:vAlign w:val="center"/>
            <w:hideMark/>
          </w:tcPr>
          <w:p w14:paraId="5F85BBC0" w14:textId="77777777" w:rsidR="001969F8" w:rsidRPr="005C3419" w:rsidRDefault="001969F8" w:rsidP="0006433C">
            <w:pPr>
              <w:jc w:val="center"/>
              <w:rPr>
                <w:i/>
                <w:iCs/>
                <w:color w:val="000000" w:themeColor="text1"/>
                <w:spacing w:val="-8"/>
              </w:rPr>
            </w:pPr>
            <w:r w:rsidRPr="005C3419">
              <w:rPr>
                <w:i/>
                <w:iCs/>
                <w:color w:val="000000" w:themeColor="text1"/>
                <w:spacing w:val="-8"/>
              </w:rPr>
              <w:t>6.1.9</w:t>
            </w:r>
          </w:p>
        </w:tc>
        <w:tc>
          <w:tcPr>
            <w:tcW w:w="1956" w:type="pct"/>
            <w:tcBorders>
              <w:top w:val="nil"/>
              <w:left w:val="nil"/>
              <w:bottom w:val="single" w:sz="4" w:space="0" w:color="auto"/>
              <w:right w:val="single" w:sz="4" w:space="0" w:color="auto"/>
            </w:tcBorders>
            <w:shd w:val="clear" w:color="000000" w:fill="FFFFFF"/>
            <w:vAlign w:val="center"/>
            <w:hideMark/>
          </w:tcPr>
          <w:p w14:paraId="2880B075" w14:textId="77777777" w:rsidR="001969F8" w:rsidRPr="005C3419" w:rsidRDefault="001969F8" w:rsidP="0006433C">
            <w:pPr>
              <w:jc w:val="both"/>
              <w:rPr>
                <w:i/>
                <w:iCs/>
                <w:color w:val="000000" w:themeColor="text1"/>
              </w:rPr>
            </w:pPr>
            <w:r w:rsidRPr="005C3419">
              <w:rPr>
                <w:i/>
                <w:iCs/>
                <w:color w:val="000000" w:themeColor="text1"/>
              </w:rPr>
              <w:t>Bảng giá đất cơ sở sản xuất phi nông nghiệp</w:t>
            </w:r>
          </w:p>
        </w:tc>
        <w:tc>
          <w:tcPr>
            <w:tcW w:w="951" w:type="pct"/>
            <w:tcBorders>
              <w:top w:val="nil"/>
              <w:left w:val="nil"/>
              <w:bottom w:val="single" w:sz="4" w:space="0" w:color="auto"/>
              <w:right w:val="single" w:sz="4" w:space="0" w:color="auto"/>
            </w:tcBorders>
            <w:shd w:val="clear" w:color="000000" w:fill="FFFFFF"/>
            <w:vAlign w:val="center"/>
            <w:hideMark/>
          </w:tcPr>
          <w:p w14:paraId="6BFE4E12" w14:textId="504374E4"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1605F304" w14:textId="77777777" w:rsidR="001969F8" w:rsidRPr="005C3419" w:rsidRDefault="001969F8" w:rsidP="0006433C">
            <w:pPr>
              <w:jc w:val="center"/>
              <w:rPr>
                <w:color w:val="000000" w:themeColor="text1"/>
              </w:rPr>
            </w:pPr>
            <w:r w:rsidRPr="005C3419">
              <w:rPr>
                <w:color w:val="000000" w:themeColor="text1"/>
              </w:rPr>
              <w:t>15</w:t>
            </w:r>
          </w:p>
        </w:tc>
        <w:tc>
          <w:tcPr>
            <w:tcW w:w="845" w:type="pct"/>
            <w:tcBorders>
              <w:top w:val="nil"/>
              <w:left w:val="nil"/>
              <w:bottom w:val="single" w:sz="4" w:space="0" w:color="auto"/>
              <w:right w:val="single" w:sz="4" w:space="0" w:color="auto"/>
            </w:tcBorders>
            <w:vAlign w:val="center"/>
          </w:tcPr>
          <w:p w14:paraId="7D489845" w14:textId="77777777" w:rsidR="001969F8" w:rsidRPr="005C3419" w:rsidRDefault="001969F8" w:rsidP="0006433C">
            <w:pPr>
              <w:jc w:val="center"/>
              <w:rPr>
                <w:color w:val="000000" w:themeColor="text1"/>
              </w:rPr>
            </w:pPr>
          </w:p>
        </w:tc>
      </w:tr>
      <w:tr w:rsidR="00360AF0" w:rsidRPr="005C3419" w14:paraId="1D17EF79" w14:textId="77777777" w:rsidTr="00621329">
        <w:trPr>
          <w:trHeight w:val="676"/>
          <w:jc w:val="center"/>
        </w:trPr>
        <w:tc>
          <w:tcPr>
            <w:tcW w:w="472" w:type="pct"/>
            <w:tcBorders>
              <w:top w:val="nil"/>
              <w:left w:val="single" w:sz="4" w:space="0" w:color="auto"/>
              <w:bottom w:val="single" w:sz="4" w:space="0" w:color="auto"/>
              <w:right w:val="single" w:sz="4" w:space="0" w:color="auto"/>
            </w:tcBorders>
            <w:vAlign w:val="center"/>
            <w:hideMark/>
          </w:tcPr>
          <w:p w14:paraId="498D6666" w14:textId="77777777" w:rsidR="001969F8" w:rsidRPr="005C3419" w:rsidRDefault="001969F8" w:rsidP="0006433C">
            <w:pPr>
              <w:jc w:val="center"/>
              <w:rPr>
                <w:rFonts w:ascii="Times New Roman Italic" w:hAnsi="Times New Roman Italic"/>
                <w:i/>
                <w:iCs/>
                <w:color w:val="000000" w:themeColor="text1"/>
                <w:spacing w:val="-18"/>
              </w:rPr>
            </w:pPr>
            <w:r w:rsidRPr="005C3419">
              <w:rPr>
                <w:rFonts w:ascii="Times New Roman Italic" w:hAnsi="Times New Roman Italic"/>
                <w:i/>
                <w:iCs/>
                <w:color w:val="000000" w:themeColor="text1"/>
                <w:spacing w:val="-18"/>
              </w:rPr>
              <w:t>6.1.10</w:t>
            </w:r>
          </w:p>
        </w:tc>
        <w:tc>
          <w:tcPr>
            <w:tcW w:w="1956" w:type="pct"/>
            <w:tcBorders>
              <w:top w:val="nil"/>
              <w:left w:val="nil"/>
              <w:bottom w:val="single" w:sz="4" w:space="0" w:color="auto"/>
              <w:right w:val="single" w:sz="4" w:space="0" w:color="auto"/>
            </w:tcBorders>
            <w:shd w:val="clear" w:color="000000" w:fill="FFFFFF"/>
            <w:vAlign w:val="center"/>
            <w:hideMark/>
          </w:tcPr>
          <w:p w14:paraId="509E3B02" w14:textId="77777777" w:rsidR="001969F8" w:rsidRPr="005C3419" w:rsidRDefault="001969F8" w:rsidP="0006433C">
            <w:pPr>
              <w:jc w:val="both"/>
              <w:rPr>
                <w:i/>
                <w:iCs/>
                <w:color w:val="000000" w:themeColor="text1"/>
              </w:rPr>
            </w:pPr>
            <w:r w:rsidRPr="005C3419">
              <w:rPr>
                <w:i/>
                <w:iCs/>
                <w:color w:val="000000" w:themeColor="text1"/>
              </w:rPr>
              <w:t>Bảng giá đất sử dụng cho hoạt động khoáng sản</w:t>
            </w:r>
          </w:p>
        </w:tc>
        <w:tc>
          <w:tcPr>
            <w:tcW w:w="951" w:type="pct"/>
            <w:tcBorders>
              <w:top w:val="nil"/>
              <w:left w:val="nil"/>
              <w:bottom w:val="single" w:sz="4" w:space="0" w:color="auto"/>
              <w:right w:val="single" w:sz="4" w:space="0" w:color="auto"/>
            </w:tcBorders>
            <w:shd w:val="clear" w:color="000000" w:fill="FFFFFF"/>
            <w:vAlign w:val="center"/>
            <w:hideMark/>
          </w:tcPr>
          <w:p w14:paraId="614AA167" w14:textId="56699764"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071ED8EB" w14:textId="77777777" w:rsidR="001969F8" w:rsidRPr="005C3419" w:rsidRDefault="001969F8" w:rsidP="0006433C">
            <w:pPr>
              <w:jc w:val="center"/>
              <w:rPr>
                <w:color w:val="000000" w:themeColor="text1"/>
              </w:rPr>
            </w:pPr>
            <w:r w:rsidRPr="005C3419">
              <w:rPr>
                <w:color w:val="000000" w:themeColor="text1"/>
              </w:rPr>
              <w:t>15</w:t>
            </w:r>
          </w:p>
        </w:tc>
        <w:tc>
          <w:tcPr>
            <w:tcW w:w="845" w:type="pct"/>
            <w:tcBorders>
              <w:top w:val="nil"/>
              <w:left w:val="nil"/>
              <w:bottom w:val="single" w:sz="4" w:space="0" w:color="auto"/>
              <w:right w:val="single" w:sz="4" w:space="0" w:color="auto"/>
            </w:tcBorders>
            <w:vAlign w:val="center"/>
          </w:tcPr>
          <w:p w14:paraId="45746372" w14:textId="77777777" w:rsidR="001969F8" w:rsidRPr="005C3419" w:rsidRDefault="001969F8" w:rsidP="0006433C">
            <w:pPr>
              <w:jc w:val="center"/>
              <w:rPr>
                <w:color w:val="000000" w:themeColor="text1"/>
              </w:rPr>
            </w:pPr>
          </w:p>
        </w:tc>
      </w:tr>
      <w:tr w:rsidR="00360AF0" w:rsidRPr="005C3419" w14:paraId="7D006754" w14:textId="77777777" w:rsidTr="00621329">
        <w:trPr>
          <w:trHeight w:val="890"/>
          <w:jc w:val="center"/>
        </w:trPr>
        <w:tc>
          <w:tcPr>
            <w:tcW w:w="472" w:type="pct"/>
            <w:tcBorders>
              <w:top w:val="nil"/>
              <w:left w:val="single" w:sz="4" w:space="0" w:color="auto"/>
              <w:bottom w:val="single" w:sz="4" w:space="0" w:color="auto"/>
              <w:right w:val="single" w:sz="4" w:space="0" w:color="auto"/>
            </w:tcBorders>
            <w:vAlign w:val="center"/>
            <w:hideMark/>
          </w:tcPr>
          <w:p w14:paraId="3A4AAD61" w14:textId="77777777" w:rsidR="001969F8" w:rsidRPr="005C3419" w:rsidRDefault="001969F8" w:rsidP="0006433C">
            <w:pPr>
              <w:jc w:val="center"/>
              <w:rPr>
                <w:color w:val="000000" w:themeColor="text1"/>
              </w:rPr>
            </w:pPr>
            <w:r w:rsidRPr="005C3419">
              <w:rPr>
                <w:color w:val="000000" w:themeColor="text1"/>
              </w:rPr>
              <w:lastRenderedPageBreak/>
              <w:t>6.2</w:t>
            </w:r>
          </w:p>
        </w:tc>
        <w:tc>
          <w:tcPr>
            <w:tcW w:w="1956" w:type="pct"/>
            <w:tcBorders>
              <w:top w:val="nil"/>
              <w:left w:val="nil"/>
              <w:bottom w:val="single" w:sz="4" w:space="0" w:color="auto"/>
              <w:right w:val="single" w:sz="4" w:space="0" w:color="auto"/>
            </w:tcBorders>
            <w:shd w:val="clear" w:color="000000" w:fill="FFFFFF"/>
            <w:vAlign w:val="center"/>
            <w:hideMark/>
          </w:tcPr>
          <w:p w14:paraId="5DEA3376" w14:textId="77777777" w:rsidR="001969F8" w:rsidRPr="005C3419" w:rsidRDefault="001969F8" w:rsidP="0006433C">
            <w:pPr>
              <w:jc w:val="both"/>
              <w:rPr>
                <w:color w:val="000000" w:themeColor="text1"/>
              </w:rPr>
            </w:pPr>
            <w:r w:rsidRPr="005C3419">
              <w:rPr>
                <w:color w:val="000000" w:themeColor="text1"/>
              </w:rPr>
              <w:t>Xây dựng báo cáo thuyết minh xây dựng bảng giá đất theo khu vực, vị trí</w:t>
            </w:r>
          </w:p>
        </w:tc>
        <w:tc>
          <w:tcPr>
            <w:tcW w:w="951" w:type="pct"/>
            <w:tcBorders>
              <w:top w:val="nil"/>
              <w:left w:val="nil"/>
              <w:bottom w:val="single" w:sz="4" w:space="0" w:color="auto"/>
              <w:right w:val="single" w:sz="4" w:space="0" w:color="auto"/>
            </w:tcBorders>
            <w:shd w:val="clear" w:color="000000" w:fill="FFFFFF"/>
            <w:vAlign w:val="center"/>
            <w:hideMark/>
          </w:tcPr>
          <w:p w14:paraId="7CC50BCE" w14:textId="0EB7F4E1"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2E62EB27" w14:textId="32E38C2D" w:rsidR="001969F8" w:rsidRPr="005C3419" w:rsidRDefault="002C1379" w:rsidP="0006433C">
            <w:pPr>
              <w:jc w:val="center"/>
              <w:rPr>
                <w:color w:val="000000" w:themeColor="text1"/>
              </w:rPr>
            </w:pPr>
            <w:r w:rsidRPr="005C3419">
              <w:rPr>
                <w:color w:val="000000" w:themeColor="text1"/>
              </w:rPr>
              <w:t>3</w:t>
            </w:r>
            <w:r w:rsidR="001969F8" w:rsidRPr="005C3419">
              <w:rPr>
                <w:color w:val="000000" w:themeColor="text1"/>
              </w:rPr>
              <w:t>0</w:t>
            </w:r>
          </w:p>
        </w:tc>
        <w:tc>
          <w:tcPr>
            <w:tcW w:w="845" w:type="pct"/>
            <w:tcBorders>
              <w:top w:val="nil"/>
              <w:left w:val="nil"/>
              <w:bottom w:val="single" w:sz="4" w:space="0" w:color="auto"/>
              <w:right w:val="single" w:sz="4" w:space="0" w:color="auto"/>
            </w:tcBorders>
            <w:vAlign w:val="center"/>
          </w:tcPr>
          <w:p w14:paraId="23E400D3" w14:textId="77777777" w:rsidR="001969F8" w:rsidRPr="005C3419" w:rsidRDefault="001969F8" w:rsidP="0006433C">
            <w:pPr>
              <w:jc w:val="center"/>
              <w:rPr>
                <w:color w:val="000000" w:themeColor="text1"/>
              </w:rPr>
            </w:pPr>
          </w:p>
        </w:tc>
      </w:tr>
      <w:tr w:rsidR="00360AF0" w:rsidRPr="005C3419" w14:paraId="314C20B3" w14:textId="77777777" w:rsidTr="00621329">
        <w:trPr>
          <w:trHeight w:val="700"/>
          <w:jc w:val="center"/>
        </w:trPr>
        <w:tc>
          <w:tcPr>
            <w:tcW w:w="472" w:type="pct"/>
            <w:tcBorders>
              <w:top w:val="nil"/>
              <w:left w:val="single" w:sz="4" w:space="0" w:color="auto"/>
              <w:bottom w:val="single" w:sz="4" w:space="0" w:color="auto"/>
              <w:right w:val="single" w:sz="4" w:space="0" w:color="auto"/>
            </w:tcBorders>
            <w:vAlign w:val="center"/>
            <w:hideMark/>
          </w:tcPr>
          <w:p w14:paraId="13890910" w14:textId="77777777" w:rsidR="001969F8" w:rsidRPr="005C3419" w:rsidRDefault="001969F8" w:rsidP="0006433C">
            <w:pPr>
              <w:jc w:val="center"/>
              <w:rPr>
                <w:color w:val="000000" w:themeColor="text1"/>
              </w:rPr>
            </w:pPr>
            <w:r w:rsidRPr="005C3419">
              <w:rPr>
                <w:color w:val="000000" w:themeColor="text1"/>
              </w:rPr>
              <w:t>6.3</w:t>
            </w:r>
          </w:p>
        </w:tc>
        <w:tc>
          <w:tcPr>
            <w:tcW w:w="1956" w:type="pct"/>
            <w:tcBorders>
              <w:top w:val="nil"/>
              <w:left w:val="nil"/>
              <w:bottom w:val="single" w:sz="4" w:space="0" w:color="auto"/>
              <w:right w:val="single" w:sz="4" w:space="0" w:color="auto"/>
            </w:tcBorders>
            <w:shd w:val="clear" w:color="000000" w:fill="FFFFFF"/>
            <w:vAlign w:val="center"/>
            <w:hideMark/>
          </w:tcPr>
          <w:p w14:paraId="0B2D74EC" w14:textId="77777777" w:rsidR="001969F8" w:rsidRPr="005C3419" w:rsidRDefault="001969F8" w:rsidP="0006433C">
            <w:pPr>
              <w:jc w:val="both"/>
              <w:rPr>
                <w:color w:val="000000" w:themeColor="text1"/>
              </w:rPr>
            </w:pPr>
            <w:r w:rsidRPr="005C3419">
              <w:rPr>
                <w:color w:val="000000" w:themeColor="text1"/>
              </w:rPr>
              <w:t>Hoàn thiện dự thảo bảng giá đất và phát hành</w:t>
            </w:r>
          </w:p>
        </w:tc>
        <w:tc>
          <w:tcPr>
            <w:tcW w:w="951" w:type="pct"/>
            <w:tcBorders>
              <w:top w:val="nil"/>
              <w:left w:val="nil"/>
              <w:bottom w:val="single" w:sz="4" w:space="0" w:color="auto"/>
              <w:right w:val="single" w:sz="4" w:space="0" w:color="auto"/>
            </w:tcBorders>
            <w:shd w:val="clear" w:color="000000" w:fill="FFFFFF"/>
            <w:vAlign w:val="center"/>
            <w:hideMark/>
          </w:tcPr>
          <w:p w14:paraId="69EB277F" w14:textId="49A2B46D" w:rsidR="001969F8" w:rsidRPr="005C3419" w:rsidRDefault="001969F8" w:rsidP="0006433C">
            <w:pPr>
              <w:jc w:val="center"/>
              <w:rPr>
                <w:color w:val="000000" w:themeColor="text1"/>
                <w:spacing w:val="-8"/>
              </w:rPr>
            </w:pPr>
            <w:r w:rsidRPr="005C3419">
              <w:rPr>
                <w:color w:val="000000" w:themeColor="text1"/>
                <w:spacing w:val="-8"/>
              </w:rPr>
              <w:t>Nhóm 2 (1</w:t>
            </w:r>
            <w:r w:rsidR="0066692A" w:rsidRPr="005C3419">
              <w:rPr>
                <w:color w:val="000000" w:themeColor="text1"/>
                <w:spacing w:val="-8"/>
              </w:rPr>
              <w:t>KS5</w:t>
            </w:r>
            <w:r w:rsidRPr="005C3419">
              <w:rPr>
                <w:color w:val="000000" w:themeColor="text1"/>
                <w:spacing w:val="-8"/>
              </w:rPr>
              <w:t>, 1KS3)</w:t>
            </w:r>
          </w:p>
        </w:tc>
        <w:tc>
          <w:tcPr>
            <w:tcW w:w="775" w:type="pct"/>
            <w:tcBorders>
              <w:top w:val="nil"/>
              <w:left w:val="nil"/>
              <w:bottom w:val="single" w:sz="4" w:space="0" w:color="auto"/>
              <w:right w:val="single" w:sz="4" w:space="0" w:color="auto"/>
            </w:tcBorders>
            <w:vAlign w:val="center"/>
          </w:tcPr>
          <w:p w14:paraId="7D5721F4" w14:textId="77777777" w:rsidR="001969F8" w:rsidRPr="005C3419" w:rsidRDefault="001969F8" w:rsidP="0006433C">
            <w:pPr>
              <w:jc w:val="center"/>
              <w:rPr>
                <w:color w:val="000000" w:themeColor="text1"/>
              </w:rPr>
            </w:pPr>
            <w:r w:rsidRPr="005C3419">
              <w:rPr>
                <w:color w:val="000000" w:themeColor="text1"/>
              </w:rPr>
              <w:t>15</w:t>
            </w:r>
          </w:p>
        </w:tc>
        <w:tc>
          <w:tcPr>
            <w:tcW w:w="845" w:type="pct"/>
            <w:tcBorders>
              <w:top w:val="nil"/>
              <w:left w:val="nil"/>
              <w:bottom w:val="single" w:sz="4" w:space="0" w:color="auto"/>
              <w:right w:val="single" w:sz="4" w:space="0" w:color="auto"/>
            </w:tcBorders>
            <w:vAlign w:val="center"/>
          </w:tcPr>
          <w:p w14:paraId="12BE8049" w14:textId="77777777" w:rsidR="001969F8" w:rsidRPr="005C3419" w:rsidRDefault="001969F8" w:rsidP="0006433C">
            <w:pPr>
              <w:jc w:val="center"/>
              <w:rPr>
                <w:color w:val="000000" w:themeColor="text1"/>
              </w:rPr>
            </w:pPr>
          </w:p>
        </w:tc>
      </w:tr>
    </w:tbl>
    <w:p w14:paraId="508F4500" w14:textId="77777777" w:rsidR="001969F8" w:rsidRPr="005C3419" w:rsidRDefault="001969F8" w:rsidP="00E42F09">
      <w:pPr>
        <w:spacing w:before="120" w:after="120"/>
        <w:ind w:firstLine="720"/>
        <w:rPr>
          <w:color w:val="000000" w:themeColor="text1"/>
          <w:sz w:val="28"/>
          <w:szCs w:val="28"/>
        </w:rPr>
      </w:pPr>
      <w:r w:rsidRPr="005C3419">
        <w:rPr>
          <w:b/>
          <w:bCs/>
          <w:i/>
          <w:iCs/>
          <w:color w:val="000000" w:themeColor="text1"/>
          <w:sz w:val="28"/>
          <w:szCs w:val="28"/>
        </w:rPr>
        <w:t>Ghi chú:</w:t>
      </w:r>
    </w:p>
    <w:p w14:paraId="76F61774" w14:textId="01FD3212" w:rsidR="00702D02"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Định mức tại Bảng </w:t>
      </w:r>
      <w:r w:rsidR="00947494" w:rsidRPr="005C3419">
        <w:rPr>
          <w:color w:val="000000" w:themeColor="text1"/>
          <w:sz w:val="28"/>
          <w:szCs w:val="28"/>
        </w:rPr>
        <w:t>1</w:t>
      </w:r>
      <w:r w:rsidR="000B0347" w:rsidRPr="005C3419">
        <w:rPr>
          <w:color w:val="000000" w:themeColor="text1"/>
          <w:sz w:val="28"/>
          <w:szCs w:val="28"/>
        </w:rPr>
        <w:t>1</w:t>
      </w:r>
      <w:r w:rsidRPr="005C3419">
        <w:rPr>
          <w:color w:val="000000" w:themeColor="text1"/>
          <w:sz w:val="28"/>
          <w:szCs w:val="28"/>
        </w:rPr>
        <w:t xml:space="preserve"> áp dụng cho tỉnh </w:t>
      </w:r>
      <w:r w:rsidR="00184B4B" w:rsidRPr="005C3419">
        <w:rPr>
          <w:color w:val="000000" w:themeColor="text1"/>
          <w:sz w:val="28"/>
          <w:szCs w:val="28"/>
        </w:rPr>
        <w:t>Đồng Tháp</w:t>
      </w:r>
      <w:r w:rsidR="001D2784" w:rsidRPr="005C3419">
        <w:rPr>
          <w:color w:val="000000" w:themeColor="text1"/>
          <w:sz w:val="28"/>
          <w:szCs w:val="28"/>
        </w:rPr>
        <w:t xml:space="preserve"> theo</w:t>
      </w:r>
      <w:r w:rsidRPr="005C3419">
        <w:rPr>
          <w:color w:val="000000" w:themeColor="text1"/>
          <w:sz w:val="28"/>
          <w:szCs w:val="28"/>
        </w:rPr>
        <w:t xml:space="preserve"> </w:t>
      </w:r>
      <w:r w:rsidR="001D2784" w:rsidRPr="005C3419">
        <w:rPr>
          <w:color w:val="000000" w:themeColor="text1"/>
          <w:sz w:val="28"/>
          <w:szCs w:val="28"/>
        </w:rPr>
        <w:t>Nghị quyết số 1663/NQ-UBTVQH15 sắp xếp các ĐVHC cấp xã của tỉnh Đồng Tháp năm 2025 với 102 đơn vị hành chính cấp xã, trong đó gồm 20 phường và 82 xã; 22.892 phiếu điều tra; thực hiện</w:t>
      </w:r>
      <w:r w:rsidRPr="005C3419">
        <w:rPr>
          <w:color w:val="000000" w:themeColor="text1"/>
          <w:sz w:val="28"/>
          <w:szCs w:val="28"/>
        </w:rPr>
        <w:t xml:space="preserve"> </w:t>
      </w:r>
      <w:r w:rsidR="00A434E3" w:rsidRPr="005C3419">
        <w:rPr>
          <w:color w:val="000000" w:themeColor="text1"/>
          <w:sz w:val="28"/>
          <w:szCs w:val="28"/>
        </w:rPr>
        <w:t xml:space="preserve">điều chỉnh, sửa đổi, bổ sung </w:t>
      </w:r>
      <w:r w:rsidR="001D2784" w:rsidRPr="005C3419">
        <w:rPr>
          <w:color w:val="000000" w:themeColor="text1"/>
          <w:sz w:val="28"/>
          <w:szCs w:val="28"/>
        </w:rPr>
        <w:t>2</w:t>
      </w:r>
      <w:r w:rsidR="00A434E3" w:rsidRPr="005C3419">
        <w:rPr>
          <w:color w:val="000000" w:themeColor="text1"/>
          <w:sz w:val="28"/>
          <w:szCs w:val="28"/>
        </w:rPr>
        <w:t xml:space="preserve">1 đơn vị hành chính cấp xã </w:t>
      </w:r>
      <w:r w:rsidR="00A434E3" w:rsidRPr="005C3419">
        <w:rPr>
          <w:i/>
          <w:iCs/>
          <w:color w:val="000000" w:themeColor="text1"/>
          <w:sz w:val="28"/>
          <w:szCs w:val="28"/>
        </w:rPr>
        <w:t xml:space="preserve">(số điểm điều tra = </w:t>
      </w:r>
      <w:r w:rsidR="001D2784" w:rsidRPr="005C3419">
        <w:rPr>
          <w:i/>
          <w:iCs/>
          <w:color w:val="000000" w:themeColor="text1"/>
          <w:sz w:val="28"/>
          <w:szCs w:val="28"/>
        </w:rPr>
        <w:t>5</w:t>
      </w:r>
      <w:r w:rsidR="00A434E3" w:rsidRPr="005C3419">
        <w:rPr>
          <w:i/>
          <w:iCs/>
          <w:color w:val="000000" w:themeColor="text1"/>
          <w:sz w:val="28"/>
          <w:szCs w:val="28"/>
        </w:rPr>
        <w:t xml:space="preserve"> phường + </w:t>
      </w:r>
      <w:r w:rsidR="001D2784" w:rsidRPr="005C3419">
        <w:rPr>
          <w:i/>
          <w:iCs/>
          <w:color w:val="000000" w:themeColor="text1"/>
          <w:sz w:val="28"/>
          <w:szCs w:val="28"/>
        </w:rPr>
        <w:t>16</w:t>
      </w:r>
      <w:r w:rsidR="00A434E3" w:rsidRPr="005C3419">
        <w:rPr>
          <w:i/>
          <w:iCs/>
          <w:color w:val="000000" w:themeColor="text1"/>
          <w:sz w:val="28"/>
          <w:szCs w:val="28"/>
        </w:rPr>
        <w:t xml:space="preserve"> xã)</w:t>
      </w:r>
      <w:r w:rsidR="00A434E3" w:rsidRPr="005C3419">
        <w:rPr>
          <w:color w:val="000000" w:themeColor="text1"/>
          <w:sz w:val="28"/>
          <w:szCs w:val="28"/>
        </w:rPr>
        <w:t xml:space="preserve">; </w:t>
      </w:r>
      <w:r w:rsidR="001D2784" w:rsidRPr="005C3419">
        <w:rPr>
          <w:color w:val="000000" w:themeColor="text1"/>
          <w:sz w:val="28"/>
          <w:szCs w:val="28"/>
        </w:rPr>
        <w:t>4</w:t>
      </w:r>
      <w:r w:rsidR="00A434E3" w:rsidRPr="005C3419">
        <w:rPr>
          <w:color w:val="000000" w:themeColor="text1"/>
          <w:sz w:val="28"/>
          <w:szCs w:val="28"/>
        </w:rPr>
        <w:t>.</w:t>
      </w:r>
      <w:r w:rsidR="001D2784" w:rsidRPr="005C3419">
        <w:rPr>
          <w:color w:val="000000" w:themeColor="text1"/>
          <w:sz w:val="28"/>
          <w:szCs w:val="28"/>
        </w:rPr>
        <w:t>841</w:t>
      </w:r>
      <w:r w:rsidR="00A434E3" w:rsidRPr="005C3419">
        <w:rPr>
          <w:color w:val="000000" w:themeColor="text1"/>
          <w:sz w:val="28"/>
          <w:szCs w:val="28"/>
        </w:rPr>
        <w:t xml:space="preserve"> phiếu điều tra </w:t>
      </w:r>
      <w:r w:rsidR="00A434E3" w:rsidRPr="005C3419">
        <w:rPr>
          <w:i/>
          <w:iCs/>
          <w:color w:val="000000" w:themeColor="text1"/>
          <w:sz w:val="28"/>
          <w:szCs w:val="28"/>
        </w:rPr>
        <w:t xml:space="preserve">(340 phiếu/phường; 195 phiếu/xã, </w:t>
      </w:r>
      <w:r w:rsidR="001D2784" w:rsidRPr="005C3419">
        <w:rPr>
          <w:i/>
          <w:iCs/>
          <w:color w:val="000000" w:themeColor="text1"/>
          <w:sz w:val="28"/>
          <w:szCs w:val="28"/>
        </w:rPr>
        <w:t>2</w:t>
      </w:r>
      <w:r w:rsidR="00A434E3" w:rsidRPr="005C3419">
        <w:rPr>
          <w:i/>
          <w:iCs/>
          <w:color w:val="000000" w:themeColor="text1"/>
          <w:sz w:val="28"/>
          <w:szCs w:val="28"/>
        </w:rPr>
        <w:t>1 điểm điều tra tình hình kinh tế xã hộ</w:t>
      </w:r>
      <w:r w:rsidR="001D2784" w:rsidRPr="005C3419">
        <w:rPr>
          <w:i/>
          <w:iCs/>
          <w:color w:val="000000" w:themeColor="text1"/>
          <w:sz w:val="28"/>
          <w:szCs w:val="28"/>
        </w:rPr>
        <w:t>i</w:t>
      </w:r>
      <w:r w:rsidR="00A434E3" w:rsidRPr="005C3419">
        <w:rPr>
          <w:i/>
          <w:iCs/>
          <w:color w:val="000000" w:themeColor="text1"/>
          <w:sz w:val="28"/>
          <w:szCs w:val="28"/>
        </w:rPr>
        <w:t>)</w:t>
      </w:r>
      <w:r w:rsidR="00A434E3" w:rsidRPr="005C3419">
        <w:rPr>
          <w:color w:val="000000" w:themeColor="text1"/>
          <w:sz w:val="28"/>
          <w:szCs w:val="28"/>
        </w:rPr>
        <w:t xml:space="preserve">. </w:t>
      </w:r>
    </w:p>
    <w:p w14:paraId="398DA4C8" w14:textId="290827ED" w:rsidR="00702D02" w:rsidRPr="005C3419" w:rsidRDefault="00702D02" w:rsidP="0006433C">
      <w:pPr>
        <w:spacing w:before="60" w:after="60" w:line="360" w:lineRule="exact"/>
        <w:ind w:firstLine="720"/>
        <w:jc w:val="both"/>
        <w:rPr>
          <w:color w:val="000000" w:themeColor="text1"/>
          <w:sz w:val="28"/>
          <w:szCs w:val="28"/>
        </w:rPr>
      </w:pPr>
      <w:r w:rsidRPr="005C3419">
        <w:rPr>
          <w:color w:val="000000" w:themeColor="text1"/>
          <w:sz w:val="28"/>
          <w:szCs w:val="28"/>
        </w:rPr>
        <w:t>2. Trường hợp số vị trí điều tra</w:t>
      </w:r>
      <w:r w:rsidR="003D3D2D" w:rsidRPr="005C3419">
        <w:rPr>
          <w:color w:val="000000" w:themeColor="text1"/>
          <w:sz w:val="28"/>
          <w:szCs w:val="28"/>
        </w:rPr>
        <w:t xml:space="preserve"> và số phiếu điều tra</w:t>
      </w:r>
      <w:r w:rsidRPr="005C3419">
        <w:rPr>
          <w:color w:val="000000" w:themeColor="text1"/>
          <w:sz w:val="28"/>
          <w:szCs w:val="28"/>
        </w:rPr>
        <w:t xml:space="preserve"> thay đổi so với điều kiện chuẩn tại mục 1 trong ghi chú này thì dự toán chi phí sẽ được </w:t>
      </w:r>
      <w:r w:rsidR="008F3354" w:rsidRPr="005C3419">
        <w:rPr>
          <w:color w:val="000000" w:themeColor="text1"/>
          <w:sz w:val="28"/>
          <w:szCs w:val="28"/>
        </w:rPr>
        <w:t>điều chỉnh</w:t>
      </w:r>
      <w:r w:rsidRPr="005C3419">
        <w:rPr>
          <w:color w:val="000000" w:themeColor="text1"/>
          <w:sz w:val="28"/>
          <w:szCs w:val="28"/>
        </w:rPr>
        <w:t xml:space="preserve"> theo </w:t>
      </w:r>
      <w:r w:rsidR="008F3354" w:rsidRPr="005C3419">
        <w:rPr>
          <w:color w:val="000000" w:themeColor="text1"/>
          <w:sz w:val="28"/>
          <w:szCs w:val="28"/>
        </w:rPr>
        <w:t>tỷ lệ thuận</w:t>
      </w:r>
      <w:r w:rsidRPr="005C3419">
        <w:rPr>
          <w:color w:val="000000" w:themeColor="text1"/>
          <w:sz w:val="28"/>
          <w:szCs w:val="28"/>
        </w:rPr>
        <w:t xml:space="preserve"> </w:t>
      </w:r>
      <w:r w:rsidR="008F3354" w:rsidRPr="005C3419">
        <w:rPr>
          <w:color w:val="000000" w:themeColor="text1"/>
          <w:sz w:val="28"/>
          <w:szCs w:val="28"/>
        </w:rPr>
        <w:t>đối với các</w:t>
      </w:r>
      <w:r w:rsidRPr="005C3419">
        <w:rPr>
          <w:color w:val="000000" w:themeColor="text1"/>
          <w:sz w:val="28"/>
          <w:szCs w:val="28"/>
        </w:rPr>
        <w:t xml:space="preserve"> nội dung công việc thuộc mục </w:t>
      </w:r>
      <w:r w:rsidRPr="005C3419">
        <w:rPr>
          <w:i/>
          <w:iCs/>
          <w:color w:val="000000" w:themeColor="text1"/>
          <w:sz w:val="28"/>
          <w:szCs w:val="28"/>
        </w:rPr>
        <w:t>1. Điều tra, khảo sát, thu thập thông tin</w:t>
      </w:r>
      <w:r w:rsidRPr="005C3419">
        <w:rPr>
          <w:color w:val="000000" w:themeColor="text1"/>
          <w:sz w:val="28"/>
          <w:szCs w:val="28"/>
        </w:rPr>
        <w:t xml:space="preserve"> của </w:t>
      </w:r>
      <w:r w:rsidR="003C773F" w:rsidRPr="005C3419">
        <w:rPr>
          <w:color w:val="000000" w:themeColor="text1"/>
          <w:sz w:val="28"/>
          <w:szCs w:val="28"/>
        </w:rPr>
        <w:t>B</w:t>
      </w:r>
      <w:r w:rsidRPr="005C3419">
        <w:rPr>
          <w:color w:val="000000" w:themeColor="text1"/>
          <w:sz w:val="28"/>
          <w:szCs w:val="28"/>
        </w:rPr>
        <w:t xml:space="preserve">ảng </w:t>
      </w:r>
      <w:r w:rsidR="00947494" w:rsidRPr="005C3419">
        <w:rPr>
          <w:color w:val="000000" w:themeColor="text1"/>
          <w:sz w:val="28"/>
          <w:szCs w:val="28"/>
        </w:rPr>
        <w:t>1</w:t>
      </w:r>
      <w:r w:rsidR="000B0347" w:rsidRPr="005C3419">
        <w:rPr>
          <w:color w:val="000000" w:themeColor="text1"/>
          <w:sz w:val="28"/>
          <w:szCs w:val="28"/>
        </w:rPr>
        <w:t>1</w:t>
      </w:r>
      <w:r w:rsidRPr="005C3419">
        <w:rPr>
          <w:color w:val="000000" w:themeColor="text1"/>
          <w:sz w:val="28"/>
          <w:szCs w:val="28"/>
        </w:rPr>
        <w:t xml:space="preserve">. </w:t>
      </w:r>
    </w:p>
    <w:p w14:paraId="56D85EA8" w14:textId="4D800E75" w:rsidR="001969F8" w:rsidRPr="005C3419" w:rsidRDefault="00702D02" w:rsidP="0006433C">
      <w:pPr>
        <w:spacing w:before="60" w:after="60" w:line="360" w:lineRule="exact"/>
        <w:ind w:firstLine="720"/>
        <w:jc w:val="both"/>
        <w:rPr>
          <w:color w:val="000000" w:themeColor="text1"/>
          <w:sz w:val="28"/>
          <w:szCs w:val="28"/>
        </w:rPr>
      </w:pPr>
      <w:r w:rsidRPr="005C3419">
        <w:rPr>
          <w:color w:val="000000" w:themeColor="text1"/>
          <w:sz w:val="28"/>
          <w:szCs w:val="28"/>
        </w:rPr>
        <w:t>3</w:t>
      </w:r>
      <w:r w:rsidR="001969F8" w:rsidRPr="005C3419">
        <w:rPr>
          <w:color w:val="000000" w:themeColor="text1"/>
          <w:sz w:val="28"/>
          <w:szCs w:val="28"/>
        </w:rPr>
        <w:t xml:space="preserve">. Khi xây dựng, điều chỉnh, sửa đổi, bổ sung bảng giá đất quy định tại mục 6 của Bảng </w:t>
      </w:r>
      <w:r w:rsidR="00F25146" w:rsidRPr="005C3419">
        <w:rPr>
          <w:color w:val="000000" w:themeColor="text1"/>
          <w:sz w:val="28"/>
          <w:szCs w:val="28"/>
        </w:rPr>
        <w:t>1</w:t>
      </w:r>
      <w:r w:rsidR="000B0347" w:rsidRPr="005C3419">
        <w:rPr>
          <w:color w:val="000000" w:themeColor="text1"/>
          <w:sz w:val="28"/>
          <w:szCs w:val="28"/>
        </w:rPr>
        <w:t>1</w:t>
      </w:r>
      <w:r w:rsidR="001969F8" w:rsidRPr="005C3419">
        <w:rPr>
          <w:color w:val="000000" w:themeColor="text1"/>
          <w:sz w:val="28"/>
          <w:szCs w:val="28"/>
        </w:rPr>
        <w:t xml:space="preserve">, bảng giá đất có loại đất nào thì được tính mức đối với loại đất đó, trường hợp xây dựng bảng giá đất đối với loại đất chưa quy định tại Mục 6 của Bảng </w:t>
      </w:r>
      <w:r w:rsidR="00947494" w:rsidRPr="005C3419">
        <w:rPr>
          <w:color w:val="000000" w:themeColor="text1"/>
          <w:sz w:val="28"/>
          <w:szCs w:val="28"/>
        </w:rPr>
        <w:t>1</w:t>
      </w:r>
      <w:r w:rsidR="000B0347" w:rsidRPr="005C3419">
        <w:rPr>
          <w:color w:val="000000" w:themeColor="text1"/>
          <w:sz w:val="28"/>
          <w:szCs w:val="28"/>
        </w:rPr>
        <w:t>1</w:t>
      </w:r>
      <w:r w:rsidR="001969F8" w:rsidRPr="005C3419">
        <w:rPr>
          <w:color w:val="000000" w:themeColor="text1"/>
          <w:sz w:val="28"/>
          <w:szCs w:val="28"/>
        </w:rPr>
        <w:t xml:space="preserve"> thì việc tính mức căn cứ vào mức của loại đất tương tự.</w:t>
      </w:r>
    </w:p>
    <w:bookmarkEnd w:id="19"/>
    <w:p w14:paraId="30070C32" w14:textId="77777777" w:rsidR="001969F8" w:rsidRPr="005C3419" w:rsidRDefault="001969F8" w:rsidP="0006433C">
      <w:pPr>
        <w:spacing w:before="60" w:after="60" w:line="360" w:lineRule="exact"/>
        <w:rPr>
          <w:b/>
          <w:bCs/>
          <w:color w:val="000000" w:themeColor="text1"/>
          <w:sz w:val="28"/>
          <w:szCs w:val="28"/>
        </w:rPr>
      </w:pPr>
      <w:r w:rsidRPr="005C3419">
        <w:rPr>
          <w:b/>
          <w:bCs/>
          <w:color w:val="000000" w:themeColor="text1"/>
          <w:sz w:val="28"/>
          <w:szCs w:val="28"/>
        </w:rPr>
        <w:t>2. Định mức dụng cụ lao động</w:t>
      </w:r>
    </w:p>
    <w:p w14:paraId="196BB55B" w14:textId="4D121F55"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 xml:space="preserve">Bảng </w:t>
      </w:r>
      <w:r w:rsidR="001A65AD" w:rsidRPr="005C3419">
        <w:rPr>
          <w:b/>
          <w:i/>
          <w:color w:val="000000" w:themeColor="text1"/>
          <w:sz w:val="28"/>
          <w:szCs w:val="28"/>
        </w:rPr>
        <w:t>1</w:t>
      </w:r>
      <w:r w:rsidR="000B0347" w:rsidRPr="005C3419">
        <w:rPr>
          <w:b/>
          <w:i/>
          <w:color w:val="000000" w:themeColor="text1"/>
          <w:sz w:val="28"/>
          <w:szCs w:val="28"/>
        </w:rPr>
        <w:t>2</w:t>
      </w:r>
    </w:p>
    <w:tbl>
      <w:tblPr>
        <w:tblW w:w="9188" w:type="dxa"/>
        <w:jc w:val="center"/>
        <w:tblLook w:val="04A0" w:firstRow="1" w:lastRow="0" w:firstColumn="1" w:lastColumn="0" w:noHBand="0" w:noVBand="1"/>
      </w:tblPr>
      <w:tblGrid>
        <w:gridCol w:w="747"/>
        <w:gridCol w:w="3192"/>
        <w:gridCol w:w="1164"/>
        <w:gridCol w:w="1144"/>
        <w:gridCol w:w="1403"/>
        <w:gridCol w:w="1538"/>
      </w:tblGrid>
      <w:tr w:rsidR="00360AF0" w:rsidRPr="005C3419" w14:paraId="2192EF20" w14:textId="77777777" w:rsidTr="00621329">
        <w:trPr>
          <w:trHeight w:val="570"/>
          <w:tblHeader/>
          <w:jc w:val="center"/>
        </w:trPr>
        <w:tc>
          <w:tcPr>
            <w:tcW w:w="747" w:type="dxa"/>
            <w:vMerge w:val="restart"/>
            <w:tcBorders>
              <w:top w:val="single" w:sz="4" w:space="0" w:color="auto"/>
              <w:left w:val="single" w:sz="4" w:space="0" w:color="auto"/>
              <w:bottom w:val="single" w:sz="4" w:space="0" w:color="auto"/>
              <w:right w:val="single" w:sz="4" w:space="0" w:color="auto"/>
            </w:tcBorders>
            <w:vAlign w:val="center"/>
            <w:hideMark/>
          </w:tcPr>
          <w:p w14:paraId="541919B5" w14:textId="4AEE7B5A" w:rsidR="001969F8" w:rsidRPr="005C3419" w:rsidRDefault="00C96206" w:rsidP="0006433C">
            <w:pPr>
              <w:jc w:val="center"/>
              <w:rPr>
                <w:b/>
                <w:bCs/>
                <w:color w:val="000000" w:themeColor="text1"/>
                <w:sz w:val="28"/>
                <w:szCs w:val="28"/>
              </w:rPr>
            </w:pPr>
            <w:r w:rsidRPr="005C3419">
              <w:rPr>
                <w:b/>
                <w:bCs/>
                <w:color w:val="000000" w:themeColor="text1"/>
                <w:sz w:val="28"/>
                <w:szCs w:val="28"/>
              </w:rPr>
              <w:t>S</w:t>
            </w:r>
            <w:r w:rsidR="001969F8" w:rsidRPr="005C3419">
              <w:rPr>
                <w:b/>
                <w:bCs/>
                <w:color w:val="000000" w:themeColor="text1"/>
                <w:sz w:val="28"/>
                <w:szCs w:val="28"/>
              </w:rPr>
              <w:t>TT</w:t>
            </w:r>
          </w:p>
        </w:tc>
        <w:tc>
          <w:tcPr>
            <w:tcW w:w="3192" w:type="dxa"/>
            <w:vMerge w:val="restart"/>
            <w:tcBorders>
              <w:top w:val="single" w:sz="4" w:space="0" w:color="auto"/>
              <w:left w:val="single" w:sz="4" w:space="0" w:color="auto"/>
              <w:bottom w:val="single" w:sz="4" w:space="0" w:color="auto"/>
              <w:right w:val="single" w:sz="4" w:space="0" w:color="auto"/>
            </w:tcBorders>
            <w:vAlign w:val="center"/>
            <w:hideMark/>
          </w:tcPr>
          <w:p w14:paraId="61FC10B0" w14:textId="77777777" w:rsidR="001969F8" w:rsidRPr="005C3419" w:rsidRDefault="001969F8" w:rsidP="0006433C">
            <w:pPr>
              <w:rPr>
                <w:b/>
                <w:bCs/>
                <w:color w:val="000000" w:themeColor="text1"/>
                <w:sz w:val="28"/>
                <w:szCs w:val="28"/>
              </w:rPr>
            </w:pPr>
            <w:r w:rsidRPr="005C3419">
              <w:rPr>
                <w:b/>
                <w:bCs/>
                <w:color w:val="000000" w:themeColor="text1"/>
                <w:sz w:val="28"/>
                <w:szCs w:val="28"/>
              </w:rPr>
              <w:t>Danh mục dụng cụ</w:t>
            </w:r>
          </w:p>
        </w:tc>
        <w:tc>
          <w:tcPr>
            <w:tcW w:w="1164" w:type="dxa"/>
            <w:vMerge w:val="restart"/>
            <w:tcBorders>
              <w:top w:val="single" w:sz="4" w:space="0" w:color="auto"/>
              <w:left w:val="single" w:sz="4" w:space="0" w:color="auto"/>
              <w:bottom w:val="single" w:sz="4" w:space="0" w:color="auto"/>
              <w:right w:val="single" w:sz="4" w:space="0" w:color="auto"/>
            </w:tcBorders>
            <w:vAlign w:val="center"/>
            <w:hideMark/>
          </w:tcPr>
          <w:p w14:paraId="1E192B46" w14:textId="77777777" w:rsidR="001969F8" w:rsidRPr="005C3419" w:rsidRDefault="001969F8" w:rsidP="0006433C">
            <w:pPr>
              <w:jc w:val="center"/>
              <w:rPr>
                <w:b/>
                <w:bCs/>
                <w:color w:val="000000" w:themeColor="text1"/>
                <w:sz w:val="28"/>
                <w:szCs w:val="28"/>
              </w:rPr>
            </w:pPr>
            <w:r w:rsidRPr="005C3419">
              <w:rPr>
                <w:b/>
                <w:bCs/>
                <w:color w:val="000000" w:themeColor="text1"/>
                <w:sz w:val="28"/>
                <w:szCs w:val="28"/>
              </w:rPr>
              <w:t>Đơn vị tính</w:t>
            </w:r>
          </w:p>
        </w:tc>
        <w:tc>
          <w:tcPr>
            <w:tcW w:w="1144" w:type="dxa"/>
            <w:vMerge w:val="restart"/>
            <w:tcBorders>
              <w:top w:val="single" w:sz="4" w:space="0" w:color="auto"/>
              <w:left w:val="single" w:sz="4" w:space="0" w:color="auto"/>
              <w:bottom w:val="single" w:sz="4" w:space="0" w:color="auto"/>
              <w:right w:val="single" w:sz="4" w:space="0" w:color="auto"/>
            </w:tcBorders>
            <w:vAlign w:val="center"/>
            <w:hideMark/>
          </w:tcPr>
          <w:p w14:paraId="469DCF28" w14:textId="77777777" w:rsidR="001969F8" w:rsidRPr="005C3419" w:rsidRDefault="001969F8" w:rsidP="0006433C">
            <w:pPr>
              <w:jc w:val="center"/>
              <w:rPr>
                <w:b/>
                <w:bCs/>
                <w:color w:val="000000" w:themeColor="text1"/>
                <w:sz w:val="28"/>
                <w:szCs w:val="28"/>
              </w:rPr>
            </w:pPr>
            <w:r w:rsidRPr="005C3419">
              <w:rPr>
                <w:b/>
                <w:bCs/>
                <w:color w:val="000000" w:themeColor="text1"/>
                <w:sz w:val="28"/>
                <w:szCs w:val="28"/>
              </w:rPr>
              <w:t xml:space="preserve">Thời hạn </w:t>
            </w:r>
            <w:r w:rsidRPr="005C3419">
              <w:rPr>
                <w:i/>
                <w:iCs/>
                <w:color w:val="000000" w:themeColor="text1"/>
                <w:sz w:val="28"/>
                <w:szCs w:val="28"/>
              </w:rPr>
              <w:t>(tháng)</w:t>
            </w:r>
          </w:p>
        </w:tc>
        <w:tc>
          <w:tcPr>
            <w:tcW w:w="2941" w:type="dxa"/>
            <w:gridSpan w:val="2"/>
            <w:tcBorders>
              <w:top w:val="single" w:sz="4" w:space="0" w:color="auto"/>
              <w:left w:val="nil"/>
              <w:bottom w:val="single" w:sz="4" w:space="0" w:color="auto"/>
              <w:right w:val="single" w:sz="4" w:space="0" w:color="auto"/>
            </w:tcBorders>
            <w:vAlign w:val="center"/>
            <w:hideMark/>
          </w:tcPr>
          <w:p w14:paraId="2F210A3F" w14:textId="77777777" w:rsidR="001969F8" w:rsidRPr="005C3419" w:rsidRDefault="001969F8" w:rsidP="0006433C">
            <w:pPr>
              <w:jc w:val="center"/>
              <w:rPr>
                <w:b/>
                <w:bCs/>
                <w:color w:val="000000" w:themeColor="text1"/>
                <w:sz w:val="28"/>
                <w:szCs w:val="28"/>
              </w:rPr>
            </w:pPr>
            <w:r w:rsidRPr="005C3419">
              <w:rPr>
                <w:b/>
                <w:bCs/>
                <w:color w:val="000000" w:themeColor="text1"/>
                <w:sz w:val="28"/>
                <w:szCs w:val="28"/>
              </w:rPr>
              <w:t xml:space="preserve">Định mức </w:t>
            </w:r>
            <w:r w:rsidRPr="005C3419">
              <w:rPr>
                <w:i/>
                <w:iCs/>
                <w:color w:val="000000" w:themeColor="text1"/>
                <w:sz w:val="28"/>
                <w:szCs w:val="28"/>
              </w:rPr>
              <w:t>(ca/tỉnh)</w:t>
            </w:r>
          </w:p>
        </w:tc>
      </w:tr>
      <w:tr w:rsidR="00360AF0" w:rsidRPr="005C3419" w14:paraId="7B009C33" w14:textId="77777777" w:rsidTr="00621329">
        <w:trPr>
          <w:trHeight w:val="570"/>
          <w:tblHeader/>
          <w:jc w:val="center"/>
        </w:trPr>
        <w:tc>
          <w:tcPr>
            <w:tcW w:w="747" w:type="dxa"/>
            <w:vMerge/>
            <w:tcBorders>
              <w:top w:val="single" w:sz="4" w:space="0" w:color="auto"/>
              <w:left w:val="single" w:sz="4" w:space="0" w:color="auto"/>
              <w:bottom w:val="single" w:sz="4" w:space="0" w:color="auto"/>
              <w:right w:val="single" w:sz="4" w:space="0" w:color="auto"/>
            </w:tcBorders>
            <w:vAlign w:val="center"/>
            <w:hideMark/>
          </w:tcPr>
          <w:p w14:paraId="1CEC691B" w14:textId="77777777" w:rsidR="001969F8" w:rsidRPr="005C3419" w:rsidRDefault="001969F8" w:rsidP="0006433C">
            <w:pPr>
              <w:rPr>
                <w:b/>
                <w:bCs/>
                <w:color w:val="000000" w:themeColor="text1"/>
                <w:sz w:val="28"/>
                <w:szCs w:val="28"/>
              </w:rPr>
            </w:pPr>
          </w:p>
        </w:tc>
        <w:tc>
          <w:tcPr>
            <w:tcW w:w="3192" w:type="dxa"/>
            <w:vMerge/>
            <w:tcBorders>
              <w:top w:val="single" w:sz="4" w:space="0" w:color="auto"/>
              <w:left w:val="single" w:sz="4" w:space="0" w:color="auto"/>
              <w:bottom w:val="single" w:sz="4" w:space="0" w:color="auto"/>
              <w:right w:val="single" w:sz="4" w:space="0" w:color="auto"/>
            </w:tcBorders>
            <w:vAlign w:val="center"/>
            <w:hideMark/>
          </w:tcPr>
          <w:p w14:paraId="3488F96A" w14:textId="77777777" w:rsidR="001969F8" w:rsidRPr="005C3419" w:rsidRDefault="001969F8" w:rsidP="0006433C">
            <w:pPr>
              <w:rPr>
                <w:b/>
                <w:bCs/>
                <w:color w:val="000000" w:themeColor="text1"/>
                <w:sz w:val="28"/>
                <w:szCs w:val="28"/>
              </w:rPr>
            </w:pPr>
          </w:p>
        </w:tc>
        <w:tc>
          <w:tcPr>
            <w:tcW w:w="1164" w:type="dxa"/>
            <w:vMerge/>
            <w:tcBorders>
              <w:top w:val="single" w:sz="4" w:space="0" w:color="auto"/>
              <w:left w:val="single" w:sz="4" w:space="0" w:color="auto"/>
              <w:bottom w:val="single" w:sz="4" w:space="0" w:color="auto"/>
              <w:right w:val="single" w:sz="4" w:space="0" w:color="auto"/>
            </w:tcBorders>
            <w:vAlign w:val="center"/>
            <w:hideMark/>
          </w:tcPr>
          <w:p w14:paraId="05D531BA" w14:textId="77777777" w:rsidR="001969F8" w:rsidRPr="005C3419" w:rsidRDefault="001969F8" w:rsidP="0006433C">
            <w:pPr>
              <w:rPr>
                <w:b/>
                <w:bCs/>
                <w:color w:val="000000" w:themeColor="text1"/>
                <w:sz w:val="28"/>
                <w:szCs w:val="28"/>
              </w:rPr>
            </w:pPr>
          </w:p>
        </w:tc>
        <w:tc>
          <w:tcPr>
            <w:tcW w:w="1144" w:type="dxa"/>
            <w:vMerge/>
            <w:tcBorders>
              <w:top w:val="single" w:sz="4" w:space="0" w:color="auto"/>
              <w:left w:val="single" w:sz="4" w:space="0" w:color="auto"/>
              <w:bottom w:val="single" w:sz="4" w:space="0" w:color="auto"/>
              <w:right w:val="single" w:sz="4" w:space="0" w:color="auto"/>
            </w:tcBorders>
            <w:vAlign w:val="center"/>
            <w:hideMark/>
          </w:tcPr>
          <w:p w14:paraId="5EE1545B" w14:textId="77777777" w:rsidR="001969F8" w:rsidRPr="005C3419" w:rsidRDefault="001969F8" w:rsidP="0006433C">
            <w:pPr>
              <w:rPr>
                <w:b/>
                <w:bCs/>
                <w:color w:val="000000" w:themeColor="text1"/>
                <w:sz w:val="28"/>
                <w:szCs w:val="28"/>
              </w:rPr>
            </w:pPr>
          </w:p>
        </w:tc>
        <w:tc>
          <w:tcPr>
            <w:tcW w:w="1403" w:type="dxa"/>
            <w:tcBorders>
              <w:top w:val="nil"/>
              <w:left w:val="nil"/>
              <w:bottom w:val="single" w:sz="4" w:space="0" w:color="auto"/>
              <w:right w:val="single" w:sz="4" w:space="0" w:color="auto"/>
            </w:tcBorders>
            <w:vAlign w:val="center"/>
            <w:hideMark/>
          </w:tcPr>
          <w:p w14:paraId="056E1236" w14:textId="77777777" w:rsidR="001969F8" w:rsidRPr="005C3419" w:rsidRDefault="001969F8" w:rsidP="0006433C">
            <w:pPr>
              <w:jc w:val="center"/>
              <w:rPr>
                <w:b/>
                <w:bCs/>
                <w:color w:val="000000" w:themeColor="text1"/>
                <w:sz w:val="28"/>
                <w:szCs w:val="28"/>
              </w:rPr>
            </w:pPr>
            <w:r w:rsidRPr="005C3419">
              <w:rPr>
                <w:b/>
                <w:bCs/>
                <w:color w:val="000000" w:themeColor="text1"/>
                <w:sz w:val="28"/>
                <w:szCs w:val="28"/>
              </w:rPr>
              <w:t>Nội nghiệp</w:t>
            </w:r>
          </w:p>
        </w:tc>
        <w:tc>
          <w:tcPr>
            <w:tcW w:w="1538" w:type="dxa"/>
            <w:tcBorders>
              <w:top w:val="nil"/>
              <w:left w:val="nil"/>
              <w:bottom w:val="single" w:sz="4" w:space="0" w:color="auto"/>
              <w:right w:val="single" w:sz="4" w:space="0" w:color="auto"/>
            </w:tcBorders>
            <w:vAlign w:val="center"/>
            <w:hideMark/>
          </w:tcPr>
          <w:p w14:paraId="6ABD4B5A" w14:textId="77777777" w:rsidR="001969F8" w:rsidRPr="005C3419" w:rsidRDefault="001969F8" w:rsidP="0006433C">
            <w:pPr>
              <w:jc w:val="center"/>
              <w:rPr>
                <w:b/>
                <w:bCs/>
                <w:color w:val="000000" w:themeColor="text1"/>
                <w:sz w:val="28"/>
                <w:szCs w:val="28"/>
              </w:rPr>
            </w:pPr>
            <w:r w:rsidRPr="005C3419">
              <w:rPr>
                <w:b/>
                <w:bCs/>
                <w:color w:val="000000" w:themeColor="text1"/>
                <w:sz w:val="28"/>
                <w:szCs w:val="28"/>
              </w:rPr>
              <w:t>Ngoại nghiệp</w:t>
            </w:r>
          </w:p>
        </w:tc>
      </w:tr>
      <w:tr w:rsidR="00360AF0" w:rsidRPr="005C3419" w14:paraId="3C13BA1D"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61754EEE" w14:textId="77777777" w:rsidR="007F0B52" w:rsidRPr="005C3419" w:rsidRDefault="007F0B52" w:rsidP="0006433C">
            <w:pPr>
              <w:jc w:val="center"/>
              <w:rPr>
                <w:color w:val="000000" w:themeColor="text1"/>
                <w:sz w:val="28"/>
                <w:szCs w:val="28"/>
              </w:rPr>
            </w:pPr>
            <w:r w:rsidRPr="005C3419">
              <w:rPr>
                <w:color w:val="000000" w:themeColor="text1"/>
                <w:sz w:val="28"/>
                <w:szCs w:val="28"/>
              </w:rPr>
              <w:t>1</w:t>
            </w:r>
          </w:p>
        </w:tc>
        <w:tc>
          <w:tcPr>
            <w:tcW w:w="3192" w:type="dxa"/>
            <w:tcBorders>
              <w:top w:val="nil"/>
              <w:left w:val="nil"/>
              <w:bottom w:val="single" w:sz="4" w:space="0" w:color="auto"/>
              <w:right w:val="single" w:sz="4" w:space="0" w:color="auto"/>
            </w:tcBorders>
            <w:vAlign w:val="center"/>
            <w:hideMark/>
          </w:tcPr>
          <w:p w14:paraId="6C61EAC8" w14:textId="77777777" w:rsidR="007F0B52" w:rsidRPr="005C3419" w:rsidRDefault="007F0B52" w:rsidP="0006433C">
            <w:pPr>
              <w:rPr>
                <w:color w:val="000000" w:themeColor="text1"/>
                <w:sz w:val="28"/>
                <w:szCs w:val="28"/>
              </w:rPr>
            </w:pPr>
            <w:r w:rsidRPr="005C3419">
              <w:rPr>
                <w:color w:val="000000" w:themeColor="text1"/>
                <w:sz w:val="28"/>
                <w:szCs w:val="28"/>
              </w:rPr>
              <w:t>Bàn làm việc</w:t>
            </w:r>
          </w:p>
        </w:tc>
        <w:tc>
          <w:tcPr>
            <w:tcW w:w="1164" w:type="dxa"/>
            <w:tcBorders>
              <w:top w:val="nil"/>
              <w:left w:val="nil"/>
              <w:bottom w:val="single" w:sz="4" w:space="0" w:color="auto"/>
              <w:right w:val="single" w:sz="4" w:space="0" w:color="auto"/>
            </w:tcBorders>
            <w:vAlign w:val="center"/>
            <w:hideMark/>
          </w:tcPr>
          <w:p w14:paraId="0378F132"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51C9CC6D" w14:textId="77777777" w:rsidR="007F0B52" w:rsidRPr="005C3419" w:rsidRDefault="007F0B52" w:rsidP="0006433C">
            <w:pPr>
              <w:jc w:val="center"/>
              <w:rPr>
                <w:color w:val="000000" w:themeColor="text1"/>
                <w:sz w:val="28"/>
                <w:szCs w:val="28"/>
              </w:rPr>
            </w:pPr>
            <w:r w:rsidRPr="005C3419">
              <w:rPr>
                <w:color w:val="000000" w:themeColor="text1"/>
                <w:sz w:val="28"/>
                <w:szCs w:val="28"/>
              </w:rPr>
              <w:t>96</w:t>
            </w:r>
          </w:p>
        </w:tc>
        <w:tc>
          <w:tcPr>
            <w:tcW w:w="1403" w:type="dxa"/>
            <w:tcBorders>
              <w:top w:val="nil"/>
              <w:left w:val="single" w:sz="4" w:space="0" w:color="auto"/>
              <w:bottom w:val="single" w:sz="4" w:space="0" w:color="auto"/>
              <w:right w:val="single" w:sz="4" w:space="0" w:color="auto"/>
            </w:tcBorders>
            <w:vAlign w:val="center"/>
            <w:hideMark/>
          </w:tcPr>
          <w:p w14:paraId="45B45374" w14:textId="66424D8D"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hideMark/>
          </w:tcPr>
          <w:p w14:paraId="31F26B86" w14:textId="6D09067B" w:rsidR="007F0B52" w:rsidRPr="005C3419" w:rsidRDefault="007F0B52" w:rsidP="0006433C">
            <w:pPr>
              <w:jc w:val="center"/>
              <w:rPr>
                <w:color w:val="000000" w:themeColor="text1"/>
                <w:sz w:val="28"/>
                <w:szCs w:val="28"/>
              </w:rPr>
            </w:pPr>
          </w:p>
        </w:tc>
      </w:tr>
      <w:tr w:rsidR="00360AF0" w:rsidRPr="005C3419" w14:paraId="05EC7170"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5BD7BA7B" w14:textId="77777777" w:rsidR="007F0B52" w:rsidRPr="005C3419" w:rsidRDefault="007F0B52" w:rsidP="0006433C">
            <w:pPr>
              <w:jc w:val="center"/>
              <w:rPr>
                <w:color w:val="000000" w:themeColor="text1"/>
                <w:sz w:val="28"/>
                <w:szCs w:val="28"/>
              </w:rPr>
            </w:pPr>
            <w:r w:rsidRPr="005C3419">
              <w:rPr>
                <w:color w:val="000000" w:themeColor="text1"/>
                <w:sz w:val="28"/>
                <w:szCs w:val="28"/>
              </w:rPr>
              <w:t>2</w:t>
            </w:r>
          </w:p>
        </w:tc>
        <w:tc>
          <w:tcPr>
            <w:tcW w:w="3192" w:type="dxa"/>
            <w:tcBorders>
              <w:top w:val="nil"/>
              <w:left w:val="nil"/>
              <w:bottom w:val="single" w:sz="4" w:space="0" w:color="auto"/>
              <w:right w:val="single" w:sz="4" w:space="0" w:color="auto"/>
            </w:tcBorders>
            <w:vAlign w:val="center"/>
            <w:hideMark/>
          </w:tcPr>
          <w:p w14:paraId="7E19F99D" w14:textId="77777777" w:rsidR="007F0B52" w:rsidRPr="005C3419" w:rsidRDefault="007F0B52" w:rsidP="0006433C">
            <w:pPr>
              <w:rPr>
                <w:color w:val="000000" w:themeColor="text1"/>
                <w:sz w:val="28"/>
                <w:szCs w:val="28"/>
              </w:rPr>
            </w:pPr>
            <w:r w:rsidRPr="005C3419">
              <w:rPr>
                <w:color w:val="000000" w:themeColor="text1"/>
                <w:sz w:val="28"/>
                <w:szCs w:val="28"/>
              </w:rPr>
              <w:t>Ghế văn phòng</w:t>
            </w:r>
          </w:p>
        </w:tc>
        <w:tc>
          <w:tcPr>
            <w:tcW w:w="1164" w:type="dxa"/>
            <w:tcBorders>
              <w:top w:val="nil"/>
              <w:left w:val="nil"/>
              <w:bottom w:val="single" w:sz="4" w:space="0" w:color="auto"/>
              <w:right w:val="single" w:sz="4" w:space="0" w:color="auto"/>
            </w:tcBorders>
            <w:vAlign w:val="center"/>
            <w:hideMark/>
          </w:tcPr>
          <w:p w14:paraId="458A02AE"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5A95B6C9" w14:textId="77777777" w:rsidR="007F0B52" w:rsidRPr="005C3419" w:rsidRDefault="007F0B52" w:rsidP="0006433C">
            <w:pPr>
              <w:jc w:val="center"/>
              <w:rPr>
                <w:color w:val="000000" w:themeColor="text1"/>
                <w:sz w:val="28"/>
                <w:szCs w:val="28"/>
              </w:rPr>
            </w:pPr>
            <w:r w:rsidRPr="005C3419">
              <w:rPr>
                <w:color w:val="000000" w:themeColor="text1"/>
                <w:sz w:val="28"/>
                <w:szCs w:val="28"/>
              </w:rPr>
              <w:t>96</w:t>
            </w:r>
          </w:p>
        </w:tc>
        <w:tc>
          <w:tcPr>
            <w:tcW w:w="1403" w:type="dxa"/>
            <w:tcBorders>
              <w:top w:val="nil"/>
              <w:left w:val="single" w:sz="4" w:space="0" w:color="auto"/>
              <w:bottom w:val="single" w:sz="4" w:space="0" w:color="auto"/>
              <w:right w:val="single" w:sz="4" w:space="0" w:color="auto"/>
            </w:tcBorders>
            <w:vAlign w:val="center"/>
            <w:hideMark/>
          </w:tcPr>
          <w:p w14:paraId="3C92143D" w14:textId="34BE56E3"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hideMark/>
          </w:tcPr>
          <w:p w14:paraId="4B1F2C1F" w14:textId="0E4A9938" w:rsidR="007F0B52" w:rsidRPr="005C3419" w:rsidRDefault="007F0B52" w:rsidP="0006433C">
            <w:pPr>
              <w:jc w:val="center"/>
              <w:rPr>
                <w:color w:val="000000" w:themeColor="text1"/>
                <w:sz w:val="28"/>
                <w:szCs w:val="28"/>
              </w:rPr>
            </w:pPr>
          </w:p>
        </w:tc>
      </w:tr>
      <w:tr w:rsidR="00360AF0" w:rsidRPr="005C3419" w14:paraId="346D2976"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5AC896CD" w14:textId="77777777" w:rsidR="007F0B52" w:rsidRPr="005C3419" w:rsidRDefault="007F0B52" w:rsidP="0006433C">
            <w:pPr>
              <w:jc w:val="center"/>
              <w:rPr>
                <w:color w:val="000000" w:themeColor="text1"/>
                <w:sz w:val="28"/>
                <w:szCs w:val="28"/>
              </w:rPr>
            </w:pPr>
            <w:r w:rsidRPr="005C3419">
              <w:rPr>
                <w:color w:val="000000" w:themeColor="text1"/>
                <w:sz w:val="28"/>
                <w:szCs w:val="28"/>
              </w:rPr>
              <w:t>3</w:t>
            </w:r>
          </w:p>
        </w:tc>
        <w:tc>
          <w:tcPr>
            <w:tcW w:w="3192" w:type="dxa"/>
            <w:tcBorders>
              <w:top w:val="nil"/>
              <w:left w:val="nil"/>
              <w:bottom w:val="single" w:sz="4" w:space="0" w:color="auto"/>
              <w:right w:val="single" w:sz="4" w:space="0" w:color="auto"/>
            </w:tcBorders>
            <w:vAlign w:val="center"/>
            <w:hideMark/>
          </w:tcPr>
          <w:p w14:paraId="5C4E0A64" w14:textId="77777777" w:rsidR="007F0B52" w:rsidRPr="005C3419" w:rsidRDefault="007F0B52" w:rsidP="0006433C">
            <w:pPr>
              <w:rPr>
                <w:color w:val="000000" w:themeColor="text1"/>
                <w:sz w:val="28"/>
                <w:szCs w:val="28"/>
              </w:rPr>
            </w:pPr>
            <w:r w:rsidRPr="005C3419">
              <w:rPr>
                <w:color w:val="000000" w:themeColor="text1"/>
                <w:sz w:val="28"/>
                <w:szCs w:val="28"/>
              </w:rPr>
              <w:t>Tủ để tài liệu</w:t>
            </w:r>
          </w:p>
        </w:tc>
        <w:tc>
          <w:tcPr>
            <w:tcW w:w="1164" w:type="dxa"/>
            <w:tcBorders>
              <w:top w:val="nil"/>
              <w:left w:val="nil"/>
              <w:bottom w:val="single" w:sz="4" w:space="0" w:color="auto"/>
              <w:right w:val="single" w:sz="4" w:space="0" w:color="auto"/>
            </w:tcBorders>
            <w:vAlign w:val="center"/>
            <w:hideMark/>
          </w:tcPr>
          <w:p w14:paraId="38F188F4"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251FBE53" w14:textId="77777777" w:rsidR="007F0B52" w:rsidRPr="005C3419" w:rsidRDefault="007F0B52" w:rsidP="0006433C">
            <w:pPr>
              <w:jc w:val="center"/>
              <w:rPr>
                <w:color w:val="000000" w:themeColor="text1"/>
                <w:sz w:val="28"/>
                <w:szCs w:val="28"/>
              </w:rPr>
            </w:pPr>
            <w:r w:rsidRPr="005C3419">
              <w:rPr>
                <w:color w:val="000000" w:themeColor="text1"/>
                <w:sz w:val="28"/>
                <w:szCs w:val="28"/>
              </w:rPr>
              <w:t>96</w:t>
            </w:r>
          </w:p>
        </w:tc>
        <w:tc>
          <w:tcPr>
            <w:tcW w:w="1403" w:type="dxa"/>
            <w:tcBorders>
              <w:top w:val="nil"/>
              <w:left w:val="single" w:sz="4" w:space="0" w:color="auto"/>
              <w:bottom w:val="single" w:sz="4" w:space="0" w:color="auto"/>
              <w:right w:val="single" w:sz="4" w:space="0" w:color="auto"/>
            </w:tcBorders>
            <w:vAlign w:val="center"/>
            <w:hideMark/>
          </w:tcPr>
          <w:p w14:paraId="4DD54D25" w14:textId="06A4294D" w:rsidR="007F0B52" w:rsidRPr="005C3419" w:rsidRDefault="007F0B52" w:rsidP="0006433C">
            <w:pPr>
              <w:jc w:val="center"/>
              <w:rPr>
                <w:color w:val="000000" w:themeColor="text1"/>
                <w:sz w:val="28"/>
                <w:szCs w:val="28"/>
              </w:rPr>
            </w:pPr>
            <w:r w:rsidRPr="005C3419">
              <w:rPr>
                <w:color w:val="000000" w:themeColor="text1"/>
                <w:sz w:val="28"/>
                <w:szCs w:val="28"/>
              </w:rPr>
              <w:t>231,60</w:t>
            </w:r>
          </w:p>
        </w:tc>
        <w:tc>
          <w:tcPr>
            <w:tcW w:w="1538" w:type="dxa"/>
            <w:tcBorders>
              <w:top w:val="nil"/>
              <w:left w:val="nil"/>
              <w:bottom w:val="single" w:sz="4" w:space="0" w:color="auto"/>
              <w:right w:val="single" w:sz="4" w:space="0" w:color="auto"/>
            </w:tcBorders>
            <w:vAlign w:val="center"/>
            <w:hideMark/>
          </w:tcPr>
          <w:p w14:paraId="0AFD59DD" w14:textId="5EE4A89F" w:rsidR="007F0B52" w:rsidRPr="005C3419" w:rsidRDefault="007F0B52" w:rsidP="0006433C">
            <w:pPr>
              <w:jc w:val="center"/>
              <w:rPr>
                <w:color w:val="000000" w:themeColor="text1"/>
                <w:sz w:val="28"/>
                <w:szCs w:val="28"/>
              </w:rPr>
            </w:pPr>
          </w:p>
        </w:tc>
      </w:tr>
      <w:tr w:rsidR="00360AF0" w:rsidRPr="005C3419" w14:paraId="008ED9A3"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5ADC53DB" w14:textId="77777777" w:rsidR="007F0B52" w:rsidRPr="005C3419" w:rsidRDefault="007F0B52" w:rsidP="0006433C">
            <w:pPr>
              <w:jc w:val="center"/>
              <w:rPr>
                <w:color w:val="000000" w:themeColor="text1"/>
                <w:sz w:val="28"/>
                <w:szCs w:val="28"/>
              </w:rPr>
            </w:pPr>
            <w:r w:rsidRPr="005C3419">
              <w:rPr>
                <w:color w:val="000000" w:themeColor="text1"/>
                <w:sz w:val="28"/>
                <w:szCs w:val="28"/>
              </w:rPr>
              <w:t>4</w:t>
            </w:r>
          </w:p>
        </w:tc>
        <w:tc>
          <w:tcPr>
            <w:tcW w:w="3192" w:type="dxa"/>
            <w:tcBorders>
              <w:top w:val="nil"/>
              <w:left w:val="nil"/>
              <w:bottom w:val="single" w:sz="4" w:space="0" w:color="auto"/>
              <w:right w:val="single" w:sz="4" w:space="0" w:color="auto"/>
            </w:tcBorders>
            <w:vAlign w:val="center"/>
            <w:hideMark/>
          </w:tcPr>
          <w:p w14:paraId="5189D70B" w14:textId="77777777" w:rsidR="007F0B52" w:rsidRPr="005C3419" w:rsidRDefault="007F0B52" w:rsidP="0006433C">
            <w:pPr>
              <w:rPr>
                <w:color w:val="000000" w:themeColor="text1"/>
                <w:sz w:val="28"/>
                <w:szCs w:val="28"/>
              </w:rPr>
            </w:pPr>
            <w:r w:rsidRPr="005C3419">
              <w:rPr>
                <w:color w:val="000000" w:themeColor="text1"/>
                <w:sz w:val="28"/>
                <w:szCs w:val="28"/>
              </w:rPr>
              <w:t>Kéo cắt giấy</w:t>
            </w:r>
          </w:p>
        </w:tc>
        <w:tc>
          <w:tcPr>
            <w:tcW w:w="1164" w:type="dxa"/>
            <w:tcBorders>
              <w:top w:val="nil"/>
              <w:left w:val="nil"/>
              <w:bottom w:val="single" w:sz="4" w:space="0" w:color="auto"/>
              <w:right w:val="single" w:sz="4" w:space="0" w:color="auto"/>
            </w:tcBorders>
            <w:vAlign w:val="center"/>
            <w:hideMark/>
          </w:tcPr>
          <w:p w14:paraId="300B9CB6"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4887B22E" w14:textId="77777777" w:rsidR="007F0B52" w:rsidRPr="005C3419" w:rsidRDefault="007F0B52" w:rsidP="0006433C">
            <w:pPr>
              <w:jc w:val="center"/>
              <w:rPr>
                <w:color w:val="000000" w:themeColor="text1"/>
                <w:sz w:val="28"/>
                <w:szCs w:val="28"/>
              </w:rPr>
            </w:pPr>
            <w:r w:rsidRPr="005C3419">
              <w:rPr>
                <w:color w:val="000000" w:themeColor="text1"/>
                <w:sz w:val="28"/>
                <w:szCs w:val="28"/>
              </w:rPr>
              <w:t>9</w:t>
            </w:r>
          </w:p>
        </w:tc>
        <w:tc>
          <w:tcPr>
            <w:tcW w:w="1403" w:type="dxa"/>
            <w:tcBorders>
              <w:top w:val="nil"/>
              <w:left w:val="single" w:sz="4" w:space="0" w:color="auto"/>
              <w:bottom w:val="single" w:sz="4" w:space="0" w:color="auto"/>
              <w:right w:val="single" w:sz="4" w:space="0" w:color="auto"/>
            </w:tcBorders>
            <w:vAlign w:val="center"/>
            <w:hideMark/>
          </w:tcPr>
          <w:p w14:paraId="18CB742B" w14:textId="0A269E58" w:rsidR="007F0B52" w:rsidRPr="005C3419" w:rsidRDefault="007F0B52" w:rsidP="0006433C">
            <w:pPr>
              <w:jc w:val="center"/>
              <w:rPr>
                <w:color w:val="000000" w:themeColor="text1"/>
                <w:sz w:val="28"/>
                <w:szCs w:val="28"/>
              </w:rPr>
            </w:pPr>
            <w:r w:rsidRPr="005C3419">
              <w:rPr>
                <w:color w:val="000000" w:themeColor="text1"/>
                <w:sz w:val="28"/>
                <w:szCs w:val="28"/>
              </w:rPr>
              <w:t>289,50</w:t>
            </w:r>
          </w:p>
        </w:tc>
        <w:tc>
          <w:tcPr>
            <w:tcW w:w="1538" w:type="dxa"/>
            <w:tcBorders>
              <w:top w:val="nil"/>
              <w:left w:val="nil"/>
              <w:bottom w:val="single" w:sz="4" w:space="0" w:color="auto"/>
              <w:right w:val="single" w:sz="4" w:space="0" w:color="auto"/>
            </w:tcBorders>
            <w:vAlign w:val="center"/>
            <w:hideMark/>
          </w:tcPr>
          <w:p w14:paraId="503446D9" w14:textId="0525CD35" w:rsidR="007F0B52" w:rsidRPr="005C3419" w:rsidRDefault="007F0B52" w:rsidP="0006433C">
            <w:pPr>
              <w:jc w:val="center"/>
              <w:rPr>
                <w:color w:val="000000" w:themeColor="text1"/>
                <w:sz w:val="28"/>
                <w:szCs w:val="28"/>
              </w:rPr>
            </w:pPr>
          </w:p>
        </w:tc>
      </w:tr>
      <w:tr w:rsidR="00360AF0" w:rsidRPr="005C3419" w14:paraId="58FB0434"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033FFDC9" w14:textId="77777777" w:rsidR="007F0B52" w:rsidRPr="005C3419" w:rsidRDefault="007F0B52" w:rsidP="0006433C">
            <w:pPr>
              <w:jc w:val="center"/>
              <w:rPr>
                <w:color w:val="000000" w:themeColor="text1"/>
                <w:sz w:val="28"/>
                <w:szCs w:val="28"/>
              </w:rPr>
            </w:pPr>
            <w:r w:rsidRPr="005C3419">
              <w:rPr>
                <w:color w:val="000000" w:themeColor="text1"/>
                <w:sz w:val="28"/>
                <w:szCs w:val="28"/>
              </w:rPr>
              <w:t>5</w:t>
            </w:r>
          </w:p>
        </w:tc>
        <w:tc>
          <w:tcPr>
            <w:tcW w:w="3192" w:type="dxa"/>
            <w:tcBorders>
              <w:top w:val="nil"/>
              <w:left w:val="nil"/>
              <w:bottom w:val="single" w:sz="4" w:space="0" w:color="auto"/>
              <w:right w:val="single" w:sz="4" w:space="0" w:color="auto"/>
            </w:tcBorders>
            <w:vAlign w:val="center"/>
            <w:hideMark/>
          </w:tcPr>
          <w:p w14:paraId="48F7CB02" w14:textId="77777777" w:rsidR="007F0B52" w:rsidRPr="005C3419" w:rsidRDefault="007F0B52" w:rsidP="0006433C">
            <w:pPr>
              <w:rPr>
                <w:color w:val="000000" w:themeColor="text1"/>
                <w:sz w:val="28"/>
                <w:szCs w:val="28"/>
              </w:rPr>
            </w:pPr>
            <w:r w:rsidRPr="005C3419">
              <w:rPr>
                <w:color w:val="000000" w:themeColor="text1"/>
                <w:sz w:val="28"/>
                <w:szCs w:val="28"/>
              </w:rPr>
              <w:t>Bàn dập ghim</w:t>
            </w:r>
          </w:p>
        </w:tc>
        <w:tc>
          <w:tcPr>
            <w:tcW w:w="1164" w:type="dxa"/>
            <w:tcBorders>
              <w:top w:val="nil"/>
              <w:left w:val="nil"/>
              <w:bottom w:val="single" w:sz="4" w:space="0" w:color="auto"/>
              <w:right w:val="single" w:sz="4" w:space="0" w:color="auto"/>
            </w:tcBorders>
            <w:vAlign w:val="center"/>
            <w:hideMark/>
          </w:tcPr>
          <w:p w14:paraId="6533D989"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12D4B24" w14:textId="77777777" w:rsidR="007F0B52" w:rsidRPr="005C3419" w:rsidRDefault="007F0B52" w:rsidP="0006433C">
            <w:pPr>
              <w:jc w:val="center"/>
              <w:rPr>
                <w:color w:val="000000" w:themeColor="text1"/>
                <w:sz w:val="28"/>
                <w:szCs w:val="28"/>
              </w:rPr>
            </w:pPr>
            <w:r w:rsidRPr="005C3419">
              <w:rPr>
                <w:color w:val="000000" w:themeColor="text1"/>
                <w:sz w:val="28"/>
                <w:szCs w:val="28"/>
              </w:rPr>
              <w:t>24</w:t>
            </w:r>
          </w:p>
        </w:tc>
        <w:tc>
          <w:tcPr>
            <w:tcW w:w="1403" w:type="dxa"/>
            <w:tcBorders>
              <w:top w:val="nil"/>
              <w:left w:val="single" w:sz="4" w:space="0" w:color="auto"/>
              <w:bottom w:val="single" w:sz="4" w:space="0" w:color="auto"/>
              <w:right w:val="single" w:sz="4" w:space="0" w:color="auto"/>
            </w:tcBorders>
            <w:vAlign w:val="center"/>
            <w:hideMark/>
          </w:tcPr>
          <w:p w14:paraId="11A86CE9" w14:textId="28324BF5" w:rsidR="007F0B52" w:rsidRPr="005C3419" w:rsidRDefault="007F0B52" w:rsidP="0006433C">
            <w:pPr>
              <w:jc w:val="center"/>
              <w:rPr>
                <w:color w:val="000000" w:themeColor="text1"/>
                <w:sz w:val="28"/>
                <w:szCs w:val="28"/>
              </w:rPr>
            </w:pPr>
            <w:r w:rsidRPr="005C3419">
              <w:rPr>
                <w:color w:val="000000" w:themeColor="text1"/>
                <w:sz w:val="28"/>
                <w:szCs w:val="28"/>
              </w:rPr>
              <w:t>289,50</w:t>
            </w:r>
          </w:p>
        </w:tc>
        <w:tc>
          <w:tcPr>
            <w:tcW w:w="1538" w:type="dxa"/>
            <w:tcBorders>
              <w:top w:val="nil"/>
              <w:left w:val="nil"/>
              <w:bottom w:val="single" w:sz="4" w:space="0" w:color="auto"/>
              <w:right w:val="single" w:sz="4" w:space="0" w:color="auto"/>
            </w:tcBorders>
            <w:vAlign w:val="center"/>
            <w:hideMark/>
          </w:tcPr>
          <w:p w14:paraId="0566EF67" w14:textId="163E1DE2" w:rsidR="007F0B52" w:rsidRPr="005C3419" w:rsidRDefault="007F0B52" w:rsidP="0006433C">
            <w:pPr>
              <w:jc w:val="center"/>
              <w:rPr>
                <w:color w:val="000000" w:themeColor="text1"/>
                <w:sz w:val="28"/>
                <w:szCs w:val="28"/>
              </w:rPr>
            </w:pPr>
          </w:p>
        </w:tc>
      </w:tr>
      <w:tr w:rsidR="00360AF0" w:rsidRPr="005C3419" w14:paraId="3A51D4B8"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30DD2B2A" w14:textId="77777777" w:rsidR="007F0B52" w:rsidRPr="005C3419" w:rsidRDefault="007F0B52" w:rsidP="0006433C">
            <w:pPr>
              <w:jc w:val="center"/>
              <w:rPr>
                <w:color w:val="000000" w:themeColor="text1"/>
                <w:sz w:val="28"/>
                <w:szCs w:val="28"/>
              </w:rPr>
            </w:pPr>
            <w:r w:rsidRPr="005C3419">
              <w:rPr>
                <w:color w:val="000000" w:themeColor="text1"/>
                <w:sz w:val="28"/>
                <w:szCs w:val="28"/>
              </w:rPr>
              <w:t>6</w:t>
            </w:r>
          </w:p>
        </w:tc>
        <w:tc>
          <w:tcPr>
            <w:tcW w:w="3192" w:type="dxa"/>
            <w:tcBorders>
              <w:top w:val="nil"/>
              <w:left w:val="nil"/>
              <w:bottom w:val="single" w:sz="4" w:space="0" w:color="auto"/>
              <w:right w:val="single" w:sz="4" w:space="0" w:color="auto"/>
            </w:tcBorders>
            <w:vAlign w:val="center"/>
            <w:hideMark/>
          </w:tcPr>
          <w:p w14:paraId="2FCDAFCB" w14:textId="77777777" w:rsidR="007F0B52" w:rsidRPr="005C3419" w:rsidRDefault="007F0B52" w:rsidP="0006433C">
            <w:pPr>
              <w:rPr>
                <w:color w:val="000000" w:themeColor="text1"/>
                <w:sz w:val="28"/>
                <w:szCs w:val="28"/>
              </w:rPr>
            </w:pPr>
            <w:r w:rsidRPr="005C3419">
              <w:rPr>
                <w:color w:val="000000" w:themeColor="text1"/>
                <w:sz w:val="28"/>
                <w:szCs w:val="28"/>
              </w:rPr>
              <w:t>Quần áo bảo hộ lao động</w:t>
            </w:r>
          </w:p>
        </w:tc>
        <w:tc>
          <w:tcPr>
            <w:tcW w:w="1164" w:type="dxa"/>
            <w:tcBorders>
              <w:top w:val="nil"/>
              <w:left w:val="nil"/>
              <w:bottom w:val="single" w:sz="4" w:space="0" w:color="auto"/>
              <w:right w:val="single" w:sz="4" w:space="0" w:color="auto"/>
            </w:tcBorders>
            <w:vAlign w:val="center"/>
            <w:hideMark/>
          </w:tcPr>
          <w:p w14:paraId="00DDC7CE" w14:textId="77777777" w:rsidR="007F0B52" w:rsidRPr="005C3419" w:rsidRDefault="007F0B52" w:rsidP="0006433C">
            <w:pPr>
              <w:jc w:val="center"/>
              <w:rPr>
                <w:color w:val="000000" w:themeColor="text1"/>
                <w:sz w:val="28"/>
                <w:szCs w:val="28"/>
              </w:rPr>
            </w:pPr>
            <w:r w:rsidRPr="005C3419">
              <w:rPr>
                <w:color w:val="000000" w:themeColor="text1"/>
                <w:sz w:val="28"/>
                <w:szCs w:val="28"/>
              </w:rPr>
              <w:t>Bộ</w:t>
            </w:r>
          </w:p>
        </w:tc>
        <w:tc>
          <w:tcPr>
            <w:tcW w:w="1144" w:type="dxa"/>
            <w:tcBorders>
              <w:top w:val="nil"/>
              <w:left w:val="nil"/>
              <w:bottom w:val="single" w:sz="4" w:space="0" w:color="auto"/>
              <w:right w:val="single" w:sz="4" w:space="0" w:color="auto"/>
            </w:tcBorders>
            <w:vAlign w:val="center"/>
            <w:hideMark/>
          </w:tcPr>
          <w:p w14:paraId="5746E122" w14:textId="77777777" w:rsidR="007F0B52" w:rsidRPr="005C3419" w:rsidRDefault="007F0B52" w:rsidP="0006433C">
            <w:pPr>
              <w:jc w:val="center"/>
              <w:rPr>
                <w:color w:val="000000" w:themeColor="text1"/>
                <w:sz w:val="28"/>
                <w:szCs w:val="28"/>
              </w:rPr>
            </w:pPr>
            <w:r w:rsidRPr="005C3419">
              <w:rPr>
                <w:color w:val="000000" w:themeColor="text1"/>
                <w:sz w:val="28"/>
                <w:szCs w:val="28"/>
              </w:rPr>
              <w:t>18</w:t>
            </w:r>
          </w:p>
        </w:tc>
        <w:tc>
          <w:tcPr>
            <w:tcW w:w="1403" w:type="dxa"/>
            <w:tcBorders>
              <w:top w:val="nil"/>
              <w:left w:val="single" w:sz="4" w:space="0" w:color="auto"/>
              <w:bottom w:val="single" w:sz="4" w:space="0" w:color="auto"/>
              <w:right w:val="single" w:sz="4" w:space="0" w:color="auto"/>
            </w:tcBorders>
            <w:vAlign w:val="center"/>
            <w:hideMark/>
          </w:tcPr>
          <w:p w14:paraId="5537B124" w14:textId="15BF01C0"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54938493" w14:textId="7CBB0B07"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4CD5958D"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705A5E19" w14:textId="77777777" w:rsidR="007F0B52" w:rsidRPr="005C3419" w:rsidRDefault="007F0B52" w:rsidP="0006433C">
            <w:pPr>
              <w:jc w:val="center"/>
              <w:rPr>
                <w:color w:val="000000" w:themeColor="text1"/>
                <w:sz w:val="28"/>
                <w:szCs w:val="28"/>
              </w:rPr>
            </w:pPr>
            <w:r w:rsidRPr="005C3419">
              <w:rPr>
                <w:color w:val="000000" w:themeColor="text1"/>
                <w:sz w:val="28"/>
                <w:szCs w:val="28"/>
              </w:rPr>
              <w:t>7</w:t>
            </w:r>
          </w:p>
        </w:tc>
        <w:tc>
          <w:tcPr>
            <w:tcW w:w="3192" w:type="dxa"/>
            <w:tcBorders>
              <w:top w:val="nil"/>
              <w:left w:val="nil"/>
              <w:bottom w:val="single" w:sz="4" w:space="0" w:color="auto"/>
              <w:right w:val="single" w:sz="4" w:space="0" w:color="auto"/>
            </w:tcBorders>
            <w:vAlign w:val="center"/>
            <w:hideMark/>
          </w:tcPr>
          <w:p w14:paraId="55D8DB51" w14:textId="77777777" w:rsidR="007F0B52" w:rsidRPr="005C3419" w:rsidRDefault="007F0B52" w:rsidP="0006433C">
            <w:pPr>
              <w:rPr>
                <w:color w:val="000000" w:themeColor="text1"/>
                <w:sz w:val="28"/>
                <w:szCs w:val="28"/>
              </w:rPr>
            </w:pPr>
            <w:r w:rsidRPr="005C3419">
              <w:rPr>
                <w:color w:val="000000" w:themeColor="text1"/>
                <w:sz w:val="28"/>
                <w:szCs w:val="28"/>
              </w:rPr>
              <w:t>Giày bảo hộ</w:t>
            </w:r>
          </w:p>
        </w:tc>
        <w:tc>
          <w:tcPr>
            <w:tcW w:w="1164" w:type="dxa"/>
            <w:tcBorders>
              <w:top w:val="nil"/>
              <w:left w:val="nil"/>
              <w:bottom w:val="single" w:sz="4" w:space="0" w:color="auto"/>
              <w:right w:val="single" w:sz="4" w:space="0" w:color="auto"/>
            </w:tcBorders>
            <w:vAlign w:val="center"/>
            <w:hideMark/>
          </w:tcPr>
          <w:p w14:paraId="7B62A48A" w14:textId="77777777" w:rsidR="007F0B52" w:rsidRPr="005C3419" w:rsidRDefault="007F0B52" w:rsidP="0006433C">
            <w:pPr>
              <w:jc w:val="center"/>
              <w:rPr>
                <w:color w:val="000000" w:themeColor="text1"/>
                <w:sz w:val="28"/>
                <w:szCs w:val="28"/>
              </w:rPr>
            </w:pPr>
            <w:r w:rsidRPr="005C3419">
              <w:rPr>
                <w:color w:val="000000" w:themeColor="text1"/>
                <w:sz w:val="28"/>
                <w:szCs w:val="28"/>
              </w:rPr>
              <w:t>Đôi</w:t>
            </w:r>
          </w:p>
        </w:tc>
        <w:tc>
          <w:tcPr>
            <w:tcW w:w="1144" w:type="dxa"/>
            <w:tcBorders>
              <w:top w:val="nil"/>
              <w:left w:val="nil"/>
              <w:bottom w:val="single" w:sz="4" w:space="0" w:color="auto"/>
              <w:right w:val="single" w:sz="4" w:space="0" w:color="auto"/>
            </w:tcBorders>
            <w:vAlign w:val="center"/>
            <w:hideMark/>
          </w:tcPr>
          <w:p w14:paraId="124F347A" w14:textId="77777777" w:rsidR="007F0B52" w:rsidRPr="005C3419" w:rsidRDefault="007F0B52" w:rsidP="0006433C">
            <w:pPr>
              <w:jc w:val="center"/>
              <w:rPr>
                <w:color w:val="000000" w:themeColor="text1"/>
                <w:sz w:val="28"/>
                <w:szCs w:val="28"/>
              </w:rPr>
            </w:pPr>
            <w:r w:rsidRPr="005C3419">
              <w:rPr>
                <w:color w:val="000000" w:themeColor="text1"/>
                <w:sz w:val="28"/>
                <w:szCs w:val="28"/>
              </w:rPr>
              <w:t>6</w:t>
            </w:r>
          </w:p>
        </w:tc>
        <w:tc>
          <w:tcPr>
            <w:tcW w:w="1403" w:type="dxa"/>
            <w:tcBorders>
              <w:top w:val="nil"/>
              <w:left w:val="single" w:sz="4" w:space="0" w:color="auto"/>
              <w:bottom w:val="single" w:sz="4" w:space="0" w:color="auto"/>
              <w:right w:val="single" w:sz="4" w:space="0" w:color="auto"/>
            </w:tcBorders>
            <w:vAlign w:val="center"/>
            <w:hideMark/>
          </w:tcPr>
          <w:p w14:paraId="039CE6FE" w14:textId="5BB2DAB8"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35565A5E" w14:textId="3D62EE73"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5A12B2AF"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38D70E0D" w14:textId="77777777" w:rsidR="007F0B52" w:rsidRPr="005C3419" w:rsidRDefault="007F0B52" w:rsidP="0006433C">
            <w:pPr>
              <w:jc w:val="center"/>
              <w:rPr>
                <w:color w:val="000000" w:themeColor="text1"/>
                <w:sz w:val="28"/>
                <w:szCs w:val="28"/>
              </w:rPr>
            </w:pPr>
            <w:r w:rsidRPr="005C3419">
              <w:rPr>
                <w:color w:val="000000" w:themeColor="text1"/>
                <w:sz w:val="28"/>
                <w:szCs w:val="28"/>
              </w:rPr>
              <w:t>8</w:t>
            </w:r>
          </w:p>
        </w:tc>
        <w:tc>
          <w:tcPr>
            <w:tcW w:w="3192" w:type="dxa"/>
            <w:tcBorders>
              <w:top w:val="nil"/>
              <w:left w:val="nil"/>
              <w:bottom w:val="single" w:sz="4" w:space="0" w:color="auto"/>
              <w:right w:val="single" w:sz="4" w:space="0" w:color="auto"/>
            </w:tcBorders>
            <w:vAlign w:val="center"/>
            <w:hideMark/>
          </w:tcPr>
          <w:p w14:paraId="2D42DBAB" w14:textId="77777777" w:rsidR="007F0B52" w:rsidRPr="005C3419" w:rsidRDefault="007F0B52" w:rsidP="0006433C">
            <w:pPr>
              <w:rPr>
                <w:color w:val="000000" w:themeColor="text1"/>
                <w:sz w:val="28"/>
                <w:szCs w:val="28"/>
              </w:rPr>
            </w:pPr>
            <w:r w:rsidRPr="005C3419">
              <w:rPr>
                <w:color w:val="000000" w:themeColor="text1"/>
                <w:sz w:val="28"/>
                <w:szCs w:val="28"/>
              </w:rPr>
              <w:t>Tất</w:t>
            </w:r>
          </w:p>
        </w:tc>
        <w:tc>
          <w:tcPr>
            <w:tcW w:w="1164" w:type="dxa"/>
            <w:tcBorders>
              <w:top w:val="nil"/>
              <w:left w:val="nil"/>
              <w:bottom w:val="single" w:sz="4" w:space="0" w:color="auto"/>
              <w:right w:val="single" w:sz="4" w:space="0" w:color="auto"/>
            </w:tcBorders>
            <w:vAlign w:val="center"/>
            <w:hideMark/>
          </w:tcPr>
          <w:p w14:paraId="78F20BE1" w14:textId="77777777" w:rsidR="007F0B52" w:rsidRPr="005C3419" w:rsidRDefault="007F0B52" w:rsidP="0006433C">
            <w:pPr>
              <w:jc w:val="center"/>
              <w:rPr>
                <w:color w:val="000000" w:themeColor="text1"/>
                <w:sz w:val="28"/>
                <w:szCs w:val="28"/>
              </w:rPr>
            </w:pPr>
            <w:r w:rsidRPr="005C3419">
              <w:rPr>
                <w:color w:val="000000" w:themeColor="text1"/>
                <w:sz w:val="28"/>
                <w:szCs w:val="28"/>
              </w:rPr>
              <w:t>Đôi</w:t>
            </w:r>
          </w:p>
        </w:tc>
        <w:tc>
          <w:tcPr>
            <w:tcW w:w="1144" w:type="dxa"/>
            <w:tcBorders>
              <w:top w:val="nil"/>
              <w:left w:val="nil"/>
              <w:bottom w:val="single" w:sz="4" w:space="0" w:color="auto"/>
              <w:right w:val="single" w:sz="4" w:space="0" w:color="auto"/>
            </w:tcBorders>
            <w:vAlign w:val="center"/>
            <w:hideMark/>
          </w:tcPr>
          <w:p w14:paraId="78BEB1FE" w14:textId="77777777" w:rsidR="007F0B52" w:rsidRPr="005C3419" w:rsidRDefault="007F0B52" w:rsidP="0006433C">
            <w:pPr>
              <w:jc w:val="center"/>
              <w:rPr>
                <w:color w:val="000000" w:themeColor="text1"/>
                <w:sz w:val="28"/>
                <w:szCs w:val="28"/>
              </w:rPr>
            </w:pPr>
            <w:r w:rsidRPr="005C3419">
              <w:rPr>
                <w:color w:val="000000" w:themeColor="text1"/>
                <w:sz w:val="28"/>
                <w:szCs w:val="28"/>
              </w:rPr>
              <w:t>6</w:t>
            </w:r>
          </w:p>
        </w:tc>
        <w:tc>
          <w:tcPr>
            <w:tcW w:w="1403" w:type="dxa"/>
            <w:tcBorders>
              <w:top w:val="nil"/>
              <w:left w:val="single" w:sz="4" w:space="0" w:color="auto"/>
              <w:bottom w:val="single" w:sz="4" w:space="0" w:color="auto"/>
              <w:right w:val="single" w:sz="4" w:space="0" w:color="auto"/>
            </w:tcBorders>
            <w:vAlign w:val="center"/>
            <w:hideMark/>
          </w:tcPr>
          <w:p w14:paraId="46BF55D5" w14:textId="777DB8FB"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354CB042" w14:textId="3BE90EAE"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7196D68D"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1A5DD432" w14:textId="77777777" w:rsidR="007F0B52" w:rsidRPr="005C3419" w:rsidRDefault="007F0B52" w:rsidP="0006433C">
            <w:pPr>
              <w:jc w:val="center"/>
              <w:rPr>
                <w:color w:val="000000" w:themeColor="text1"/>
                <w:sz w:val="28"/>
                <w:szCs w:val="28"/>
              </w:rPr>
            </w:pPr>
            <w:r w:rsidRPr="005C3419">
              <w:rPr>
                <w:color w:val="000000" w:themeColor="text1"/>
                <w:sz w:val="28"/>
                <w:szCs w:val="28"/>
              </w:rPr>
              <w:lastRenderedPageBreak/>
              <w:t>9</w:t>
            </w:r>
          </w:p>
        </w:tc>
        <w:tc>
          <w:tcPr>
            <w:tcW w:w="3192" w:type="dxa"/>
            <w:tcBorders>
              <w:top w:val="nil"/>
              <w:left w:val="nil"/>
              <w:bottom w:val="single" w:sz="4" w:space="0" w:color="auto"/>
              <w:right w:val="single" w:sz="4" w:space="0" w:color="auto"/>
            </w:tcBorders>
            <w:vAlign w:val="center"/>
            <w:hideMark/>
          </w:tcPr>
          <w:p w14:paraId="1CA235DE" w14:textId="77777777" w:rsidR="007F0B52" w:rsidRPr="005C3419" w:rsidRDefault="007F0B52" w:rsidP="0006433C">
            <w:pPr>
              <w:rPr>
                <w:color w:val="000000" w:themeColor="text1"/>
                <w:sz w:val="28"/>
                <w:szCs w:val="28"/>
              </w:rPr>
            </w:pPr>
            <w:r w:rsidRPr="005C3419">
              <w:rPr>
                <w:color w:val="000000" w:themeColor="text1"/>
                <w:sz w:val="28"/>
                <w:szCs w:val="28"/>
              </w:rPr>
              <w:t>Cặp đựng tài liệu</w:t>
            </w:r>
          </w:p>
        </w:tc>
        <w:tc>
          <w:tcPr>
            <w:tcW w:w="1164" w:type="dxa"/>
            <w:tcBorders>
              <w:top w:val="nil"/>
              <w:left w:val="nil"/>
              <w:bottom w:val="single" w:sz="4" w:space="0" w:color="auto"/>
              <w:right w:val="single" w:sz="4" w:space="0" w:color="auto"/>
            </w:tcBorders>
            <w:vAlign w:val="center"/>
            <w:hideMark/>
          </w:tcPr>
          <w:p w14:paraId="15F945DD"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6F9FC50" w14:textId="77777777" w:rsidR="007F0B52" w:rsidRPr="005C3419" w:rsidRDefault="007F0B52" w:rsidP="0006433C">
            <w:pPr>
              <w:jc w:val="center"/>
              <w:rPr>
                <w:color w:val="000000" w:themeColor="text1"/>
                <w:sz w:val="28"/>
                <w:szCs w:val="28"/>
              </w:rPr>
            </w:pPr>
            <w:r w:rsidRPr="005C3419">
              <w:rPr>
                <w:color w:val="000000" w:themeColor="text1"/>
                <w:sz w:val="28"/>
                <w:szCs w:val="28"/>
              </w:rPr>
              <w:t>24</w:t>
            </w:r>
          </w:p>
        </w:tc>
        <w:tc>
          <w:tcPr>
            <w:tcW w:w="1403" w:type="dxa"/>
            <w:tcBorders>
              <w:top w:val="nil"/>
              <w:left w:val="single" w:sz="4" w:space="0" w:color="auto"/>
              <w:bottom w:val="single" w:sz="4" w:space="0" w:color="auto"/>
              <w:right w:val="single" w:sz="4" w:space="0" w:color="auto"/>
            </w:tcBorders>
            <w:vAlign w:val="center"/>
            <w:hideMark/>
          </w:tcPr>
          <w:p w14:paraId="0F51586A" w14:textId="2D2E63DB"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3EB99BB2" w14:textId="4BE0ADD1"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3B8DF4E9"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42B1C5BA" w14:textId="77777777" w:rsidR="007F0B52" w:rsidRPr="005C3419" w:rsidRDefault="007F0B52" w:rsidP="0006433C">
            <w:pPr>
              <w:jc w:val="center"/>
              <w:rPr>
                <w:color w:val="000000" w:themeColor="text1"/>
                <w:sz w:val="28"/>
                <w:szCs w:val="28"/>
              </w:rPr>
            </w:pPr>
            <w:r w:rsidRPr="005C3419">
              <w:rPr>
                <w:color w:val="000000" w:themeColor="text1"/>
                <w:sz w:val="28"/>
                <w:szCs w:val="28"/>
              </w:rPr>
              <w:t>10</w:t>
            </w:r>
          </w:p>
        </w:tc>
        <w:tc>
          <w:tcPr>
            <w:tcW w:w="3192" w:type="dxa"/>
            <w:tcBorders>
              <w:top w:val="nil"/>
              <w:left w:val="nil"/>
              <w:bottom w:val="single" w:sz="4" w:space="0" w:color="auto"/>
              <w:right w:val="single" w:sz="4" w:space="0" w:color="auto"/>
            </w:tcBorders>
            <w:vAlign w:val="center"/>
            <w:hideMark/>
          </w:tcPr>
          <w:p w14:paraId="38FB36A1" w14:textId="77777777" w:rsidR="007F0B52" w:rsidRPr="005C3419" w:rsidRDefault="007F0B52" w:rsidP="0006433C">
            <w:pPr>
              <w:rPr>
                <w:color w:val="000000" w:themeColor="text1"/>
                <w:sz w:val="28"/>
                <w:szCs w:val="28"/>
              </w:rPr>
            </w:pPr>
            <w:r w:rsidRPr="005C3419">
              <w:rPr>
                <w:color w:val="000000" w:themeColor="text1"/>
                <w:sz w:val="28"/>
                <w:szCs w:val="28"/>
              </w:rPr>
              <w:t>Mũ cứng</w:t>
            </w:r>
          </w:p>
        </w:tc>
        <w:tc>
          <w:tcPr>
            <w:tcW w:w="1164" w:type="dxa"/>
            <w:tcBorders>
              <w:top w:val="nil"/>
              <w:left w:val="nil"/>
              <w:bottom w:val="single" w:sz="4" w:space="0" w:color="auto"/>
              <w:right w:val="single" w:sz="4" w:space="0" w:color="auto"/>
            </w:tcBorders>
            <w:vAlign w:val="center"/>
            <w:hideMark/>
          </w:tcPr>
          <w:p w14:paraId="186B91F6"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71CB4B2D" w14:textId="77777777" w:rsidR="007F0B52" w:rsidRPr="005C3419" w:rsidRDefault="007F0B52" w:rsidP="0006433C">
            <w:pPr>
              <w:jc w:val="center"/>
              <w:rPr>
                <w:color w:val="000000" w:themeColor="text1"/>
                <w:sz w:val="28"/>
                <w:szCs w:val="28"/>
              </w:rPr>
            </w:pPr>
            <w:r w:rsidRPr="005C3419">
              <w:rPr>
                <w:color w:val="000000" w:themeColor="text1"/>
                <w:sz w:val="28"/>
                <w:szCs w:val="28"/>
              </w:rPr>
              <w:t>12</w:t>
            </w:r>
          </w:p>
        </w:tc>
        <w:tc>
          <w:tcPr>
            <w:tcW w:w="1403" w:type="dxa"/>
            <w:tcBorders>
              <w:top w:val="nil"/>
              <w:left w:val="single" w:sz="4" w:space="0" w:color="auto"/>
              <w:bottom w:val="single" w:sz="4" w:space="0" w:color="auto"/>
              <w:right w:val="single" w:sz="4" w:space="0" w:color="auto"/>
            </w:tcBorders>
            <w:vAlign w:val="center"/>
            <w:hideMark/>
          </w:tcPr>
          <w:p w14:paraId="1F10021F" w14:textId="67B986F9"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442E3401" w14:textId="0D0F3805"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56A79386"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4FF973B9" w14:textId="77777777" w:rsidR="007F0B52" w:rsidRPr="005C3419" w:rsidRDefault="007F0B52" w:rsidP="0006433C">
            <w:pPr>
              <w:jc w:val="center"/>
              <w:rPr>
                <w:color w:val="000000" w:themeColor="text1"/>
                <w:sz w:val="28"/>
                <w:szCs w:val="28"/>
              </w:rPr>
            </w:pPr>
            <w:r w:rsidRPr="005C3419">
              <w:rPr>
                <w:color w:val="000000" w:themeColor="text1"/>
                <w:sz w:val="28"/>
                <w:szCs w:val="28"/>
              </w:rPr>
              <w:t>11</w:t>
            </w:r>
          </w:p>
        </w:tc>
        <w:tc>
          <w:tcPr>
            <w:tcW w:w="3192" w:type="dxa"/>
            <w:tcBorders>
              <w:top w:val="nil"/>
              <w:left w:val="nil"/>
              <w:bottom w:val="single" w:sz="4" w:space="0" w:color="auto"/>
              <w:right w:val="single" w:sz="4" w:space="0" w:color="auto"/>
            </w:tcBorders>
            <w:vAlign w:val="center"/>
            <w:hideMark/>
          </w:tcPr>
          <w:p w14:paraId="2FD95B52" w14:textId="77777777" w:rsidR="007F0B52" w:rsidRPr="005C3419" w:rsidRDefault="007F0B52" w:rsidP="0006433C">
            <w:pPr>
              <w:rPr>
                <w:color w:val="000000" w:themeColor="text1"/>
                <w:sz w:val="28"/>
                <w:szCs w:val="28"/>
              </w:rPr>
            </w:pPr>
            <w:r w:rsidRPr="005C3419">
              <w:rPr>
                <w:color w:val="000000" w:themeColor="text1"/>
                <w:sz w:val="28"/>
                <w:szCs w:val="28"/>
              </w:rPr>
              <w:t>USB (4 GB)</w:t>
            </w:r>
          </w:p>
        </w:tc>
        <w:tc>
          <w:tcPr>
            <w:tcW w:w="1164" w:type="dxa"/>
            <w:tcBorders>
              <w:top w:val="nil"/>
              <w:left w:val="nil"/>
              <w:bottom w:val="single" w:sz="4" w:space="0" w:color="auto"/>
              <w:right w:val="single" w:sz="4" w:space="0" w:color="auto"/>
            </w:tcBorders>
            <w:vAlign w:val="center"/>
            <w:hideMark/>
          </w:tcPr>
          <w:p w14:paraId="40912DD5"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C982471" w14:textId="77777777" w:rsidR="007F0B52" w:rsidRPr="005C3419" w:rsidRDefault="007F0B52" w:rsidP="0006433C">
            <w:pPr>
              <w:jc w:val="center"/>
              <w:rPr>
                <w:color w:val="000000" w:themeColor="text1"/>
                <w:sz w:val="28"/>
                <w:szCs w:val="28"/>
              </w:rPr>
            </w:pPr>
            <w:r w:rsidRPr="005C3419">
              <w:rPr>
                <w:color w:val="000000" w:themeColor="text1"/>
                <w:sz w:val="28"/>
                <w:szCs w:val="28"/>
              </w:rPr>
              <w:t>12</w:t>
            </w:r>
          </w:p>
        </w:tc>
        <w:tc>
          <w:tcPr>
            <w:tcW w:w="1403" w:type="dxa"/>
            <w:tcBorders>
              <w:top w:val="nil"/>
              <w:left w:val="single" w:sz="4" w:space="0" w:color="auto"/>
              <w:bottom w:val="single" w:sz="4" w:space="0" w:color="auto"/>
              <w:right w:val="single" w:sz="4" w:space="0" w:color="auto"/>
            </w:tcBorders>
            <w:vAlign w:val="center"/>
            <w:hideMark/>
          </w:tcPr>
          <w:p w14:paraId="13BAB149" w14:textId="32B1156C" w:rsidR="007F0B52" w:rsidRPr="005C3419" w:rsidRDefault="007F0B52" w:rsidP="0006433C">
            <w:pPr>
              <w:jc w:val="center"/>
              <w:rPr>
                <w:color w:val="000000" w:themeColor="text1"/>
                <w:sz w:val="28"/>
                <w:szCs w:val="28"/>
              </w:rPr>
            </w:pPr>
            <w:r w:rsidRPr="005C3419">
              <w:rPr>
                <w:color w:val="000000" w:themeColor="text1"/>
                <w:sz w:val="28"/>
                <w:szCs w:val="28"/>
              </w:rPr>
              <w:t>289,50</w:t>
            </w:r>
          </w:p>
        </w:tc>
        <w:tc>
          <w:tcPr>
            <w:tcW w:w="1538" w:type="dxa"/>
            <w:tcBorders>
              <w:top w:val="nil"/>
              <w:left w:val="nil"/>
              <w:bottom w:val="single" w:sz="4" w:space="0" w:color="auto"/>
              <w:right w:val="single" w:sz="4" w:space="0" w:color="auto"/>
            </w:tcBorders>
            <w:vAlign w:val="center"/>
            <w:hideMark/>
          </w:tcPr>
          <w:p w14:paraId="7C2FF3C4" w14:textId="588F7303" w:rsidR="007F0B52" w:rsidRPr="005C3419" w:rsidRDefault="007F0B52" w:rsidP="0006433C">
            <w:pPr>
              <w:jc w:val="center"/>
              <w:rPr>
                <w:color w:val="000000" w:themeColor="text1"/>
                <w:sz w:val="28"/>
                <w:szCs w:val="28"/>
              </w:rPr>
            </w:pPr>
          </w:p>
        </w:tc>
      </w:tr>
      <w:tr w:rsidR="00360AF0" w:rsidRPr="005C3419" w14:paraId="32F32235"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hideMark/>
          </w:tcPr>
          <w:p w14:paraId="75D3561D" w14:textId="77777777" w:rsidR="007F0B52" w:rsidRPr="005C3419" w:rsidRDefault="007F0B52" w:rsidP="0006433C">
            <w:pPr>
              <w:jc w:val="center"/>
              <w:rPr>
                <w:color w:val="000000" w:themeColor="text1"/>
                <w:sz w:val="28"/>
                <w:szCs w:val="28"/>
              </w:rPr>
            </w:pPr>
            <w:r w:rsidRPr="005C3419">
              <w:rPr>
                <w:color w:val="000000" w:themeColor="text1"/>
                <w:sz w:val="28"/>
                <w:szCs w:val="28"/>
              </w:rPr>
              <w:t>12</w:t>
            </w:r>
          </w:p>
        </w:tc>
        <w:tc>
          <w:tcPr>
            <w:tcW w:w="3192" w:type="dxa"/>
            <w:tcBorders>
              <w:top w:val="nil"/>
              <w:left w:val="nil"/>
              <w:bottom w:val="single" w:sz="4" w:space="0" w:color="auto"/>
              <w:right w:val="single" w:sz="4" w:space="0" w:color="auto"/>
            </w:tcBorders>
            <w:vAlign w:val="center"/>
            <w:hideMark/>
          </w:tcPr>
          <w:p w14:paraId="479B9FF4" w14:textId="77777777" w:rsidR="007F0B52" w:rsidRPr="005C3419" w:rsidRDefault="007F0B52" w:rsidP="0006433C">
            <w:pPr>
              <w:rPr>
                <w:color w:val="000000" w:themeColor="text1"/>
                <w:sz w:val="28"/>
                <w:szCs w:val="28"/>
              </w:rPr>
            </w:pPr>
            <w:r w:rsidRPr="005C3419">
              <w:rPr>
                <w:color w:val="000000" w:themeColor="text1"/>
                <w:sz w:val="28"/>
                <w:szCs w:val="28"/>
              </w:rPr>
              <w:t>Lưu điện</w:t>
            </w:r>
          </w:p>
        </w:tc>
        <w:tc>
          <w:tcPr>
            <w:tcW w:w="1164" w:type="dxa"/>
            <w:tcBorders>
              <w:top w:val="nil"/>
              <w:left w:val="nil"/>
              <w:bottom w:val="single" w:sz="4" w:space="0" w:color="auto"/>
              <w:right w:val="single" w:sz="4" w:space="0" w:color="auto"/>
            </w:tcBorders>
            <w:vAlign w:val="center"/>
            <w:hideMark/>
          </w:tcPr>
          <w:p w14:paraId="38543293"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1251091" w14:textId="77777777" w:rsidR="007F0B52" w:rsidRPr="005C3419" w:rsidRDefault="007F0B52" w:rsidP="0006433C">
            <w:pPr>
              <w:jc w:val="center"/>
              <w:rPr>
                <w:color w:val="000000" w:themeColor="text1"/>
                <w:sz w:val="28"/>
                <w:szCs w:val="28"/>
              </w:rPr>
            </w:pPr>
            <w:r w:rsidRPr="005C3419">
              <w:rPr>
                <w:color w:val="000000" w:themeColor="text1"/>
                <w:sz w:val="28"/>
                <w:szCs w:val="28"/>
              </w:rPr>
              <w:t>60</w:t>
            </w:r>
          </w:p>
        </w:tc>
        <w:tc>
          <w:tcPr>
            <w:tcW w:w="1403" w:type="dxa"/>
            <w:tcBorders>
              <w:top w:val="nil"/>
              <w:left w:val="single" w:sz="4" w:space="0" w:color="auto"/>
              <w:bottom w:val="single" w:sz="4" w:space="0" w:color="auto"/>
              <w:right w:val="single" w:sz="4" w:space="0" w:color="auto"/>
            </w:tcBorders>
            <w:vAlign w:val="center"/>
            <w:hideMark/>
          </w:tcPr>
          <w:p w14:paraId="55F93203" w14:textId="73FEA04D"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hideMark/>
          </w:tcPr>
          <w:p w14:paraId="540084CA" w14:textId="123C1C2D" w:rsidR="007F0B52" w:rsidRPr="005C3419" w:rsidRDefault="007F0B52" w:rsidP="0006433C">
            <w:pPr>
              <w:jc w:val="center"/>
              <w:rPr>
                <w:color w:val="000000" w:themeColor="text1"/>
                <w:sz w:val="28"/>
                <w:szCs w:val="28"/>
              </w:rPr>
            </w:pPr>
          </w:p>
        </w:tc>
      </w:tr>
      <w:tr w:rsidR="00360AF0" w:rsidRPr="005C3419" w14:paraId="1AD080C6"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75B41E62" w14:textId="31EEDA9D" w:rsidR="007F0B52" w:rsidRPr="005C3419" w:rsidRDefault="007F0B52" w:rsidP="0006433C">
            <w:pPr>
              <w:jc w:val="center"/>
              <w:rPr>
                <w:color w:val="000000" w:themeColor="text1"/>
                <w:sz w:val="28"/>
                <w:szCs w:val="28"/>
              </w:rPr>
            </w:pPr>
            <w:r w:rsidRPr="005C3419">
              <w:rPr>
                <w:color w:val="000000" w:themeColor="text1"/>
                <w:sz w:val="28"/>
                <w:szCs w:val="28"/>
              </w:rPr>
              <w:t>13</w:t>
            </w:r>
          </w:p>
        </w:tc>
        <w:tc>
          <w:tcPr>
            <w:tcW w:w="3192" w:type="dxa"/>
            <w:tcBorders>
              <w:top w:val="nil"/>
              <w:left w:val="nil"/>
              <w:bottom w:val="single" w:sz="4" w:space="0" w:color="auto"/>
              <w:right w:val="single" w:sz="4" w:space="0" w:color="auto"/>
            </w:tcBorders>
            <w:vAlign w:val="center"/>
          </w:tcPr>
          <w:p w14:paraId="19FE9E93" w14:textId="5D0C8EFF" w:rsidR="007F0B52" w:rsidRPr="005C3419" w:rsidRDefault="007F0B52" w:rsidP="0006433C">
            <w:pPr>
              <w:rPr>
                <w:color w:val="000000" w:themeColor="text1"/>
                <w:sz w:val="28"/>
                <w:szCs w:val="28"/>
              </w:rPr>
            </w:pPr>
            <w:r w:rsidRPr="005C3419">
              <w:rPr>
                <w:color w:val="000000" w:themeColor="text1"/>
                <w:sz w:val="28"/>
                <w:szCs w:val="28"/>
              </w:rPr>
              <w:t>Quạt thông gió 0,04 kW</w:t>
            </w:r>
          </w:p>
        </w:tc>
        <w:tc>
          <w:tcPr>
            <w:tcW w:w="1164" w:type="dxa"/>
            <w:tcBorders>
              <w:top w:val="nil"/>
              <w:left w:val="nil"/>
              <w:bottom w:val="single" w:sz="4" w:space="0" w:color="auto"/>
              <w:right w:val="single" w:sz="4" w:space="0" w:color="auto"/>
            </w:tcBorders>
            <w:vAlign w:val="center"/>
          </w:tcPr>
          <w:p w14:paraId="58162260" w14:textId="77777777" w:rsidR="007F0B52" w:rsidRPr="005C3419" w:rsidRDefault="007F0B52" w:rsidP="0006433C">
            <w:pPr>
              <w:jc w:val="center"/>
              <w:rPr>
                <w:color w:val="000000" w:themeColor="text1"/>
                <w:sz w:val="28"/>
                <w:szCs w:val="28"/>
              </w:rPr>
            </w:pPr>
          </w:p>
        </w:tc>
        <w:tc>
          <w:tcPr>
            <w:tcW w:w="1144" w:type="dxa"/>
            <w:tcBorders>
              <w:top w:val="nil"/>
              <w:left w:val="nil"/>
              <w:bottom w:val="single" w:sz="4" w:space="0" w:color="auto"/>
              <w:right w:val="single" w:sz="4" w:space="0" w:color="auto"/>
            </w:tcBorders>
            <w:vAlign w:val="center"/>
          </w:tcPr>
          <w:p w14:paraId="6431A6D2" w14:textId="77777777" w:rsidR="007F0B52" w:rsidRPr="005C3419" w:rsidRDefault="007F0B52" w:rsidP="0006433C">
            <w:pPr>
              <w:jc w:val="center"/>
              <w:rPr>
                <w:color w:val="000000" w:themeColor="text1"/>
                <w:sz w:val="28"/>
                <w:szCs w:val="28"/>
              </w:rPr>
            </w:pPr>
          </w:p>
        </w:tc>
        <w:tc>
          <w:tcPr>
            <w:tcW w:w="1403" w:type="dxa"/>
            <w:tcBorders>
              <w:top w:val="nil"/>
              <w:left w:val="single" w:sz="4" w:space="0" w:color="auto"/>
              <w:bottom w:val="single" w:sz="4" w:space="0" w:color="auto"/>
              <w:right w:val="single" w:sz="4" w:space="0" w:color="auto"/>
            </w:tcBorders>
            <w:vAlign w:val="center"/>
          </w:tcPr>
          <w:p w14:paraId="5FD9C058" w14:textId="0A58A888"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tcPr>
          <w:p w14:paraId="3FB4EC0D" w14:textId="77777777" w:rsidR="007F0B52" w:rsidRPr="005C3419" w:rsidRDefault="007F0B52" w:rsidP="0006433C">
            <w:pPr>
              <w:jc w:val="center"/>
              <w:rPr>
                <w:color w:val="000000" w:themeColor="text1"/>
                <w:sz w:val="28"/>
                <w:szCs w:val="28"/>
              </w:rPr>
            </w:pPr>
          </w:p>
        </w:tc>
      </w:tr>
      <w:tr w:rsidR="00360AF0" w:rsidRPr="005C3419" w14:paraId="6C8E70B3"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34742984" w14:textId="33458098" w:rsidR="007F0B52" w:rsidRPr="005C3419" w:rsidRDefault="007F0B52" w:rsidP="0006433C">
            <w:pPr>
              <w:jc w:val="center"/>
              <w:rPr>
                <w:color w:val="000000" w:themeColor="text1"/>
                <w:sz w:val="28"/>
                <w:szCs w:val="28"/>
              </w:rPr>
            </w:pPr>
            <w:r w:rsidRPr="005C3419">
              <w:rPr>
                <w:color w:val="000000" w:themeColor="text1"/>
                <w:sz w:val="28"/>
                <w:szCs w:val="28"/>
              </w:rPr>
              <w:t>14</w:t>
            </w:r>
          </w:p>
        </w:tc>
        <w:tc>
          <w:tcPr>
            <w:tcW w:w="3192" w:type="dxa"/>
            <w:tcBorders>
              <w:top w:val="nil"/>
              <w:left w:val="nil"/>
              <w:bottom w:val="single" w:sz="4" w:space="0" w:color="auto"/>
              <w:right w:val="single" w:sz="4" w:space="0" w:color="auto"/>
            </w:tcBorders>
            <w:vAlign w:val="center"/>
            <w:hideMark/>
          </w:tcPr>
          <w:p w14:paraId="676973C2" w14:textId="77777777" w:rsidR="007F0B52" w:rsidRPr="005C3419" w:rsidRDefault="007F0B52" w:rsidP="0006433C">
            <w:pPr>
              <w:rPr>
                <w:color w:val="000000" w:themeColor="text1"/>
                <w:sz w:val="28"/>
                <w:szCs w:val="28"/>
              </w:rPr>
            </w:pPr>
            <w:r w:rsidRPr="005C3419">
              <w:rPr>
                <w:color w:val="000000" w:themeColor="text1"/>
                <w:sz w:val="28"/>
                <w:szCs w:val="28"/>
              </w:rPr>
              <w:t>Quần áo mưa</w:t>
            </w:r>
          </w:p>
        </w:tc>
        <w:tc>
          <w:tcPr>
            <w:tcW w:w="1164" w:type="dxa"/>
            <w:tcBorders>
              <w:top w:val="nil"/>
              <w:left w:val="nil"/>
              <w:bottom w:val="single" w:sz="4" w:space="0" w:color="auto"/>
              <w:right w:val="single" w:sz="4" w:space="0" w:color="auto"/>
            </w:tcBorders>
            <w:vAlign w:val="center"/>
            <w:hideMark/>
          </w:tcPr>
          <w:p w14:paraId="538ACC44" w14:textId="77777777" w:rsidR="007F0B52" w:rsidRPr="005C3419" w:rsidRDefault="007F0B52" w:rsidP="0006433C">
            <w:pPr>
              <w:jc w:val="center"/>
              <w:rPr>
                <w:color w:val="000000" w:themeColor="text1"/>
                <w:sz w:val="28"/>
                <w:szCs w:val="28"/>
              </w:rPr>
            </w:pPr>
            <w:r w:rsidRPr="005C3419">
              <w:rPr>
                <w:color w:val="000000" w:themeColor="text1"/>
                <w:sz w:val="28"/>
                <w:szCs w:val="28"/>
              </w:rPr>
              <w:t>Bộ</w:t>
            </w:r>
          </w:p>
        </w:tc>
        <w:tc>
          <w:tcPr>
            <w:tcW w:w="1144" w:type="dxa"/>
            <w:tcBorders>
              <w:top w:val="nil"/>
              <w:left w:val="nil"/>
              <w:bottom w:val="single" w:sz="4" w:space="0" w:color="auto"/>
              <w:right w:val="single" w:sz="4" w:space="0" w:color="auto"/>
            </w:tcBorders>
            <w:vAlign w:val="center"/>
            <w:hideMark/>
          </w:tcPr>
          <w:p w14:paraId="0ECB3109" w14:textId="77777777" w:rsidR="007F0B52" w:rsidRPr="005C3419" w:rsidRDefault="007F0B52" w:rsidP="0006433C">
            <w:pPr>
              <w:jc w:val="center"/>
              <w:rPr>
                <w:color w:val="000000" w:themeColor="text1"/>
                <w:sz w:val="28"/>
                <w:szCs w:val="28"/>
              </w:rPr>
            </w:pPr>
            <w:r w:rsidRPr="005C3419">
              <w:rPr>
                <w:color w:val="000000" w:themeColor="text1"/>
                <w:sz w:val="28"/>
                <w:szCs w:val="28"/>
              </w:rPr>
              <w:t>6</w:t>
            </w:r>
          </w:p>
        </w:tc>
        <w:tc>
          <w:tcPr>
            <w:tcW w:w="1403" w:type="dxa"/>
            <w:tcBorders>
              <w:top w:val="nil"/>
              <w:left w:val="single" w:sz="4" w:space="0" w:color="auto"/>
              <w:bottom w:val="single" w:sz="4" w:space="0" w:color="auto"/>
              <w:right w:val="single" w:sz="4" w:space="0" w:color="auto"/>
            </w:tcBorders>
            <w:vAlign w:val="center"/>
            <w:hideMark/>
          </w:tcPr>
          <w:p w14:paraId="2424E210" w14:textId="7C9A8DAC"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360157B4" w14:textId="499E297B" w:rsidR="007F0B52" w:rsidRPr="005C3419" w:rsidRDefault="007F0B52" w:rsidP="0006433C">
            <w:pPr>
              <w:jc w:val="center"/>
              <w:rPr>
                <w:color w:val="000000" w:themeColor="text1"/>
                <w:sz w:val="28"/>
                <w:szCs w:val="28"/>
              </w:rPr>
            </w:pPr>
            <w:r w:rsidRPr="005C3419">
              <w:rPr>
                <w:color w:val="000000" w:themeColor="text1"/>
                <w:sz w:val="28"/>
                <w:szCs w:val="28"/>
              </w:rPr>
              <w:t>173,97</w:t>
            </w:r>
          </w:p>
        </w:tc>
      </w:tr>
      <w:tr w:rsidR="00360AF0" w:rsidRPr="005C3419" w14:paraId="3B8EFA9D"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2F867AD7" w14:textId="0C630C9B" w:rsidR="007F0B52" w:rsidRPr="005C3419" w:rsidRDefault="007F0B52" w:rsidP="0006433C">
            <w:pPr>
              <w:jc w:val="center"/>
              <w:rPr>
                <w:color w:val="000000" w:themeColor="text1"/>
                <w:sz w:val="28"/>
                <w:szCs w:val="28"/>
              </w:rPr>
            </w:pPr>
            <w:r w:rsidRPr="005C3419">
              <w:rPr>
                <w:color w:val="000000" w:themeColor="text1"/>
                <w:sz w:val="28"/>
                <w:szCs w:val="28"/>
              </w:rPr>
              <w:t>15</w:t>
            </w:r>
          </w:p>
        </w:tc>
        <w:tc>
          <w:tcPr>
            <w:tcW w:w="3192" w:type="dxa"/>
            <w:tcBorders>
              <w:top w:val="nil"/>
              <w:left w:val="nil"/>
              <w:bottom w:val="single" w:sz="4" w:space="0" w:color="auto"/>
              <w:right w:val="single" w:sz="4" w:space="0" w:color="auto"/>
            </w:tcBorders>
            <w:vAlign w:val="center"/>
            <w:hideMark/>
          </w:tcPr>
          <w:p w14:paraId="55234EAA" w14:textId="77777777" w:rsidR="007F0B52" w:rsidRPr="005C3419" w:rsidRDefault="007F0B52" w:rsidP="0006433C">
            <w:pPr>
              <w:rPr>
                <w:color w:val="000000" w:themeColor="text1"/>
                <w:sz w:val="28"/>
                <w:szCs w:val="28"/>
              </w:rPr>
            </w:pPr>
            <w:r w:rsidRPr="005C3419">
              <w:rPr>
                <w:color w:val="000000" w:themeColor="text1"/>
                <w:sz w:val="28"/>
                <w:szCs w:val="28"/>
              </w:rPr>
              <w:t>Bình đựng nước uống</w:t>
            </w:r>
          </w:p>
        </w:tc>
        <w:tc>
          <w:tcPr>
            <w:tcW w:w="1164" w:type="dxa"/>
            <w:tcBorders>
              <w:top w:val="nil"/>
              <w:left w:val="nil"/>
              <w:bottom w:val="single" w:sz="4" w:space="0" w:color="auto"/>
              <w:right w:val="single" w:sz="4" w:space="0" w:color="auto"/>
            </w:tcBorders>
            <w:vAlign w:val="center"/>
            <w:hideMark/>
          </w:tcPr>
          <w:p w14:paraId="468DB150"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44D836EF" w14:textId="77777777" w:rsidR="007F0B52" w:rsidRPr="005C3419" w:rsidRDefault="007F0B52" w:rsidP="0006433C">
            <w:pPr>
              <w:jc w:val="center"/>
              <w:rPr>
                <w:color w:val="000000" w:themeColor="text1"/>
                <w:sz w:val="28"/>
                <w:szCs w:val="28"/>
              </w:rPr>
            </w:pPr>
            <w:r w:rsidRPr="005C3419">
              <w:rPr>
                <w:color w:val="000000" w:themeColor="text1"/>
                <w:sz w:val="28"/>
                <w:szCs w:val="28"/>
              </w:rPr>
              <w:t>6</w:t>
            </w:r>
          </w:p>
        </w:tc>
        <w:tc>
          <w:tcPr>
            <w:tcW w:w="1403" w:type="dxa"/>
            <w:tcBorders>
              <w:top w:val="nil"/>
              <w:left w:val="single" w:sz="4" w:space="0" w:color="auto"/>
              <w:bottom w:val="single" w:sz="4" w:space="0" w:color="auto"/>
              <w:right w:val="single" w:sz="4" w:space="0" w:color="auto"/>
            </w:tcBorders>
            <w:vAlign w:val="center"/>
            <w:hideMark/>
          </w:tcPr>
          <w:p w14:paraId="35C045BE" w14:textId="503A0BAD"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2C40587A" w14:textId="44C92685"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1A789925"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77313F02" w14:textId="4EE7516D" w:rsidR="007F0B52" w:rsidRPr="005C3419" w:rsidRDefault="007F0B52" w:rsidP="0006433C">
            <w:pPr>
              <w:jc w:val="center"/>
              <w:rPr>
                <w:color w:val="000000" w:themeColor="text1"/>
                <w:sz w:val="28"/>
                <w:szCs w:val="28"/>
              </w:rPr>
            </w:pPr>
            <w:r w:rsidRPr="005C3419">
              <w:rPr>
                <w:color w:val="000000" w:themeColor="text1"/>
                <w:sz w:val="28"/>
                <w:szCs w:val="28"/>
              </w:rPr>
              <w:t>16</w:t>
            </w:r>
          </w:p>
        </w:tc>
        <w:tc>
          <w:tcPr>
            <w:tcW w:w="3192" w:type="dxa"/>
            <w:tcBorders>
              <w:top w:val="nil"/>
              <w:left w:val="nil"/>
              <w:bottom w:val="single" w:sz="4" w:space="0" w:color="auto"/>
              <w:right w:val="single" w:sz="4" w:space="0" w:color="auto"/>
            </w:tcBorders>
            <w:vAlign w:val="center"/>
            <w:hideMark/>
          </w:tcPr>
          <w:p w14:paraId="374B3819" w14:textId="77777777" w:rsidR="007F0B52" w:rsidRPr="005C3419" w:rsidRDefault="007F0B52" w:rsidP="0006433C">
            <w:pPr>
              <w:rPr>
                <w:color w:val="000000" w:themeColor="text1"/>
                <w:sz w:val="28"/>
                <w:szCs w:val="28"/>
              </w:rPr>
            </w:pPr>
            <w:r w:rsidRPr="005C3419">
              <w:rPr>
                <w:color w:val="000000" w:themeColor="text1"/>
                <w:sz w:val="28"/>
                <w:szCs w:val="28"/>
              </w:rPr>
              <w:t>Ba lô</w:t>
            </w:r>
          </w:p>
        </w:tc>
        <w:tc>
          <w:tcPr>
            <w:tcW w:w="1164" w:type="dxa"/>
            <w:tcBorders>
              <w:top w:val="nil"/>
              <w:left w:val="nil"/>
              <w:bottom w:val="single" w:sz="4" w:space="0" w:color="auto"/>
              <w:right w:val="single" w:sz="4" w:space="0" w:color="auto"/>
            </w:tcBorders>
            <w:vAlign w:val="center"/>
            <w:hideMark/>
          </w:tcPr>
          <w:p w14:paraId="5BB3E109"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ECCFAD3" w14:textId="77777777" w:rsidR="007F0B52" w:rsidRPr="005C3419" w:rsidRDefault="007F0B52" w:rsidP="0006433C">
            <w:pPr>
              <w:jc w:val="center"/>
              <w:rPr>
                <w:color w:val="000000" w:themeColor="text1"/>
                <w:sz w:val="28"/>
                <w:szCs w:val="28"/>
              </w:rPr>
            </w:pPr>
            <w:r w:rsidRPr="005C3419">
              <w:rPr>
                <w:color w:val="000000" w:themeColor="text1"/>
                <w:sz w:val="28"/>
                <w:szCs w:val="28"/>
              </w:rPr>
              <w:t>24</w:t>
            </w:r>
          </w:p>
        </w:tc>
        <w:tc>
          <w:tcPr>
            <w:tcW w:w="1403" w:type="dxa"/>
            <w:tcBorders>
              <w:top w:val="nil"/>
              <w:left w:val="single" w:sz="4" w:space="0" w:color="auto"/>
              <w:bottom w:val="single" w:sz="4" w:space="0" w:color="auto"/>
              <w:right w:val="single" w:sz="4" w:space="0" w:color="auto"/>
            </w:tcBorders>
            <w:vAlign w:val="center"/>
            <w:hideMark/>
          </w:tcPr>
          <w:p w14:paraId="38BF415A" w14:textId="5DDEBFFE" w:rsidR="007F0B52" w:rsidRPr="005C3419" w:rsidRDefault="007F0B52" w:rsidP="0006433C">
            <w:pPr>
              <w:jc w:val="center"/>
              <w:rPr>
                <w:color w:val="000000" w:themeColor="text1"/>
                <w:sz w:val="28"/>
                <w:szCs w:val="28"/>
              </w:rPr>
            </w:pPr>
          </w:p>
        </w:tc>
        <w:tc>
          <w:tcPr>
            <w:tcW w:w="1538" w:type="dxa"/>
            <w:tcBorders>
              <w:top w:val="nil"/>
              <w:left w:val="nil"/>
              <w:bottom w:val="single" w:sz="4" w:space="0" w:color="auto"/>
              <w:right w:val="single" w:sz="4" w:space="0" w:color="auto"/>
            </w:tcBorders>
            <w:vAlign w:val="center"/>
            <w:hideMark/>
          </w:tcPr>
          <w:p w14:paraId="1C3AE53A" w14:textId="32BEF626" w:rsidR="007F0B52" w:rsidRPr="005C3419" w:rsidRDefault="007F0B52" w:rsidP="0006433C">
            <w:pPr>
              <w:jc w:val="center"/>
              <w:rPr>
                <w:color w:val="000000" w:themeColor="text1"/>
                <w:sz w:val="28"/>
                <w:szCs w:val="28"/>
              </w:rPr>
            </w:pPr>
            <w:r w:rsidRPr="005C3419">
              <w:rPr>
                <w:color w:val="000000" w:themeColor="text1"/>
                <w:sz w:val="28"/>
                <w:szCs w:val="28"/>
              </w:rPr>
              <w:t>1.043,80</w:t>
            </w:r>
          </w:p>
        </w:tc>
      </w:tr>
      <w:tr w:rsidR="00360AF0" w:rsidRPr="005C3419" w14:paraId="02F6F29D"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1F97E753" w14:textId="1B2BA881" w:rsidR="007F0B52" w:rsidRPr="005C3419" w:rsidRDefault="007F0B52" w:rsidP="0006433C">
            <w:pPr>
              <w:jc w:val="center"/>
              <w:rPr>
                <w:color w:val="000000" w:themeColor="text1"/>
                <w:sz w:val="28"/>
                <w:szCs w:val="28"/>
              </w:rPr>
            </w:pPr>
            <w:r w:rsidRPr="005C3419">
              <w:rPr>
                <w:color w:val="000000" w:themeColor="text1"/>
                <w:sz w:val="28"/>
                <w:szCs w:val="28"/>
              </w:rPr>
              <w:t>17</w:t>
            </w:r>
          </w:p>
        </w:tc>
        <w:tc>
          <w:tcPr>
            <w:tcW w:w="3192" w:type="dxa"/>
            <w:tcBorders>
              <w:top w:val="nil"/>
              <w:left w:val="nil"/>
              <w:bottom w:val="single" w:sz="4" w:space="0" w:color="auto"/>
              <w:right w:val="single" w:sz="4" w:space="0" w:color="auto"/>
            </w:tcBorders>
            <w:vAlign w:val="center"/>
            <w:hideMark/>
          </w:tcPr>
          <w:p w14:paraId="21922E8D" w14:textId="77777777" w:rsidR="007F0B52" w:rsidRPr="005C3419" w:rsidRDefault="007F0B52" w:rsidP="0006433C">
            <w:pPr>
              <w:rPr>
                <w:color w:val="000000" w:themeColor="text1"/>
                <w:sz w:val="28"/>
                <w:szCs w:val="28"/>
              </w:rPr>
            </w:pPr>
            <w:r w:rsidRPr="005C3419">
              <w:rPr>
                <w:color w:val="000000" w:themeColor="text1"/>
                <w:sz w:val="28"/>
                <w:szCs w:val="28"/>
              </w:rPr>
              <w:t>Thước nhựa 40cm</w:t>
            </w:r>
          </w:p>
        </w:tc>
        <w:tc>
          <w:tcPr>
            <w:tcW w:w="1164" w:type="dxa"/>
            <w:tcBorders>
              <w:top w:val="nil"/>
              <w:left w:val="nil"/>
              <w:bottom w:val="single" w:sz="4" w:space="0" w:color="auto"/>
              <w:right w:val="single" w:sz="4" w:space="0" w:color="auto"/>
            </w:tcBorders>
            <w:vAlign w:val="center"/>
            <w:hideMark/>
          </w:tcPr>
          <w:p w14:paraId="00109112"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69A1BB6" w14:textId="77777777" w:rsidR="007F0B52" w:rsidRPr="005C3419" w:rsidRDefault="007F0B52" w:rsidP="0006433C">
            <w:pPr>
              <w:jc w:val="center"/>
              <w:rPr>
                <w:color w:val="000000" w:themeColor="text1"/>
                <w:sz w:val="28"/>
                <w:szCs w:val="28"/>
              </w:rPr>
            </w:pPr>
            <w:r w:rsidRPr="005C3419">
              <w:rPr>
                <w:color w:val="000000" w:themeColor="text1"/>
                <w:sz w:val="28"/>
                <w:szCs w:val="28"/>
              </w:rPr>
              <w:t>24</w:t>
            </w:r>
          </w:p>
        </w:tc>
        <w:tc>
          <w:tcPr>
            <w:tcW w:w="1403" w:type="dxa"/>
            <w:tcBorders>
              <w:top w:val="nil"/>
              <w:left w:val="single" w:sz="4" w:space="0" w:color="auto"/>
              <w:bottom w:val="single" w:sz="4" w:space="0" w:color="auto"/>
              <w:right w:val="single" w:sz="4" w:space="0" w:color="auto"/>
            </w:tcBorders>
            <w:vAlign w:val="center"/>
            <w:hideMark/>
          </w:tcPr>
          <w:p w14:paraId="3125C320" w14:textId="0F1CB019" w:rsidR="007F0B52" w:rsidRPr="005C3419" w:rsidRDefault="007F0B52" w:rsidP="0006433C">
            <w:pPr>
              <w:jc w:val="center"/>
              <w:rPr>
                <w:color w:val="000000" w:themeColor="text1"/>
                <w:sz w:val="28"/>
                <w:szCs w:val="28"/>
              </w:rPr>
            </w:pPr>
            <w:r w:rsidRPr="005C3419">
              <w:rPr>
                <w:color w:val="000000" w:themeColor="text1"/>
                <w:sz w:val="28"/>
                <w:szCs w:val="28"/>
              </w:rPr>
              <w:t>579,00</w:t>
            </w:r>
          </w:p>
        </w:tc>
        <w:tc>
          <w:tcPr>
            <w:tcW w:w="1538" w:type="dxa"/>
            <w:tcBorders>
              <w:top w:val="nil"/>
              <w:left w:val="nil"/>
              <w:bottom w:val="single" w:sz="4" w:space="0" w:color="auto"/>
              <w:right w:val="single" w:sz="4" w:space="0" w:color="auto"/>
            </w:tcBorders>
            <w:vAlign w:val="center"/>
            <w:hideMark/>
          </w:tcPr>
          <w:p w14:paraId="10BB77FE" w14:textId="38C08F8C" w:rsidR="007F0B52" w:rsidRPr="005C3419" w:rsidRDefault="007F0B52" w:rsidP="0006433C">
            <w:pPr>
              <w:jc w:val="center"/>
              <w:rPr>
                <w:color w:val="000000" w:themeColor="text1"/>
                <w:sz w:val="28"/>
                <w:szCs w:val="28"/>
              </w:rPr>
            </w:pPr>
          </w:p>
        </w:tc>
      </w:tr>
      <w:tr w:rsidR="00360AF0" w:rsidRPr="005C3419" w14:paraId="63CA0BC3"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56C6325F" w14:textId="74EC1189" w:rsidR="007F0B52" w:rsidRPr="005C3419" w:rsidRDefault="007F0B52" w:rsidP="0006433C">
            <w:pPr>
              <w:jc w:val="center"/>
              <w:rPr>
                <w:color w:val="000000" w:themeColor="text1"/>
                <w:sz w:val="28"/>
                <w:szCs w:val="28"/>
              </w:rPr>
            </w:pPr>
            <w:r w:rsidRPr="005C3419">
              <w:rPr>
                <w:color w:val="000000" w:themeColor="text1"/>
                <w:sz w:val="28"/>
                <w:szCs w:val="28"/>
              </w:rPr>
              <w:t>18</w:t>
            </w:r>
          </w:p>
        </w:tc>
        <w:tc>
          <w:tcPr>
            <w:tcW w:w="3192" w:type="dxa"/>
            <w:tcBorders>
              <w:top w:val="nil"/>
              <w:left w:val="nil"/>
              <w:bottom w:val="single" w:sz="4" w:space="0" w:color="auto"/>
              <w:right w:val="single" w:sz="4" w:space="0" w:color="auto"/>
            </w:tcBorders>
            <w:vAlign w:val="center"/>
            <w:hideMark/>
          </w:tcPr>
          <w:p w14:paraId="0C874F58" w14:textId="77777777" w:rsidR="007F0B52" w:rsidRPr="005C3419" w:rsidRDefault="007F0B52" w:rsidP="0006433C">
            <w:pPr>
              <w:rPr>
                <w:color w:val="000000" w:themeColor="text1"/>
                <w:sz w:val="28"/>
                <w:szCs w:val="28"/>
              </w:rPr>
            </w:pPr>
            <w:r w:rsidRPr="005C3419">
              <w:rPr>
                <w:color w:val="000000" w:themeColor="text1"/>
                <w:sz w:val="28"/>
                <w:szCs w:val="28"/>
              </w:rPr>
              <w:t>Gọt bút chì</w:t>
            </w:r>
          </w:p>
        </w:tc>
        <w:tc>
          <w:tcPr>
            <w:tcW w:w="1164" w:type="dxa"/>
            <w:tcBorders>
              <w:top w:val="nil"/>
              <w:left w:val="nil"/>
              <w:bottom w:val="single" w:sz="4" w:space="0" w:color="auto"/>
              <w:right w:val="single" w:sz="4" w:space="0" w:color="auto"/>
            </w:tcBorders>
            <w:vAlign w:val="center"/>
            <w:hideMark/>
          </w:tcPr>
          <w:p w14:paraId="3DFB8B81"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7623B7F7" w14:textId="77777777" w:rsidR="007F0B52" w:rsidRPr="005C3419" w:rsidRDefault="007F0B52" w:rsidP="0006433C">
            <w:pPr>
              <w:jc w:val="center"/>
              <w:rPr>
                <w:color w:val="000000" w:themeColor="text1"/>
                <w:sz w:val="28"/>
                <w:szCs w:val="28"/>
              </w:rPr>
            </w:pPr>
            <w:r w:rsidRPr="005C3419">
              <w:rPr>
                <w:color w:val="000000" w:themeColor="text1"/>
                <w:sz w:val="28"/>
                <w:szCs w:val="28"/>
              </w:rPr>
              <w:t>9</w:t>
            </w:r>
          </w:p>
        </w:tc>
        <w:tc>
          <w:tcPr>
            <w:tcW w:w="1403" w:type="dxa"/>
            <w:tcBorders>
              <w:top w:val="nil"/>
              <w:left w:val="single" w:sz="4" w:space="0" w:color="auto"/>
              <w:bottom w:val="single" w:sz="4" w:space="0" w:color="auto"/>
              <w:right w:val="single" w:sz="4" w:space="0" w:color="auto"/>
            </w:tcBorders>
            <w:vAlign w:val="center"/>
            <w:hideMark/>
          </w:tcPr>
          <w:p w14:paraId="53557258" w14:textId="3FB3F4A2" w:rsidR="007F0B52" w:rsidRPr="005C3419" w:rsidRDefault="007F0B52" w:rsidP="0006433C">
            <w:pPr>
              <w:jc w:val="center"/>
              <w:rPr>
                <w:color w:val="000000" w:themeColor="text1"/>
                <w:sz w:val="28"/>
                <w:szCs w:val="28"/>
              </w:rPr>
            </w:pPr>
            <w:r w:rsidRPr="005C3419">
              <w:rPr>
                <w:color w:val="000000" w:themeColor="text1"/>
                <w:sz w:val="28"/>
                <w:szCs w:val="28"/>
              </w:rPr>
              <w:t>289,50</w:t>
            </w:r>
          </w:p>
        </w:tc>
        <w:tc>
          <w:tcPr>
            <w:tcW w:w="1538" w:type="dxa"/>
            <w:tcBorders>
              <w:top w:val="nil"/>
              <w:left w:val="nil"/>
              <w:bottom w:val="single" w:sz="4" w:space="0" w:color="auto"/>
              <w:right w:val="single" w:sz="4" w:space="0" w:color="auto"/>
            </w:tcBorders>
            <w:vAlign w:val="center"/>
            <w:hideMark/>
          </w:tcPr>
          <w:p w14:paraId="10107E4D" w14:textId="67597A62" w:rsidR="007F0B52" w:rsidRPr="005C3419" w:rsidRDefault="007F0B52" w:rsidP="0006433C">
            <w:pPr>
              <w:jc w:val="center"/>
              <w:rPr>
                <w:color w:val="000000" w:themeColor="text1"/>
                <w:sz w:val="28"/>
                <w:szCs w:val="28"/>
              </w:rPr>
            </w:pPr>
            <w:r w:rsidRPr="005C3419">
              <w:rPr>
                <w:color w:val="000000" w:themeColor="text1"/>
                <w:sz w:val="28"/>
                <w:szCs w:val="28"/>
              </w:rPr>
              <w:t>173,97</w:t>
            </w:r>
          </w:p>
        </w:tc>
      </w:tr>
      <w:tr w:rsidR="00360AF0" w:rsidRPr="005C3419" w14:paraId="142B3D82"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59323618" w14:textId="1F69A936" w:rsidR="007F0B52" w:rsidRPr="005C3419" w:rsidRDefault="007F0B52" w:rsidP="0006433C">
            <w:pPr>
              <w:jc w:val="center"/>
              <w:rPr>
                <w:color w:val="000000" w:themeColor="text1"/>
                <w:sz w:val="28"/>
                <w:szCs w:val="28"/>
              </w:rPr>
            </w:pPr>
            <w:r w:rsidRPr="005C3419">
              <w:rPr>
                <w:color w:val="000000" w:themeColor="text1"/>
                <w:sz w:val="28"/>
                <w:szCs w:val="28"/>
              </w:rPr>
              <w:t>19</w:t>
            </w:r>
          </w:p>
        </w:tc>
        <w:tc>
          <w:tcPr>
            <w:tcW w:w="3192" w:type="dxa"/>
            <w:tcBorders>
              <w:top w:val="nil"/>
              <w:left w:val="nil"/>
              <w:bottom w:val="single" w:sz="4" w:space="0" w:color="auto"/>
              <w:right w:val="single" w:sz="4" w:space="0" w:color="auto"/>
            </w:tcBorders>
            <w:vAlign w:val="center"/>
            <w:hideMark/>
          </w:tcPr>
          <w:p w14:paraId="76521307" w14:textId="77777777" w:rsidR="007F0B52" w:rsidRPr="005C3419" w:rsidRDefault="007F0B52" w:rsidP="0006433C">
            <w:pPr>
              <w:rPr>
                <w:color w:val="000000" w:themeColor="text1"/>
                <w:sz w:val="28"/>
                <w:szCs w:val="28"/>
              </w:rPr>
            </w:pPr>
            <w:r w:rsidRPr="005C3419">
              <w:rPr>
                <w:color w:val="000000" w:themeColor="text1"/>
                <w:sz w:val="28"/>
                <w:szCs w:val="28"/>
              </w:rPr>
              <w:t>Đèn neon 0,04 kw</w:t>
            </w:r>
          </w:p>
        </w:tc>
        <w:tc>
          <w:tcPr>
            <w:tcW w:w="1164" w:type="dxa"/>
            <w:tcBorders>
              <w:top w:val="nil"/>
              <w:left w:val="nil"/>
              <w:bottom w:val="single" w:sz="4" w:space="0" w:color="auto"/>
              <w:right w:val="single" w:sz="4" w:space="0" w:color="auto"/>
            </w:tcBorders>
            <w:vAlign w:val="center"/>
            <w:hideMark/>
          </w:tcPr>
          <w:p w14:paraId="45B0EB5A" w14:textId="77777777" w:rsidR="007F0B52" w:rsidRPr="005C3419" w:rsidRDefault="007F0B52" w:rsidP="0006433C">
            <w:pPr>
              <w:jc w:val="center"/>
              <w:rPr>
                <w:color w:val="000000" w:themeColor="text1"/>
                <w:sz w:val="28"/>
                <w:szCs w:val="28"/>
              </w:rPr>
            </w:pPr>
            <w:r w:rsidRPr="005C3419">
              <w:rPr>
                <w:color w:val="000000" w:themeColor="text1"/>
                <w:sz w:val="28"/>
                <w:szCs w:val="28"/>
              </w:rPr>
              <w:t>Bộ</w:t>
            </w:r>
          </w:p>
        </w:tc>
        <w:tc>
          <w:tcPr>
            <w:tcW w:w="1144" w:type="dxa"/>
            <w:tcBorders>
              <w:top w:val="nil"/>
              <w:left w:val="nil"/>
              <w:bottom w:val="single" w:sz="4" w:space="0" w:color="auto"/>
              <w:right w:val="single" w:sz="4" w:space="0" w:color="auto"/>
            </w:tcBorders>
            <w:vAlign w:val="center"/>
            <w:hideMark/>
          </w:tcPr>
          <w:p w14:paraId="2F41C69F" w14:textId="77777777" w:rsidR="007F0B52" w:rsidRPr="005C3419" w:rsidRDefault="007F0B52" w:rsidP="0006433C">
            <w:pPr>
              <w:jc w:val="center"/>
              <w:rPr>
                <w:color w:val="000000" w:themeColor="text1"/>
                <w:sz w:val="28"/>
                <w:szCs w:val="28"/>
              </w:rPr>
            </w:pPr>
            <w:r w:rsidRPr="005C3419">
              <w:rPr>
                <w:color w:val="000000" w:themeColor="text1"/>
                <w:sz w:val="28"/>
                <w:szCs w:val="28"/>
              </w:rPr>
              <w:t>30</w:t>
            </w:r>
          </w:p>
        </w:tc>
        <w:tc>
          <w:tcPr>
            <w:tcW w:w="1403" w:type="dxa"/>
            <w:tcBorders>
              <w:top w:val="nil"/>
              <w:left w:val="single" w:sz="4" w:space="0" w:color="auto"/>
              <w:bottom w:val="single" w:sz="4" w:space="0" w:color="auto"/>
              <w:right w:val="single" w:sz="4" w:space="0" w:color="auto"/>
            </w:tcBorders>
            <w:vAlign w:val="center"/>
            <w:hideMark/>
          </w:tcPr>
          <w:p w14:paraId="096D7CF5" w14:textId="46FAB660"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hideMark/>
          </w:tcPr>
          <w:p w14:paraId="485F8983" w14:textId="30DEF055" w:rsidR="007F0B52" w:rsidRPr="005C3419" w:rsidRDefault="007F0B52" w:rsidP="0006433C">
            <w:pPr>
              <w:jc w:val="center"/>
              <w:rPr>
                <w:color w:val="000000" w:themeColor="text1"/>
                <w:sz w:val="28"/>
                <w:szCs w:val="28"/>
              </w:rPr>
            </w:pPr>
          </w:p>
        </w:tc>
      </w:tr>
      <w:tr w:rsidR="00360AF0" w:rsidRPr="005C3419" w14:paraId="3FFB1094"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59E372AD" w14:textId="338D3A95" w:rsidR="007F0B52" w:rsidRPr="005C3419" w:rsidRDefault="007F0B52" w:rsidP="0006433C">
            <w:pPr>
              <w:jc w:val="center"/>
              <w:rPr>
                <w:color w:val="000000" w:themeColor="text1"/>
                <w:sz w:val="28"/>
                <w:szCs w:val="28"/>
              </w:rPr>
            </w:pPr>
            <w:r w:rsidRPr="005C3419">
              <w:rPr>
                <w:color w:val="000000" w:themeColor="text1"/>
                <w:sz w:val="28"/>
                <w:szCs w:val="28"/>
              </w:rPr>
              <w:t>20</w:t>
            </w:r>
          </w:p>
        </w:tc>
        <w:tc>
          <w:tcPr>
            <w:tcW w:w="3192" w:type="dxa"/>
            <w:tcBorders>
              <w:top w:val="nil"/>
              <w:left w:val="nil"/>
              <w:bottom w:val="single" w:sz="4" w:space="0" w:color="auto"/>
              <w:right w:val="single" w:sz="4" w:space="0" w:color="auto"/>
            </w:tcBorders>
            <w:vAlign w:val="center"/>
            <w:hideMark/>
          </w:tcPr>
          <w:p w14:paraId="05B33782" w14:textId="77777777" w:rsidR="007F0B52" w:rsidRPr="005C3419" w:rsidRDefault="007F0B52" w:rsidP="0006433C">
            <w:pPr>
              <w:rPr>
                <w:color w:val="000000" w:themeColor="text1"/>
                <w:sz w:val="28"/>
                <w:szCs w:val="28"/>
              </w:rPr>
            </w:pPr>
            <w:r w:rsidRPr="005C3419">
              <w:rPr>
                <w:color w:val="000000" w:themeColor="text1"/>
                <w:sz w:val="28"/>
                <w:szCs w:val="28"/>
              </w:rPr>
              <w:t>Máy tính Casio</w:t>
            </w:r>
          </w:p>
        </w:tc>
        <w:tc>
          <w:tcPr>
            <w:tcW w:w="1164" w:type="dxa"/>
            <w:tcBorders>
              <w:top w:val="nil"/>
              <w:left w:val="nil"/>
              <w:bottom w:val="single" w:sz="4" w:space="0" w:color="auto"/>
              <w:right w:val="single" w:sz="4" w:space="0" w:color="auto"/>
            </w:tcBorders>
            <w:vAlign w:val="center"/>
            <w:hideMark/>
          </w:tcPr>
          <w:p w14:paraId="476535D7"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10CF5B1D" w14:textId="77777777" w:rsidR="007F0B52" w:rsidRPr="005C3419" w:rsidRDefault="007F0B52" w:rsidP="0006433C">
            <w:pPr>
              <w:jc w:val="center"/>
              <w:rPr>
                <w:color w:val="000000" w:themeColor="text1"/>
                <w:sz w:val="28"/>
                <w:szCs w:val="28"/>
              </w:rPr>
            </w:pPr>
            <w:r w:rsidRPr="005C3419">
              <w:rPr>
                <w:color w:val="000000" w:themeColor="text1"/>
                <w:sz w:val="28"/>
                <w:szCs w:val="28"/>
              </w:rPr>
              <w:t>36</w:t>
            </w:r>
          </w:p>
        </w:tc>
        <w:tc>
          <w:tcPr>
            <w:tcW w:w="1403" w:type="dxa"/>
            <w:tcBorders>
              <w:top w:val="nil"/>
              <w:left w:val="single" w:sz="4" w:space="0" w:color="auto"/>
              <w:bottom w:val="single" w:sz="4" w:space="0" w:color="auto"/>
              <w:right w:val="single" w:sz="4" w:space="0" w:color="auto"/>
            </w:tcBorders>
            <w:vAlign w:val="center"/>
            <w:hideMark/>
          </w:tcPr>
          <w:p w14:paraId="7DE7317C" w14:textId="1BCFF44B" w:rsidR="007F0B52" w:rsidRPr="005C3419" w:rsidRDefault="007F0B52" w:rsidP="0006433C">
            <w:pPr>
              <w:jc w:val="center"/>
              <w:rPr>
                <w:color w:val="000000" w:themeColor="text1"/>
                <w:sz w:val="28"/>
                <w:szCs w:val="28"/>
              </w:rPr>
            </w:pPr>
            <w:r w:rsidRPr="005C3419">
              <w:rPr>
                <w:color w:val="000000" w:themeColor="text1"/>
                <w:sz w:val="28"/>
                <w:szCs w:val="28"/>
              </w:rPr>
              <w:t>579,00</w:t>
            </w:r>
          </w:p>
        </w:tc>
        <w:tc>
          <w:tcPr>
            <w:tcW w:w="1538" w:type="dxa"/>
            <w:tcBorders>
              <w:top w:val="nil"/>
              <w:left w:val="nil"/>
              <w:bottom w:val="single" w:sz="4" w:space="0" w:color="auto"/>
              <w:right w:val="single" w:sz="4" w:space="0" w:color="auto"/>
            </w:tcBorders>
            <w:vAlign w:val="center"/>
            <w:hideMark/>
          </w:tcPr>
          <w:p w14:paraId="29626CF7" w14:textId="73B6C704" w:rsidR="007F0B52" w:rsidRPr="005C3419" w:rsidRDefault="007F0B52" w:rsidP="0006433C">
            <w:pPr>
              <w:jc w:val="center"/>
              <w:rPr>
                <w:color w:val="000000" w:themeColor="text1"/>
                <w:sz w:val="28"/>
                <w:szCs w:val="28"/>
              </w:rPr>
            </w:pPr>
          </w:p>
        </w:tc>
      </w:tr>
      <w:tr w:rsidR="00360AF0" w:rsidRPr="005C3419" w14:paraId="121A055B"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1DB7D73C" w14:textId="4C0D4849" w:rsidR="007F0B52" w:rsidRPr="005C3419" w:rsidRDefault="007F0B52" w:rsidP="0006433C">
            <w:pPr>
              <w:jc w:val="center"/>
              <w:rPr>
                <w:color w:val="000000" w:themeColor="text1"/>
                <w:sz w:val="28"/>
                <w:szCs w:val="28"/>
              </w:rPr>
            </w:pPr>
            <w:r w:rsidRPr="005C3419">
              <w:rPr>
                <w:color w:val="000000" w:themeColor="text1"/>
                <w:sz w:val="28"/>
                <w:szCs w:val="28"/>
              </w:rPr>
              <w:t>21</w:t>
            </w:r>
          </w:p>
        </w:tc>
        <w:tc>
          <w:tcPr>
            <w:tcW w:w="3192" w:type="dxa"/>
            <w:tcBorders>
              <w:top w:val="nil"/>
              <w:left w:val="nil"/>
              <w:bottom w:val="single" w:sz="4" w:space="0" w:color="auto"/>
              <w:right w:val="single" w:sz="4" w:space="0" w:color="auto"/>
            </w:tcBorders>
            <w:vAlign w:val="center"/>
            <w:hideMark/>
          </w:tcPr>
          <w:p w14:paraId="30C8C7A1" w14:textId="77777777" w:rsidR="007F0B52" w:rsidRPr="005C3419" w:rsidRDefault="007F0B52" w:rsidP="0006433C">
            <w:pPr>
              <w:rPr>
                <w:color w:val="000000" w:themeColor="text1"/>
                <w:sz w:val="28"/>
                <w:szCs w:val="28"/>
              </w:rPr>
            </w:pPr>
            <w:r w:rsidRPr="005C3419">
              <w:rPr>
                <w:color w:val="000000" w:themeColor="text1"/>
                <w:sz w:val="28"/>
                <w:szCs w:val="28"/>
              </w:rPr>
              <w:t>Máy hút bụi 1,5 kw</w:t>
            </w:r>
          </w:p>
        </w:tc>
        <w:tc>
          <w:tcPr>
            <w:tcW w:w="1164" w:type="dxa"/>
            <w:tcBorders>
              <w:top w:val="nil"/>
              <w:left w:val="nil"/>
              <w:bottom w:val="single" w:sz="4" w:space="0" w:color="auto"/>
              <w:right w:val="single" w:sz="4" w:space="0" w:color="auto"/>
            </w:tcBorders>
            <w:vAlign w:val="center"/>
            <w:hideMark/>
          </w:tcPr>
          <w:p w14:paraId="219F331F"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7378F89C" w14:textId="77777777" w:rsidR="007F0B52" w:rsidRPr="005C3419" w:rsidRDefault="007F0B52" w:rsidP="0006433C">
            <w:pPr>
              <w:jc w:val="center"/>
              <w:rPr>
                <w:color w:val="000000" w:themeColor="text1"/>
                <w:sz w:val="28"/>
                <w:szCs w:val="28"/>
              </w:rPr>
            </w:pPr>
            <w:r w:rsidRPr="005C3419">
              <w:rPr>
                <w:color w:val="000000" w:themeColor="text1"/>
                <w:sz w:val="28"/>
                <w:szCs w:val="28"/>
              </w:rPr>
              <w:t>60</w:t>
            </w:r>
          </w:p>
        </w:tc>
        <w:tc>
          <w:tcPr>
            <w:tcW w:w="1403" w:type="dxa"/>
            <w:tcBorders>
              <w:top w:val="nil"/>
              <w:left w:val="single" w:sz="4" w:space="0" w:color="auto"/>
              <w:bottom w:val="single" w:sz="4" w:space="0" w:color="auto"/>
              <w:right w:val="single" w:sz="4" w:space="0" w:color="auto"/>
            </w:tcBorders>
            <w:vAlign w:val="center"/>
            <w:hideMark/>
          </w:tcPr>
          <w:p w14:paraId="02E67C66" w14:textId="6C57F2AF" w:rsidR="007F0B52" w:rsidRPr="005C3419" w:rsidRDefault="007F0B52" w:rsidP="0006433C">
            <w:pPr>
              <w:jc w:val="center"/>
              <w:rPr>
                <w:color w:val="000000" w:themeColor="text1"/>
                <w:sz w:val="28"/>
                <w:szCs w:val="28"/>
              </w:rPr>
            </w:pPr>
            <w:r w:rsidRPr="005C3419">
              <w:rPr>
                <w:color w:val="000000" w:themeColor="text1"/>
                <w:sz w:val="28"/>
                <w:szCs w:val="28"/>
              </w:rPr>
              <w:t>579,00</w:t>
            </w:r>
          </w:p>
        </w:tc>
        <w:tc>
          <w:tcPr>
            <w:tcW w:w="1538" w:type="dxa"/>
            <w:tcBorders>
              <w:top w:val="nil"/>
              <w:left w:val="nil"/>
              <w:bottom w:val="single" w:sz="4" w:space="0" w:color="auto"/>
              <w:right w:val="single" w:sz="4" w:space="0" w:color="auto"/>
            </w:tcBorders>
            <w:vAlign w:val="center"/>
            <w:hideMark/>
          </w:tcPr>
          <w:p w14:paraId="5F3F151E" w14:textId="45FDD200" w:rsidR="007F0B52" w:rsidRPr="005C3419" w:rsidRDefault="007F0B52" w:rsidP="0006433C">
            <w:pPr>
              <w:jc w:val="center"/>
              <w:rPr>
                <w:color w:val="000000" w:themeColor="text1"/>
                <w:sz w:val="28"/>
                <w:szCs w:val="28"/>
              </w:rPr>
            </w:pPr>
          </w:p>
        </w:tc>
      </w:tr>
      <w:tr w:rsidR="00360AF0" w:rsidRPr="005C3419" w14:paraId="7849894C"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0B4C3C4B" w14:textId="349AF069" w:rsidR="007F0B52" w:rsidRPr="005C3419" w:rsidRDefault="007F0B52" w:rsidP="0006433C">
            <w:pPr>
              <w:jc w:val="center"/>
              <w:rPr>
                <w:color w:val="000000" w:themeColor="text1"/>
                <w:sz w:val="28"/>
                <w:szCs w:val="28"/>
              </w:rPr>
            </w:pPr>
            <w:r w:rsidRPr="005C3419">
              <w:rPr>
                <w:color w:val="000000" w:themeColor="text1"/>
                <w:sz w:val="28"/>
                <w:szCs w:val="28"/>
              </w:rPr>
              <w:t>22</w:t>
            </w:r>
          </w:p>
        </w:tc>
        <w:tc>
          <w:tcPr>
            <w:tcW w:w="3192" w:type="dxa"/>
            <w:tcBorders>
              <w:top w:val="nil"/>
              <w:left w:val="nil"/>
              <w:bottom w:val="single" w:sz="4" w:space="0" w:color="auto"/>
              <w:right w:val="single" w:sz="4" w:space="0" w:color="auto"/>
            </w:tcBorders>
            <w:vAlign w:val="center"/>
            <w:hideMark/>
          </w:tcPr>
          <w:p w14:paraId="06B1C09F" w14:textId="77777777" w:rsidR="007F0B52" w:rsidRPr="005C3419" w:rsidRDefault="007F0B52" w:rsidP="0006433C">
            <w:pPr>
              <w:rPr>
                <w:color w:val="000000" w:themeColor="text1"/>
                <w:sz w:val="28"/>
                <w:szCs w:val="28"/>
              </w:rPr>
            </w:pPr>
            <w:r w:rsidRPr="005C3419">
              <w:rPr>
                <w:color w:val="000000" w:themeColor="text1"/>
                <w:sz w:val="28"/>
                <w:szCs w:val="28"/>
              </w:rPr>
              <w:t>Máy hút ẩm 2 kw</w:t>
            </w:r>
          </w:p>
        </w:tc>
        <w:tc>
          <w:tcPr>
            <w:tcW w:w="1164" w:type="dxa"/>
            <w:tcBorders>
              <w:top w:val="nil"/>
              <w:left w:val="nil"/>
              <w:bottom w:val="single" w:sz="4" w:space="0" w:color="auto"/>
              <w:right w:val="single" w:sz="4" w:space="0" w:color="auto"/>
            </w:tcBorders>
            <w:vAlign w:val="center"/>
            <w:hideMark/>
          </w:tcPr>
          <w:p w14:paraId="6C375027"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210AD172" w14:textId="77777777" w:rsidR="007F0B52" w:rsidRPr="005C3419" w:rsidRDefault="007F0B52" w:rsidP="0006433C">
            <w:pPr>
              <w:jc w:val="center"/>
              <w:rPr>
                <w:color w:val="000000" w:themeColor="text1"/>
                <w:sz w:val="28"/>
                <w:szCs w:val="28"/>
              </w:rPr>
            </w:pPr>
            <w:r w:rsidRPr="005C3419">
              <w:rPr>
                <w:color w:val="000000" w:themeColor="text1"/>
                <w:sz w:val="28"/>
                <w:szCs w:val="28"/>
              </w:rPr>
              <w:t>60</w:t>
            </w:r>
          </w:p>
        </w:tc>
        <w:tc>
          <w:tcPr>
            <w:tcW w:w="1403" w:type="dxa"/>
            <w:tcBorders>
              <w:top w:val="nil"/>
              <w:left w:val="single" w:sz="4" w:space="0" w:color="auto"/>
              <w:bottom w:val="single" w:sz="4" w:space="0" w:color="auto"/>
              <w:right w:val="single" w:sz="4" w:space="0" w:color="auto"/>
            </w:tcBorders>
            <w:vAlign w:val="center"/>
            <w:hideMark/>
          </w:tcPr>
          <w:p w14:paraId="3711BDD5" w14:textId="551EF77E"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hideMark/>
          </w:tcPr>
          <w:p w14:paraId="3EAC6FCB" w14:textId="356E130E" w:rsidR="007F0B52" w:rsidRPr="005C3419" w:rsidRDefault="007F0B52" w:rsidP="0006433C">
            <w:pPr>
              <w:jc w:val="center"/>
              <w:rPr>
                <w:color w:val="000000" w:themeColor="text1"/>
                <w:sz w:val="28"/>
                <w:szCs w:val="28"/>
              </w:rPr>
            </w:pPr>
          </w:p>
        </w:tc>
      </w:tr>
      <w:tr w:rsidR="00360AF0" w:rsidRPr="005C3419" w14:paraId="3DD29184" w14:textId="77777777" w:rsidTr="00621329">
        <w:trPr>
          <w:trHeight w:val="435"/>
          <w:jc w:val="center"/>
        </w:trPr>
        <w:tc>
          <w:tcPr>
            <w:tcW w:w="747" w:type="dxa"/>
            <w:tcBorders>
              <w:top w:val="nil"/>
              <w:left w:val="single" w:sz="4" w:space="0" w:color="auto"/>
              <w:bottom w:val="single" w:sz="4" w:space="0" w:color="auto"/>
              <w:right w:val="single" w:sz="4" w:space="0" w:color="auto"/>
            </w:tcBorders>
            <w:vAlign w:val="center"/>
          </w:tcPr>
          <w:p w14:paraId="38251E8C" w14:textId="73E801F3" w:rsidR="007F0B52" w:rsidRPr="005C3419" w:rsidRDefault="007F0B52" w:rsidP="0006433C">
            <w:pPr>
              <w:jc w:val="center"/>
              <w:rPr>
                <w:color w:val="000000" w:themeColor="text1"/>
                <w:sz w:val="28"/>
                <w:szCs w:val="28"/>
              </w:rPr>
            </w:pPr>
            <w:r w:rsidRPr="005C3419">
              <w:rPr>
                <w:color w:val="000000" w:themeColor="text1"/>
                <w:sz w:val="28"/>
                <w:szCs w:val="28"/>
              </w:rPr>
              <w:t>23</w:t>
            </w:r>
          </w:p>
        </w:tc>
        <w:tc>
          <w:tcPr>
            <w:tcW w:w="3192" w:type="dxa"/>
            <w:tcBorders>
              <w:top w:val="nil"/>
              <w:left w:val="nil"/>
              <w:bottom w:val="single" w:sz="4" w:space="0" w:color="auto"/>
              <w:right w:val="single" w:sz="4" w:space="0" w:color="auto"/>
            </w:tcBorders>
            <w:vAlign w:val="center"/>
            <w:hideMark/>
          </w:tcPr>
          <w:p w14:paraId="0311B71B" w14:textId="77777777" w:rsidR="007F0B52" w:rsidRPr="005C3419" w:rsidRDefault="007F0B52" w:rsidP="0006433C">
            <w:pPr>
              <w:rPr>
                <w:color w:val="000000" w:themeColor="text1"/>
                <w:sz w:val="28"/>
                <w:szCs w:val="28"/>
              </w:rPr>
            </w:pPr>
            <w:r w:rsidRPr="005C3419">
              <w:rPr>
                <w:color w:val="000000" w:themeColor="text1"/>
                <w:sz w:val="28"/>
                <w:szCs w:val="28"/>
              </w:rPr>
              <w:t>Quạt trần 0,1 kw</w:t>
            </w:r>
          </w:p>
        </w:tc>
        <w:tc>
          <w:tcPr>
            <w:tcW w:w="1164" w:type="dxa"/>
            <w:tcBorders>
              <w:top w:val="nil"/>
              <w:left w:val="nil"/>
              <w:bottom w:val="single" w:sz="4" w:space="0" w:color="auto"/>
              <w:right w:val="single" w:sz="4" w:space="0" w:color="auto"/>
            </w:tcBorders>
            <w:vAlign w:val="center"/>
            <w:hideMark/>
          </w:tcPr>
          <w:p w14:paraId="59AA3CE8" w14:textId="77777777" w:rsidR="007F0B52" w:rsidRPr="005C3419" w:rsidRDefault="007F0B52" w:rsidP="0006433C">
            <w:pPr>
              <w:jc w:val="center"/>
              <w:rPr>
                <w:color w:val="000000" w:themeColor="text1"/>
                <w:sz w:val="28"/>
                <w:szCs w:val="28"/>
              </w:rPr>
            </w:pPr>
            <w:r w:rsidRPr="005C3419">
              <w:rPr>
                <w:color w:val="000000" w:themeColor="text1"/>
                <w:sz w:val="28"/>
                <w:szCs w:val="28"/>
              </w:rPr>
              <w:t>Cái</w:t>
            </w:r>
          </w:p>
        </w:tc>
        <w:tc>
          <w:tcPr>
            <w:tcW w:w="1144" w:type="dxa"/>
            <w:tcBorders>
              <w:top w:val="nil"/>
              <w:left w:val="nil"/>
              <w:bottom w:val="single" w:sz="4" w:space="0" w:color="auto"/>
              <w:right w:val="single" w:sz="4" w:space="0" w:color="auto"/>
            </w:tcBorders>
            <w:vAlign w:val="center"/>
            <w:hideMark/>
          </w:tcPr>
          <w:p w14:paraId="72EF6FAA" w14:textId="77777777" w:rsidR="007F0B52" w:rsidRPr="005C3419" w:rsidRDefault="007F0B52" w:rsidP="0006433C">
            <w:pPr>
              <w:jc w:val="center"/>
              <w:rPr>
                <w:color w:val="000000" w:themeColor="text1"/>
                <w:sz w:val="28"/>
                <w:szCs w:val="28"/>
              </w:rPr>
            </w:pPr>
            <w:r w:rsidRPr="005C3419">
              <w:rPr>
                <w:color w:val="000000" w:themeColor="text1"/>
                <w:sz w:val="28"/>
                <w:szCs w:val="28"/>
              </w:rPr>
              <w:t>36</w:t>
            </w:r>
          </w:p>
        </w:tc>
        <w:tc>
          <w:tcPr>
            <w:tcW w:w="1403" w:type="dxa"/>
            <w:tcBorders>
              <w:top w:val="nil"/>
              <w:left w:val="single" w:sz="4" w:space="0" w:color="auto"/>
              <w:bottom w:val="single" w:sz="4" w:space="0" w:color="auto"/>
              <w:right w:val="single" w:sz="4" w:space="0" w:color="auto"/>
            </w:tcBorders>
            <w:vAlign w:val="center"/>
            <w:hideMark/>
          </w:tcPr>
          <w:p w14:paraId="669BC65D" w14:textId="24F5E3C5" w:rsidR="007F0B52" w:rsidRPr="005C3419" w:rsidRDefault="007F0B52" w:rsidP="0006433C">
            <w:pPr>
              <w:jc w:val="center"/>
              <w:rPr>
                <w:color w:val="000000" w:themeColor="text1"/>
                <w:sz w:val="28"/>
                <w:szCs w:val="28"/>
              </w:rPr>
            </w:pPr>
            <w:r w:rsidRPr="005C3419">
              <w:rPr>
                <w:color w:val="000000" w:themeColor="text1"/>
                <w:sz w:val="28"/>
                <w:szCs w:val="28"/>
              </w:rPr>
              <w:t>926,40</w:t>
            </w:r>
          </w:p>
        </w:tc>
        <w:tc>
          <w:tcPr>
            <w:tcW w:w="1538" w:type="dxa"/>
            <w:tcBorders>
              <w:top w:val="nil"/>
              <w:left w:val="nil"/>
              <w:bottom w:val="single" w:sz="4" w:space="0" w:color="auto"/>
              <w:right w:val="single" w:sz="4" w:space="0" w:color="auto"/>
            </w:tcBorders>
            <w:vAlign w:val="center"/>
            <w:hideMark/>
          </w:tcPr>
          <w:p w14:paraId="0115D680" w14:textId="5ADDDDBF" w:rsidR="007F0B52" w:rsidRPr="005C3419" w:rsidRDefault="007F0B52" w:rsidP="0006433C">
            <w:pPr>
              <w:jc w:val="center"/>
              <w:rPr>
                <w:color w:val="000000" w:themeColor="text1"/>
                <w:sz w:val="28"/>
                <w:szCs w:val="28"/>
              </w:rPr>
            </w:pPr>
          </w:p>
        </w:tc>
      </w:tr>
    </w:tbl>
    <w:p w14:paraId="1BC3E94E" w14:textId="77777777" w:rsidR="001969F8" w:rsidRPr="005C3419" w:rsidRDefault="001969F8" w:rsidP="00E42F09">
      <w:pPr>
        <w:spacing w:before="60" w:after="60" w:line="360" w:lineRule="exact"/>
        <w:ind w:firstLine="709"/>
        <w:rPr>
          <w:color w:val="000000" w:themeColor="text1"/>
          <w:sz w:val="28"/>
          <w:szCs w:val="28"/>
        </w:rPr>
      </w:pPr>
      <w:r w:rsidRPr="005C3419">
        <w:rPr>
          <w:b/>
          <w:bCs/>
          <w:i/>
          <w:iCs/>
          <w:color w:val="000000" w:themeColor="text1"/>
          <w:sz w:val="28"/>
          <w:szCs w:val="28"/>
        </w:rPr>
        <w:t>Ghi chú:</w:t>
      </w:r>
    </w:p>
    <w:p w14:paraId="514E9F92" w14:textId="5EE3F24E" w:rsidR="00A434E3"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w:t>
      </w:r>
      <w:r w:rsidR="00564669" w:rsidRPr="005C3419">
        <w:rPr>
          <w:color w:val="000000" w:themeColor="text1"/>
          <w:sz w:val="28"/>
          <w:szCs w:val="28"/>
        </w:rPr>
        <w:t>Định mức tại Bảng 1</w:t>
      </w:r>
      <w:r w:rsidR="000B0347" w:rsidRPr="005C3419">
        <w:rPr>
          <w:color w:val="000000" w:themeColor="text1"/>
          <w:sz w:val="28"/>
          <w:szCs w:val="28"/>
        </w:rPr>
        <w:t>2</w:t>
      </w:r>
      <w:r w:rsidR="00564669" w:rsidRPr="005C3419">
        <w:rPr>
          <w:color w:val="000000" w:themeColor="text1"/>
          <w:sz w:val="28"/>
          <w:szCs w:val="28"/>
        </w:rPr>
        <w:t xml:space="preserve"> áp dụng cho tỉnh Đồng Tháp theo Nghị quyết số 1663/NQ-UBTVQH15 sắp xếp các ĐVHC cấp xã của tỉnh Đồng Tháp năm 2025 với 102 đơn vị hành chính cấp xã, trong đó gồm 20 phường và 82 xã; 22.892 phiếu điều tra; thực hiện điều chỉnh, sửa đổi, bổ sung 21 đơn vị hành chính cấp xã </w:t>
      </w:r>
      <w:r w:rsidR="00564669" w:rsidRPr="005C3419">
        <w:rPr>
          <w:i/>
          <w:iCs/>
          <w:color w:val="000000" w:themeColor="text1"/>
          <w:sz w:val="28"/>
          <w:szCs w:val="28"/>
        </w:rPr>
        <w:t>(số điểm điều tra = 5 phường + 16 xã)</w:t>
      </w:r>
      <w:r w:rsidR="00564669" w:rsidRPr="005C3419">
        <w:rPr>
          <w:color w:val="000000" w:themeColor="text1"/>
          <w:sz w:val="28"/>
          <w:szCs w:val="28"/>
        </w:rPr>
        <w:t xml:space="preserve">; 4.841 phiếu điều tra </w:t>
      </w:r>
      <w:r w:rsidR="00564669" w:rsidRPr="005C3419">
        <w:rPr>
          <w:i/>
          <w:iCs/>
          <w:color w:val="000000" w:themeColor="text1"/>
          <w:sz w:val="28"/>
          <w:szCs w:val="28"/>
        </w:rPr>
        <w:t>(340 phiếu/phường; 195 phiếu/xã, 21 điểm điều tra tình hình kinh tế xã hội)</w:t>
      </w:r>
      <w:r w:rsidR="00564669" w:rsidRPr="005C3419">
        <w:rPr>
          <w:color w:val="000000" w:themeColor="text1"/>
          <w:sz w:val="28"/>
          <w:szCs w:val="28"/>
        </w:rPr>
        <w:t>.</w:t>
      </w:r>
    </w:p>
    <w:p w14:paraId="193B294B" w14:textId="7FB0708D" w:rsidR="001A65AD"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2. Cơ cấu sử dụng mức dụng cụ theo nội dung công việc điều chỉnh, sửa đổi, bổ sung bảng giá đất được xác định theo bảng sau:</w:t>
      </w:r>
    </w:p>
    <w:p w14:paraId="1C313A69" w14:textId="71AC420A" w:rsidR="001A65AD" w:rsidRPr="005C3419" w:rsidRDefault="001A65AD" w:rsidP="00621329">
      <w:pPr>
        <w:spacing w:before="60" w:after="60" w:line="360" w:lineRule="exact"/>
        <w:ind w:right="423" w:firstLine="720"/>
        <w:jc w:val="right"/>
        <w:rPr>
          <w:b/>
          <w:i/>
          <w:color w:val="000000" w:themeColor="text1"/>
          <w:sz w:val="28"/>
          <w:szCs w:val="28"/>
        </w:rPr>
      </w:pPr>
      <w:r w:rsidRPr="005C3419">
        <w:rPr>
          <w:b/>
          <w:i/>
          <w:color w:val="000000" w:themeColor="text1"/>
          <w:sz w:val="28"/>
          <w:szCs w:val="28"/>
        </w:rPr>
        <w:t>Bảng 1</w:t>
      </w:r>
      <w:r w:rsidR="000B0347" w:rsidRPr="005C3419">
        <w:rPr>
          <w:b/>
          <w:i/>
          <w:color w:val="000000" w:themeColor="text1"/>
          <w:sz w:val="28"/>
          <w:szCs w:val="28"/>
        </w:rPr>
        <w:t>3</w:t>
      </w:r>
    </w:p>
    <w:tbl>
      <w:tblPr>
        <w:tblW w:w="8217" w:type="dxa"/>
        <w:jc w:val="center"/>
        <w:tblLook w:val="04A0" w:firstRow="1" w:lastRow="0" w:firstColumn="1" w:lastColumn="0" w:noHBand="0" w:noVBand="1"/>
      </w:tblPr>
      <w:tblGrid>
        <w:gridCol w:w="670"/>
        <w:gridCol w:w="4003"/>
        <w:gridCol w:w="1832"/>
        <w:gridCol w:w="1712"/>
      </w:tblGrid>
      <w:tr w:rsidR="00360AF0" w:rsidRPr="005C3419" w14:paraId="6480B3F1" w14:textId="77777777" w:rsidTr="00E42F09">
        <w:trPr>
          <w:trHeight w:val="461"/>
          <w:tblHeader/>
          <w:jc w:val="center"/>
        </w:trPr>
        <w:tc>
          <w:tcPr>
            <w:tcW w:w="670" w:type="dxa"/>
            <w:vMerge w:val="restart"/>
            <w:tcBorders>
              <w:top w:val="single" w:sz="4" w:space="0" w:color="auto"/>
              <w:left w:val="single" w:sz="4" w:space="0" w:color="auto"/>
              <w:bottom w:val="single" w:sz="4" w:space="0" w:color="auto"/>
              <w:right w:val="single" w:sz="4" w:space="0" w:color="auto"/>
            </w:tcBorders>
            <w:vAlign w:val="center"/>
            <w:hideMark/>
          </w:tcPr>
          <w:p w14:paraId="5D57012D" w14:textId="77777777" w:rsidR="001A65AD" w:rsidRPr="005C3419" w:rsidRDefault="001A65AD" w:rsidP="0006433C">
            <w:pPr>
              <w:jc w:val="center"/>
              <w:rPr>
                <w:b/>
                <w:bCs/>
                <w:color w:val="000000" w:themeColor="text1"/>
              </w:rPr>
            </w:pPr>
            <w:r w:rsidRPr="005C3419">
              <w:rPr>
                <w:b/>
                <w:bCs/>
                <w:color w:val="000000" w:themeColor="text1"/>
              </w:rPr>
              <w:t>STT</w:t>
            </w:r>
          </w:p>
        </w:tc>
        <w:tc>
          <w:tcPr>
            <w:tcW w:w="4003" w:type="dxa"/>
            <w:vMerge w:val="restart"/>
            <w:tcBorders>
              <w:top w:val="single" w:sz="4" w:space="0" w:color="auto"/>
              <w:left w:val="single" w:sz="4" w:space="0" w:color="auto"/>
              <w:bottom w:val="single" w:sz="4" w:space="0" w:color="auto"/>
              <w:right w:val="single" w:sz="4" w:space="0" w:color="auto"/>
            </w:tcBorders>
            <w:vAlign w:val="center"/>
            <w:hideMark/>
          </w:tcPr>
          <w:p w14:paraId="6DD506CB" w14:textId="77777777" w:rsidR="001A65AD" w:rsidRPr="005C3419" w:rsidRDefault="001A65AD" w:rsidP="0006433C">
            <w:pPr>
              <w:jc w:val="center"/>
              <w:rPr>
                <w:b/>
                <w:bCs/>
                <w:color w:val="000000" w:themeColor="text1"/>
              </w:rPr>
            </w:pPr>
            <w:r w:rsidRPr="005C3419">
              <w:rPr>
                <w:b/>
                <w:bCs/>
                <w:color w:val="000000" w:themeColor="text1"/>
              </w:rPr>
              <w:t>Nội dung công việc</w:t>
            </w:r>
          </w:p>
        </w:tc>
        <w:tc>
          <w:tcPr>
            <w:tcW w:w="3544" w:type="dxa"/>
            <w:gridSpan w:val="2"/>
            <w:tcBorders>
              <w:top w:val="single" w:sz="4" w:space="0" w:color="auto"/>
              <w:left w:val="nil"/>
              <w:bottom w:val="single" w:sz="4" w:space="0" w:color="auto"/>
              <w:right w:val="single" w:sz="4" w:space="0" w:color="auto"/>
            </w:tcBorders>
            <w:vAlign w:val="center"/>
            <w:hideMark/>
          </w:tcPr>
          <w:p w14:paraId="207285B8" w14:textId="77777777" w:rsidR="001A65AD" w:rsidRPr="005C3419" w:rsidRDefault="001A65AD" w:rsidP="0006433C">
            <w:pPr>
              <w:jc w:val="center"/>
              <w:rPr>
                <w:b/>
                <w:bCs/>
                <w:color w:val="000000" w:themeColor="text1"/>
              </w:rPr>
            </w:pPr>
            <w:r w:rsidRPr="005C3419">
              <w:rPr>
                <w:b/>
                <w:bCs/>
                <w:color w:val="000000" w:themeColor="text1"/>
              </w:rPr>
              <w:t>Cơ cấu (%)</w:t>
            </w:r>
          </w:p>
        </w:tc>
      </w:tr>
      <w:tr w:rsidR="00360AF0" w:rsidRPr="005C3419" w14:paraId="0BDC1A2F" w14:textId="77777777" w:rsidTr="00E42F09">
        <w:trPr>
          <w:trHeight w:val="425"/>
          <w:tblHeader/>
          <w:jc w:val="center"/>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3884050F" w14:textId="77777777" w:rsidR="001A65AD" w:rsidRPr="005C3419" w:rsidRDefault="001A65AD" w:rsidP="0006433C">
            <w:pPr>
              <w:rPr>
                <w:b/>
                <w:bCs/>
                <w:color w:val="000000" w:themeColor="text1"/>
              </w:rPr>
            </w:pPr>
          </w:p>
        </w:tc>
        <w:tc>
          <w:tcPr>
            <w:tcW w:w="4003" w:type="dxa"/>
            <w:vMerge/>
            <w:tcBorders>
              <w:top w:val="single" w:sz="4" w:space="0" w:color="auto"/>
              <w:left w:val="single" w:sz="4" w:space="0" w:color="auto"/>
              <w:bottom w:val="single" w:sz="4" w:space="0" w:color="auto"/>
              <w:right w:val="single" w:sz="4" w:space="0" w:color="auto"/>
            </w:tcBorders>
            <w:vAlign w:val="center"/>
            <w:hideMark/>
          </w:tcPr>
          <w:p w14:paraId="3BC2E87E" w14:textId="77777777" w:rsidR="001A65AD" w:rsidRPr="005C3419" w:rsidRDefault="001A65AD" w:rsidP="0006433C">
            <w:pPr>
              <w:rPr>
                <w:b/>
                <w:bCs/>
                <w:color w:val="000000" w:themeColor="text1"/>
              </w:rPr>
            </w:pPr>
          </w:p>
        </w:tc>
        <w:tc>
          <w:tcPr>
            <w:tcW w:w="1832" w:type="dxa"/>
            <w:tcBorders>
              <w:top w:val="nil"/>
              <w:left w:val="nil"/>
              <w:bottom w:val="single" w:sz="4" w:space="0" w:color="auto"/>
              <w:right w:val="single" w:sz="4" w:space="0" w:color="auto"/>
            </w:tcBorders>
            <w:vAlign w:val="center"/>
            <w:hideMark/>
          </w:tcPr>
          <w:p w14:paraId="3F5DEDA9" w14:textId="77777777" w:rsidR="001A65AD" w:rsidRPr="005C3419" w:rsidRDefault="001A65AD" w:rsidP="0006433C">
            <w:pPr>
              <w:jc w:val="center"/>
              <w:rPr>
                <w:b/>
                <w:bCs/>
                <w:color w:val="000000" w:themeColor="text1"/>
              </w:rPr>
            </w:pPr>
            <w:r w:rsidRPr="005C3419">
              <w:rPr>
                <w:b/>
                <w:bCs/>
                <w:color w:val="000000" w:themeColor="text1"/>
              </w:rPr>
              <w:t>Nội nghiệp</w:t>
            </w:r>
          </w:p>
        </w:tc>
        <w:tc>
          <w:tcPr>
            <w:tcW w:w="1712" w:type="dxa"/>
            <w:tcBorders>
              <w:top w:val="nil"/>
              <w:left w:val="nil"/>
              <w:bottom w:val="single" w:sz="4" w:space="0" w:color="auto"/>
              <w:right w:val="single" w:sz="4" w:space="0" w:color="auto"/>
            </w:tcBorders>
            <w:vAlign w:val="center"/>
            <w:hideMark/>
          </w:tcPr>
          <w:p w14:paraId="1173359A" w14:textId="77777777" w:rsidR="001A65AD" w:rsidRPr="005C3419" w:rsidRDefault="001A65AD" w:rsidP="0006433C">
            <w:pPr>
              <w:jc w:val="center"/>
              <w:rPr>
                <w:b/>
                <w:bCs/>
                <w:color w:val="000000" w:themeColor="text1"/>
              </w:rPr>
            </w:pPr>
            <w:r w:rsidRPr="005C3419">
              <w:rPr>
                <w:b/>
                <w:bCs/>
                <w:color w:val="000000" w:themeColor="text1"/>
              </w:rPr>
              <w:t>Ngoại nghiệp</w:t>
            </w:r>
          </w:p>
        </w:tc>
      </w:tr>
      <w:tr w:rsidR="00360AF0" w:rsidRPr="005C3419" w14:paraId="1A5301D1" w14:textId="77777777" w:rsidTr="00E42F09">
        <w:trPr>
          <w:trHeight w:val="690"/>
          <w:jc w:val="center"/>
        </w:trPr>
        <w:tc>
          <w:tcPr>
            <w:tcW w:w="670" w:type="dxa"/>
            <w:tcBorders>
              <w:top w:val="nil"/>
              <w:left w:val="single" w:sz="4" w:space="0" w:color="auto"/>
              <w:bottom w:val="single" w:sz="4" w:space="0" w:color="auto"/>
              <w:right w:val="single" w:sz="4" w:space="0" w:color="auto"/>
            </w:tcBorders>
            <w:vAlign w:val="center"/>
            <w:hideMark/>
          </w:tcPr>
          <w:p w14:paraId="15E52A42" w14:textId="77777777" w:rsidR="007F0B52" w:rsidRPr="005C3419" w:rsidRDefault="007F0B52" w:rsidP="0006433C">
            <w:pPr>
              <w:jc w:val="center"/>
              <w:rPr>
                <w:color w:val="000000" w:themeColor="text1"/>
              </w:rPr>
            </w:pPr>
            <w:r w:rsidRPr="005C3419">
              <w:rPr>
                <w:color w:val="000000" w:themeColor="text1"/>
              </w:rPr>
              <w:t>1</w:t>
            </w:r>
          </w:p>
        </w:tc>
        <w:tc>
          <w:tcPr>
            <w:tcW w:w="4003" w:type="dxa"/>
            <w:tcBorders>
              <w:top w:val="nil"/>
              <w:left w:val="nil"/>
              <w:bottom w:val="single" w:sz="4" w:space="0" w:color="auto"/>
              <w:right w:val="single" w:sz="4" w:space="0" w:color="auto"/>
            </w:tcBorders>
            <w:vAlign w:val="center"/>
            <w:hideMark/>
          </w:tcPr>
          <w:p w14:paraId="1392EDC3" w14:textId="77777777" w:rsidR="007F0B52" w:rsidRPr="005C3419" w:rsidRDefault="007F0B52" w:rsidP="00E42F09">
            <w:pPr>
              <w:jc w:val="both"/>
              <w:rPr>
                <w:color w:val="000000" w:themeColor="text1"/>
              </w:rPr>
            </w:pPr>
            <w:r w:rsidRPr="005C3419">
              <w:rPr>
                <w:color w:val="000000" w:themeColor="text1"/>
              </w:rPr>
              <w:t>Điều tra, khảo sát, thu thập thông tin</w:t>
            </w:r>
          </w:p>
        </w:tc>
        <w:tc>
          <w:tcPr>
            <w:tcW w:w="1832" w:type="dxa"/>
            <w:tcBorders>
              <w:top w:val="nil"/>
              <w:left w:val="nil"/>
              <w:bottom w:val="single" w:sz="4" w:space="0" w:color="auto"/>
              <w:right w:val="single" w:sz="4" w:space="0" w:color="auto"/>
            </w:tcBorders>
            <w:vAlign w:val="center"/>
            <w:hideMark/>
          </w:tcPr>
          <w:p w14:paraId="06B805C5" w14:textId="290F09F0" w:rsidR="007F0B52" w:rsidRPr="005C3419" w:rsidRDefault="007F0B52" w:rsidP="0006433C">
            <w:pPr>
              <w:jc w:val="center"/>
              <w:rPr>
                <w:color w:val="000000" w:themeColor="text1"/>
              </w:rPr>
            </w:pPr>
            <w:r w:rsidRPr="005C3419">
              <w:rPr>
                <w:color w:val="000000" w:themeColor="text1"/>
              </w:rPr>
              <w:t>0,00</w:t>
            </w:r>
          </w:p>
        </w:tc>
        <w:tc>
          <w:tcPr>
            <w:tcW w:w="1712" w:type="dxa"/>
            <w:tcBorders>
              <w:top w:val="nil"/>
              <w:left w:val="nil"/>
              <w:bottom w:val="single" w:sz="4" w:space="0" w:color="auto"/>
              <w:right w:val="single" w:sz="4" w:space="0" w:color="auto"/>
            </w:tcBorders>
            <w:vAlign w:val="center"/>
            <w:hideMark/>
          </w:tcPr>
          <w:p w14:paraId="5CC20552" w14:textId="440A0CD7" w:rsidR="007F0B52" w:rsidRPr="005C3419" w:rsidRDefault="007F0B52" w:rsidP="0006433C">
            <w:pPr>
              <w:jc w:val="center"/>
              <w:rPr>
                <w:color w:val="000000" w:themeColor="text1"/>
              </w:rPr>
            </w:pPr>
            <w:r w:rsidRPr="005C3419">
              <w:rPr>
                <w:color w:val="000000" w:themeColor="text1"/>
              </w:rPr>
              <w:t>100,00</w:t>
            </w:r>
          </w:p>
        </w:tc>
      </w:tr>
      <w:tr w:rsidR="00360AF0" w:rsidRPr="005C3419" w14:paraId="02D1137C" w14:textId="77777777" w:rsidTr="00E42F09">
        <w:trPr>
          <w:trHeight w:val="690"/>
          <w:jc w:val="center"/>
        </w:trPr>
        <w:tc>
          <w:tcPr>
            <w:tcW w:w="670" w:type="dxa"/>
            <w:tcBorders>
              <w:top w:val="nil"/>
              <w:left w:val="single" w:sz="4" w:space="0" w:color="auto"/>
              <w:bottom w:val="single" w:sz="4" w:space="0" w:color="auto"/>
              <w:right w:val="single" w:sz="4" w:space="0" w:color="auto"/>
            </w:tcBorders>
            <w:vAlign w:val="center"/>
            <w:hideMark/>
          </w:tcPr>
          <w:p w14:paraId="7D797F65" w14:textId="77777777" w:rsidR="007F0B52" w:rsidRPr="005C3419" w:rsidRDefault="007F0B52" w:rsidP="0006433C">
            <w:pPr>
              <w:jc w:val="center"/>
              <w:rPr>
                <w:color w:val="000000" w:themeColor="text1"/>
              </w:rPr>
            </w:pPr>
            <w:r w:rsidRPr="005C3419">
              <w:rPr>
                <w:color w:val="000000" w:themeColor="text1"/>
              </w:rPr>
              <w:t>2</w:t>
            </w:r>
          </w:p>
        </w:tc>
        <w:tc>
          <w:tcPr>
            <w:tcW w:w="4003" w:type="dxa"/>
            <w:tcBorders>
              <w:top w:val="nil"/>
              <w:left w:val="nil"/>
              <w:bottom w:val="single" w:sz="4" w:space="0" w:color="auto"/>
              <w:right w:val="single" w:sz="4" w:space="0" w:color="auto"/>
            </w:tcBorders>
            <w:vAlign w:val="center"/>
            <w:hideMark/>
          </w:tcPr>
          <w:p w14:paraId="3919490B" w14:textId="77777777" w:rsidR="007F0B52" w:rsidRPr="005C3419" w:rsidRDefault="007F0B52" w:rsidP="00E42F09">
            <w:pPr>
              <w:jc w:val="both"/>
              <w:rPr>
                <w:color w:val="000000" w:themeColor="text1"/>
              </w:rPr>
            </w:pPr>
            <w:r w:rsidRPr="005C3419">
              <w:rPr>
                <w:color w:val="000000" w:themeColor="text1"/>
              </w:rPr>
              <w:t>Xác định khu vực trong xây dựng Bảng giá đất</w:t>
            </w:r>
          </w:p>
        </w:tc>
        <w:tc>
          <w:tcPr>
            <w:tcW w:w="1832" w:type="dxa"/>
            <w:tcBorders>
              <w:top w:val="nil"/>
              <w:left w:val="nil"/>
              <w:bottom w:val="single" w:sz="4" w:space="0" w:color="auto"/>
              <w:right w:val="single" w:sz="4" w:space="0" w:color="auto"/>
            </w:tcBorders>
            <w:vAlign w:val="center"/>
            <w:hideMark/>
          </w:tcPr>
          <w:p w14:paraId="1A13EE82" w14:textId="7803557E" w:rsidR="007F0B52" w:rsidRPr="005C3419" w:rsidRDefault="007F0B52" w:rsidP="0006433C">
            <w:pPr>
              <w:jc w:val="center"/>
              <w:rPr>
                <w:color w:val="000000" w:themeColor="text1"/>
              </w:rPr>
            </w:pPr>
            <w:r w:rsidRPr="005C3419">
              <w:rPr>
                <w:color w:val="000000" w:themeColor="text1"/>
              </w:rPr>
              <w:t>16,30</w:t>
            </w:r>
          </w:p>
        </w:tc>
        <w:tc>
          <w:tcPr>
            <w:tcW w:w="1712" w:type="dxa"/>
            <w:tcBorders>
              <w:top w:val="nil"/>
              <w:left w:val="nil"/>
              <w:bottom w:val="single" w:sz="4" w:space="0" w:color="auto"/>
              <w:right w:val="single" w:sz="4" w:space="0" w:color="auto"/>
            </w:tcBorders>
            <w:vAlign w:val="center"/>
            <w:hideMark/>
          </w:tcPr>
          <w:p w14:paraId="09B1BDF5" w14:textId="4D6638BD" w:rsidR="007F0B52" w:rsidRPr="005C3419" w:rsidRDefault="007F0B52" w:rsidP="0006433C">
            <w:pPr>
              <w:jc w:val="center"/>
              <w:rPr>
                <w:color w:val="000000" w:themeColor="text1"/>
              </w:rPr>
            </w:pPr>
            <w:r w:rsidRPr="005C3419">
              <w:rPr>
                <w:color w:val="000000" w:themeColor="text1"/>
              </w:rPr>
              <w:t>0,00</w:t>
            </w:r>
          </w:p>
        </w:tc>
      </w:tr>
      <w:tr w:rsidR="00360AF0" w:rsidRPr="005C3419" w14:paraId="3A444E4F" w14:textId="77777777" w:rsidTr="00E42F09">
        <w:trPr>
          <w:trHeight w:val="655"/>
          <w:jc w:val="center"/>
        </w:trPr>
        <w:tc>
          <w:tcPr>
            <w:tcW w:w="670" w:type="dxa"/>
            <w:tcBorders>
              <w:top w:val="nil"/>
              <w:left w:val="single" w:sz="4" w:space="0" w:color="auto"/>
              <w:bottom w:val="single" w:sz="4" w:space="0" w:color="auto"/>
              <w:right w:val="single" w:sz="4" w:space="0" w:color="auto"/>
            </w:tcBorders>
            <w:vAlign w:val="center"/>
            <w:hideMark/>
          </w:tcPr>
          <w:p w14:paraId="29E5275B" w14:textId="77777777" w:rsidR="007F0B52" w:rsidRPr="005C3419" w:rsidRDefault="007F0B52" w:rsidP="0006433C">
            <w:pPr>
              <w:jc w:val="center"/>
              <w:rPr>
                <w:color w:val="000000" w:themeColor="text1"/>
              </w:rPr>
            </w:pPr>
            <w:r w:rsidRPr="005C3419">
              <w:rPr>
                <w:color w:val="000000" w:themeColor="text1"/>
              </w:rPr>
              <w:lastRenderedPageBreak/>
              <w:t>3</w:t>
            </w:r>
          </w:p>
        </w:tc>
        <w:tc>
          <w:tcPr>
            <w:tcW w:w="4003" w:type="dxa"/>
            <w:tcBorders>
              <w:top w:val="nil"/>
              <w:left w:val="nil"/>
              <w:bottom w:val="single" w:sz="4" w:space="0" w:color="auto"/>
              <w:right w:val="single" w:sz="4" w:space="0" w:color="auto"/>
            </w:tcBorders>
            <w:vAlign w:val="center"/>
            <w:hideMark/>
          </w:tcPr>
          <w:p w14:paraId="5723A773" w14:textId="77777777" w:rsidR="007F0B52" w:rsidRPr="005C3419" w:rsidRDefault="007F0B52" w:rsidP="00E42F09">
            <w:pPr>
              <w:jc w:val="both"/>
              <w:rPr>
                <w:color w:val="000000" w:themeColor="text1"/>
              </w:rPr>
            </w:pPr>
            <w:r w:rsidRPr="005C3419">
              <w:rPr>
                <w:color w:val="000000" w:themeColor="text1"/>
              </w:rPr>
              <w:t>Xác định vị trí đất trong xây dựng Bảng giá đất</w:t>
            </w:r>
          </w:p>
        </w:tc>
        <w:tc>
          <w:tcPr>
            <w:tcW w:w="1832" w:type="dxa"/>
            <w:tcBorders>
              <w:top w:val="nil"/>
              <w:left w:val="nil"/>
              <w:bottom w:val="single" w:sz="4" w:space="0" w:color="auto"/>
              <w:right w:val="single" w:sz="4" w:space="0" w:color="auto"/>
            </w:tcBorders>
            <w:vAlign w:val="center"/>
            <w:hideMark/>
          </w:tcPr>
          <w:p w14:paraId="0DDBCC02" w14:textId="1A3F93C9" w:rsidR="007F0B52" w:rsidRPr="005C3419" w:rsidRDefault="007F0B52" w:rsidP="0006433C">
            <w:pPr>
              <w:jc w:val="center"/>
              <w:rPr>
                <w:color w:val="000000" w:themeColor="text1"/>
              </w:rPr>
            </w:pPr>
            <w:r w:rsidRPr="005C3419">
              <w:rPr>
                <w:color w:val="000000" w:themeColor="text1"/>
              </w:rPr>
              <w:t>8,15</w:t>
            </w:r>
          </w:p>
        </w:tc>
        <w:tc>
          <w:tcPr>
            <w:tcW w:w="1712" w:type="dxa"/>
            <w:tcBorders>
              <w:top w:val="nil"/>
              <w:left w:val="nil"/>
              <w:bottom w:val="single" w:sz="4" w:space="0" w:color="auto"/>
              <w:right w:val="single" w:sz="4" w:space="0" w:color="auto"/>
            </w:tcBorders>
            <w:vAlign w:val="center"/>
            <w:hideMark/>
          </w:tcPr>
          <w:p w14:paraId="442E2B6A" w14:textId="111FC2B6" w:rsidR="007F0B52" w:rsidRPr="005C3419" w:rsidRDefault="007F0B52" w:rsidP="0006433C">
            <w:pPr>
              <w:jc w:val="center"/>
              <w:rPr>
                <w:color w:val="000000" w:themeColor="text1"/>
              </w:rPr>
            </w:pPr>
            <w:r w:rsidRPr="005C3419">
              <w:rPr>
                <w:color w:val="000000" w:themeColor="text1"/>
              </w:rPr>
              <w:t>0,00</w:t>
            </w:r>
          </w:p>
        </w:tc>
      </w:tr>
      <w:tr w:rsidR="00360AF0" w:rsidRPr="005C3419" w14:paraId="7BBC286B" w14:textId="77777777" w:rsidTr="00E42F09">
        <w:trPr>
          <w:trHeight w:val="939"/>
          <w:jc w:val="center"/>
        </w:trPr>
        <w:tc>
          <w:tcPr>
            <w:tcW w:w="670" w:type="dxa"/>
            <w:tcBorders>
              <w:top w:val="nil"/>
              <w:left w:val="single" w:sz="4" w:space="0" w:color="auto"/>
              <w:bottom w:val="single" w:sz="4" w:space="0" w:color="auto"/>
              <w:right w:val="single" w:sz="4" w:space="0" w:color="auto"/>
            </w:tcBorders>
            <w:vAlign w:val="center"/>
            <w:hideMark/>
          </w:tcPr>
          <w:p w14:paraId="697D0D81" w14:textId="77777777" w:rsidR="007F0B52" w:rsidRPr="005C3419" w:rsidRDefault="007F0B52" w:rsidP="0006433C">
            <w:pPr>
              <w:jc w:val="center"/>
              <w:rPr>
                <w:color w:val="000000" w:themeColor="text1"/>
              </w:rPr>
            </w:pPr>
            <w:r w:rsidRPr="005C3419">
              <w:rPr>
                <w:color w:val="000000" w:themeColor="text1"/>
              </w:rPr>
              <w:t>4</w:t>
            </w:r>
          </w:p>
        </w:tc>
        <w:tc>
          <w:tcPr>
            <w:tcW w:w="4003" w:type="dxa"/>
            <w:tcBorders>
              <w:top w:val="nil"/>
              <w:left w:val="nil"/>
              <w:bottom w:val="single" w:sz="4" w:space="0" w:color="auto"/>
              <w:right w:val="single" w:sz="4" w:space="0" w:color="auto"/>
            </w:tcBorders>
            <w:vAlign w:val="center"/>
            <w:hideMark/>
          </w:tcPr>
          <w:p w14:paraId="7D7C01C6" w14:textId="16FFFDFA" w:rsidR="007F0B52" w:rsidRPr="005C3419" w:rsidRDefault="007F0B52" w:rsidP="00E42F09">
            <w:pPr>
              <w:jc w:val="both"/>
              <w:rPr>
                <w:color w:val="000000" w:themeColor="text1"/>
              </w:rPr>
            </w:pPr>
            <w:r w:rsidRPr="005C3419">
              <w:rPr>
                <w:color w:val="000000" w:themeColor="text1"/>
              </w:rPr>
              <w:t>Tổng hợp, hoàn thiện hồ sơ kết quả điều tra, khảo sát, thu thập thông tin tại tại xã, phường</w:t>
            </w:r>
          </w:p>
        </w:tc>
        <w:tc>
          <w:tcPr>
            <w:tcW w:w="1832" w:type="dxa"/>
            <w:tcBorders>
              <w:top w:val="nil"/>
              <w:left w:val="nil"/>
              <w:bottom w:val="single" w:sz="4" w:space="0" w:color="auto"/>
              <w:right w:val="single" w:sz="4" w:space="0" w:color="auto"/>
            </w:tcBorders>
            <w:vAlign w:val="center"/>
            <w:hideMark/>
          </w:tcPr>
          <w:p w14:paraId="195D090F" w14:textId="0BD6683A" w:rsidR="007F0B52" w:rsidRPr="005C3419" w:rsidRDefault="007F0B52" w:rsidP="0006433C">
            <w:pPr>
              <w:jc w:val="center"/>
              <w:rPr>
                <w:color w:val="000000" w:themeColor="text1"/>
              </w:rPr>
            </w:pPr>
            <w:r w:rsidRPr="005C3419">
              <w:rPr>
                <w:color w:val="000000" w:themeColor="text1"/>
              </w:rPr>
              <w:t>32,87</w:t>
            </w:r>
          </w:p>
        </w:tc>
        <w:tc>
          <w:tcPr>
            <w:tcW w:w="1712" w:type="dxa"/>
            <w:tcBorders>
              <w:top w:val="nil"/>
              <w:left w:val="nil"/>
              <w:bottom w:val="single" w:sz="4" w:space="0" w:color="auto"/>
              <w:right w:val="single" w:sz="4" w:space="0" w:color="auto"/>
            </w:tcBorders>
            <w:vAlign w:val="center"/>
            <w:hideMark/>
          </w:tcPr>
          <w:p w14:paraId="21314F4E" w14:textId="4EC492AD" w:rsidR="007F0B52" w:rsidRPr="005C3419" w:rsidRDefault="007F0B52" w:rsidP="0006433C">
            <w:pPr>
              <w:jc w:val="center"/>
              <w:rPr>
                <w:color w:val="000000" w:themeColor="text1"/>
              </w:rPr>
            </w:pPr>
            <w:r w:rsidRPr="005C3419">
              <w:rPr>
                <w:color w:val="000000" w:themeColor="text1"/>
              </w:rPr>
              <w:t>0,00</w:t>
            </w:r>
          </w:p>
        </w:tc>
      </w:tr>
      <w:tr w:rsidR="00360AF0" w:rsidRPr="005C3419" w14:paraId="440FF8AD" w14:textId="77777777" w:rsidTr="00E42F09">
        <w:trPr>
          <w:trHeight w:val="1264"/>
          <w:jc w:val="center"/>
        </w:trPr>
        <w:tc>
          <w:tcPr>
            <w:tcW w:w="670" w:type="dxa"/>
            <w:tcBorders>
              <w:top w:val="nil"/>
              <w:left w:val="single" w:sz="4" w:space="0" w:color="auto"/>
              <w:bottom w:val="single" w:sz="4" w:space="0" w:color="auto"/>
              <w:right w:val="single" w:sz="4" w:space="0" w:color="auto"/>
            </w:tcBorders>
            <w:vAlign w:val="center"/>
            <w:hideMark/>
          </w:tcPr>
          <w:p w14:paraId="7C677CD7" w14:textId="77777777" w:rsidR="007F0B52" w:rsidRPr="005C3419" w:rsidRDefault="007F0B52" w:rsidP="0006433C">
            <w:pPr>
              <w:jc w:val="center"/>
              <w:rPr>
                <w:color w:val="000000" w:themeColor="text1"/>
              </w:rPr>
            </w:pPr>
            <w:r w:rsidRPr="005C3419">
              <w:rPr>
                <w:color w:val="000000" w:themeColor="text1"/>
              </w:rPr>
              <w:t>5</w:t>
            </w:r>
          </w:p>
        </w:tc>
        <w:tc>
          <w:tcPr>
            <w:tcW w:w="4003" w:type="dxa"/>
            <w:tcBorders>
              <w:top w:val="nil"/>
              <w:left w:val="nil"/>
              <w:bottom w:val="single" w:sz="4" w:space="0" w:color="auto"/>
              <w:right w:val="single" w:sz="4" w:space="0" w:color="auto"/>
            </w:tcBorders>
            <w:vAlign w:val="center"/>
            <w:hideMark/>
          </w:tcPr>
          <w:p w14:paraId="292D3A92" w14:textId="0013BC4B" w:rsidR="007F0B52" w:rsidRPr="005C3419" w:rsidRDefault="007F0B52" w:rsidP="00E42F09">
            <w:pPr>
              <w:jc w:val="both"/>
              <w:rPr>
                <w:color w:val="000000" w:themeColor="text1"/>
              </w:rPr>
            </w:pPr>
            <w:r w:rsidRPr="005C3419">
              <w:rPr>
                <w:color w:val="000000" w:themeColor="text1"/>
              </w:rPr>
              <w:t>Tổng hợp, hoàn thiện hồ sơ kết quả điều tra, khảo sát, thu thập thông tin tại cấp tỉnh; phân tích, đánh giá kết quả thực hiện bảng giá đất hiện hành</w:t>
            </w:r>
          </w:p>
        </w:tc>
        <w:tc>
          <w:tcPr>
            <w:tcW w:w="1832" w:type="dxa"/>
            <w:tcBorders>
              <w:top w:val="nil"/>
              <w:left w:val="nil"/>
              <w:bottom w:val="single" w:sz="4" w:space="0" w:color="auto"/>
              <w:right w:val="single" w:sz="4" w:space="0" w:color="auto"/>
            </w:tcBorders>
            <w:vAlign w:val="center"/>
            <w:hideMark/>
          </w:tcPr>
          <w:p w14:paraId="472CAD42" w14:textId="1ECD6C9B" w:rsidR="007F0B52" w:rsidRPr="005C3419" w:rsidRDefault="007F0B52" w:rsidP="0006433C">
            <w:pPr>
              <w:jc w:val="center"/>
              <w:rPr>
                <w:color w:val="000000" w:themeColor="text1"/>
              </w:rPr>
            </w:pPr>
            <w:r w:rsidRPr="005C3419">
              <w:rPr>
                <w:color w:val="000000" w:themeColor="text1"/>
              </w:rPr>
              <w:t>12,28</w:t>
            </w:r>
          </w:p>
        </w:tc>
        <w:tc>
          <w:tcPr>
            <w:tcW w:w="1712" w:type="dxa"/>
            <w:tcBorders>
              <w:top w:val="nil"/>
              <w:left w:val="nil"/>
              <w:bottom w:val="single" w:sz="4" w:space="0" w:color="auto"/>
              <w:right w:val="single" w:sz="4" w:space="0" w:color="auto"/>
            </w:tcBorders>
            <w:vAlign w:val="center"/>
            <w:hideMark/>
          </w:tcPr>
          <w:p w14:paraId="17FF9BFD" w14:textId="391B2DCE" w:rsidR="007F0B52" w:rsidRPr="005C3419" w:rsidRDefault="007F0B52" w:rsidP="0006433C">
            <w:pPr>
              <w:jc w:val="center"/>
              <w:rPr>
                <w:color w:val="000000" w:themeColor="text1"/>
              </w:rPr>
            </w:pPr>
            <w:r w:rsidRPr="005C3419">
              <w:rPr>
                <w:color w:val="000000" w:themeColor="text1"/>
              </w:rPr>
              <w:t>0,00</w:t>
            </w:r>
          </w:p>
        </w:tc>
      </w:tr>
      <w:tr w:rsidR="00360AF0" w:rsidRPr="005C3419" w14:paraId="417F5D50" w14:textId="77777777" w:rsidTr="00E42F09">
        <w:trPr>
          <w:trHeight w:val="1000"/>
          <w:jc w:val="center"/>
        </w:trPr>
        <w:tc>
          <w:tcPr>
            <w:tcW w:w="670" w:type="dxa"/>
            <w:tcBorders>
              <w:top w:val="nil"/>
              <w:left w:val="single" w:sz="4" w:space="0" w:color="auto"/>
              <w:bottom w:val="single" w:sz="4" w:space="0" w:color="auto"/>
              <w:right w:val="single" w:sz="4" w:space="0" w:color="auto"/>
            </w:tcBorders>
            <w:vAlign w:val="center"/>
            <w:hideMark/>
          </w:tcPr>
          <w:p w14:paraId="33C3CE6E" w14:textId="77777777" w:rsidR="007F0B52" w:rsidRPr="005C3419" w:rsidRDefault="007F0B52" w:rsidP="0006433C">
            <w:pPr>
              <w:jc w:val="center"/>
              <w:rPr>
                <w:color w:val="000000" w:themeColor="text1"/>
              </w:rPr>
            </w:pPr>
            <w:r w:rsidRPr="005C3419">
              <w:rPr>
                <w:color w:val="000000" w:themeColor="text1"/>
              </w:rPr>
              <w:t>6</w:t>
            </w:r>
          </w:p>
        </w:tc>
        <w:tc>
          <w:tcPr>
            <w:tcW w:w="4003" w:type="dxa"/>
            <w:tcBorders>
              <w:top w:val="nil"/>
              <w:left w:val="nil"/>
              <w:bottom w:val="single" w:sz="4" w:space="0" w:color="auto"/>
              <w:right w:val="single" w:sz="4" w:space="0" w:color="auto"/>
            </w:tcBorders>
            <w:vAlign w:val="center"/>
            <w:hideMark/>
          </w:tcPr>
          <w:p w14:paraId="79D313AB" w14:textId="77777777" w:rsidR="007F0B52" w:rsidRPr="005C3419" w:rsidRDefault="007F0B52" w:rsidP="00E42F09">
            <w:pPr>
              <w:jc w:val="both"/>
              <w:rPr>
                <w:color w:val="000000" w:themeColor="text1"/>
              </w:rPr>
            </w:pPr>
            <w:r w:rsidRPr="005C3419">
              <w:rPr>
                <w:color w:val="000000" w:themeColor="text1"/>
              </w:rPr>
              <w:t>Xây dựng dự thảo bảng giá đất, dự thảo báo cáo thuyết minh xây dựng bảng giá đất theo khu vực, vị trí đất</w:t>
            </w:r>
          </w:p>
        </w:tc>
        <w:tc>
          <w:tcPr>
            <w:tcW w:w="1832" w:type="dxa"/>
            <w:tcBorders>
              <w:top w:val="nil"/>
              <w:left w:val="nil"/>
              <w:bottom w:val="single" w:sz="4" w:space="0" w:color="auto"/>
              <w:right w:val="single" w:sz="4" w:space="0" w:color="auto"/>
            </w:tcBorders>
            <w:vAlign w:val="center"/>
            <w:hideMark/>
          </w:tcPr>
          <w:p w14:paraId="31A692CA" w14:textId="6DA930E4" w:rsidR="007F0B52" w:rsidRPr="005C3419" w:rsidRDefault="007F0B52" w:rsidP="0006433C">
            <w:pPr>
              <w:jc w:val="center"/>
              <w:rPr>
                <w:color w:val="000000" w:themeColor="text1"/>
              </w:rPr>
            </w:pPr>
            <w:r w:rsidRPr="005C3419">
              <w:rPr>
                <w:color w:val="000000" w:themeColor="text1"/>
              </w:rPr>
              <w:t>30,40</w:t>
            </w:r>
          </w:p>
        </w:tc>
        <w:tc>
          <w:tcPr>
            <w:tcW w:w="1712" w:type="dxa"/>
            <w:tcBorders>
              <w:top w:val="nil"/>
              <w:left w:val="nil"/>
              <w:bottom w:val="single" w:sz="4" w:space="0" w:color="auto"/>
              <w:right w:val="single" w:sz="4" w:space="0" w:color="auto"/>
            </w:tcBorders>
            <w:vAlign w:val="center"/>
            <w:hideMark/>
          </w:tcPr>
          <w:p w14:paraId="5E5A1909" w14:textId="4E0A3161" w:rsidR="007F0B52" w:rsidRPr="005C3419" w:rsidRDefault="007F0B52" w:rsidP="0006433C">
            <w:pPr>
              <w:jc w:val="center"/>
              <w:rPr>
                <w:color w:val="000000" w:themeColor="text1"/>
              </w:rPr>
            </w:pPr>
            <w:r w:rsidRPr="005C3419">
              <w:rPr>
                <w:color w:val="000000" w:themeColor="text1"/>
              </w:rPr>
              <w:t>0,00</w:t>
            </w:r>
          </w:p>
        </w:tc>
      </w:tr>
      <w:tr w:rsidR="001A65AD" w:rsidRPr="005C3419" w14:paraId="213D1D66" w14:textId="77777777" w:rsidTr="00E42F09">
        <w:trPr>
          <w:trHeight w:val="525"/>
          <w:jc w:val="center"/>
        </w:trPr>
        <w:tc>
          <w:tcPr>
            <w:tcW w:w="670" w:type="dxa"/>
            <w:tcBorders>
              <w:top w:val="nil"/>
              <w:left w:val="single" w:sz="4" w:space="0" w:color="auto"/>
              <w:bottom w:val="single" w:sz="4" w:space="0" w:color="auto"/>
              <w:right w:val="single" w:sz="4" w:space="0" w:color="auto"/>
            </w:tcBorders>
            <w:vAlign w:val="center"/>
            <w:hideMark/>
          </w:tcPr>
          <w:p w14:paraId="4E2BA73E" w14:textId="77777777" w:rsidR="001A65AD" w:rsidRPr="005C3419" w:rsidRDefault="001A65AD" w:rsidP="0006433C">
            <w:pPr>
              <w:jc w:val="center"/>
              <w:rPr>
                <w:i/>
                <w:iCs/>
                <w:color w:val="000000" w:themeColor="text1"/>
              </w:rPr>
            </w:pPr>
            <w:r w:rsidRPr="005C3419">
              <w:rPr>
                <w:i/>
                <w:iCs/>
                <w:color w:val="000000" w:themeColor="text1"/>
              </w:rPr>
              <w:t> </w:t>
            </w:r>
          </w:p>
        </w:tc>
        <w:tc>
          <w:tcPr>
            <w:tcW w:w="4003" w:type="dxa"/>
            <w:tcBorders>
              <w:top w:val="nil"/>
              <w:left w:val="nil"/>
              <w:bottom w:val="single" w:sz="4" w:space="0" w:color="auto"/>
              <w:right w:val="single" w:sz="4" w:space="0" w:color="auto"/>
            </w:tcBorders>
            <w:vAlign w:val="center"/>
            <w:hideMark/>
          </w:tcPr>
          <w:p w14:paraId="7BBBE5EA" w14:textId="77777777" w:rsidR="001A65AD" w:rsidRPr="005C3419" w:rsidRDefault="001A65AD" w:rsidP="0006433C">
            <w:pPr>
              <w:jc w:val="center"/>
              <w:rPr>
                <w:b/>
                <w:bCs/>
                <w:color w:val="000000" w:themeColor="text1"/>
              </w:rPr>
            </w:pPr>
            <w:r w:rsidRPr="005C3419">
              <w:rPr>
                <w:b/>
                <w:bCs/>
                <w:color w:val="000000" w:themeColor="text1"/>
              </w:rPr>
              <w:t>Tổng</w:t>
            </w:r>
          </w:p>
        </w:tc>
        <w:tc>
          <w:tcPr>
            <w:tcW w:w="1832" w:type="dxa"/>
            <w:tcBorders>
              <w:top w:val="nil"/>
              <w:left w:val="nil"/>
              <w:bottom w:val="single" w:sz="4" w:space="0" w:color="auto"/>
              <w:right w:val="single" w:sz="4" w:space="0" w:color="auto"/>
            </w:tcBorders>
            <w:vAlign w:val="center"/>
            <w:hideMark/>
          </w:tcPr>
          <w:p w14:paraId="72702D87" w14:textId="77777777" w:rsidR="001A65AD" w:rsidRPr="005C3419" w:rsidRDefault="001A65AD" w:rsidP="0006433C">
            <w:pPr>
              <w:jc w:val="center"/>
              <w:rPr>
                <w:b/>
                <w:bCs/>
                <w:color w:val="000000" w:themeColor="text1"/>
              </w:rPr>
            </w:pPr>
            <w:r w:rsidRPr="005C3419">
              <w:rPr>
                <w:b/>
                <w:bCs/>
                <w:color w:val="000000" w:themeColor="text1"/>
              </w:rPr>
              <w:t>100,00</w:t>
            </w:r>
          </w:p>
        </w:tc>
        <w:tc>
          <w:tcPr>
            <w:tcW w:w="1712" w:type="dxa"/>
            <w:tcBorders>
              <w:top w:val="nil"/>
              <w:left w:val="nil"/>
              <w:bottom w:val="single" w:sz="4" w:space="0" w:color="auto"/>
              <w:right w:val="single" w:sz="4" w:space="0" w:color="auto"/>
            </w:tcBorders>
            <w:vAlign w:val="center"/>
            <w:hideMark/>
          </w:tcPr>
          <w:p w14:paraId="548F870F" w14:textId="77777777" w:rsidR="001A65AD" w:rsidRPr="005C3419" w:rsidRDefault="001A65AD" w:rsidP="0006433C">
            <w:pPr>
              <w:jc w:val="center"/>
              <w:rPr>
                <w:b/>
                <w:bCs/>
                <w:color w:val="000000" w:themeColor="text1"/>
              </w:rPr>
            </w:pPr>
            <w:r w:rsidRPr="005C3419">
              <w:rPr>
                <w:b/>
                <w:bCs/>
                <w:color w:val="000000" w:themeColor="text1"/>
              </w:rPr>
              <w:t>100,00</w:t>
            </w:r>
          </w:p>
        </w:tc>
      </w:tr>
    </w:tbl>
    <w:p w14:paraId="78CE3103" w14:textId="77777777" w:rsidR="001A65AD" w:rsidRPr="005C3419" w:rsidRDefault="001A65AD" w:rsidP="0006433C">
      <w:pPr>
        <w:spacing w:before="60" w:after="60" w:line="360" w:lineRule="exact"/>
        <w:ind w:firstLine="720"/>
        <w:jc w:val="both"/>
        <w:rPr>
          <w:color w:val="000000" w:themeColor="text1"/>
          <w:szCs w:val="28"/>
        </w:rPr>
      </w:pPr>
    </w:p>
    <w:p w14:paraId="5A207342" w14:textId="77777777" w:rsidR="001969F8" w:rsidRPr="005C3419" w:rsidRDefault="001969F8" w:rsidP="0006433C">
      <w:pPr>
        <w:spacing w:before="60" w:after="60" w:line="360" w:lineRule="exact"/>
        <w:rPr>
          <w:b/>
          <w:bCs/>
          <w:color w:val="000000" w:themeColor="text1"/>
          <w:sz w:val="28"/>
          <w:szCs w:val="28"/>
        </w:rPr>
      </w:pPr>
      <w:r w:rsidRPr="005C3419">
        <w:rPr>
          <w:b/>
          <w:bCs/>
          <w:color w:val="000000" w:themeColor="text1"/>
          <w:sz w:val="28"/>
          <w:szCs w:val="28"/>
        </w:rPr>
        <w:t>3.  Định mức tiêu hao vật liệu</w:t>
      </w:r>
    </w:p>
    <w:p w14:paraId="29F286FD" w14:textId="419834AA" w:rsidR="001969F8" w:rsidRPr="005C3419" w:rsidRDefault="001969F8" w:rsidP="00621329">
      <w:pPr>
        <w:widowControl w:val="0"/>
        <w:spacing w:before="60" w:after="60"/>
        <w:jc w:val="right"/>
        <w:rPr>
          <w:b/>
          <w:i/>
          <w:color w:val="000000" w:themeColor="text1"/>
          <w:sz w:val="28"/>
          <w:szCs w:val="28"/>
        </w:rPr>
      </w:pPr>
      <w:r w:rsidRPr="005C3419">
        <w:rPr>
          <w:b/>
          <w:i/>
          <w:color w:val="000000" w:themeColor="text1"/>
          <w:sz w:val="28"/>
          <w:szCs w:val="28"/>
        </w:rPr>
        <w:t xml:space="preserve">Bảng </w:t>
      </w:r>
      <w:r w:rsidR="001A65AD" w:rsidRPr="005C3419">
        <w:rPr>
          <w:b/>
          <w:i/>
          <w:color w:val="000000" w:themeColor="text1"/>
          <w:sz w:val="28"/>
          <w:szCs w:val="28"/>
        </w:rPr>
        <w:t>1</w:t>
      </w:r>
      <w:r w:rsidR="000B0347" w:rsidRPr="005C3419">
        <w:rPr>
          <w:b/>
          <w:i/>
          <w:color w:val="000000" w:themeColor="text1"/>
          <w:sz w:val="28"/>
          <w:szCs w:val="28"/>
        </w:rPr>
        <w:t>4</w:t>
      </w:r>
    </w:p>
    <w:tbl>
      <w:tblPr>
        <w:tblW w:w="902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560"/>
        <w:gridCol w:w="1643"/>
        <w:gridCol w:w="1483"/>
        <w:gridCol w:w="1632"/>
      </w:tblGrid>
      <w:tr w:rsidR="00360AF0" w:rsidRPr="005C3419" w14:paraId="5710DAA6" w14:textId="77777777" w:rsidTr="00E42F09">
        <w:trPr>
          <w:trHeight w:val="496"/>
          <w:tblHeader/>
        </w:trPr>
        <w:tc>
          <w:tcPr>
            <w:tcW w:w="709" w:type="dxa"/>
            <w:vMerge w:val="restart"/>
            <w:vAlign w:val="center"/>
            <w:hideMark/>
          </w:tcPr>
          <w:p w14:paraId="583173D9" w14:textId="39FEFABF" w:rsidR="001969F8" w:rsidRPr="005C3419" w:rsidRDefault="00C96206" w:rsidP="0006433C">
            <w:pPr>
              <w:jc w:val="center"/>
              <w:rPr>
                <w:b/>
                <w:bCs/>
                <w:color w:val="000000" w:themeColor="text1"/>
                <w:sz w:val="26"/>
                <w:szCs w:val="26"/>
              </w:rPr>
            </w:pPr>
            <w:r w:rsidRPr="005C3419">
              <w:rPr>
                <w:b/>
                <w:bCs/>
                <w:color w:val="000000" w:themeColor="text1"/>
                <w:sz w:val="26"/>
                <w:szCs w:val="26"/>
              </w:rPr>
              <w:t>S</w:t>
            </w:r>
            <w:r w:rsidR="001969F8" w:rsidRPr="005C3419">
              <w:rPr>
                <w:b/>
                <w:bCs/>
                <w:color w:val="000000" w:themeColor="text1"/>
                <w:sz w:val="26"/>
                <w:szCs w:val="26"/>
              </w:rPr>
              <w:t>TT</w:t>
            </w:r>
          </w:p>
        </w:tc>
        <w:tc>
          <w:tcPr>
            <w:tcW w:w="3560" w:type="dxa"/>
            <w:vMerge w:val="restart"/>
            <w:vAlign w:val="center"/>
            <w:hideMark/>
          </w:tcPr>
          <w:p w14:paraId="7C3620CC"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vật liệu</w:t>
            </w:r>
          </w:p>
        </w:tc>
        <w:tc>
          <w:tcPr>
            <w:tcW w:w="1643" w:type="dxa"/>
            <w:vMerge w:val="restart"/>
            <w:vAlign w:val="center"/>
            <w:hideMark/>
          </w:tcPr>
          <w:p w14:paraId="43953190"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3115" w:type="dxa"/>
            <w:gridSpan w:val="2"/>
            <w:vAlign w:val="center"/>
            <w:hideMark/>
          </w:tcPr>
          <w:p w14:paraId="4D9B3A1A"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i/>
                <w:iCs/>
                <w:color w:val="000000" w:themeColor="text1"/>
                <w:sz w:val="26"/>
                <w:szCs w:val="26"/>
              </w:rPr>
              <w:t>(tính cho 01 tỉnh)</w:t>
            </w:r>
          </w:p>
        </w:tc>
      </w:tr>
      <w:tr w:rsidR="00360AF0" w:rsidRPr="005C3419" w14:paraId="56919BAE" w14:textId="77777777" w:rsidTr="00E42F09">
        <w:trPr>
          <w:trHeight w:val="461"/>
          <w:tblHeader/>
        </w:trPr>
        <w:tc>
          <w:tcPr>
            <w:tcW w:w="709" w:type="dxa"/>
            <w:vMerge/>
            <w:vAlign w:val="center"/>
            <w:hideMark/>
          </w:tcPr>
          <w:p w14:paraId="3CA0FF07" w14:textId="77777777" w:rsidR="001969F8" w:rsidRPr="005C3419" w:rsidRDefault="001969F8" w:rsidP="0006433C">
            <w:pPr>
              <w:rPr>
                <w:b/>
                <w:bCs/>
                <w:color w:val="000000" w:themeColor="text1"/>
                <w:sz w:val="26"/>
                <w:szCs w:val="26"/>
              </w:rPr>
            </w:pPr>
          </w:p>
        </w:tc>
        <w:tc>
          <w:tcPr>
            <w:tcW w:w="3560" w:type="dxa"/>
            <w:vMerge/>
            <w:vAlign w:val="center"/>
            <w:hideMark/>
          </w:tcPr>
          <w:p w14:paraId="07647887" w14:textId="77777777" w:rsidR="001969F8" w:rsidRPr="005C3419" w:rsidRDefault="001969F8" w:rsidP="0006433C">
            <w:pPr>
              <w:rPr>
                <w:b/>
                <w:bCs/>
                <w:color w:val="000000" w:themeColor="text1"/>
                <w:sz w:val="26"/>
                <w:szCs w:val="26"/>
              </w:rPr>
            </w:pPr>
          </w:p>
        </w:tc>
        <w:tc>
          <w:tcPr>
            <w:tcW w:w="1643" w:type="dxa"/>
            <w:vMerge/>
            <w:vAlign w:val="center"/>
            <w:hideMark/>
          </w:tcPr>
          <w:p w14:paraId="3470835F" w14:textId="77777777" w:rsidR="001969F8" w:rsidRPr="005C3419" w:rsidRDefault="001969F8" w:rsidP="0006433C">
            <w:pPr>
              <w:rPr>
                <w:b/>
                <w:bCs/>
                <w:color w:val="000000" w:themeColor="text1"/>
                <w:sz w:val="26"/>
                <w:szCs w:val="26"/>
              </w:rPr>
            </w:pPr>
          </w:p>
        </w:tc>
        <w:tc>
          <w:tcPr>
            <w:tcW w:w="1483" w:type="dxa"/>
            <w:vAlign w:val="center"/>
            <w:hideMark/>
          </w:tcPr>
          <w:p w14:paraId="5B6CB36B"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632" w:type="dxa"/>
            <w:vAlign w:val="center"/>
            <w:hideMark/>
          </w:tcPr>
          <w:p w14:paraId="742BFCE4"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1022F577" w14:textId="77777777" w:rsidTr="00E42F09">
        <w:trPr>
          <w:trHeight w:val="454"/>
        </w:trPr>
        <w:tc>
          <w:tcPr>
            <w:tcW w:w="709" w:type="dxa"/>
            <w:vAlign w:val="center"/>
            <w:hideMark/>
          </w:tcPr>
          <w:p w14:paraId="2B0E4EEF" w14:textId="77777777" w:rsidR="003C3006" w:rsidRPr="005C3419" w:rsidRDefault="003C3006" w:rsidP="0006433C">
            <w:pPr>
              <w:jc w:val="center"/>
              <w:rPr>
                <w:color w:val="000000" w:themeColor="text1"/>
                <w:sz w:val="26"/>
                <w:szCs w:val="26"/>
              </w:rPr>
            </w:pPr>
            <w:r w:rsidRPr="005C3419">
              <w:rPr>
                <w:color w:val="000000" w:themeColor="text1"/>
                <w:sz w:val="26"/>
                <w:szCs w:val="26"/>
              </w:rPr>
              <w:t>1</w:t>
            </w:r>
          </w:p>
        </w:tc>
        <w:tc>
          <w:tcPr>
            <w:tcW w:w="3560" w:type="dxa"/>
            <w:vAlign w:val="center"/>
            <w:hideMark/>
          </w:tcPr>
          <w:p w14:paraId="5EF6EFCE" w14:textId="77777777" w:rsidR="003C3006" w:rsidRPr="005C3419" w:rsidRDefault="003C3006" w:rsidP="0006433C">
            <w:pPr>
              <w:jc w:val="both"/>
              <w:rPr>
                <w:color w:val="000000" w:themeColor="text1"/>
                <w:sz w:val="26"/>
                <w:szCs w:val="26"/>
              </w:rPr>
            </w:pPr>
            <w:r w:rsidRPr="005C3419">
              <w:rPr>
                <w:color w:val="000000" w:themeColor="text1"/>
                <w:sz w:val="26"/>
                <w:szCs w:val="26"/>
              </w:rPr>
              <w:t>Giấy A4</w:t>
            </w:r>
          </w:p>
        </w:tc>
        <w:tc>
          <w:tcPr>
            <w:tcW w:w="1643" w:type="dxa"/>
            <w:vAlign w:val="center"/>
            <w:hideMark/>
          </w:tcPr>
          <w:p w14:paraId="425A8887" w14:textId="77777777" w:rsidR="003C3006" w:rsidRPr="005C3419" w:rsidRDefault="003C3006" w:rsidP="0006433C">
            <w:pPr>
              <w:jc w:val="center"/>
              <w:rPr>
                <w:color w:val="000000" w:themeColor="text1"/>
                <w:sz w:val="26"/>
                <w:szCs w:val="26"/>
              </w:rPr>
            </w:pPr>
            <w:r w:rsidRPr="005C3419">
              <w:rPr>
                <w:color w:val="000000" w:themeColor="text1"/>
                <w:sz w:val="26"/>
                <w:szCs w:val="26"/>
              </w:rPr>
              <w:t>Gram</w:t>
            </w:r>
          </w:p>
        </w:tc>
        <w:tc>
          <w:tcPr>
            <w:tcW w:w="1483" w:type="dxa"/>
            <w:vAlign w:val="center"/>
            <w:hideMark/>
          </w:tcPr>
          <w:p w14:paraId="263482F4" w14:textId="13BD4D40" w:rsidR="003C3006" w:rsidRPr="005C3419" w:rsidRDefault="003C3006" w:rsidP="0006433C">
            <w:pPr>
              <w:jc w:val="center"/>
              <w:rPr>
                <w:color w:val="000000" w:themeColor="text1"/>
                <w:sz w:val="26"/>
                <w:szCs w:val="26"/>
              </w:rPr>
            </w:pPr>
            <w:r w:rsidRPr="005C3419">
              <w:rPr>
                <w:color w:val="000000" w:themeColor="text1"/>
              </w:rPr>
              <w:t>20,00</w:t>
            </w:r>
          </w:p>
        </w:tc>
        <w:tc>
          <w:tcPr>
            <w:tcW w:w="1632" w:type="dxa"/>
            <w:vAlign w:val="center"/>
            <w:hideMark/>
          </w:tcPr>
          <w:p w14:paraId="4790914C" w14:textId="7608849E" w:rsidR="003C3006" w:rsidRPr="005C3419" w:rsidRDefault="003C3006" w:rsidP="0006433C">
            <w:pPr>
              <w:jc w:val="center"/>
              <w:rPr>
                <w:color w:val="000000" w:themeColor="text1"/>
                <w:sz w:val="26"/>
                <w:szCs w:val="26"/>
              </w:rPr>
            </w:pPr>
            <w:r w:rsidRPr="005C3419">
              <w:rPr>
                <w:color w:val="000000" w:themeColor="text1"/>
              </w:rPr>
              <w:t>5,00</w:t>
            </w:r>
          </w:p>
        </w:tc>
      </w:tr>
      <w:tr w:rsidR="00360AF0" w:rsidRPr="005C3419" w14:paraId="3C6873FF" w14:textId="77777777" w:rsidTr="00E42F09">
        <w:trPr>
          <w:trHeight w:val="454"/>
        </w:trPr>
        <w:tc>
          <w:tcPr>
            <w:tcW w:w="709" w:type="dxa"/>
            <w:vAlign w:val="center"/>
            <w:hideMark/>
          </w:tcPr>
          <w:p w14:paraId="282F9C71" w14:textId="77777777" w:rsidR="003C3006" w:rsidRPr="005C3419" w:rsidRDefault="003C3006" w:rsidP="0006433C">
            <w:pPr>
              <w:jc w:val="center"/>
              <w:rPr>
                <w:color w:val="000000" w:themeColor="text1"/>
                <w:sz w:val="26"/>
                <w:szCs w:val="26"/>
              </w:rPr>
            </w:pPr>
            <w:r w:rsidRPr="005C3419">
              <w:rPr>
                <w:color w:val="000000" w:themeColor="text1"/>
                <w:sz w:val="26"/>
                <w:szCs w:val="26"/>
              </w:rPr>
              <w:t>2</w:t>
            </w:r>
          </w:p>
        </w:tc>
        <w:tc>
          <w:tcPr>
            <w:tcW w:w="3560" w:type="dxa"/>
            <w:shd w:val="clear" w:color="000000" w:fill="FFFFFF"/>
            <w:vAlign w:val="center"/>
            <w:hideMark/>
          </w:tcPr>
          <w:p w14:paraId="45915618" w14:textId="77777777" w:rsidR="003C3006" w:rsidRPr="005C3419" w:rsidRDefault="003C3006" w:rsidP="0006433C">
            <w:pPr>
              <w:rPr>
                <w:color w:val="000000" w:themeColor="text1"/>
                <w:sz w:val="26"/>
                <w:szCs w:val="26"/>
              </w:rPr>
            </w:pPr>
            <w:r w:rsidRPr="005C3419">
              <w:rPr>
                <w:color w:val="000000" w:themeColor="text1"/>
                <w:sz w:val="26"/>
                <w:szCs w:val="26"/>
              </w:rPr>
              <w:t>Hồ dán khô</w:t>
            </w:r>
          </w:p>
        </w:tc>
        <w:tc>
          <w:tcPr>
            <w:tcW w:w="1643" w:type="dxa"/>
            <w:vAlign w:val="center"/>
            <w:hideMark/>
          </w:tcPr>
          <w:p w14:paraId="73A0B5A6" w14:textId="77777777" w:rsidR="003C3006" w:rsidRPr="005C3419" w:rsidRDefault="003C3006" w:rsidP="0006433C">
            <w:pPr>
              <w:jc w:val="center"/>
              <w:rPr>
                <w:color w:val="000000" w:themeColor="text1"/>
                <w:sz w:val="26"/>
                <w:szCs w:val="26"/>
              </w:rPr>
            </w:pPr>
            <w:r w:rsidRPr="005C3419">
              <w:rPr>
                <w:color w:val="000000" w:themeColor="text1"/>
                <w:sz w:val="26"/>
                <w:szCs w:val="26"/>
              </w:rPr>
              <w:t>Hộp</w:t>
            </w:r>
          </w:p>
        </w:tc>
        <w:tc>
          <w:tcPr>
            <w:tcW w:w="1483" w:type="dxa"/>
            <w:vAlign w:val="center"/>
            <w:hideMark/>
          </w:tcPr>
          <w:p w14:paraId="7765A6D3" w14:textId="5B2BA3FC" w:rsidR="003C3006" w:rsidRPr="005C3419" w:rsidRDefault="003C3006" w:rsidP="0006433C">
            <w:pPr>
              <w:jc w:val="center"/>
              <w:rPr>
                <w:color w:val="000000" w:themeColor="text1"/>
                <w:sz w:val="26"/>
                <w:szCs w:val="26"/>
              </w:rPr>
            </w:pPr>
            <w:r w:rsidRPr="005C3419">
              <w:rPr>
                <w:color w:val="000000" w:themeColor="text1"/>
              </w:rPr>
              <w:t>6,00</w:t>
            </w:r>
          </w:p>
        </w:tc>
        <w:tc>
          <w:tcPr>
            <w:tcW w:w="1632" w:type="dxa"/>
            <w:vAlign w:val="center"/>
            <w:hideMark/>
          </w:tcPr>
          <w:p w14:paraId="11BDE0DF" w14:textId="55817192" w:rsidR="003C3006" w:rsidRPr="005C3419" w:rsidRDefault="003C3006" w:rsidP="0006433C">
            <w:pPr>
              <w:jc w:val="center"/>
              <w:rPr>
                <w:rFonts w:ascii="Courier New" w:hAnsi="Courier New" w:cs="Courier New"/>
                <w:color w:val="000000" w:themeColor="text1"/>
                <w:sz w:val="26"/>
                <w:szCs w:val="26"/>
              </w:rPr>
            </w:pPr>
          </w:p>
        </w:tc>
      </w:tr>
      <w:tr w:rsidR="00360AF0" w:rsidRPr="005C3419" w14:paraId="7C67BCB2" w14:textId="77777777" w:rsidTr="00E42F09">
        <w:trPr>
          <w:trHeight w:val="454"/>
        </w:trPr>
        <w:tc>
          <w:tcPr>
            <w:tcW w:w="709" w:type="dxa"/>
            <w:vAlign w:val="center"/>
            <w:hideMark/>
          </w:tcPr>
          <w:p w14:paraId="0E36E531" w14:textId="77777777" w:rsidR="003C3006" w:rsidRPr="005C3419" w:rsidRDefault="003C3006" w:rsidP="0006433C">
            <w:pPr>
              <w:jc w:val="center"/>
              <w:rPr>
                <w:color w:val="000000" w:themeColor="text1"/>
                <w:sz w:val="26"/>
                <w:szCs w:val="26"/>
              </w:rPr>
            </w:pPr>
            <w:r w:rsidRPr="005C3419">
              <w:rPr>
                <w:color w:val="000000" w:themeColor="text1"/>
                <w:sz w:val="26"/>
                <w:szCs w:val="26"/>
              </w:rPr>
              <w:t>3</w:t>
            </w:r>
          </w:p>
        </w:tc>
        <w:tc>
          <w:tcPr>
            <w:tcW w:w="3560" w:type="dxa"/>
            <w:vAlign w:val="center"/>
            <w:hideMark/>
          </w:tcPr>
          <w:p w14:paraId="6B033D53" w14:textId="77777777" w:rsidR="003C3006" w:rsidRPr="005C3419" w:rsidRDefault="003C3006" w:rsidP="0006433C">
            <w:pPr>
              <w:jc w:val="both"/>
              <w:rPr>
                <w:color w:val="000000" w:themeColor="text1"/>
                <w:sz w:val="26"/>
                <w:szCs w:val="26"/>
              </w:rPr>
            </w:pPr>
            <w:r w:rsidRPr="005C3419">
              <w:rPr>
                <w:color w:val="000000" w:themeColor="text1"/>
                <w:sz w:val="26"/>
                <w:szCs w:val="26"/>
              </w:rPr>
              <w:t>Mực photocopy</w:t>
            </w:r>
          </w:p>
        </w:tc>
        <w:tc>
          <w:tcPr>
            <w:tcW w:w="1643" w:type="dxa"/>
            <w:vAlign w:val="center"/>
            <w:hideMark/>
          </w:tcPr>
          <w:p w14:paraId="76547FA7" w14:textId="77777777" w:rsidR="003C3006" w:rsidRPr="005C3419" w:rsidRDefault="003C3006" w:rsidP="0006433C">
            <w:pPr>
              <w:jc w:val="center"/>
              <w:rPr>
                <w:color w:val="000000" w:themeColor="text1"/>
                <w:sz w:val="26"/>
                <w:szCs w:val="26"/>
              </w:rPr>
            </w:pPr>
            <w:r w:rsidRPr="005C3419">
              <w:rPr>
                <w:color w:val="000000" w:themeColor="text1"/>
                <w:sz w:val="26"/>
                <w:szCs w:val="26"/>
              </w:rPr>
              <w:t>Hộp</w:t>
            </w:r>
          </w:p>
        </w:tc>
        <w:tc>
          <w:tcPr>
            <w:tcW w:w="1483" w:type="dxa"/>
            <w:vAlign w:val="center"/>
            <w:hideMark/>
          </w:tcPr>
          <w:p w14:paraId="22B21617" w14:textId="6ACDFB78" w:rsidR="003C3006" w:rsidRPr="005C3419" w:rsidRDefault="003C3006" w:rsidP="0006433C">
            <w:pPr>
              <w:jc w:val="center"/>
              <w:rPr>
                <w:color w:val="000000" w:themeColor="text1"/>
                <w:sz w:val="26"/>
                <w:szCs w:val="26"/>
              </w:rPr>
            </w:pPr>
            <w:r w:rsidRPr="005C3419">
              <w:rPr>
                <w:color w:val="000000" w:themeColor="text1"/>
              </w:rPr>
              <w:t>4,00</w:t>
            </w:r>
          </w:p>
        </w:tc>
        <w:tc>
          <w:tcPr>
            <w:tcW w:w="1632" w:type="dxa"/>
            <w:vAlign w:val="center"/>
            <w:hideMark/>
          </w:tcPr>
          <w:p w14:paraId="250643E7" w14:textId="61EEC926" w:rsidR="003C3006" w:rsidRPr="005C3419" w:rsidRDefault="003C3006" w:rsidP="0006433C">
            <w:pPr>
              <w:jc w:val="center"/>
              <w:rPr>
                <w:rFonts w:ascii="Courier New" w:hAnsi="Courier New" w:cs="Courier New"/>
                <w:color w:val="000000" w:themeColor="text1"/>
                <w:sz w:val="26"/>
                <w:szCs w:val="26"/>
              </w:rPr>
            </w:pPr>
          </w:p>
        </w:tc>
      </w:tr>
      <w:tr w:rsidR="00360AF0" w:rsidRPr="005C3419" w14:paraId="54D5CB56" w14:textId="77777777" w:rsidTr="00E42F09">
        <w:trPr>
          <w:trHeight w:val="454"/>
        </w:trPr>
        <w:tc>
          <w:tcPr>
            <w:tcW w:w="709" w:type="dxa"/>
            <w:vAlign w:val="center"/>
            <w:hideMark/>
          </w:tcPr>
          <w:p w14:paraId="32BEF951" w14:textId="77777777" w:rsidR="003C3006" w:rsidRPr="005C3419" w:rsidRDefault="003C3006" w:rsidP="0006433C">
            <w:pPr>
              <w:jc w:val="center"/>
              <w:rPr>
                <w:color w:val="000000" w:themeColor="text1"/>
                <w:sz w:val="26"/>
                <w:szCs w:val="26"/>
              </w:rPr>
            </w:pPr>
            <w:r w:rsidRPr="005C3419">
              <w:rPr>
                <w:color w:val="000000" w:themeColor="text1"/>
                <w:sz w:val="26"/>
                <w:szCs w:val="26"/>
              </w:rPr>
              <w:t>4</w:t>
            </w:r>
          </w:p>
        </w:tc>
        <w:tc>
          <w:tcPr>
            <w:tcW w:w="3560" w:type="dxa"/>
            <w:shd w:val="clear" w:color="000000" w:fill="FFFFFF"/>
            <w:vAlign w:val="center"/>
            <w:hideMark/>
          </w:tcPr>
          <w:p w14:paraId="636F6D9E" w14:textId="77777777" w:rsidR="003C3006" w:rsidRPr="005C3419" w:rsidRDefault="003C3006" w:rsidP="0006433C">
            <w:pPr>
              <w:rPr>
                <w:color w:val="000000" w:themeColor="text1"/>
                <w:sz w:val="26"/>
                <w:szCs w:val="26"/>
              </w:rPr>
            </w:pPr>
            <w:r w:rsidRPr="005C3419">
              <w:rPr>
                <w:color w:val="000000" w:themeColor="text1"/>
                <w:sz w:val="26"/>
                <w:szCs w:val="26"/>
              </w:rPr>
              <w:t>Sổ ghi chép</w:t>
            </w:r>
          </w:p>
        </w:tc>
        <w:tc>
          <w:tcPr>
            <w:tcW w:w="1643" w:type="dxa"/>
            <w:vAlign w:val="center"/>
            <w:hideMark/>
          </w:tcPr>
          <w:p w14:paraId="44CD3465" w14:textId="77777777" w:rsidR="003C3006" w:rsidRPr="005C3419" w:rsidRDefault="003C3006" w:rsidP="0006433C">
            <w:pPr>
              <w:jc w:val="center"/>
              <w:rPr>
                <w:color w:val="000000" w:themeColor="text1"/>
                <w:sz w:val="26"/>
                <w:szCs w:val="26"/>
              </w:rPr>
            </w:pPr>
            <w:r w:rsidRPr="005C3419">
              <w:rPr>
                <w:color w:val="000000" w:themeColor="text1"/>
                <w:sz w:val="26"/>
                <w:szCs w:val="26"/>
              </w:rPr>
              <w:t>Cuốn</w:t>
            </w:r>
          </w:p>
        </w:tc>
        <w:tc>
          <w:tcPr>
            <w:tcW w:w="1483" w:type="dxa"/>
            <w:vAlign w:val="center"/>
            <w:hideMark/>
          </w:tcPr>
          <w:p w14:paraId="0F5FD30C" w14:textId="3F30E308" w:rsidR="003C3006" w:rsidRPr="005C3419" w:rsidRDefault="003C3006" w:rsidP="0006433C">
            <w:pPr>
              <w:jc w:val="center"/>
              <w:rPr>
                <w:color w:val="000000" w:themeColor="text1"/>
                <w:sz w:val="26"/>
                <w:szCs w:val="26"/>
              </w:rPr>
            </w:pPr>
            <w:r w:rsidRPr="005C3419">
              <w:rPr>
                <w:color w:val="000000" w:themeColor="text1"/>
              </w:rPr>
              <w:t>7,50</w:t>
            </w:r>
          </w:p>
        </w:tc>
        <w:tc>
          <w:tcPr>
            <w:tcW w:w="1632" w:type="dxa"/>
            <w:vAlign w:val="center"/>
            <w:hideMark/>
          </w:tcPr>
          <w:p w14:paraId="6A302A5B" w14:textId="1447A79E" w:rsidR="003C3006" w:rsidRPr="005C3419" w:rsidRDefault="003C3006" w:rsidP="0006433C">
            <w:pPr>
              <w:jc w:val="center"/>
              <w:rPr>
                <w:color w:val="000000" w:themeColor="text1"/>
                <w:sz w:val="26"/>
                <w:szCs w:val="26"/>
              </w:rPr>
            </w:pPr>
            <w:r w:rsidRPr="005C3419">
              <w:rPr>
                <w:color w:val="000000" w:themeColor="text1"/>
              </w:rPr>
              <w:t>11,00</w:t>
            </w:r>
          </w:p>
        </w:tc>
      </w:tr>
      <w:tr w:rsidR="00360AF0" w:rsidRPr="005C3419" w14:paraId="64C02658" w14:textId="77777777" w:rsidTr="00E42F09">
        <w:trPr>
          <w:trHeight w:val="454"/>
        </w:trPr>
        <w:tc>
          <w:tcPr>
            <w:tcW w:w="709" w:type="dxa"/>
            <w:vAlign w:val="center"/>
            <w:hideMark/>
          </w:tcPr>
          <w:p w14:paraId="28E679C3" w14:textId="77777777" w:rsidR="003C3006" w:rsidRPr="005C3419" w:rsidRDefault="003C3006" w:rsidP="0006433C">
            <w:pPr>
              <w:jc w:val="center"/>
              <w:rPr>
                <w:color w:val="000000" w:themeColor="text1"/>
                <w:sz w:val="26"/>
                <w:szCs w:val="26"/>
              </w:rPr>
            </w:pPr>
            <w:r w:rsidRPr="005C3419">
              <w:rPr>
                <w:color w:val="000000" w:themeColor="text1"/>
                <w:sz w:val="26"/>
                <w:szCs w:val="26"/>
              </w:rPr>
              <w:t>5</w:t>
            </w:r>
          </w:p>
        </w:tc>
        <w:tc>
          <w:tcPr>
            <w:tcW w:w="3560" w:type="dxa"/>
            <w:shd w:val="clear" w:color="000000" w:fill="FFFFFF"/>
            <w:vAlign w:val="center"/>
            <w:hideMark/>
          </w:tcPr>
          <w:p w14:paraId="2CD9E750" w14:textId="77777777" w:rsidR="003C3006" w:rsidRPr="005C3419" w:rsidRDefault="003C3006" w:rsidP="0006433C">
            <w:pPr>
              <w:rPr>
                <w:color w:val="000000" w:themeColor="text1"/>
                <w:sz w:val="26"/>
                <w:szCs w:val="26"/>
              </w:rPr>
            </w:pPr>
            <w:r w:rsidRPr="005C3419">
              <w:rPr>
                <w:color w:val="000000" w:themeColor="text1"/>
                <w:sz w:val="26"/>
                <w:szCs w:val="26"/>
              </w:rPr>
              <w:t>Cặp 3 dây</w:t>
            </w:r>
          </w:p>
        </w:tc>
        <w:tc>
          <w:tcPr>
            <w:tcW w:w="1643" w:type="dxa"/>
            <w:vAlign w:val="center"/>
            <w:hideMark/>
          </w:tcPr>
          <w:p w14:paraId="3E8BA7C1"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0EAF59BA" w14:textId="4A5794DB" w:rsidR="003C3006" w:rsidRPr="005C3419" w:rsidRDefault="003C3006" w:rsidP="0006433C">
            <w:pPr>
              <w:jc w:val="center"/>
              <w:rPr>
                <w:color w:val="000000" w:themeColor="text1"/>
                <w:sz w:val="26"/>
                <w:szCs w:val="26"/>
              </w:rPr>
            </w:pPr>
            <w:r w:rsidRPr="005C3419">
              <w:rPr>
                <w:color w:val="000000" w:themeColor="text1"/>
              </w:rPr>
              <w:t>8,50</w:t>
            </w:r>
          </w:p>
        </w:tc>
        <w:tc>
          <w:tcPr>
            <w:tcW w:w="1632" w:type="dxa"/>
            <w:vAlign w:val="center"/>
            <w:hideMark/>
          </w:tcPr>
          <w:p w14:paraId="7811FA66" w14:textId="354A6BA9" w:rsidR="003C3006" w:rsidRPr="005C3419" w:rsidRDefault="003C3006" w:rsidP="0006433C">
            <w:pPr>
              <w:jc w:val="center"/>
              <w:rPr>
                <w:color w:val="000000" w:themeColor="text1"/>
                <w:sz w:val="26"/>
                <w:szCs w:val="26"/>
              </w:rPr>
            </w:pPr>
            <w:r w:rsidRPr="005C3419">
              <w:rPr>
                <w:color w:val="000000" w:themeColor="text1"/>
              </w:rPr>
              <w:t>11,00</w:t>
            </w:r>
          </w:p>
        </w:tc>
      </w:tr>
      <w:tr w:rsidR="00360AF0" w:rsidRPr="005C3419" w14:paraId="4A6AAB75" w14:textId="77777777" w:rsidTr="00E42F09">
        <w:trPr>
          <w:trHeight w:val="454"/>
        </w:trPr>
        <w:tc>
          <w:tcPr>
            <w:tcW w:w="709" w:type="dxa"/>
            <w:vAlign w:val="center"/>
            <w:hideMark/>
          </w:tcPr>
          <w:p w14:paraId="3A8BF195" w14:textId="77777777" w:rsidR="003C3006" w:rsidRPr="005C3419" w:rsidRDefault="003C3006" w:rsidP="0006433C">
            <w:pPr>
              <w:jc w:val="center"/>
              <w:rPr>
                <w:color w:val="000000" w:themeColor="text1"/>
                <w:sz w:val="26"/>
                <w:szCs w:val="26"/>
              </w:rPr>
            </w:pPr>
            <w:r w:rsidRPr="005C3419">
              <w:rPr>
                <w:color w:val="000000" w:themeColor="text1"/>
                <w:sz w:val="26"/>
                <w:szCs w:val="26"/>
              </w:rPr>
              <w:t>6</w:t>
            </w:r>
          </w:p>
        </w:tc>
        <w:tc>
          <w:tcPr>
            <w:tcW w:w="3560" w:type="dxa"/>
            <w:shd w:val="clear" w:color="000000" w:fill="FFFFFF"/>
            <w:vAlign w:val="center"/>
            <w:hideMark/>
          </w:tcPr>
          <w:p w14:paraId="25BFC563" w14:textId="77777777" w:rsidR="003C3006" w:rsidRPr="005C3419" w:rsidRDefault="003C3006" w:rsidP="0006433C">
            <w:pPr>
              <w:rPr>
                <w:color w:val="000000" w:themeColor="text1"/>
                <w:sz w:val="26"/>
                <w:szCs w:val="26"/>
              </w:rPr>
            </w:pPr>
            <w:r w:rsidRPr="005C3419">
              <w:rPr>
                <w:color w:val="000000" w:themeColor="text1"/>
                <w:sz w:val="26"/>
                <w:szCs w:val="26"/>
              </w:rPr>
              <w:t>Bút bi</w:t>
            </w:r>
          </w:p>
        </w:tc>
        <w:tc>
          <w:tcPr>
            <w:tcW w:w="1643" w:type="dxa"/>
            <w:vAlign w:val="center"/>
            <w:hideMark/>
          </w:tcPr>
          <w:p w14:paraId="49041BCA"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3DAAF065" w14:textId="3BDC1BD6" w:rsidR="003C3006" w:rsidRPr="005C3419" w:rsidRDefault="003C3006" w:rsidP="0006433C">
            <w:pPr>
              <w:jc w:val="center"/>
              <w:rPr>
                <w:color w:val="000000" w:themeColor="text1"/>
                <w:sz w:val="26"/>
                <w:szCs w:val="26"/>
              </w:rPr>
            </w:pPr>
            <w:r w:rsidRPr="005C3419">
              <w:rPr>
                <w:color w:val="000000" w:themeColor="text1"/>
              </w:rPr>
              <w:t>19,00</w:t>
            </w:r>
          </w:p>
        </w:tc>
        <w:tc>
          <w:tcPr>
            <w:tcW w:w="1632" w:type="dxa"/>
            <w:vAlign w:val="center"/>
            <w:hideMark/>
          </w:tcPr>
          <w:p w14:paraId="61D52EA0" w14:textId="4B0843F1" w:rsidR="003C3006" w:rsidRPr="005C3419" w:rsidRDefault="003C3006" w:rsidP="0006433C">
            <w:pPr>
              <w:jc w:val="center"/>
              <w:rPr>
                <w:color w:val="000000" w:themeColor="text1"/>
                <w:sz w:val="26"/>
                <w:szCs w:val="26"/>
              </w:rPr>
            </w:pPr>
            <w:r w:rsidRPr="005C3419">
              <w:rPr>
                <w:color w:val="000000" w:themeColor="text1"/>
              </w:rPr>
              <w:t>15,00</w:t>
            </w:r>
          </w:p>
        </w:tc>
      </w:tr>
      <w:tr w:rsidR="00360AF0" w:rsidRPr="005C3419" w14:paraId="6AE1B668" w14:textId="77777777" w:rsidTr="00E42F09">
        <w:trPr>
          <w:trHeight w:val="454"/>
        </w:trPr>
        <w:tc>
          <w:tcPr>
            <w:tcW w:w="709" w:type="dxa"/>
            <w:vAlign w:val="center"/>
            <w:hideMark/>
          </w:tcPr>
          <w:p w14:paraId="79408097" w14:textId="77777777" w:rsidR="003C3006" w:rsidRPr="005C3419" w:rsidRDefault="003C3006" w:rsidP="0006433C">
            <w:pPr>
              <w:jc w:val="center"/>
              <w:rPr>
                <w:color w:val="000000" w:themeColor="text1"/>
                <w:sz w:val="26"/>
                <w:szCs w:val="26"/>
              </w:rPr>
            </w:pPr>
            <w:r w:rsidRPr="005C3419">
              <w:rPr>
                <w:color w:val="000000" w:themeColor="text1"/>
                <w:sz w:val="26"/>
                <w:szCs w:val="26"/>
              </w:rPr>
              <w:t>7</w:t>
            </w:r>
          </w:p>
        </w:tc>
        <w:tc>
          <w:tcPr>
            <w:tcW w:w="3560" w:type="dxa"/>
            <w:vAlign w:val="center"/>
            <w:hideMark/>
          </w:tcPr>
          <w:p w14:paraId="3A921FEF" w14:textId="77777777" w:rsidR="003C3006" w:rsidRPr="005C3419" w:rsidRDefault="003C3006" w:rsidP="0006433C">
            <w:pPr>
              <w:rPr>
                <w:color w:val="000000" w:themeColor="text1"/>
                <w:sz w:val="26"/>
                <w:szCs w:val="26"/>
              </w:rPr>
            </w:pPr>
            <w:r w:rsidRPr="005C3419">
              <w:rPr>
                <w:color w:val="000000" w:themeColor="text1"/>
                <w:sz w:val="26"/>
                <w:szCs w:val="26"/>
              </w:rPr>
              <w:t>Ghim dập</w:t>
            </w:r>
          </w:p>
        </w:tc>
        <w:tc>
          <w:tcPr>
            <w:tcW w:w="1643" w:type="dxa"/>
            <w:vAlign w:val="center"/>
            <w:hideMark/>
          </w:tcPr>
          <w:p w14:paraId="12DFF010"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3409604B" w14:textId="3EF395FA" w:rsidR="003C3006" w:rsidRPr="005C3419" w:rsidRDefault="003C3006" w:rsidP="0006433C">
            <w:pPr>
              <w:jc w:val="center"/>
              <w:rPr>
                <w:color w:val="000000" w:themeColor="text1"/>
                <w:sz w:val="26"/>
                <w:szCs w:val="26"/>
              </w:rPr>
            </w:pPr>
            <w:r w:rsidRPr="005C3419">
              <w:rPr>
                <w:color w:val="000000" w:themeColor="text1"/>
              </w:rPr>
              <w:t>15,00</w:t>
            </w:r>
          </w:p>
        </w:tc>
        <w:tc>
          <w:tcPr>
            <w:tcW w:w="1632" w:type="dxa"/>
            <w:vAlign w:val="center"/>
            <w:hideMark/>
          </w:tcPr>
          <w:p w14:paraId="66BFE5D9" w14:textId="07BF7D8F" w:rsidR="003C3006" w:rsidRPr="005C3419" w:rsidRDefault="003C3006" w:rsidP="0006433C">
            <w:pPr>
              <w:jc w:val="center"/>
              <w:rPr>
                <w:rFonts w:ascii="Courier New" w:hAnsi="Courier New" w:cs="Courier New"/>
                <w:color w:val="000000" w:themeColor="text1"/>
                <w:sz w:val="26"/>
                <w:szCs w:val="26"/>
              </w:rPr>
            </w:pPr>
          </w:p>
        </w:tc>
      </w:tr>
      <w:tr w:rsidR="00360AF0" w:rsidRPr="005C3419" w14:paraId="2FC70778" w14:textId="77777777" w:rsidTr="00E42F09">
        <w:trPr>
          <w:trHeight w:val="454"/>
        </w:trPr>
        <w:tc>
          <w:tcPr>
            <w:tcW w:w="709" w:type="dxa"/>
            <w:vAlign w:val="center"/>
            <w:hideMark/>
          </w:tcPr>
          <w:p w14:paraId="701FA84B" w14:textId="77777777" w:rsidR="003C3006" w:rsidRPr="005C3419" w:rsidRDefault="003C3006" w:rsidP="0006433C">
            <w:pPr>
              <w:jc w:val="center"/>
              <w:rPr>
                <w:color w:val="000000" w:themeColor="text1"/>
                <w:sz w:val="26"/>
                <w:szCs w:val="26"/>
              </w:rPr>
            </w:pPr>
            <w:r w:rsidRPr="005C3419">
              <w:rPr>
                <w:color w:val="000000" w:themeColor="text1"/>
                <w:sz w:val="26"/>
                <w:szCs w:val="26"/>
              </w:rPr>
              <w:t>8</w:t>
            </w:r>
          </w:p>
        </w:tc>
        <w:tc>
          <w:tcPr>
            <w:tcW w:w="3560" w:type="dxa"/>
            <w:vAlign w:val="center"/>
            <w:hideMark/>
          </w:tcPr>
          <w:p w14:paraId="09883079" w14:textId="77777777" w:rsidR="003C3006" w:rsidRPr="005C3419" w:rsidRDefault="003C3006" w:rsidP="0006433C">
            <w:pPr>
              <w:rPr>
                <w:color w:val="000000" w:themeColor="text1"/>
                <w:sz w:val="26"/>
                <w:szCs w:val="26"/>
              </w:rPr>
            </w:pPr>
            <w:r w:rsidRPr="005C3419">
              <w:rPr>
                <w:color w:val="000000" w:themeColor="text1"/>
                <w:sz w:val="26"/>
                <w:szCs w:val="26"/>
              </w:rPr>
              <w:t>Ghim vòng</w:t>
            </w:r>
          </w:p>
        </w:tc>
        <w:tc>
          <w:tcPr>
            <w:tcW w:w="1643" w:type="dxa"/>
            <w:vAlign w:val="center"/>
            <w:hideMark/>
          </w:tcPr>
          <w:p w14:paraId="48B842BC"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5FE509A6" w14:textId="6118575E" w:rsidR="003C3006" w:rsidRPr="005C3419" w:rsidRDefault="003C3006" w:rsidP="0006433C">
            <w:pPr>
              <w:jc w:val="center"/>
              <w:rPr>
                <w:color w:val="000000" w:themeColor="text1"/>
                <w:sz w:val="26"/>
                <w:szCs w:val="26"/>
              </w:rPr>
            </w:pPr>
            <w:r w:rsidRPr="005C3419">
              <w:rPr>
                <w:color w:val="000000" w:themeColor="text1"/>
              </w:rPr>
              <w:t>12,50</w:t>
            </w:r>
          </w:p>
        </w:tc>
        <w:tc>
          <w:tcPr>
            <w:tcW w:w="1632" w:type="dxa"/>
            <w:vAlign w:val="center"/>
            <w:hideMark/>
          </w:tcPr>
          <w:p w14:paraId="70B01FF6" w14:textId="5840937D" w:rsidR="003C3006" w:rsidRPr="005C3419" w:rsidRDefault="003C3006" w:rsidP="0006433C">
            <w:pPr>
              <w:jc w:val="center"/>
              <w:rPr>
                <w:rFonts w:ascii="Courier New" w:hAnsi="Courier New" w:cs="Courier New"/>
                <w:color w:val="000000" w:themeColor="text1"/>
                <w:sz w:val="26"/>
                <w:szCs w:val="26"/>
              </w:rPr>
            </w:pPr>
          </w:p>
        </w:tc>
      </w:tr>
      <w:tr w:rsidR="00360AF0" w:rsidRPr="005C3419" w14:paraId="73A5710A" w14:textId="77777777" w:rsidTr="00E42F09">
        <w:trPr>
          <w:trHeight w:val="454"/>
        </w:trPr>
        <w:tc>
          <w:tcPr>
            <w:tcW w:w="709" w:type="dxa"/>
            <w:vAlign w:val="center"/>
            <w:hideMark/>
          </w:tcPr>
          <w:p w14:paraId="01765E0A" w14:textId="77777777" w:rsidR="003C3006" w:rsidRPr="005C3419" w:rsidRDefault="003C3006" w:rsidP="0006433C">
            <w:pPr>
              <w:jc w:val="center"/>
              <w:rPr>
                <w:color w:val="000000" w:themeColor="text1"/>
                <w:sz w:val="26"/>
                <w:szCs w:val="26"/>
              </w:rPr>
            </w:pPr>
            <w:r w:rsidRPr="005C3419">
              <w:rPr>
                <w:color w:val="000000" w:themeColor="text1"/>
                <w:sz w:val="26"/>
                <w:szCs w:val="26"/>
              </w:rPr>
              <w:t>9</w:t>
            </w:r>
          </w:p>
        </w:tc>
        <w:tc>
          <w:tcPr>
            <w:tcW w:w="3560" w:type="dxa"/>
            <w:vAlign w:val="center"/>
            <w:hideMark/>
          </w:tcPr>
          <w:p w14:paraId="35025823" w14:textId="77777777" w:rsidR="003C3006" w:rsidRPr="005C3419" w:rsidRDefault="003C3006" w:rsidP="0006433C">
            <w:pPr>
              <w:rPr>
                <w:color w:val="000000" w:themeColor="text1"/>
                <w:sz w:val="26"/>
                <w:szCs w:val="26"/>
              </w:rPr>
            </w:pPr>
            <w:r w:rsidRPr="005C3419">
              <w:rPr>
                <w:color w:val="000000" w:themeColor="text1"/>
                <w:sz w:val="26"/>
                <w:szCs w:val="26"/>
              </w:rPr>
              <w:t>Túi ny lông đựng tài liệu</w:t>
            </w:r>
          </w:p>
        </w:tc>
        <w:tc>
          <w:tcPr>
            <w:tcW w:w="1643" w:type="dxa"/>
            <w:vAlign w:val="center"/>
            <w:hideMark/>
          </w:tcPr>
          <w:p w14:paraId="35FBFA87"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1EC6DAC9" w14:textId="58EBADE8" w:rsidR="003C3006" w:rsidRPr="005C3419" w:rsidRDefault="003C3006" w:rsidP="0006433C">
            <w:pPr>
              <w:jc w:val="center"/>
              <w:rPr>
                <w:rFonts w:ascii="Courier New" w:hAnsi="Courier New" w:cs="Courier New"/>
                <w:color w:val="000000" w:themeColor="text1"/>
                <w:sz w:val="26"/>
                <w:szCs w:val="26"/>
              </w:rPr>
            </w:pPr>
          </w:p>
        </w:tc>
        <w:tc>
          <w:tcPr>
            <w:tcW w:w="1632" w:type="dxa"/>
            <w:vAlign w:val="center"/>
            <w:hideMark/>
          </w:tcPr>
          <w:p w14:paraId="4DC4029F" w14:textId="130EA397" w:rsidR="003C3006" w:rsidRPr="005C3419" w:rsidRDefault="003C3006" w:rsidP="0006433C">
            <w:pPr>
              <w:jc w:val="center"/>
              <w:rPr>
                <w:color w:val="000000" w:themeColor="text1"/>
                <w:sz w:val="26"/>
                <w:szCs w:val="26"/>
              </w:rPr>
            </w:pPr>
            <w:r w:rsidRPr="005C3419">
              <w:rPr>
                <w:color w:val="000000" w:themeColor="text1"/>
              </w:rPr>
              <w:t>11,00</w:t>
            </w:r>
          </w:p>
        </w:tc>
      </w:tr>
      <w:tr w:rsidR="00360AF0" w:rsidRPr="005C3419" w14:paraId="7A5FD9BE" w14:textId="77777777" w:rsidTr="00E42F09">
        <w:trPr>
          <w:trHeight w:val="454"/>
        </w:trPr>
        <w:tc>
          <w:tcPr>
            <w:tcW w:w="709" w:type="dxa"/>
            <w:vAlign w:val="center"/>
            <w:hideMark/>
          </w:tcPr>
          <w:p w14:paraId="2CEE8053" w14:textId="77777777" w:rsidR="003C3006" w:rsidRPr="005C3419" w:rsidRDefault="003C3006" w:rsidP="0006433C">
            <w:pPr>
              <w:jc w:val="center"/>
              <w:rPr>
                <w:color w:val="000000" w:themeColor="text1"/>
                <w:sz w:val="26"/>
                <w:szCs w:val="26"/>
              </w:rPr>
            </w:pPr>
            <w:r w:rsidRPr="005C3419">
              <w:rPr>
                <w:color w:val="000000" w:themeColor="text1"/>
                <w:sz w:val="26"/>
                <w:szCs w:val="26"/>
              </w:rPr>
              <w:t>10</w:t>
            </w:r>
          </w:p>
        </w:tc>
        <w:tc>
          <w:tcPr>
            <w:tcW w:w="3560" w:type="dxa"/>
            <w:shd w:val="clear" w:color="000000" w:fill="FFFFFF"/>
            <w:vAlign w:val="center"/>
            <w:hideMark/>
          </w:tcPr>
          <w:p w14:paraId="54BDB503" w14:textId="77777777" w:rsidR="003C3006" w:rsidRPr="005C3419" w:rsidRDefault="003C3006" w:rsidP="0006433C">
            <w:pPr>
              <w:rPr>
                <w:color w:val="000000" w:themeColor="text1"/>
                <w:sz w:val="26"/>
                <w:szCs w:val="26"/>
              </w:rPr>
            </w:pPr>
            <w:r w:rsidRPr="005C3419">
              <w:rPr>
                <w:color w:val="000000" w:themeColor="text1"/>
                <w:sz w:val="26"/>
                <w:szCs w:val="26"/>
              </w:rPr>
              <w:t>Giấy A3</w:t>
            </w:r>
          </w:p>
        </w:tc>
        <w:tc>
          <w:tcPr>
            <w:tcW w:w="1643" w:type="dxa"/>
            <w:vAlign w:val="center"/>
            <w:hideMark/>
          </w:tcPr>
          <w:p w14:paraId="0CD60B29" w14:textId="77777777" w:rsidR="003C3006" w:rsidRPr="005C3419" w:rsidRDefault="003C3006" w:rsidP="0006433C">
            <w:pPr>
              <w:jc w:val="center"/>
              <w:rPr>
                <w:color w:val="000000" w:themeColor="text1"/>
                <w:sz w:val="26"/>
                <w:szCs w:val="26"/>
              </w:rPr>
            </w:pPr>
            <w:r w:rsidRPr="005C3419">
              <w:rPr>
                <w:color w:val="000000" w:themeColor="text1"/>
                <w:sz w:val="26"/>
                <w:szCs w:val="26"/>
              </w:rPr>
              <w:t>Gram</w:t>
            </w:r>
          </w:p>
        </w:tc>
        <w:tc>
          <w:tcPr>
            <w:tcW w:w="1483" w:type="dxa"/>
            <w:vAlign w:val="center"/>
            <w:hideMark/>
          </w:tcPr>
          <w:p w14:paraId="0A76D9EC" w14:textId="1986732C" w:rsidR="003C3006" w:rsidRPr="005C3419" w:rsidRDefault="003C3006" w:rsidP="0006433C">
            <w:pPr>
              <w:jc w:val="center"/>
              <w:rPr>
                <w:color w:val="000000" w:themeColor="text1"/>
                <w:sz w:val="26"/>
                <w:szCs w:val="26"/>
              </w:rPr>
            </w:pPr>
            <w:r w:rsidRPr="005C3419">
              <w:rPr>
                <w:color w:val="000000" w:themeColor="text1"/>
              </w:rPr>
              <w:t>5,00</w:t>
            </w:r>
          </w:p>
        </w:tc>
        <w:tc>
          <w:tcPr>
            <w:tcW w:w="1632" w:type="dxa"/>
            <w:vAlign w:val="center"/>
            <w:hideMark/>
          </w:tcPr>
          <w:p w14:paraId="0C92E4CA" w14:textId="3E7E0044" w:rsidR="003C3006" w:rsidRPr="005C3419" w:rsidRDefault="003C3006" w:rsidP="0006433C">
            <w:pPr>
              <w:jc w:val="center"/>
              <w:rPr>
                <w:rFonts w:ascii="Courier New" w:hAnsi="Courier New" w:cs="Courier New"/>
                <w:color w:val="000000" w:themeColor="text1"/>
                <w:sz w:val="26"/>
                <w:szCs w:val="26"/>
              </w:rPr>
            </w:pPr>
          </w:p>
        </w:tc>
      </w:tr>
      <w:tr w:rsidR="00360AF0" w:rsidRPr="005C3419" w14:paraId="732272E7" w14:textId="77777777" w:rsidTr="00E42F09">
        <w:trPr>
          <w:trHeight w:val="454"/>
        </w:trPr>
        <w:tc>
          <w:tcPr>
            <w:tcW w:w="709" w:type="dxa"/>
            <w:vAlign w:val="center"/>
            <w:hideMark/>
          </w:tcPr>
          <w:p w14:paraId="4A314F59" w14:textId="77777777" w:rsidR="003C3006" w:rsidRPr="005C3419" w:rsidRDefault="003C3006" w:rsidP="0006433C">
            <w:pPr>
              <w:jc w:val="center"/>
              <w:rPr>
                <w:color w:val="000000" w:themeColor="text1"/>
                <w:sz w:val="26"/>
                <w:szCs w:val="26"/>
              </w:rPr>
            </w:pPr>
            <w:r w:rsidRPr="005C3419">
              <w:rPr>
                <w:color w:val="000000" w:themeColor="text1"/>
                <w:sz w:val="26"/>
                <w:szCs w:val="26"/>
              </w:rPr>
              <w:t>11</w:t>
            </w:r>
          </w:p>
        </w:tc>
        <w:tc>
          <w:tcPr>
            <w:tcW w:w="3560" w:type="dxa"/>
            <w:shd w:val="clear" w:color="000000" w:fill="FFFFFF"/>
            <w:vAlign w:val="center"/>
            <w:hideMark/>
          </w:tcPr>
          <w:p w14:paraId="60BDF6F3" w14:textId="77777777" w:rsidR="003C3006" w:rsidRPr="005C3419" w:rsidRDefault="003C3006" w:rsidP="0006433C">
            <w:pPr>
              <w:rPr>
                <w:color w:val="000000" w:themeColor="text1"/>
                <w:sz w:val="26"/>
                <w:szCs w:val="26"/>
              </w:rPr>
            </w:pPr>
            <w:r w:rsidRPr="005C3419">
              <w:rPr>
                <w:color w:val="000000" w:themeColor="text1"/>
                <w:sz w:val="26"/>
                <w:szCs w:val="26"/>
              </w:rPr>
              <w:t>Băng dính to</w:t>
            </w:r>
          </w:p>
        </w:tc>
        <w:tc>
          <w:tcPr>
            <w:tcW w:w="1643" w:type="dxa"/>
            <w:vAlign w:val="center"/>
            <w:hideMark/>
          </w:tcPr>
          <w:p w14:paraId="72B7BE83" w14:textId="77777777" w:rsidR="003C3006" w:rsidRPr="005C3419" w:rsidRDefault="003C3006" w:rsidP="0006433C">
            <w:pPr>
              <w:jc w:val="center"/>
              <w:rPr>
                <w:color w:val="000000" w:themeColor="text1"/>
                <w:sz w:val="26"/>
                <w:szCs w:val="26"/>
              </w:rPr>
            </w:pPr>
            <w:r w:rsidRPr="005C3419">
              <w:rPr>
                <w:color w:val="000000" w:themeColor="text1"/>
                <w:sz w:val="26"/>
                <w:szCs w:val="26"/>
              </w:rPr>
              <w:t>Cuộn</w:t>
            </w:r>
          </w:p>
        </w:tc>
        <w:tc>
          <w:tcPr>
            <w:tcW w:w="1483" w:type="dxa"/>
            <w:vAlign w:val="center"/>
            <w:hideMark/>
          </w:tcPr>
          <w:p w14:paraId="0E14998F" w14:textId="6927459F" w:rsidR="003C3006" w:rsidRPr="005C3419" w:rsidRDefault="003C3006" w:rsidP="0006433C">
            <w:pPr>
              <w:jc w:val="center"/>
              <w:rPr>
                <w:color w:val="000000" w:themeColor="text1"/>
                <w:sz w:val="26"/>
                <w:szCs w:val="26"/>
              </w:rPr>
            </w:pPr>
            <w:r w:rsidRPr="005C3419">
              <w:rPr>
                <w:color w:val="000000" w:themeColor="text1"/>
              </w:rPr>
              <w:t>20,00</w:t>
            </w:r>
          </w:p>
        </w:tc>
        <w:tc>
          <w:tcPr>
            <w:tcW w:w="1632" w:type="dxa"/>
            <w:vAlign w:val="center"/>
            <w:hideMark/>
          </w:tcPr>
          <w:p w14:paraId="4753C111" w14:textId="02DCF857" w:rsidR="003C3006" w:rsidRPr="005C3419" w:rsidRDefault="003C3006" w:rsidP="0006433C">
            <w:pPr>
              <w:jc w:val="center"/>
              <w:rPr>
                <w:rFonts w:ascii="Courier New" w:hAnsi="Courier New" w:cs="Courier New"/>
                <w:color w:val="000000" w:themeColor="text1"/>
                <w:sz w:val="26"/>
                <w:szCs w:val="26"/>
              </w:rPr>
            </w:pPr>
          </w:p>
        </w:tc>
      </w:tr>
      <w:tr w:rsidR="00360AF0" w:rsidRPr="005C3419" w14:paraId="3A7C3D73" w14:textId="77777777" w:rsidTr="00E42F09">
        <w:trPr>
          <w:trHeight w:val="454"/>
        </w:trPr>
        <w:tc>
          <w:tcPr>
            <w:tcW w:w="709" w:type="dxa"/>
            <w:vAlign w:val="center"/>
            <w:hideMark/>
          </w:tcPr>
          <w:p w14:paraId="0B9EFDEF" w14:textId="77777777" w:rsidR="003C3006" w:rsidRPr="005C3419" w:rsidRDefault="003C3006" w:rsidP="0006433C">
            <w:pPr>
              <w:jc w:val="center"/>
              <w:rPr>
                <w:color w:val="000000" w:themeColor="text1"/>
                <w:sz w:val="26"/>
                <w:szCs w:val="26"/>
              </w:rPr>
            </w:pPr>
            <w:r w:rsidRPr="005C3419">
              <w:rPr>
                <w:color w:val="000000" w:themeColor="text1"/>
                <w:sz w:val="26"/>
                <w:szCs w:val="26"/>
              </w:rPr>
              <w:t>12</w:t>
            </w:r>
          </w:p>
        </w:tc>
        <w:tc>
          <w:tcPr>
            <w:tcW w:w="3560" w:type="dxa"/>
            <w:shd w:val="clear" w:color="000000" w:fill="FFFFFF"/>
            <w:vAlign w:val="center"/>
            <w:hideMark/>
          </w:tcPr>
          <w:p w14:paraId="6D807098" w14:textId="77777777" w:rsidR="003C3006" w:rsidRPr="005C3419" w:rsidRDefault="003C3006" w:rsidP="0006433C">
            <w:pPr>
              <w:rPr>
                <w:color w:val="000000" w:themeColor="text1"/>
                <w:sz w:val="26"/>
                <w:szCs w:val="26"/>
              </w:rPr>
            </w:pPr>
            <w:r w:rsidRPr="005C3419">
              <w:rPr>
                <w:color w:val="000000" w:themeColor="text1"/>
                <w:sz w:val="26"/>
                <w:szCs w:val="26"/>
              </w:rPr>
              <w:t>Bút dạ màu</w:t>
            </w:r>
          </w:p>
        </w:tc>
        <w:tc>
          <w:tcPr>
            <w:tcW w:w="1643" w:type="dxa"/>
            <w:vAlign w:val="center"/>
            <w:hideMark/>
          </w:tcPr>
          <w:p w14:paraId="736C6EF4" w14:textId="77777777" w:rsidR="003C3006" w:rsidRPr="005C3419" w:rsidRDefault="003C3006" w:rsidP="0006433C">
            <w:pPr>
              <w:jc w:val="center"/>
              <w:rPr>
                <w:color w:val="000000" w:themeColor="text1"/>
                <w:sz w:val="26"/>
                <w:szCs w:val="26"/>
              </w:rPr>
            </w:pPr>
            <w:r w:rsidRPr="005C3419">
              <w:rPr>
                <w:color w:val="000000" w:themeColor="text1"/>
                <w:sz w:val="26"/>
                <w:szCs w:val="26"/>
              </w:rPr>
              <w:t>Bộ</w:t>
            </w:r>
          </w:p>
        </w:tc>
        <w:tc>
          <w:tcPr>
            <w:tcW w:w="1483" w:type="dxa"/>
            <w:vAlign w:val="center"/>
            <w:hideMark/>
          </w:tcPr>
          <w:p w14:paraId="21E96AAC" w14:textId="7720AF9B" w:rsidR="003C3006" w:rsidRPr="005C3419" w:rsidRDefault="003C3006" w:rsidP="0006433C">
            <w:pPr>
              <w:jc w:val="center"/>
              <w:rPr>
                <w:color w:val="000000" w:themeColor="text1"/>
                <w:sz w:val="26"/>
                <w:szCs w:val="26"/>
              </w:rPr>
            </w:pPr>
            <w:r w:rsidRPr="005C3419">
              <w:rPr>
                <w:color w:val="000000" w:themeColor="text1"/>
              </w:rPr>
              <w:t>6,00</w:t>
            </w:r>
          </w:p>
        </w:tc>
        <w:tc>
          <w:tcPr>
            <w:tcW w:w="1632" w:type="dxa"/>
            <w:vAlign w:val="center"/>
            <w:hideMark/>
          </w:tcPr>
          <w:p w14:paraId="12AE0ED8" w14:textId="1396A2C5" w:rsidR="003C3006" w:rsidRPr="005C3419" w:rsidRDefault="003C3006" w:rsidP="0006433C">
            <w:pPr>
              <w:jc w:val="center"/>
              <w:rPr>
                <w:color w:val="000000" w:themeColor="text1"/>
                <w:sz w:val="26"/>
                <w:szCs w:val="26"/>
              </w:rPr>
            </w:pPr>
            <w:r w:rsidRPr="005C3419">
              <w:rPr>
                <w:color w:val="000000" w:themeColor="text1"/>
              </w:rPr>
              <w:t>5,50</w:t>
            </w:r>
          </w:p>
        </w:tc>
      </w:tr>
      <w:tr w:rsidR="00360AF0" w:rsidRPr="005C3419" w14:paraId="576ABAF3" w14:textId="77777777" w:rsidTr="00E42F09">
        <w:trPr>
          <w:trHeight w:val="454"/>
        </w:trPr>
        <w:tc>
          <w:tcPr>
            <w:tcW w:w="709" w:type="dxa"/>
            <w:vAlign w:val="center"/>
            <w:hideMark/>
          </w:tcPr>
          <w:p w14:paraId="4B4E3B78" w14:textId="77777777" w:rsidR="003C3006" w:rsidRPr="005C3419" w:rsidRDefault="003C3006" w:rsidP="0006433C">
            <w:pPr>
              <w:jc w:val="center"/>
              <w:rPr>
                <w:color w:val="000000" w:themeColor="text1"/>
                <w:sz w:val="26"/>
                <w:szCs w:val="26"/>
              </w:rPr>
            </w:pPr>
            <w:r w:rsidRPr="005C3419">
              <w:rPr>
                <w:color w:val="000000" w:themeColor="text1"/>
                <w:sz w:val="26"/>
                <w:szCs w:val="26"/>
              </w:rPr>
              <w:t>13</w:t>
            </w:r>
          </w:p>
        </w:tc>
        <w:tc>
          <w:tcPr>
            <w:tcW w:w="3560" w:type="dxa"/>
            <w:shd w:val="clear" w:color="000000" w:fill="FFFFFF"/>
            <w:vAlign w:val="center"/>
            <w:hideMark/>
          </w:tcPr>
          <w:p w14:paraId="134C4A81" w14:textId="77777777" w:rsidR="003C3006" w:rsidRPr="005C3419" w:rsidRDefault="003C3006" w:rsidP="0006433C">
            <w:pPr>
              <w:rPr>
                <w:color w:val="000000" w:themeColor="text1"/>
                <w:sz w:val="26"/>
                <w:szCs w:val="26"/>
              </w:rPr>
            </w:pPr>
            <w:r w:rsidRPr="005C3419">
              <w:rPr>
                <w:color w:val="000000" w:themeColor="text1"/>
                <w:sz w:val="26"/>
                <w:szCs w:val="26"/>
              </w:rPr>
              <w:t>Bút chì</w:t>
            </w:r>
          </w:p>
        </w:tc>
        <w:tc>
          <w:tcPr>
            <w:tcW w:w="1643" w:type="dxa"/>
            <w:vAlign w:val="center"/>
            <w:hideMark/>
          </w:tcPr>
          <w:p w14:paraId="70D2FD85"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6954BC2B" w14:textId="33FF300E" w:rsidR="003C3006" w:rsidRPr="005C3419" w:rsidRDefault="003C3006" w:rsidP="0006433C">
            <w:pPr>
              <w:jc w:val="center"/>
              <w:rPr>
                <w:color w:val="000000" w:themeColor="text1"/>
                <w:sz w:val="26"/>
                <w:szCs w:val="26"/>
              </w:rPr>
            </w:pPr>
            <w:r w:rsidRPr="005C3419">
              <w:rPr>
                <w:color w:val="000000" w:themeColor="text1"/>
              </w:rPr>
              <w:t>18,50</w:t>
            </w:r>
          </w:p>
        </w:tc>
        <w:tc>
          <w:tcPr>
            <w:tcW w:w="1632" w:type="dxa"/>
            <w:vAlign w:val="center"/>
            <w:hideMark/>
          </w:tcPr>
          <w:p w14:paraId="72C3AA57" w14:textId="307999BB" w:rsidR="003C3006" w:rsidRPr="005C3419" w:rsidRDefault="003C3006" w:rsidP="0006433C">
            <w:pPr>
              <w:jc w:val="center"/>
              <w:rPr>
                <w:color w:val="000000" w:themeColor="text1"/>
                <w:sz w:val="26"/>
                <w:szCs w:val="26"/>
              </w:rPr>
            </w:pPr>
            <w:r w:rsidRPr="005C3419">
              <w:rPr>
                <w:color w:val="000000" w:themeColor="text1"/>
              </w:rPr>
              <w:t>16,50</w:t>
            </w:r>
          </w:p>
        </w:tc>
      </w:tr>
      <w:tr w:rsidR="00360AF0" w:rsidRPr="005C3419" w14:paraId="233A2C6A" w14:textId="77777777" w:rsidTr="00E42F09">
        <w:trPr>
          <w:trHeight w:val="454"/>
        </w:trPr>
        <w:tc>
          <w:tcPr>
            <w:tcW w:w="709" w:type="dxa"/>
            <w:vAlign w:val="center"/>
            <w:hideMark/>
          </w:tcPr>
          <w:p w14:paraId="3492D31F" w14:textId="77777777" w:rsidR="003C3006" w:rsidRPr="005C3419" w:rsidRDefault="003C3006" w:rsidP="0006433C">
            <w:pPr>
              <w:jc w:val="center"/>
              <w:rPr>
                <w:color w:val="000000" w:themeColor="text1"/>
                <w:sz w:val="26"/>
                <w:szCs w:val="26"/>
              </w:rPr>
            </w:pPr>
            <w:r w:rsidRPr="005C3419">
              <w:rPr>
                <w:color w:val="000000" w:themeColor="text1"/>
                <w:sz w:val="26"/>
                <w:szCs w:val="26"/>
              </w:rPr>
              <w:t>14</w:t>
            </w:r>
          </w:p>
        </w:tc>
        <w:tc>
          <w:tcPr>
            <w:tcW w:w="3560" w:type="dxa"/>
            <w:shd w:val="clear" w:color="000000" w:fill="FFFFFF"/>
            <w:vAlign w:val="center"/>
            <w:hideMark/>
          </w:tcPr>
          <w:p w14:paraId="7FBA13BD" w14:textId="77777777" w:rsidR="003C3006" w:rsidRPr="005C3419" w:rsidRDefault="003C3006" w:rsidP="0006433C">
            <w:pPr>
              <w:rPr>
                <w:color w:val="000000" w:themeColor="text1"/>
                <w:sz w:val="26"/>
                <w:szCs w:val="26"/>
              </w:rPr>
            </w:pPr>
            <w:r w:rsidRPr="005C3419">
              <w:rPr>
                <w:color w:val="000000" w:themeColor="text1"/>
                <w:sz w:val="26"/>
                <w:szCs w:val="26"/>
              </w:rPr>
              <w:t>Bút xóa</w:t>
            </w:r>
          </w:p>
        </w:tc>
        <w:tc>
          <w:tcPr>
            <w:tcW w:w="1643" w:type="dxa"/>
            <w:vAlign w:val="center"/>
            <w:hideMark/>
          </w:tcPr>
          <w:p w14:paraId="209444CE"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73205226" w14:textId="024A329F" w:rsidR="003C3006" w:rsidRPr="005C3419" w:rsidRDefault="003C3006" w:rsidP="0006433C">
            <w:pPr>
              <w:jc w:val="center"/>
              <w:rPr>
                <w:color w:val="000000" w:themeColor="text1"/>
                <w:sz w:val="26"/>
                <w:szCs w:val="26"/>
              </w:rPr>
            </w:pPr>
            <w:r w:rsidRPr="005C3419">
              <w:rPr>
                <w:color w:val="000000" w:themeColor="text1"/>
              </w:rPr>
              <w:t>20,00</w:t>
            </w:r>
          </w:p>
        </w:tc>
        <w:tc>
          <w:tcPr>
            <w:tcW w:w="1632" w:type="dxa"/>
            <w:vAlign w:val="center"/>
            <w:hideMark/>
          </w:tcPr>
          <w:p w14:paraId="39FC684D" w14:textId="40DCAFBF" w:rsidR="003C3006" w:rsidRPr="005C3419" w:rsidRDefault="003C3006" w:rsidP="0006433C">
            <w:pPr>
              <w:jc w:val="center"/>
              <w:rPr>
                <w:rFonts w:ascii="Courier New" w:hAnsi="Courier New" w:cs="Courier New"/>
                <w:color w:val="000000" w:themeColor="text1"/>
                <w:sz w:val="26"/>
                <w:szCs w:val="26"/>
              </w:rPr>
            </w:pPr>
          </w:p>
        </w:tc>
      </w:tr>
      <w:tr w:rsidR="00360AF0" w:rsidRPr="005C3419" w14:paraId="3BD330AA" w14:textId="77777777" w:rsidTr="00E42F09">
        <w:trPr>
          <w:trHeight w:val="454"/>
        </w:trPr>
        <w:tc>
          <w:tcPr>
            <w:tcW w:w="709" w:type="dxa"/>
            <w:vAlign w:val="center"/>
            <w:hideMark/>
          </w:tcPr>
          <w:p w14:paraId="09C69B34" w14:textId="77777777" w:rsidR="003C3006" w:rsidRPr="005C3419" w:rsidRDefault="003C3006" w:rsidP="0006433C">
            <w:pPr>
              <w:jc w:val="center"/>
              <w:rPr>
                <w:color w:val="000000" w:themeColor="text1"/>
                <w:sz w:val="26"/>
                <w:szCs w:val="26"/>
              </w:rPr>
            </w:pPr>
            <w:r w:rsidRPr="005C3419">
              <w:rPr>
                <w:color w:val="000000" w:themeColor="text1"/>
                <w:sz w:val="26"/>
                <w:szCs w:val="26"/>
              </w:rPr>
              <w:lastRenderedPageBreak/>
              <w:t>15</w:t>
            </w:r>
          </w:p>
        </w:tc>
        <w:tc>
          <w:tcPr>
            <w:tcW w:w="3560" w:type="dxa"/>
            <w:shd w:val="clear" w:color="000000" w:fill="FFFFFF"/>
            <w:vAlign w:val="center"/>
            <w:hideMark/>
          </w:tcPr>
          <w:p w14:paraId="233CD250" w14:textId="77777777" w:rsidR="003C3006" w:rsidRPr="005C3419" w:rsidRDefault="003C3006" w:rsidP="0006433C">
            <w:pPr>
              <w:rPr>
                <w:color w:val="000000" w:themeColor="text1"/>
                <w:sz w:val="26"/>
                <w:szCs w:val="26"/>
              </w:rPr>
            </w:pPr>
            <w:r w:rsidRPr="005C3419">
              <w:rPr>
                <w:color w:val="000000" w:themeColor="text1"/>
                <w:sz w:val="26"/>
                <w:szCs w:val="26"/>
              </w:rPr>
              <w:t>Bút nhớ dòng</w:t>
            </w:r>
          </w:p>
        </w:tc>
        <w:tc>
          <w:tcPr>
            <w:tcW w:w="1643" w:type="dxa"/>
            <w:vAlign w:val="center"/>
            <w:hideMark/>
          </w:tcPr>
          <w:p w14:paraId="6F5D1848"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61797E76" w14:textId="42D8769F" w:rsidR="003C3006" w:rsidRPr="005C3419" w:rsidRDefault="003C3006" w:rsidP="0006433C">
            <w:pPr>
              <w:jc w:val="center"/>
              <w:rPr>
                <w:color w:val="000000" w:themeColor="text1"/>
                <w:sz w:val="26"/>
                <w:szCs w:val="26"/>
              </w:rPr>
            </w:pPr>
            <w:r w:rsidRPr="005C3419">
              <w:rPr>
                <w:color w:val="000000" w:themeColor="text1"/>
              </w:rPr>
              <w:t>19,50</w:t>
            </w:r>
          </w:p>
        </w:tc>
        <w:tc>
          <w:tcPr>
            <w:tcW w:w="1632" w:type="dxa"/>
            <w:vAlign w:val="center"/>
            <w:hideMark/>
          </w:tcPr>
          <w:p w14:paraId="0CF55BE6" w14:textId="6D4F18BC" w:rsidR="003C3006" w:rsidRPr="005C3419" w:rsidRDefault="003C3006" w:rsidP="0006433C">
            <w:pPr>
              <w:jc w:val="center"/>
              <w:rPr>
                <w:rFonts w:ascii="Courier New" w:hAnsi="Courier New" w:cs="Courier New"/>
                <w:color w:val="000000" w:themeColor="text1"/>
                <w:sz w:val="26"/>
                <w:szCs w:val="26"/>
              </w:rPr>
            </w:pPr>
          </w:p>
        </w:tc>
      </w:tr>
      <w:tr w:rsidR="00360AF0" w:rsidRPr="005C3419" w14:paraId="0FA05FB9" w14:textId="77777777" w:rsidTr="00E42F09">
        <w:trPr>
          <w:trHeight w:val="454"/>
        </w:trPr>
        <w:tc>
          <w:tcPr>
            <w:tcW w:w="709" w:type="dxa"/>
            <w:vAlign w:val="center"/>
            <w:hideMark/>
          </w:tcPr>
          <w:p w14:paraId="2FFEC6BF" w14:textId="77777777" w:rsidR="003C3006" w:rsidRPr="005C3419" w:rsidRDefault="003C3006" w:rsidP="0006433C">
            <w:pPr>
              <w:jc w:val="center"/>
              <w:rPr>
                <w:color w:val="000000" w:themeColor="text1"/>
                <w:sz w:val="26"/>
                <w:szCs w:val="26"/>
              </w:rPr>
            </w:pPr>
            <w:r w:rsidRPr="005C3419">
              <w:rPr>
                <w:color w:val="000000" w:themeColor="text1"/>
                <w:sz w:val="26"/>
                <w:szCs w:val="26"/>
              </w:rPr>
              <w:t>16</w:t>
            </w:r>
          </w:p>
        </w:tc>
        <w:tc>
          <w:tcPr>
            <w:tcW w:w="3560" w:type="dxa"/>
            <w:shd w:val="clear" w:color="000000" w:fill="FFFFFF"/>
            <w:vAlign w:val="center"/>
            <w:hideMark/>
          </w:tcPr>
          <w:p w14:paraId="5C1B50D2" w14:textId="77777777" w:rsidR="003C3006" w:rsidRPr="005C3419" w:rsidRDefault="003C3006" w:rsidP="0006433C">
            <w:pPr>
              <w:rPr>
                <w:color w:val="000000" w:themeColor="text1"/>
                <w:sz w:val="26"/>
                <w:szCs w:val="26"/>
              </w:rPr>
            </w:pPr>
            <w:r w:rsidRPr="005C3419">
              <w:rPr>
                <w:color w:val="000000" w:themeColor="text1"/>
                <w:sz w:val="26"/>
                <w:szCs w:val="26"/>
              </w:rPr>
              <w:t>Tẩy chì</w:t>
            </w:r>
          </w:p>
        </w:tc>
        <w:tc>
          <w:tcPr>
            <w:tcW w:w="1643" w:type="dxa"/>
            <w:vAlign w:val="center"/>
            <w:hideMark/>
          </w:tcPr>
          <w:p w14:paraId="1EF8746A" w14:textId="77777777" w:rsidR="003C3006" w:rsidRPr="005C3419" w:rsidRDefault="003C3006" w:rsidP="0006433C">
            <w:pPr>
              <w:jc w:val="center"/>
              <w:rPr>
                <w:color w:val="000000" w:themeColor="text1"/>
                <w:sz w:val="26"/>
                <w:szCs w:val="26"/>
              </w:rPr>
            </w:pPr>
            <w:r w:rsidRPr="005C3419">
              <w:rPr>
                <w:color w:val="000000" w:themeColor="text1"/>
                <w:sz w:val="26"/>
                <w:szCs w:val="26"/>
              </w:rPr>
              <w:t>Cái</w:t>
            </w:r>
          </w:p>
        </w:tc>
        <w:tc>
          <w:tcPr>
            <w:tcW w:w="1483" w:type="dxa"/>
            <w:vAlign w:val="center"/>
            <w:hideMark/>
          </w:tcPr>
          <w:p w14:paraId="3C96BE1B" w14:textId="3E59E311" w:rsidR="003C3006" w:rsidRPr="005C3419" w:rsidRDefault="003C3006" w:rsidP="0006433C">
            <w:pPr>
              <w:jc w:val="center"/>
              <w:rPr>
                <w:color w:val="000000" w:themeColor="text1"/>
                <w:sz w:val="26"/>
                <w:szCs w:val="26"/>
              </w:rPr>
            </w:pPr>
            <w:r w:rsidRPr="005C3419">
              <w:rPr>
                <w:color w:val="000000" w:themeColor="text1"/>
              </w:rPr>
              <w:t>15,00</w:t>
            </w:r>
          </w:p>
        </w:tc>
        <w:tc>
          <w:tcPr>
            <w:tcW w:w="1632" w:type="dxa"/>
            <w:vAlign w:val="center"/>
            <w:hideMark/>
          </w:tcPr>
          <w:p w14:paraId="7E07E31A" w14:textId="6539080A" w:rsidR="003C3006" w:rsidRPr="005C3419" w:rsidRDefault="003C3006" w:rsidP="0006433C">
            <w:pPr>
              <w:jc w:val="center"/>
              <w:rPr>
                <w:color w:val="000000" w:themeColor="text1"/>
                <w:sz w:val="26"/>
                <w:szCs w:val="26"/>
              </w:rPr>
            </w:pPr>
            <w:r w:rsidRPr="005C3419">
              <w:rPr>
                <w:color w:val="000000" w:themeColor="text1"/>
              </w:rPr>
              <w:t>7,50</w:t>
            </w:r>
          </w:p>
        </w:tc>
      </w:tr>
      <w:tr w:rsidR="00360AF0" w:rsidRPr="005C3419" w14:paraId="1E53BADE" w14:textId="77777777" w:rsidTr="00E42F09">
        <w:trPr>
          <w:trHeight w:val="454"/>
        </w:trPr>
        <w:tc>
          <w:tcPr>
            <w:tcW w:w="709" w:type="dxa"/>
            <w:vAlign w:val="center"/>
            <w:hideMark/>
          </w:tcPr>
          <w:p w14:paraId="1684F8AD" w14:textId="77777777" w:rsidR="003C3006" w:rsidRPr="005C3419" w:rsidRDefault="003C3006" w:rsidP="0006433C">
            <w:pPr>
              <w:jc w:val="center"/>
              <w:rPr>
                <w:color w:val="000000" w:themeColor="text1"/>
                <w:sz w:val="26"/>
                <w:szCs w:val="26"/>
              </w:rPr>
            </w:pPr>
            <w:r w:rsidRPr="005C3419">
              <w:rPr>
                <w:color w:val="000000" w:themeColor="text1"/>
                <w:sz w:val="26"/>
                <w:szCs w:val="26"/>
              </w:rPr>
              <w:t>17</w:t>
            </w:r>
          </w:p>
        </w:tc>
        <w:tc>
          <w:tcPr>
            <w:tcW w:w="3560" w:type="dxa"/>
            <w:shd w:val="clear" w:color="000000" w:fill="FFFFFF"/>
            <w:vAlign w:val="center"/>
            <w:hideMark/>
          </w:tcPr>
          <w:p w14:paraId="0644CEBB" w14:textId="77777777" w:rsidR="003C3006" w:rsidRPr="005C3419" w:rsidRDefault="003C3006" w:rsidP="0006433C">
            <w:pPr>
              <w:rPr>
                <w:color w:val="000000" w:themeColor="text1"/>
                <w:sz w:val="26"/>
                <w:szCs w:val="26"/>
              </w:rPr>
            </w:pPr>
            <w:r w:rsidRPr="005C3419">
              <w:rPr>
                <w:color w:val="000000" w:themeColor="text1"/>
                <w:sz w:val="26"/>
                <w:szCs w:val="26"/>
              </w:rPr>
              <w:t>Mực in A3 Laser</w:t>
            </w:r>
          </w:p>
        </w:tc>
        <w:tc>
          <w:tcPr>
            <w:tcW w:w="1643" w:type="dxa"/>
            <w:vAlign w:val="center"/>
            <w:hideMark/>
          </w:tcPr>
          <w:p w14:paraId="18BB9329" w14:textId="77777777" w:rsidR="003C3006" w:rsidRPr="005C3419" w:rsidRDefault="003C3006" w:rsidP="0006433C">
            <w:pPr>
              <w:jc w:val="center"/>
              <w:rPr>
                <w:color w:val="000000" w:themeColor="text1"/>
                <w:sz w:val="26"/>
                <w:szCs w:val="26"/>
              </w:rPr>
            </w:pPr>
            <w:r w:rsidRPr="005C3419">
              <w:rPr>
                <w:color w:val="000000" w:themeColor="text1"/>
                <w:sz w:val="26"/>
                <w:szCs w:val="26"/>
              </w:rPr>
              <w:t>Hộp</w:t>
            </w:r>
          </w:p>
        </w:tc>
        <w:tc>
          <w:tcPr>
            <w:tcW w:w="1483" w:type="dxa"/>
            <w:vAlign w:val="center"/>
            <w:hideMark/>
          </w:tcPr>
          <w:p w14:paraId="6F093A59" w14:textId="20486D74" w:rsidR="003C3006" w:rsidRPr="005C3419" w:rsidRDefault="003C3006" w:rsidP="0006433C">
            <w:pPr>
              <w:jc w:val="center"/>
              <w:rPr>
                <w:color w:val="000000" w:themeColor="text1"/>
                <w:sz w:val="26"/>
                <w:szCs w:val="26"/>
              </w:rPr>
            </w:pPr>
            <w:r w:rsidRPr="005C3419">
              <w:rPr>
                <w:color w:val="000000" w:themeColor="text1"/>
              </w:rPr>
              <w:t>1,55</w:t>
            </w:r>
          </w:p>
        </w:tc>
        <w:tc>
          <w:tcPr>
            <w:tcW w:w="1632" w:type="dxa"/>
            <w:vAlign w:val="center"/>
            <w:hideMark/>
          </w:tcPr>
          <w:p w14:paraId="501059D9" w14:textId="63F2D447" w:rsidR="003C3006" w:rsidRPr="005C3419" w:rsidRDefault="003C3006" w:rsidP="0006433C">
            <w:pPr>
              <w:jc w:val="center"/>
              <w:rPr>
                <w:rFonts w:ascii="Courier New" w:hAnsi="Courier New" w:cs="Courier New"/>
                <w:color w:val="000000" w:themeColor="text1"/>
                <w:sz w:val="26"/>
                <w:szCs w:val="26"/>
              </w:rPr>
            </w:pPr>
          </w:p>
        </w:tc>
      </w:tr>
    </w:tbl>
    <w:p w14:paraId="0D3492BF" w14:textId="77777777" w:rsidR="001969F8" w:rsidRPr="005C3419" w:rsidRDefault="001969F8" w:rsidP="0006433C">
      <w:pPr>
        <w:spacing w:before="60" w:after="60" w:line="360" w:lineRule="exact"/>
        <w:ind w:firstLine="360"/>
        <w:rPr>
          <w:color w:val="000000" w:themeColor="text1"/>
          <w:sz w:val="28"/>
          <w:szCs w:val="28"/>
        </w:rPr>
      </w:pPr>
      <w:r w:rsidRPr="005C3419">
        <w:rPr>
          <w:b/>
          <w:bCs/>
          <w:i/>
          <w:iCs/>
          <w:color w:val="000000" w:themeColor="text1"/>
          <w:sz w:val="28"/>
          <w:szCs w:val="28"/>
        </w:rPr>
        <w:t>Ghi chú:</w:t>
      </w:r>
    </w:p>
    <w:p w14:paraId="3088F7E5" w14:textId="49C9B000" w:rsidR="00A434E3"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w:t>
      </w:r>
      <w:r w:rsidR="00564669" w:rsidRPr="005C3419">
        <w:rPr>
          <w:color w:val="000000" w:themeColor="text1"/>
          <w:sz w:val="28"/>
          <w:szCs w:val="28"/>
        </w:rPr>
        <w:t>Định mức tại Bảng 1</w:t>
      </w:r>
      <w:r w:rsidR="000B0347" w:rsidRPr="005C3419">
        <w:rPr>
          <w:color w:val="000000" w:themeColor="text1"/>
          <w:sz w:val="28"/>
          <w:szCs w:val="28"/>
        </w:rPr>
        <w:t>4</w:t>
      </w:r>
      <w:r w:rsidR="00564669" w:rsidRPr="005C3419">
        <w:rPr>
          <w:color w:val="000000" w:themeColor="text1"/>
          <w:sz w:val="28"/>
          <w:szCs w:val="28"/>
        </w:rPr>
        <w:t xml:space="preserve"> áp dụng cho tỉnh Đồng Tháp theo Nghị quyết số 1663/NQ-UBTVQH15 sắp xếp các ĐVHC cấp xã của tỉnh Đồng Tháp năm 2025 với 102 đơn vị hành chính cấp xã, trong đó gồm 20 phường và 82 xã; 22.892 phiếu điều tra; thực hiện điều chỉnh, sửa đổi, bổ sung 21 đơn vị hành chính cấp xã </w:t>
      </w:r>
      <w:r w:rsidR="00564669" w:rsidRPr="005C3419">
        <w:rPr>
          <w:i/>
          <w:iCs/>
          <w:color w:val="000000" w:themeColor="text1"/>
          <w:sz w:val="28"/>
          <w:szCs w:val="28"/>
        </w:rPr>
        <w:t>(số điểm điều tra = 5 phường + 16 xã)</w:t>
      </w:r>
      <w:r w:rsidR="00564669" w:rsidRPr="005C3419">
        <w:rPr>
          <w:color w:val="000000" w:themeColor="text1"/>
          <w:sz w:val="28"/>
          <w:szCs w:val="28"/>
        </w:rPr>
        <w:t xml:space="preserve">; 4.841 phiếu điều tra </w:t>
      </w:r>
      <w:r w:rsidR="00564669" w:rsidRPr="005C3419">
        <w:rPr>
          <w:i/>
          <w:iCs/>
          <w:color w:val="000000" w:themeColor="text1"/>
          <w:sz w:val="28"/>
          <w:szCs w:val="28"/>
        </w:rPr>
        <w:t>(340 phiếu/phường; 195 phiếu/xã, 21 điểm điều tra tình hình kinh tế xã hội)</w:t>
      </w:r>
      <w:r w:rsidR="00564669" w:rsidRPr="005C3419">
        <w:rPr>
          <w:color w:val="000000" w:themeColor="text1"/>
          <w:sz w:val="28"/>
          <w:szCs w:val="28"/>
        </w:rPr>
        <w:t>.</w:t>
      </w:r>
    </w:p>
    <w:p w14:paraId="765B8DA4" w14:textId="6FF482E5" w:rsidR="001A65AD"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2. Cơ cấu sử dụng mức vật liệu theo nội dung công việc điều chỉnh, sửa đổi, bổ sung bảng giá đất được xác định tại </w:t>
      </w:r>
      <w:r w:rsidR="00DC5AB5" w:rsidRPr="005C3419">
        <w:rPr>
          <w:color w:val="000000" w:themeColor="text1"/>
          <w:sz w:val="28"/>
          <w:szCs w:val="28"/>
        </w:rPr>
        <w:t>B</w:t>
      </w:r>
      <w:r w:rsidRPr="005C3419">
        <w:rPr>
          <w:color w:val="000000" w:themeColor="text1"/>
          <w:sz w:val="28"/>
          <w:szCs w:val="28"/>
        </w:rPr>
        <w:t>ảng 1</w:t>
      </w:r>
      <w:r w:rsidR="001C3542" w:rsidRPr="005C3419">
        <w:rPr>
          <w:color w:val="000000" w:themeColor="text1"/>
          <w:sz w:val="28"/>
          <w:szCs w:val="28"/>
        </w:rPr>
        <w:t>3</w:t>
      </w:r>
      <w:r w:rsidRPr="005C3419">
        <w:rPr>
          <w:color w:val="000000" w:themeColor="text1"/>
          <w:sz w:val="28"/>
          <w:szCs w:val="28"/>
        </w:rPr>
        <w:t>:</w:t>
      </w:r>
    </w:p>
    <w:p w14:paraId="77C4F58A" w14:textId="77777777" w:rsidR="001969F8" w:rsidRPr="005C3419" w:rsidRDefault="001969F8" w:rsidP="0006433C">
      <w:pPr>
        <w:spacing w:before="60" w:after="60" w:line="360" w:lineRule="exact"/>
        <w:rPr>
          <w:b/>
          <w:bCs/>
          <w:color w:val="000000" w:themeColor="text1"/>
          <w:sz w:val="28"/>
          <w:szCs w:val="28"/>
        </w:rPr>
      </w:pPr>
      <w:bookmarkStart w:id="20" w:name="_Hlk202772972"/>
      <w:r w:rsidRPr="005C3419">
        <w:rPr>
          <w:b/>
          <w:bCs/>
          <w:color w:val="000000" w:themeColor="text1"/>
          <w:sz w:val="28"/>
          <w:szCs w:val="28"/>
        </w:rPr>
        <w:t>4. Định mức tiêu hao năng lượng</w:t>
      </w:r>
    </w:p>
    <w:p w14:paraId="5A0CB242" w14:textId="6552BC73"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Bảng 1</w:t>
      </w:r>
      <w:r w:rsidR="000B0347" w:rsidRPr="005C3419">
        <w:rPr>
          <w:b/>
          <w:i/>
          <w:color w:val="000000" w:themeColor="text1"/>
          <w:sz w:val="28"/>
          <w:szCs w:val="28"/>
        </w:rPr>
        <w:t>5</w:t>
      </w:r>
    </w:p>
    <w:tbl>
      <w:tblPr>
        <w:tblW w:w="9222" w:type="dxa"/>
        <w:jc w:val="center"/>
        <w:tblLook w:val="04A0" w:firstRow="1" w:lastRow="0" w:firstColumn="1" w:lastColumn="0" w:noHBand="0" w:noVBand="1"/>
      </w:tblPr>
      <w:tblGrid>
        <w:gridCol w:w="708"/>
        <w:gridCol w:w="3212"/>
        <w:gridCol w:w="1168"/>
        <w:gridCol w:w="1145"/>
        <w:gridCol w:w="1559"/>
        <w:gridCol w:w="1430"/>
      </w:tblGrid>
      <w:tr w:rsidR="00360AF0" w:rsidRPr="005C3419" w14:paraId="3629D38E" w14:textId="77777777" w:rsidTr="00621329">
        <w:trPr>
          <w:trHeight w:val="570"/>
          <w:tblHeader/>
          <w:jc w:val="center"/>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341F6305" w14:textId="05E63D11" w:rsidR="001969F8" w:rsidRPr="005C3419" w:rsidRDefault="00C96206" w:rsidP="0006433C">
            <w:pPr>
              <w:jc w:val="center"/>
              <w:rPr>
                <w:b/>
                <w:bCs/>
                <w:color w:val="000000" w:themeColor="text1"/>
                <w:sz w:val="26"/>
                <w:szCs w:val="26"/>
              </w:rPr>
            </w:pPr>
            <w:r w:rsidRPr="005C3419">
              <w:rPr>
                <w:b/>
                <w:bCs/>
                <w:color w:val="000000" w:themeColor="text1"/>
                <w:sz w:val="26"/>
                <w:szCs w:val="26"/>
              </w:rPr>
              <w:t>S</w:t>
            </w:r>
            <w:r w:rsidR="001969F8" w:rsidRPr="005C3419">
              <w:rPr>
                <w:b/>
                <w:bCs/>
                <w:color w:val="000000" w:themeColor="text1"/>
                <w:sz w:val="26"/>
                <w:szCs w:val="26"/>
              </w:rPr>
              <w:t>TT</w:t>
            </w:r>
          </w:p>
        </w:tc>
        <w:tc>
          <w:tcPr>
            <w:tcW w:w="3212" w:type="dxa"/>
            <w:vMerge w:val="restart"/>
            <w:tcBorders>
              <w:top w:val="single" w:sz="4" w:space="0" w:color="auto"/>
              <w:left w:val="single" w:sz="4" w:space="0" w:color="auto"/>
              <w:bottom w:val="single" w:sz="4" w:space="0" w:color="auto"/>
              <w:right w:val="single" w:sz="4" w:space="0" w:color="auto"/>
            </w:tcBorders>
            <w:vAlign w:val="center"/>
            <w:hideMark/>
          </w:tcPr>
          <w:p w14:paraId="332696E0" w14:textId="77777777" w:rsidR="001969F8" w:rsidRPr="005C3419" w:rsidRDefault="001969F8" w:rsidP="0006433C">
            <w:pPr>
              <w:rPr>
                <w:b/>
                <w:bCs/>
                <w:color w:val="000000" w:themeColor="text1"/>
                <w:sz w:val="26"/>
                <w:szCs w:val="26"/>
              </w:rPr>
            </w:pPr>
            <w:r w:rsidRPr="005C3419">
              <w:rPr>
                <w:b/>
                <w:bCs/>
                <w:color w:val="000000" w:themeColor="text1"/>
                <w:sz w:val="26"/>
                <w:szCs w:val="26"/>
              </w:rPr>
              <w:t>Danh mục dụng cụ</w:t>
            </w:r>
          </w:p>
        </w:tc>
        <w:tc>
          <w:tcPr>
            <w:tcW w:w="1168" w:type="dxa"/>
            <w:vMerge w:val="restart"/>
            <w:tcBorders>
              <w:top w:val="single" w:sz="4" w:space="0" w:color="auto"/>
              <w:left w:val="single" w:sz="4" w:space="0" w:color="auto"/>
              <w:bottom w:val="single" w:sz="4" w:space="0" w:color="auto"/>
              <w:right w:val="single" w:sz="4" w:space="0" w:color="auto"/>
            </w:tcBorders>
            <w:vAlign w:val="center"/>
            <w:hideMark/>
          </w:tcPr>
          <w:p w14:paraId="6A76E3F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Đơn vị tính</w:t>
            </w:r>
          </w:p>
        </w:tc>
        <w:tc>
          <w:tcPr>
            <w:tcW w:w="1145" w:type="dxa"/>
            <w:vMerge w:val="restart"/>
            <w:tcBorders>
              <w:top w:val="single" w:sz="4" w:space="0" w:color="auto"/>
              <w:left w:val="single" w:sz="4" w:space="0" w:color="auto"/>
              <w:bottom w:val="single" w:sz="4" w:space="0" w:color="auto"/>
              <w:right w:val="single" w:sz="4" w:space="0" w:color="auto"/>
            </w:tcBorders>
            <w:vAlign w:val="center"/>
            <w:hideMark/>
          </w:tcPr>
          <w:p w14:paraId="6E147DB4"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Thời hạn </w:t>
            </w:r>
            <w:r w:rsidRPr="005C3419">
              <w:rPr>
                <w:i/>
                <w:iCs/>
                <w:color w:val="000000" w:themeColor="text1"/>
                <w:sz w:val="26"/>
                <w:szCs w:val="26"/>
              </w:rPr>
              <w:t>(tháng)</w:t>
            </w:r>
          </w:p>
        </w:tc>
        <w:tc>
          <w:tcPr>
            <w:tcW w:w="2989" w:type="dxa"/>
            <w:gridSpan w:val="2"/>
            <w:tcBorders>
              <w:top w:val="single" w:sz="4" w:space="0" w:color="auto"/>
              <w:left w:val="nil"/>
              <w:bottom w:val="single" w:sz="4" w:space="0" w:color="auto"/>
              <w:right w:val="single" w:sz="4" w:space="0" w:color="auto"/>
            </w:tcBorders>
            <w:vAlign w:val="center"/>
            <w:hideMark/>
          </w:tcPr>
          <w:p w14:paraId="23274FB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i/>
                <w:iCs/>
                <w:color w:val="000000" w:themeColor="text1"/>
                <w:sz w:val="26"/>
                <w:szCs w:val="26"/>
              </w:rPr>
              <w:t>(ca/tỉnh)</w:t>
            </w:r>
          </w:p>
        </w:tc>
      </w:tr>
      <w:tr w:rsidR="00360AF0" w:rsidRPr="005C3419" w14:paraId="4A165542" w14:textId="77777777" w:rsidTr="00621329">
        <w:trPr>
          <w:trHeight w:val="570"/>
          <w:tblHeader/>
          <w:jc w:val="cent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DA5D1A3" w14:textId="77777777" w:rsidR="001969F8" w:rsidRPr="005C3419" w:rsidRDefault="001969F8" w:rsidP="0006433C">
            <w:pPr>
              <w:rPr>
                <w:b/>
                <w:bCs/>
                <w:color w:val="000000" w:themeColor="text1"/>
                <w:sz w:val="26"/>
                <w:szCs w:val="26"/>
              </w:rPr>
            </w:pPr>
          </w:p>
        </w:tc>
        <w:tc>
          <w:tcPr>
            <w:tcW w:w="3212" w:type="dxa"/>
            <w:vMerge/>
            <w:tcBorders>
              <w:top w:val="single" w:sz="4" w:space="0" w:color="auto"/>
              <w:left w:val="single" w:sz="4" w:space="0" w:color="auto"/>
              <w:bottom w:val="single" w:sz="4" w:space="0" w:color="auto"/>
              <w:right w:val="single" w:sz="4" w:space="0" w:color="auto"/>
            </w:tcBorders>
            <w:vAlign w:val="center"/>
            <w:hideMark/>
          </w:tcPr>
          <w:p w14:paraId="5D685F5C" w14:textId="77777777" w:rsidR="001969F8" w:rsidRPr="005C3419" w:rsidRDefault="001969F8" w:rsidP="0006433C">
            <w:pPr>
              <w:rPr>
                <w:b/>
                <w:bCs/>
                <w:color w:val="000000" w:themeColor="text1"/>
                <w:sz w:val="26"/>
                <w:szCs w:val="26"/>
              </w:rPr>
            </w:pPr>
          </w:p>
        </w:tc>
        <w:tc>
          <w:tcPr>
            <w:tcW w:w="1168" w:type="dxa"/>
            <w:vMerge/>
            <w:tcBorders>
              <w:top w:val="single" w:sz="4" w:space="0" w:color="auto"/>
              <w:left w:val="single" w:sz="4" w:space="0" w:color="auto"/>
              <w:bottom w:val="single" w:sz="4" w:space="0" w:color="auto"/>
              <w:right w:val="single" w:sz="4" w:space="0" w:color="auto"/>
            </w:tcBorders>
            <w:vAlign w:val="center"/>
            <w:hideMark/>
          </w:tcPr>
          <w:p w14:paraId="081F4416" w14:textId="77777777" w:rsidR="001969F8" w:rsidRPr="005C3419" w:rsidRDefault="001969F8" w:rsidP="0006433C">
            <w:pPr>
              <w:rPr>
                <w:b/>
                <w:bCs/>
                <w:color w:val="000000" w:themeColor="text1"/>
                <w:sz w:val="26"/>
                <w:szCs w:val="26"/>
              </w:rPr>
            </w:pPr>
          </w:p>
        </w:tc>
        <w:tc>
          <w:tcPr>
            <w:tcW w:w="1145" w:type="dxa"/>
            <w:vMerge/>
            <w:tcBorders>
              <w:top w:val="single" w:sz="4" w:space="0" w:color="auto"/>
              <w:left w:val="single" w:sz="4" w:space="0" w:color="auto"/>
              <w:bottom w:val="single" w:sz="4" w:space="0" w:color="auto"/>
              <w:right w:val="single" w:sz="4" w:space="0" w:color="auto"/>
            </w:tcBorders>
            <w:vAlign w:val="center"/>
            <w:hideMark/>
          </w:tcPr>
          <w:p w14:paraId="3283B68B" w14:textId="77777777" w:rsidR="001969F8" w:rsidRPr="005C3419" w:rsidRDefault="001969F8" w:rsidP="0006433C">
            <w:pPr>
              <w:rPr>
                <w:b/>
                <w:bCs/>
                <w:color w:val="000000" w:themeColor="text1"/>
                <w:sz w:val="26"/>
                <w:szCs w:val="26"/>
              </w:rPr>
            </w:pPr>
          </w:p>
        </w:tc>
        <w:tc>
          <w:tcPr>
            <w:tcW w:w="1559" w:type="dxa"/>
            <w:tcBorders>
              <w:top w:val="nil"/>
              <w:left w:val="nil"/>
              <w:bottom w:val="single" w:sz="4" w:space="0" w:color="auto"/>
              <w:right w:val="single" w:sz="4" w:space="0" w:color="auto"/>
            </w:tcBorders>
            <w:vAlign w:val="center"/>
            <w:hideMark/>
          </w:tcPr>
          <w:p w14:paraId="01FEAEF8"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430" w:type="dxa"/>
            <w:tcBorders>
              <w:top w:val="nil"/>
              <w:left w:val="nil"/>
              <w:bottom w:val="single" w:sz="4" w:space="0" w:color="auto"/>
              <w:right w:val="single" w:sz="4" w:space="0" w:color="auto"/>
            </w:tcBorders>
            <w:vAlign w:val="center"/>
            <w:hideMark/>
          </w:tcPr>
          <w:p w14:paraId="228B039D"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505E7FBA" w14:textId="77777777" w:rsidTr="00621329">
        <w:trPr>
          <w:trHeight w:val="435"/>
          <w:jc w:val="center"/>
        </w:trPr>
        <w:tc>
          <w:tcPr>
            <w:tcW w:w="708" w:type="dxa"/>
            <w:tcBorders>
              <w:top w:val="nil"/>
              <w:left w:val="single" w:sz="4" w:space="0" w:color="auto"/>
              <w:bottom w:val="single" w:sz="4" w:space="0" w:color="auto"/>
              <w:right w:val="single" w:sz="4" w:space="0" w:color="auto"/>
            </w:tcBorders>
            <w:vAlign w:val="center"/>
            <w:hideMark/>
          </w:tcPr>
          <w:p w14:paraId="55D1B0CC"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3212" w:type="dxa"/>
            <w:tcBorders>
              <w:top w:val="nil"/>
              <w:left w:val="nil"/>
              <w:bottom w:val="single" w:sz="4" w:space="0" w:color="auto"/>
              <w:right w:val="single" w:sz="4" w:space="0" w:color="auto"/>
            </w:tcBorders>
            <w:vAlign w:val="center"/>
            <w:hideMark/>
          </w:tcPr>
          <w:p w14:paraId="68786A8F" w14:textId="77777777" w:rsidR="001969F8" w:rsidRPr="005C3419" w:rsidRDefault="001969F8" w:rsidP="0006433C">
            <w:pPr>
              <w:rPr>
                <w:color w:val="000000" w:themeColor="text1"/>
                <w:sz w:val="26"/>
                <w:szCs w:val="26"/>
              </w:rPr>
            </w:pPr>
            <w:r w:rsidRPr="005C3419">
              <w:rPr>
                <w:color w:val="000000" w:themeColor="text1"/>
                <w:sz w:val="26"/>
                <w:szCs w:val="26"/>
              </w:rPr>
              <w:t>Điện năng</w:t>
            </w:r>
          </w:p>
        </w:tc>
        <w:tc>
          <w:tcPr>
            <w:tcW w:w="1168" w:type="dxa"/>
            <w:tcBorders>
              <w:top w:val="nil"/>
              <w:left w:val="nil"/>
              <w:bottom w:val="single" w:sz="4" w:space="0" w:color="auto"/>
              <w:right w:val="single" w:sz="4" w:space="0" w:color="auto"/>
            </w:tcBorders>
            <w:vAlign w:val="center"/>
            <w:hideMark/>
          </w:tcPr>
          <w:p w14:paraId="6E9CD1BA" w14:textId="77777777" w:rsidR="001969F8" w:rsidRPr="005C3419" w:rsidRDefault="001969F8" w:rsidP="0006433C">
            <w:pPr>
              <w:jc w:val="center"/>
              <w:rPr>
                <w:color w:val="000000" w:themeColor="text1"/>
                <w:sz w:val="26"/>
                <w:szCs w:val="26"/>
              </w:rPr>
            </w:pPr>
            <w:r w:rsidRPr="005C3419">
              <w:rPr>
                <w:color w:val="000000" w:themeColor="text1"/>
                <w:sz w:val="26"/>
                <w:szCs w:val="26"/>
              </w:rPr>
              <w:t>kW</w:t>
            </w:r>
          </w:p>
        </w:tc>
        <w:tc>
          <w:tcPr>
            <w:tcW w:w="1145" w:type="dxa"/>
            <w:tcBorders>
              <w:top w:val="nil"/>
              <w:left w:val="nil"/>
              <w:bottom w:val="single" w:sz="4" w:space="0" w:color="auto"/>
              <w:right w:val="single" w:sz="4" w:space="0" w:color="auto"/>
            </w:tcBorders>
            <w:vAlign w:val="center"/>
            <w:hideMark/>
          </w:tcPr>
          <w:p w14:paraId="1126CE59"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559" w:type="dxa"/>
            <w:tcBorders>
              <w:top w:val="nil"/>
              <w:left w:val="single" w:sz="4" w:space="0" w:color="auto"/>
              <w:bottom w:val="single" w:sz="4" w:space="0" w:color="auto"/>
              <w:right w:val="single" w:sz="4" w:space="0" w:color="auto"/>
            </w:tcBorders>
            <w:vAlign w:val="center"/>
            <w:hideMark/>
          </w:tcPr>
          <w:p w14:paraId="18C6F6E3" w14:textId="4B974C9E" w:rsidR="001969F8" w:rsidRPr="005C3419" w:rsidRDefault="00FD0549" w:rsidP="0006433C">
            <w:pPr>
              <w:jc w:val="center"/>
              <w:rPr>
                <w:color w:val="000000" w:themeColor="text1"/>
                <w:sz w:val="26"/>
                <w:szCs w:val="26"/>
              </w:rPr>
            </w:pPr>
            <w:r w:rsidRPr="005C3419">
              <w:rPr>
                <w:color w:val="000000" w:themeColor="text1"/>
                <w:sz w:val="26"/>
                <w:szCs w:val="26"/>
              </w:rPr>
              <w:t>4.</w:t>
            </w:r>
            <w:r w:rsidR="00F948B7" w:rsidRPr="005C3419">
              <w:rPr>
                <w:color w:val="000000" w:themeColor="text1"/>
                <w:sz w:val="26"/>
                <w:szCs w:val="26"/>
              </w:rPr>
              <w:t>0</w:t>
            </w:r>
            <w:r w:rsidRPr="005C3419">
              <w:rPr>
                <w:color w:val="000000" w:themeColor="text1"/>
                <w:sz w:val="26"/>
                <w:szCs w:val="26"/>
              </w:rPr>
              <w:t>59</w:t>
            </w:r>
            <w:r w:rsidR="00F948B7" w:rsidRPr="005C3419">
              <w:rPr>
                <w:color w:val="000000" w:themeColor="text1"/>
                <w:sz w:val="26"/>
                <w:szCs w:val="26"/>
              </w:rPr>
              <w:t>,9</w:t>
            </w:r>
            <w:r w:rsidRPr="005C3419">
              <w:rPr>
                <w:color w:val="000000" w:themeColor="text1"/>
                <w:sz w:val="26"/>
                <w:szCs w:val="26"/>
              </w:rPr>
              <w:t>5</w:t>
            </w:r>
          </w:p>
        </w:tc>
        <w:tc>
          <w:tcPr>
            <w:tcW w:w="1430" w:type="dxa"/>
            <w:tcBorders>
              <w:top w:val="nil"/>
              <w:left w:val="nil"/>
              <w:bottom w:val="single" w:sz="4" w:space="0" w:color="auto"/>
              <w:right w:val="single" w:sz="4" w:space="0" w:color="auto"/>
            </w:tcBorders>
            <w:vAlign w:val="center"/>
            <w:hideMark/>
          </w:tcPr>
          <w:p w14:paraId="23FA320A"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bl>
    <w:p w14:paraId="5456D118" w14:textId="77777777" w:rsidR="001969F8" w:rsidRPr="005C3419" w:rsidRDefault="001969F8" w:rsidP="0006433C">
      <w:pPr>
        <w:spacing w:before="60" w:after="60" w:line="360" w:lineRule="exact"/>
        <w:ind w:firstLine="360"/>
        <w:rPr>
          <w:color w:val="000000" w:themeColor="text1"/>
          <w:sz w:val="28"/>
          <w:szCs w:val="28"/>
        </w:rPr>
      </w:pPr>
      <w:r w:rsidRPr="005C3419">
        <w:rPr>
          <w:b/>
          <w:bCs/>
          <w:i/>
          <w:iCs/>
          <w:color w:val="000000" w:themeColor="text1"/>
          <w:sz w:val="28"/>
          <w:szCs w:val="28"/>
        </w:rPr>
        <w:t>Ghi chú:</w:t>
      </w:r>
    </w:p>
    <w:p w14:paraId="53ECDB0A" w14:textId="7BE0D8F8" w:rsidR="0091587B"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w:t>
      </w:r>
      <w:r w:rsidR="00564669" w:rsidRPr="005C3419">
        <w:rPr>
          <w:color w:val="000000" w:themeColor="text1"/>
          <w:sz w:val="28"/>
          <w:szCs w:val="28"/>
        </w:rPr>
        <w:t>Định mức tại Bảng 1</w:t>
      </w:r>
      <w:r w:rsidR="000B0347" w:rsidRPr="005C3419">
        <w:rPr>
          <w:color w:val="000000" w:themeColor="text1"/>
          <w:sz w:val="28"/>
          <w:szCs w:val="28"/>
        </w:rPr>
        <w:t>5</w:t>
      </w:r>
      <w:r w:rsidR="00564669" w:rsidRPr="005C3419">
        <w:rPr>
          <w:color w:val="000000" w:themeColor="text1"/>
          <w:sz w:val="28"/>
          <w:szCs w:val="28"/>
        </w:rPr>
        <w:t xml:space="preserve"> áp dụng cho tỉnh Đồng Tháp theo Nghị quyết số 1663/NQ-UBTVQH15 sắp xếp các ĐVHC cấp xã của tỉnh Đồng Tháp năm 2025 với 102 đơn vị hành chính cấp xã, trong đó gồm 20 phường và 82 xã; 22.892 phiếu điều tra; thực hiện điều chỉnh, sửa đổi, bổ sung 21 đơn vị hành chính cấp xã </w:t>
      </w:r>
      <w:r w:rsidR="00564669" w:rsidRPr="005C3419">
        <w:rPr>
          <w:i/>
          <w:iCs/>
          <w:color w:val="000000" w:themeColor="text1"/>
          <w:sz w:val="28"/>
          <w:szCs w:val="28"/>
        </w:rPr>
        <w:t>(số điểm điều tra = 5 phường + 16 xã)</w:t>
      </w:r>
      <w:r w:rsidR="00564669" w:rsidRPr="005C3419">
        <w:rPr>
          <w:color w:val="000000" w:themeColor="text1"/>
          <w:sz w:val="28"/>
          <w:szCs w:val="28"/>
        </w:rPr>
        <w:t xml:space="preserve">; 4.841 phiếu điều tra </w:t>
      </w:r>
      <w:r w:rsidR="00564669" w:rsidRPr="005C3419">
        <w:rPr>
          <w:i/>
          <w:iCs/>
          <w:color w:val="000000" w:themeColor="text1"/>
          <w:sz w:val="28"/>
          <w:szCs w:val="28"/>
        </w:rPr>
        <w:t>(340 phiếu/phường; 195 phiếu/xã, 21 điểm điều tra tình hình kinh tế xã hội)</w:t>
      </w:r>
      <w:r w:rsidR="00564669" w:rsidRPr="005C3419">
        <w:rPr>
          <w:color w:val="000000" w:themeColor="text1"/>
          <w:sz w:val="28"/>
          <w:szCs w:val="28"/>
        </w:rPr>
        <w:t>.</w:t>
      </w:r>
    </w:p>
    <w:p w14:paraId="16685366" w14:textId="620993C6" w:rsidR="001A65AD"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2. Cơ cấu sử dụng mức tiêu hao năng lượng theo nội dung công việc điều chỉnh, sửa đổi, bổ sung bảng giá đất được xác định tại </w:t>
      </w:r>
      <w:r w:rsidR="00CD4EB7" w:rsidRPr="005C3419">
        <w:rPr>
          <w:color w:val="000000" w:themeColor="text1"/>
          <w:sz w:val="28"/>
          <w:szCs w:val="28"/>
        </w:rPr>
        <w:t>B</w:t>
      </w:r>
      <w:r w:rsidRPr="005C3419">
        <w:rPr>
          <w:color w:val="000000" w:themeColor="text1"/>
          <w:sz w:val="28"/>
          <w:szCs w:val="28"/>
        </w:rPr>
        <w:t>ảng 1</w:t>
      </w:r>
      <w:r w:rsidR="000B0347" w:rsidRPr="005C3419">
        <w:rPr>
          <w:color w:val="000000" w:themeColor="text1"/>
          <w:sz w:val="28"/>
          <w:szCs w:val="28"/>
        </w:rPr>
        <w:t>3</w:t>
      </w:r>
      <w:r w:rsidRPr="005C3419">
        <w:rPr>
          <w:color w:val="000000" w:themeColor="text1"/>
          <w:sz w:val="28"/>
          <w:szCs w:val="28"/>
        </w:rPr>
        <w:t>:</w:t>
      </w:r>
    </w:p>
    <w:bookmarkEnd w:id="20"/>
    <w:p w14:paraId="7C994308" w14:textId="77777777" w:rsidR="001969F8" w:rsidRPr="005C3419" w:rsidRDefault="001969F8" w:rsidP="0006433C">
      <w:pPr>
        <w:widowControl w:val="0"/>
        <w:spacing w:before="60" w:after="60" w:line="360" w:lineRule="exact"/>
        <w:rPr>
          <w:b/>
          <w:bCs/>
          <w:color w:val="000000" w:themeColor="text1"/>
          <w:sz w:val="28"/>
          <w:szCs w:val="28"/>
        </w:rPr>
      </w:pPr>
      <w:r w:rsidRPr="005C3419">
        <w:rPr>
          <w:b/>
          <w:bCs/>
          <w:color w:val="000000" w:themeColor="text1"/>
          <w:sz w:val="28"/>
          <w:szCs w:val="28"/>
        </w:rPr>
        <w:t xml:space="preserve">5. Định mức sử dụng máy móc, thiết bị </w:t>
      </w:r>
    </w:p>
    <w:p w14:paraId="1EAD76B4" w14:textId="5819602B"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Bảng 1</w:t>
      </w:r>
      <w:r w:rsidR="000B0347" w:rsidRPr="005C3419">
        <w:rPr>
          <w:b/>
          <w:i/>
          <w:color w:val="000000" w:themeColor="text1"/>
          <w:sz w:val="28"/>
          <w:szCs w:val="28"/>
        </w:rPr>
        <w:t>6</w:t>
      </w:r>
    </w:p>
    <w:tbl>
      <w:tblPr>
        <w:tblW w:w="9099" w:type="dxa"/>
        <w:tblInd w:w="113" w:type="dxa"/>
        <w:tblLook w:val="04A0" w:firstRow="1" w:lastRow="0" w:firstColumn="1" w:lastColumn="0" w:noHBand="0" w:noVBand="1"/>
      </w:tblPr>
      <w:tblGrid>
        <w:gridCol w:w="704"/>
        <w:gridCol w:w="2693"/>
        <w:gridCol w:w="960"/>
        <w:gridCol w:w="1025"/>
        <w:gridCol w:w="1341"/>
        <w:gridCol w:w="1239"/>
        <w:gridCol w:w="1137"/>
      </w:tblGrid>
      <w:tr w:rsidR="00360AF0" w:rsidRPr="005C3419" w14:paraId="1230E15C" w14:textId="77777777" w:rsidTr="00E42F09">
        <w:trPr>
          <w:trHeight w:val="464"/>
          <w:tblHeader/>
        </w:trPr>
        <w:tc>
          <w:tcPr>
            <w:tcW w:w="704" w:type="dxa"/>
            <w:vMerge w:val="restart"/>
            <w:tcBorders>
              <w:top w:val="single" w:sz="4" w:space="0" w:color="auto"/>
              <w:left w:val="single" w:sz="4" w:space="0" w:color="auto"/>
              <w:bottom w:val="single" w:sz="4" w:space="0" w:color="000000"/>
              <w:right w:val="single" w:sz="4" w:space="0" w:color="auto"/>
            </w:tcBorders>
            <w:vAlign w:val="center"/>
            <w:hideMark/>
          </w:tcPr>
          <w:p w14:paraId="7FAFA756" w14:textId="77777777" w:rsidR="001969F8" w:rsidRPr="005C3419" w:rsidRDefault="001969F8" w:rsidP="0006433C">
            <w:pPr>
              <w:jc w:val="center"/>
              <w:rPr>
                <w:b/>
                <w:bCs/>
                <w:color w:val="000000" w:themeColor="text1"/>
              </w:rPr>
            </w:pPr>
            <w:r w:rsidRPr="005C3419">
              <w:rPr>
                <w:b/>
                <w:bCs/>
                <w:color w:val="000000" w:themeColor="text1"/>
              </w:rPr>
              <w:t>STT</w:t>
            </w:r>
          </w:p>
        </w:tc>
        <w:tc>
          <w:tcPr>
            <w:tcW w:w="2693" w:type="dxa"/>
            <w:vMerge w:val="restart"/>
            <w:tcBorders>
              <w:top w:val="single" w:sz="4" w:space="0" w:color="auto"/>
              <w:left w:val="single" w:sz="4" w:space="0" w:color="auto"/>
              <w:bottom w:val="single" w:sz="4" w:space="0" w:color="000000"/>
              <w:right w:val="single" w:sz="4" w:space="0" w:color="auto"/>
            </w:tcBorders>
            <w:vAlign w:val="center"/>
            <w:hideMark/>
          </w:tcPr>
          <w:p w14:paraId="10B3872E" w14:textId="77777777" w:rsidR="001969F8" w:rsidRPr="005C3419" w:rsidRDefault="001969F8" w:rsidP="0006433C">
            <w:pPr>
              <w:rPr>
                <w:b/>
                <w:bCs/>
                <w:color w:val="000000" w:themeColor="text1"/>
              </w:rPr>
            </w:pPr>
            <w:r w:rsidRPr="005C3419">
              <w:rPr>
                <w:b/>
                <w:bCs/>
                <w:color w:val="000000" w:themeColor="text1"/>
              </w:rPr>
              <w:t>Danh mục thiết bị</w:t>
            </w:r>
          </w:p>
        </w:tc>
        <w:tc>
          <w:tcPr>
            <w:tcW w:w="960" w:type="dxa"/>
            <w:vMerge w:val="restart"/>
            <w:tcBorders>
              <w:top w:val="single" w:sz="4" w:space="0" w:color="auto"/>
              <w:left w:val="single" w:sz="4" w:space="0" w:color="auto"/>
              <w:bottom w:val="single" w:sz="4" w:space="0" w:color="000000"/>
              <w:right w:val="single" w:sz="4" w:space="0" w:color="auto"/>
            </w:tcBorders>
            <w:vAlign w:val="center"/>
            <w:hideMark/>
          </w:tcPr>
          <w:p w14:paraId="5255A9C8" w14:textId="77777777" w:rsidR="001969F8" w:rsidRPr="005C3419" w:rsidRDefault="001969F8" w:rsidP="0006433C">
            <w:pPr>
              <w:jc w:val="center"/>
              <w:rPr>
                <w:b/>
                <w:bCs/>
                <w:color w:val="000000" w:themeColor="text1"/>
              </w:rPr>
            </w:pPr>
            <w:r w:rsidRPr="005C3419">
              <w:rPr>
                <w:b/>
                <w:bCs/>
                <w:color w:val="000000" w:themeColor="text1"/>
              </w:rPr>
              <w:t>ĐVT</w:t>
            </w:r>
          </w:p>
        </w:tc>
        <w:tc>
          <w:tcPr>
            <w:tcW w:w="1025" w:type="dxa"/>
            <w:vMerge w:val="restart"/>
            <w:tcBorders>
              <w:top w:val="single" w:sz="4" w:space="0" w:color="auto"/>
              <w:left w:val="single" w:sz="4" w:space="0" w:color="auto"/>
              <w:bottom w:val="single" w:sz="4" w:space="0" w:color="000000"/>
              <w:right w:val="single" w:sz="4" w:space="0" w:color="auto"/>
            </w:tcBorders>
            <w:vAlign w:val="center"/>
            <w:hideMark/>
          </w:tcPr>
          <w:p w14:paraId="3B5F2EBB" w14:textId="77777777" w:rsidR="001969F8" w:rsidRPr="005C3419" w:rsidRDefault="001969F8" w:rsidP="0006433C">
            <w:pPr>
              <w:jc w:val="center"/>
              <w:rPr>
                <w:b/>
                <w:bCs/>
                <w:color w:val="000000" w:themeColor="text1"/>
              </w:rPr>
            </w:pPr>
            <w:r w:rsidRPr="005C3419">
              <w:rPr>
                <w:b/>
                <w:bCs/>
                <w:color w:val="000000" w:themeColor="text1"/>
              </w:rPr>
              <w:t>Công suất</w:t>
            </w:r>
            <w:r w:rsidRPr="005C3419">
              <w:rPr>
                <w:color w:val="000000" w:themeColor="text1"/>
              </w:rPr>
              <w:t xml:space="preserve"> </w:t>
            </w:r>
            <w:r w:rsidRPr="005C3419">
              <w:rPr>
                <w:i/>
                <w:iCs/>
                <w:color w:val="000000" w:themeColor="text1"/>
              </w:rPr>
              <w:t>(kw/h)</w:t>
            </w:r>
          </w:p>
        </w:tc>
        <w:tc>
          <w:tcPr>
            <w:tcW w:w="1341" w:type="dxa"/>
            <w:vMerge w:val="restart"/>
            <w:tcBorders>
              <w:top w:val="single" w:sz="4" w:space="0" w:color="auto"/>
              <w:left w:val="single" w:sz="4" w:space="0" w:color="auto"/>
              <w:bottom w:val="single" w:sz="4" w:space="0" w:color="000000"/>
              <w:right w:val="single" w:sz="4" w:space="0" w:color="auto"/>
            </w:tcBorders>
            <w:vAlign w:val="center"/>
            <w:hideMark/>
          </w:tcPr>
          <w:p w14:paraId="4D9083F0" w14:textId="77777777" w:rsidR="001969F8" w:rsidRPr="005C3419" w:rsidRDefault="001969F8" w:rsidP="0006433C">
            <w:pPr>
              <w:jc w:val="center"/>
              <w:rPr>
                <w:b/>
                <w:bCs/>
                <w:color w:val="000000" w:themeColor="text1"/>
              </w:rPr>
            </w:pPr>
            <w:r w:rsidRPr="005C3419">
              <w:rPr>
                <w:b/>
                <w:bCs/>
                <w:color w:val="000000" w:themeColor="text1"/>
              </w:rPr>
              <w:t xml:space="preserve">Thời gian SD máy </w:t>
            </w:r>
            <w:r w:rsidRPr="005C3419">
              <w:rPr>
                <w:i/>
                <w:iCs/>
                <w:color w:val="000000" w:themeColor="text1"/>
              </w:rPr>
              <w:t>(năm)</w:t>
            </w:r>
          </w:p>
        </w:tc>
        <w:tc>
          <w:tcPr>
            <w:tcW w:w="2376" w:type="dxa"/>
            <w:gridSpan w:val="2"/>
            <w:tcBorders>
              <w:top w:val="single" w:sz="4" w:space="0" w:color="auto"/>
              <w:left w:val="nil"/>
              <w:bottom w:val="single" w:sz="4" w:space="0" w:color="auto"/>
              <w:right w:val="single" w:sz="4" w:space="0" w:color="000000"/>
            </w:tcBorders>
            <w:vAlign w:val="center"/>
            <w:hideMark/>
          </w:tcPr>
          <w:p w14:paraId="3C227D62" w14:textId="77777777" w:rsidR="001969F8" w:rsidRPr="005C3419" w:rsidRDefault="001969F8" w:rsidP="0006433C">
            <w:pPr>
              <w:jc w:val="center"/>
              <w:rPr>
                <w:b/>
                <w:bCs/>
                <w:color w:val="000000" w:themeColor="text1"/>
              </w:rPr>
            </w:pPr>
            <w:r w:rsidRPr="005C3419">
              <w:rPr>
                <w:b/>
                <w:bCs/>
                <w:color w:val="000000" w:themeColor="text1"/>
              </w:rPr>
              <w:t xml:space="preserve">Định mức </w:t>
            </w:r>
            <w:r w:rsidRPr="005C3419">
              <w:rPr>
                <w:i/>
                <w:iCs/>
                <w:color w:val="000000" w:themeColor="text1"/>
              </w:rPr>
              <w:t>(ca/tỉnh)</w:t>
            </w:r>
          </w:p>
        </w:tc>
      </w:tr>
      <w:tr w:rsidR="00360AF0" w:rsidRPr="005C3419" w14:paraId="39552E7E" w14:textId="77777777" w:rsidTr="00E42F09">
        <w:trPr>
          <w:trHeight w:val="496"/>
          <w:tblHeader/>
        </w:trPr>
        <w:tc>
          <w:tcPr>
            <w:tcW w:w="704" w:type="dxa"/>
            <w:vMerge/>
            <w:tcBorders>
              <w:top w:val="single" w:sz="4" w:space="0" w:color="auto"/>
              <w:left w:val="single" w:sz="4" w:space="0" w:color="auto"/>
              <w:bottom w:val="single" w:sz="4" w:space="0" w:color="000000"/>
              <w:right w:val="single" w:sz="4" w:space="0" w:color="auto"/>
            </w:tcBorders>
            <w:vAlign w:val="center"/>
            <w:hideMark/>
          </w:tcPr>
          <w:p w14:paraId="78424835" w14:textId="77777777" w:rsidR="001969F8" w:rsidRPr="005C3419" w:rsidRDefault="001969F8" w:rsidP="0006433C">
            <w:pPr>
              <w:rPr>
                <w:b/>
                <w:bCs/>
                <w:color w:val="000000" w:themeColor="text1"/>
              </w:rPr>
            </w:pPr>
          </w:p>
        </w:tc>
        <w:tc>
          <w:tcPr>
            <w:tcW w:w="2693" w:type="dxa"/>
            <w:vMerge/>
            <w:tcBorders>
              <w:top w:val="single" w:sz="4" w:space="0" w:color="auto"/>
              <w:left w:val="single" w:sz="4" w:space="0" w:color="auto"/>
              <w:bottom w:val="single" w:sz="4" w:space="0" w:color="000000"/>
              <w:right w:val="single" w:sz="4" w:space="0" w:color="auto"/>
            </w:tcBorders>
            <w:vAlign w:val="center"/>
            <w:hideMark/>
          </w:tcPr>
          <w:p w14:paraId="21D90587" w14:textId="77777777" w:rsidR="001969F8" w:rsidRPr="005C3419" w:rsidRDefault="001969F8" w:rsidP="0006433C">
            <w:pPr>
              <w:rPr>
                <w:b/>
                <w:bCs/>
                <w:color w:val="000000" w:themeColor="text1"/>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DB5D1A7" w14:textId="77777777" w:rsidR="001969F8" w:rsidRPr="005C3419" w:rsidRDefault="001969F8" w:rsidP="0006433C">
            <w:pPr>
              <w:rPr>
                <w:b/>
                <w:bCs/>
                <w:color w:val="000000" w:themeColor="text1"/>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6338C3B1" w14:textId="77777777" w:rsidR="001969F8" w:rsidRPr="005C3419" w:rsidRDefault="001969F8" w:rsidP="0006433C">
            <w:pPr>
              <w:rPr>
                <w:b/>
                <w:bCs/>
                <w:color w:val="000000" w:themeColor="text1"/>
              </w:rPr>
            </w:pPr>
          </w:p>
        </w:tc>
        <w:tc>
          <w:tcPr>
            <w:tcW w:w="1341" w:type="dxa"/>
            <w:vMerge/>
            <w:tcBorders>
              <w:top w:val="single" w:sz="4" w:space="0" w:color="auto"/>
              <w:left w:val="single" w:sz="4" w:space="0" w:color="auto"/>
              <w:bottom w:val="single" w:sz="4" w:space="0" w:color="000000"/>
              <w:right w:val="single" w:sz="4" w:space="0" w:color="auto"/>
            </w:tcBorders>
            <w:vAlign w:val="center"/>
            <w:hideMark/>
          </w:tcPr>
          <w:p w14:paraId="13B836D8" w14:textId="77777777" w:rsidR="001969F8" w:rsidRPr="005C3419" w:rsidRDefault="001969F8" w:rsidP="0006433C">
            <w:pPr>
              <w:rPr>
                <w:b/>
                <w:bCs/>
                <w:color w:val="000000" w:themeColor="text1"/>
              </w:rPr>
            </w:pPr>
          </w:p>
        </w:tc>
        <w:tc>
          <w:tcPr>
            <w:tcW w:w="1239" w:type="dxa"/>
            <w:tcBorders>
              <w:top w:val="nil"/>
              <w:left w:val="nil"/>
              <w:bottom w:val="single" w:sz="4" w:space="0" w:color="auto"/>
              <w:right w:val="single" w:sz="4" w:space="0" w:color="auto"/>
            </w:tcBorders>
            <w:vAlign w:val="center"/>
            <w:hideMark/>
          </w:tcPr>
          <w:p w14:paraId="1D1CB245" w14:textId="77777777" w:rsidR="001969F8" w:rsidRPr="005C3419" w:rsidRDefault="001969F8" w:rsidP="0006433C">
            <w:pPr>
              <w:jc w:val="center"/>
              <w:rPr>
                <w:b/>
                <w:bCs/>
                <w:color w:val="000000" w:themeColor="text1"/>
              </w:rPr>
            </w:pPr>
            <w:r w:rsidRPr="005C3419">
              <w:rPr>
                <w:b/>
                <w:bCs/>
                <w:color w:val="000000" w:themeColor="text1"/>
              </w:rPr>
              <w:t>Nội nghiệp</w:t>
            </w:r>
          </w:p>
        </w:tc>
        <w:tc>
          <w:tcPr>
            <w:tcW w:w="1137" w:type="dxa"/>
            <w:tcBorders>
              <w:top w:val="nil"/>
              <w:left w:val="nil"/>
              <w:bottom w:val="single" w:sz="4" w:space="0" w:color="auto"/>
              <w:right w:val="single" w:sz="4" w:space="0" w:color="auto"/>
            </w:tcBorders>
            <w:vAlign w:val="center"/>
            <w:hideMark/>
          </w:tcPr>
          <w:p w14:paraId="70EFC493" w14:textId="77777777" w:rsidR="001969F8" w:rsidRPr="005C3419" w:rsidRDefault="001969F8" w:rsidP="0006433C">
            <w:pPr>
              <w:jc w:val="center"/>
              <w:rPr>
                <w:b/>
                <w:bCs/>
                <w:color w:val="000000" w:themeColor="text1"/>
              </w:rPr>
            </w:pPr>
            <w:r w:rsidRPr="005C3419">
              <w:rPr>
                <w:b/>
                <w:bCs/>
                <w:color w:val="000000" w:themeColor="text1"/>
              </w:rPr>
              <w:t>Ngoại nghiệp</w:t>
            </w:r>
          </w:p>
        </w:tc>
      </w:tr>
      <w:tr w:rsidR="00360AF0" w:rsidRPr="005C3419" w14:paraId="2B985C2D" w14:textId="77777777" w:rsidTr="00E42F09">
        <w:trPr>
          <w:trHeight w:val="450"/>
        </w:trPr>
        <w:tc>
          <w:tcPr>
            <w:tcW w:w="704" w:type="dxa"/>
            <w:tcBorders>
              <w:top w:val="nil"/>
              <w:left w:val="single" w:sz="4" w:space="0" w:color="auto"/>
              <w:bottom w:val="single" w:sz="4" w:space="0" w:color="auto"/>
              <w:right w:val="single" w:sz="4" w:space="0" w:color="auto"/>
            </w:tcBorders>
            <w:vAlign w:val="center"/>
          </w:tcPr>
          <w:p w14:paraId="13E5719E" w14:textId="3DCA593F" w:rsidR="00FD0549" w:rsidRPr="005C3419" w:rsidRDefault="00FD0549" w:rsidP="0006433C">
            <w:pPr>
              <w:jc w:val="center"/>
              <w:rPr>
                <w:color w:val="000000" w:themeColor="text1"/>
              </w:rPr>
            </w:pPr>
            <w:r w:rsidRPr="005C3419">
              <w:rPr>
                <w:color w:val="000000" w:themeColor="text1"/>
              </w:rPr>
              <w:t>1</w:t>
            </w:r>
          </w:p>
        </w:tc>
        <w:tc>
          <w:tcPr>
            <w:tcW w:w="2693" w:type="dxa"/>
            <w:tcBorders>
              <w:top w:val="nil"/>
              <w:left w:val="nil"/>
              <w:bottom w:val="single" w:sz="4" w:space="0" w:color="auto"/>
              <w:right w:val="single" w:sz="4" w:space="0" w:color="auto"/>
            </w:tcBorders>
            <w:vAlign w:val="center"/>
          </w:tcPr>
          <w:p w14:paraId="644465B5" w14:textId="744F733D" w:rsidR="00FD0549" w:rsidRPr="005C3419" w:rsidRDefault="00FD0549" w:rsidP="0006433C">
            <w:pPr>
              <w:rPr>
                <w:color w:val="000000" w:themeColor="text1"/>
              </w:rPr>
            </w:pPr>
            <w:r w:rsidRPr="005C3419">
              <w:rPr>
                <w:color w:val="000000" w:themeColor="text1"/>
              </w:rPr>
              <w:t>Máy in A3</w:t>
            </w:r>
          </w:p>
        </w:tc>
        <w:tc>
          <w:tcPr>
            <w:tcW w:w="960" w:type="dxa"/>
            <w:tcBorders>
              <w:top w:val="nil"/>
              <w:left w:val="nil"/>
              <w:bottom w:val="single" w:sz="4" w:space="0" w:color="auto"/>
              <w:right w:val="single" w:sz="4" w:space="0" w:color="auto"/>
            </w:tcBorders>
            <w:vAlign w:val="center"/>
          </w:tcPr>
          <w:p w14:paraId="2EFEAA25" w14:textId="2704D6C2"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tcPr>
          <w:p w14:paraId="7AD21BAA" w14:textId="7FAFA405" w:rsidR="00FD0549" w:rsidRPr="005C3419" w:rsidRDefault="00FD0549" w:rsidP="0006433C">
            <w:pPr>
              <w:jc w:val="center"/>
              <w:rPr>
                <w:color w:val="000000" w:themeColor="text1"/>
              </w:rPr>
            </w:pPr>
            <w:r w:rsidRPr="005C3419">
              <w:rPr>
                <w:color w:val="000000" w:themeColor="text1"/>
              </w:rPr>
              <w:t>0,5</w:t>
            </w:r>
          </w:p>
        </w:tc>
        <w:tc>
          <w:tcPr>
            <w:tcW w:w="1341" w:type="dxa"/>
            <w:tcBorders>
              <w:top w:val="nil"/>
              <w:left w:val="nil"/>
              <w:bottom w:val="single" w:sz="4" w:space="0" w:color="auto"/>
              <w:right w:val="single" w:sz="4" w:space="0" w:color="auto"/>
            </w:tcBorders>
            <w:vAlign w:val="center"/>
          </w:tcPr>
          <w:p w14:paraId="697C3ADF" w14:textId="103441F7" w:rsidR="00FD0549" w:rsidRPr="005C3419" w:rsidRDefault="00FD0549" w:rsidP="0006433C">
            <w:pPr>
              <w:jc w:val="center"/>
              <w:rPr>
                <w:color w:val="000000" w:themeColor="text1"/>
              </w:rPr>
            </w:pPr>
            <w:r w:rsidRPr="005C3419">
              <w:rPr>
                <w:color w:val="000000" w:themeColor="text1"/>
              </w:rPr>
              <w:t>10</w:t>
            </w:r>
          </w:p>
        </w:tc>
        <w:tc>
          <w:tcPr>
            <w:tcW w:w="1239" w:type="dxa"/>
            <w:tcBorders>
              <w:top w:val="nil"/>
              <w:left w:val="nil"/>
              <w:bottom w:val="single" w:sz="4" w:space="0" w:color="auto"/>
              <w:right w:val="single" w:sz="4" w:space="0" w:color="auto"/>
            </w:tcBorders>
            <w:vAlign w:val="center"/>
          </w:tcPr>
          <w:p w14:paraId="5DEB6F6D" w14:textId="29520339" w:rsidR="00FD0549" w:rsidRPr="005C3419" w:rsidRDefault="00FD0549" w:rsidP="0006433C">
            <w:pPr>
              <w:jc w:val="center"/>
              <w:rPr>
                <w:color w:val="000000" w:themeColor="text1"/>
              </w:rPr>
            </w:pPr>
            <w:r w:rsidRPr="005C3419">
              <w:rPr>
                <w:color w:val="000000" w:themeColor="text1"/>
              </w:rPr>
              <w:t>231,60</w:t>
            </w:r>
          </w:p>
        </w:tc>
        <w:tc>
          <w:tcPr>
            <w:tcW w:w="1137" w:type="dxa"/>
            <w:tcBorders>
              <w:top w:val="nil"/>
              <w:left w:val="nil"/>
              <w:bottom w:val="single" w:sz="4" w:space="0" w:color="auto"/>
              <w:right w:val="single" w:sz="4" w:space="0" w:color="auto"/>
            </w:tcBorders>
            <w:noWrap/>
            <w:vAlign w:val="center"/>
          </w:tcPr>
          <w:p w14:paraId="2C1E9073" w14:textId="4A525D5A" w:rsidR="00FD0549" w:rsidRPr="005C3419" w:rsidRDefault="00FD0549" w:rsidP="0006433C">
            <w:pPr>
              <w:jc w:val="center"/>
              <w:rPr>
                <w:color w:val="000000" w:themeColor="text1"/>
              </w:rPr>
            </w:pPr>
          </w:p>
        </w:tc>
      </w:tr>
      <w:tr w:rsidR="00360AF0" w:rsidRPr="005C3419" w14:paraId="34F60776" w14:textId="77777777" w:rsidTr="00E42F09">
        <w:trPr>
          <w:trHeight w:val="450"/>
        </w:trPr>
        <w:tc>
          <w:tcPr>
            <w:tcW w:w="704" w:type="dxa"/>
            <w:tcBorders>
              <w:top w:val="nil"/>
              <w:left w:val="single" w:sz="4" w:space="0" w:color="auto"/>
              <w:bottom w:val="single" w:sz="4" w:space="0" w:color="auto"/>
              <w:right w:val="single" w:sz="4" w:space="0" w:color="auto"/>
            </w:tcBorders>
            <w:vAlign w:val="center"/>
          </w:tcPr>
          <w:p w14:paraId="04334E5D" w14:textId="561ECBA2" w:rsidR="00FD0549" w:rsidRPr="005C3419" w:rsidRDefault="00FD0549" w:rsidP="0006433C">
            <w:pPr>
              <w:jc w:val="center"/>
              <w:rPr>
                <w:color w:val="000000" w:themeColor="text1"/>
              </w:rPr>
            </w:pPr>
            <w:r w:rsidRPr="005C3419">
              <w:rPr>
                <w:color w:val="000000" w:themeColor="text1"/>
              </w:rPr>
              <w:lastRenderedPageBreak/>
              <w:t>2</w:t>
            </w:r>
          </w:p>
        </w:tc>
        <w:tc>
          <w:tcPr>
            <w:tcW w:w="2693" w:type="dxa"/>
            <w:tcBorders>
              <w:top w:val="nil"/>
              <w:left w:val="nil"/>
              <w:bottom w:val="single" w:sz="4" w:space="0" w:color="auto"/>
              <w:right w:val="single" w:sz="4" w:space="0" w:color="auto"/>
            </w:tcBorders>
            <w:vAlign w:val="center"/>
          </w:tcPr>
          <w:p w14:paraId="3F51EBA0" w14:textId="7676EE00" w:rsidR="00FD0549" w:rsidRPr="005C3419" w:rsidRDefault="00FD0549" w:rsidP="0006433C">
            <w:pPr>
              <w:rPr>
                <w:color w:val="000000" w:themeColor="text1"/>
              </w:rPr>
            </w:pPr>
            <w:r w:rsidRPr="005C3419">
              <w:rPr>
                <w:color w:val="000000" w:themeColor="text1"/>
              </w:rPr>
              <w:t>Máy vi tính</w:t>
            </w:r>
          </w:p>
        </w:tc>
        <w:tc>
          <w:tcPr>
            <w:tcW w:w="960" w:type="dxa"/>
            <w:tcBorders>
              <w:top w:val="nil"/>
              <w:left w:val="nil"/>
              <w:bottom w:val="single" w:sz="4" w:space="0" w:color="auto"/>
              <w:right w:val="single" w:sz="4" w:space="0" w:color="auto"/>
            </w:tcBorders>
            <w:vAlign w:val="center"/>
          </w:tcPr>
          <w:p w14:paraId="44C9288D" w14:textId="4B956245"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tcPr>
          <w:p w14:paraId="74257160" w14:textId="3CE7DD0A" w:rsidR="00FD0549" w:rsidRPr="005C3419" w:rsidRDefault="00FD0549" w:rsidP="0006433C">
            <w:pPr>
              <w:jc w:val="center"/>
              <w:rPr>
                <w:color w:val="000000" w:themeColor="text1"/>
              </w:rPr>
            </w:pPr>
            <w:r w:rsidRPr="005C3419">
              <w:rPr>
                <w:color w:val="000000" w:themeColor="text1"/>
              </w:rPr>
              <w:t>0,40</w:t>
            </w:r>
          </w:p>
        </w:tc>
        <w:tc>
          <w:tcPr>
            <w:tcW w:w="1341" w:type="dxa"/>
            <w:tcBorders>
              <w:top w:val="nil"/>
              <w:left w:val="nil"/>
              <w:bottom w:val="single" w:sz="4" w:space="0" w:color="auto"/>
              <w:right w:val="single" w:sz="4" w:space="0" w:color="auto"/>
            </w:tcBorders>
            <w:vAlign w:val="center"/>
          </w:tcPr>
          <w:p w14:paraId="5B7B6D01" w14:textId="261798A8" w:rsidR="00FD0549" w:rsidRPr="005C3419" w:rsidRDefault="00FD0549" w:rsidP="0006433C">
            <w:pPr>
              <w:jc w:val="center"/>
              <w:rPr>
                <w:color w:val="000000" w:themeColor="text1"/>
              </w:rPr>
            </w:pPr>
            <w:r w:rsidRPr="005C3419">
              <w:rPr>
                <w:color w:val="000000" w:themeColor="text1"/>
              </w:rPr>
              <w:t>5</w:t>
            </w:r>
          </w:p>
        </w:tc>
        <w:tc>
          <w:tcPr>
            <w:tcW w:w="1239" w:type="dxa"/>
            <w:tcBorders>
              <w:top w:val="nil"/>
              <w:left w:val="nil"/>
              <w:bottom w:val="single" w:sz="4" w:space="0" w:color="auto"/>
              <w:right w:val="single" w:sz="4" w:space="0" w:color="auto"/>
            </w:tcBorders>
            <w:vAlign w:val="center"/>
          </w:tcPr>
          <w:p w14:paraId="2911A664" w14:textId="666937DB" w:rsidR="00FD0549" w:rsidRPr="005C3419" w:rsidRDefault="00FD0549" w:rsidP="0006433C">
            <w:pPr>
              <w:jc w:val="center"/>
              <w:rPr>
                <w:color w:val="000000" w:themeColor="text1"/>
              </w:rPr>
            </w:pPr>
            <w:r w:rsidRPr="005C3419">
              <w:rPr>
                <w:color w:val="000000" w:themeColor="text1"/>
              </w:rPr>
              <w:t>926,40</w:t>
            </w:r>
          </w:p>
        </w:tc>
        <w:tc>
          <w:tcPr>
            <w:tcW w:w="1137" w:type="dxa"/>
            <w:tcBorders>
              <w:top w:val="nil"/>
              <w:left w:val="nil"/>
              <w:bottom w:val="single" w:sz="4" w:space="0" w:color="auto"/>
              <w:right w:val="single" w:sz="4" w:space="0" w:color="auto"/>
            </w:tcBorders>
            <w:noWrap/>
            <w:vAlign w:val="center"/>
          </w:tcPr>
          <w:p w14:paraId="25291ACE" w14:textId="6D90C39E" w:rsidR="00FD0549" w:rsidRPr="005C3419" w:rsidRDefault="00FD0549" w:rsidP="0006433C">
            <w:pPr>
              <w:jc w:val="center"/>
              <w:rPr>
                <w:color w:val="000000" w:themeColor="text1"/>
              </w:rPr>
            </w:pPr>
          </w:p>
        </w:tc>
      </w:tr>
      <w:tr w:rsidR="00360AF0" w:rsidRPr="005C3419" w14:paraId="02F8DDD5" w14:textId="77777777" w:rsidTr="00E42F09">
        <w:trPr>
          <w:trHeight w:val="450"/>
        </w:trPr>
        <w:tc>
          <w:tcPr>
            <w:tcW w:w="704" w:type="dxa"/>
            <w:tcBorders>
              <w:top w:val="nil"/>
              <w:left w:val="single" w:sz="4" w:space="0" w:color="auto"/>
              <w:bottom w:val="single" w:sz="4" w:space="0" w:color="auto"/>
              <w:right w:val="single" w:sz="4" w:space="0" w:color="auto"/>
            </w:tcBorders>
            <w:vAlign w:val="center"/>
          </w:tcPr>
          <w:p w14:paraId="78334731" w14:textId="0E59FC31" w:rsidR="00FD0549" w:rsidRPr="005C3419" w:rsidRDefault="00FD0549" w:rsidP="0006433C">
            <w:pPr>
              <w:jc w:val="center"/>
              <w:rPr>
                <w:color w:val="000000" w:themeColor="text1"/>
              </w:rPr>
            </w:pPr>
            <w:r w:rsidRPr="005C3419">
              <w:rPr>
                <w:color w:val="000000" w:themeColor="text1"/>
              </w:rPr>
              <w:t>3</w:t>
            </w:r>
          </w:p>
        </w:tc>
        <w:tc>
          <w:tcPr>
            <w:tcW w:w="2693" w:type="dxa"/>
            <w:tcBorders>
              <w:top w:val="nil"/>
              <w:left w:val="nil"/>
              <w:bottom w:val="single" w:sz="4" w:space="0" w:color="auto"/>
              <w:right w:val="single" w:sz="4" w:space="0" w:color="auto"/>
            </w:tcBorders>
            <w:vAlign w:val="center"/>
          </w:tcPr>
          <w:p w14:paraId="623F0DF2" w14:textId="3E78ABD0" w:rsidR="00FD0549" w:rsidRPr="005C3419" w:rsidRDefault="00FD0549" w:rsidP="0006433C">
            <w:pPr>
              <w:rPr>
                <w:color w:val="000000" w:themeColor="text1"/>
              </w:rPr>
            </w:pPr>
            <w:r w:rsidRPr="005C3419">
              <w:rPr>
                <w:color w:val="000000" w:themeColor="text1"/>
              </w:rPr>
              <w:t>Máy điều hòa nhiệt độ</w:t>
            </w:r>
          </w:p>
        </w:tc>
        <w:tc>
          <w:tcPr>
            <w:tcW w:w="960" w:type="dxa"/>
            <w:tcBorders>
              <w:top w:val="nil"/>
              <w:left w:val="nil"/>
              <w:bottom w:val="single" w:sz="4" w:space="0" w:color="auto"/>
              <w:right w:val="single" w:sz="4" w:space="0" w:color="auto"/>
            </w:tcBorders>
            <w:vAlign w:val="center"/>
          </w:tcPr>
          <w:p w14:paraId="2806F387" w14:textId="36642D52"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tcPr>
          <w:p w14:paraId="2DB94A20" w14:textId="3C2B65B3" w:rsidR="00FD0549" w:rsidRPr="005C3419" w:rsidRDefault="00FD0549" w:rsidP="0006433C">
            <w:pPr>
              <w:jc w:val="center"/>
              <w:rPr>
                <w:color w:val="000000" w:themeColor="text1"/>
              </w:rPr>
            </w:pPr>
            <w:r w:rsidRPr="005C3419">
              <w:rPr>
                <w:color w:val="000000" w:themeColor="text1"/>
              </w:rPr>
              <w:t>2,20</w:t>
            </w:r>
          </w:p>
        </w:tc>
        <w:tc>
          <w:tcPr>
            <w:tcW w:w="1341" w:type="dxa"/>
            <w:tcBorders>
              <w:top w:val="nil"/>
              <w:left w:val="nil"/>
              <w:bottom w:val="single" w:sz="4" w:space="0" w:color="auto"/>
              <w:right w:val="single" w:sz="4" w:space="0" w:color="auto"/>
            </w:tcBorders>
            <w:vAlign w:val="center"/>
          </w:tcPr>
          <w:p w14:paraId="385D7D6D" w14:textId="67E965BB" w:rsidR="00FD0549" w:rsidRPr="005C3419" w:rsidRDefault="00FD0549" w:rsidP="0006433C">
            <w:pPr>
              <w:jc w:val="center"/>
              <w:rPr>
                <w:color w:val="000000" w:themeColor="text1"/>
              </w:rPr>
            </w:pPr>
            <w:r w:rsidRPr="005C3419">
              <w:rPr>
                <w:color w:val="000000" w:themeColor="text1"/>
              </w:rPr>
              <w:t>10</w:t>
            </w:r>
          </w:p>
        </w:tc>
        <w:tc>
          <w:tcPr>
            <w:tcW w:w="1239" w:type="dxa"/>
            <w:tcBorders>
              <w:top w:val="nil"/>
              <w:left w:val="nil"/>
              <w:bottom w:val="single" w:sz="4" w:space="0" w:color="auto"/>
              <w:right w:val="single" w:sz="4" w:space="0" w:color="auto"/>
            </w:tcBorders>
            <w:vAlign w:val="center"/>
          </w:tcPr>
          <w:p w14:paraId="75A1833B" w14:textId="4A9FD251" w:rsidR="00FD0549" w:rsidRPr="005C3419" w:rsidRDefault="00FD0549" w:rsidP="0006433C">
            <w:pPr>
              <w:jc w:val="center"/>
              <w:rPr>
                <w:color w:val="000000" w:themeColor="text1"/>
              </w:rPr>
            </w:pPr>
            <w:r w:rsidRPr="005C3419">
              <w:rPr>
                <w:color w:val="000000" w:themeColor="text1"/>
              </w:rPr>
              <w:t>231,60</w:t>
            </w:r>
          </w:p>
        </w:tc>
        <w:tc>
          <w:tcPr>
            <w:tcW w:w="1137" w:type="dxa"/>
            <w:tcBorders>
              <w:top w:val="nil"/>
              <w:left w:val="nil"/>
              <w:bottom w:val="single" w:sz="4" w:space="0" w:color="auto"/>
              <w:right w:val="single" w:sz="4" w:space="0" w:color="auto"/>
            </w:tcBorders>
            <w:noWrap/>
            <w:vAlign w:val="center"/>
          </w:tcPr>
          <w:p w14:paraId="503456F5" w14:textId="70545AAB" w:rsidR="00FD0549" w:rsidRPr="005C3419" w:rsidRDefault="00FD0549" w:rsidP="0006433C">
            <w:pPr>
              <w:jc w:val="center"/>
              <w:rPr>
                <w:color w:val="000000" w:themeColor="text1"/>
              </w:rPr>
            </w:pPr>
          </w:p>
        </w:tc>
      </w:tr>
      <w:tr w:rsidR="00360AF0" w:rsidRPr="005C3419" w14:paraId="66D4E243" w14:textId="77777777" w:rsidTr="00E42F09">
        <w:trPr>
          <w:trHeight w:val="450"/>
        </w:trPr>
        <w:tc>
          <w:tcPr>
            <w:tcW w:w="704" w:type="dxa"/>
            <w:tcBorders>
              <w:top w:val="nil"/>
              <w:left w:val="single" w:sz="4" w:space="0" w:color="auto"/>
              <w:bottom w:val="single" w:sz="4" w:space="0" w:color="auto"/>
              <w:right w:val="single" w:sz="4" w:space="0" w:color="auto"/>
            </w:tcBorders>
            <w:vAlign w:val="center"/>
          </w:tcPr>
          <w:p w14:paraId="0F15005E" w14:textId="21B19C1B" w:rsidR="00FD0549" w:rsidRPr="005C3419" w:rsidRDefault="00FD0549" w:rsidP="0006433C">
            <w:pPr>
              <w:jc w:val="center"/>
              <w:rPr>
                <w:color w:val="000000" w:themeColor="text1"/>
              </w:rPr>
            </w:pPr>
            <w:r w:rsidRPr="005C3419">
              <w:rPr>
                <w:color w:val="000000" w:themeColor="text1"/>
              </w:rPr>
              <w:t>4</w:t>
            </w:r>
          </w:p>
        </w:tc>
        <w:tc>
          <w:tcPr>
            <w:tcW w:w="2693" w:type="dxa"/>
            <w:tcBorders>
              <w:top w:val="nil"/>
              <w:left w:val="nil"/>
              <w:bottom w:val="single" w:sz="4" w:space="0" w:color="auto"/>
              <w:right w:val="single" w:sz="4" w:space="0" w:color="auto"/>
            </w:tcBorders>
            <w:vAlign w:val="center"/>
          </w:tcPr>
          <w:p w14:paraId="33BBDDB5" w14:textId="35070715" w:rsidR="00FD0549" w:rsidRPr="005C3419" w:rsidRDefault="00FD0549" w:rsidP="0006433C">
            <w:pPr>
              <w:rPr>
                <w:color w:val="000000" w:themeColor="text1"/>
              </w:rPr>
            </w:pPr>
            <w:r w:rsidRPr="005C3419">
              <w:rPr>
                <w:color w:val="000000" w:themeColor="text1"/>
              </w:rPr>
              <w:t>Máy chiếu (projector)</w:t>
            </w:r>
          </w:p>
        </w:tc>
        <w:tc>
          <w:tcPr>
            <w:tcW w:w="960" w:type="dxa"/>
            <w:tcBorders>
              <w:top w:val="nil"/>
              <w:left w:val="nil"/>
              <w:bottom w:val="single" w:sz="4" w:space="0" w:color="auto"/>
              <w:right w:val="single" w:sz="4" w:space="0" w:color="auto"/>
            </w:tcBorders>
            <w:vAlign w:val="center"/>
          </w:tcPr>
          <w:p w14:paraId="49352E23" w14:textId="69A77377"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tcPr>
          <w:p w14:paraId="1837D633" w14:textId="58058278" w:rsidR="00FD0549" w:rsidRPr="005C3419" w:rsidRDefault="00FD0549" w:rsidP="0006433C">
            <w:pPr>
              <w:jc w:val="center"/>
              <w:rPr>
                <w:color w:val="000000" w:themeColor="text1"/>
              </w:rPr>
            </w:pPr>
            <w:r w:rsidRPr="005C3419">
              <w:rPr>
                <w:color w:val="000000" w:themeColor="text1"/>
              </w:rPr>
              <w:t>0,5</w:t>
            </w:r>
          </w:p>
        </w:tc>
        <w:tc>
          <w:tcPr>
            <w:tcW w:w="1341" w:type="dxa"/>
            <w:tcBorders>
              <w:top w:val="nil"/>
              <w:left w:val="nil"/>
              <w:bottom w:val="single" w:sz="4" w:space="0" w:color="auto"/>
              <w:right w:val="single" w:sz="4" w:space="0" w:color="auto"/>
            </w:tcBorders>
            <w:vAlign w:val="center"/>
          </w:tcPr>
          <w:p w14:paraId="31212211" w14:textId="666B1CD8" w:rsidR="00FD0549" w:rsidRPr="005C3419" w:rsidRDefault="00FD0549" w:rsidP="0006433C">
            <w:pPr>
              <w:jc w:val="center"/>
              <w:rPr>
                <w:color w:val="000000" w:themeColor="text1"/>
              </w:rPr>
            </w:pPr>
            <w:r w:rsidRPr="005C3419">
              <w:rPr>
                <w:color w:val="000000" w:themeColor="text1"/>
              </w:rPr>
              <w:t>10</w:t>
            </w:r>
          </w:p>
        </w:tc>
        <w:tc>
          <w:tcPr>
            <w:tcW w:w="1239" w:type="dxa"/>
            <w:tcBorders>
              <w:top w:val="nil"/>
              <w:left w:val="nil"/>
              <w:bottom w:val="single" w:sz="4" w:space="0" w:color="auto"/>
              <w:right w:val="single" w:sz="4" w:space="0" w:color="auto"/>
            </w:tcBorders>
            <w:vAlign w:val="center"/>
          </w:tcPr>
          <w:p w14:paraId="5F24C136" w14:textId="5196D705" w:rsidR="00FD0549" w:rsidRPr="005C3419" w:rsidRDefault="00FD0549" w:rsidP="0006433C">
            <w:pPr>
              <w:jc w:val="center"/>
              <w:rPr>
                <w:color w:val="000000" w:themeColor="text1"/>
              </w:rPr>
            </w:pPr>
            <w:r w:rsidRPr="005C3419">
              <w:rPr>
                <w:color w:val="000000" w:themeColor="text1"/>
              </w:rPr>
              <w:t>231,60</w:t>
            </w:r>
          </w:p>
        </w:tc>
        <w:tc>
          <w:tcPr>
            <w:tcW w:w="1137" w:type="dxa"/>
            <w:tcBorders>
              <w:top w:val="nil"/>
              <w:left w:val="nil"/>
              <w:bottom w:val="single" w:sz="4" w:space="0" w:color="auto"/>
              <w:right w:val="single" w:sz="4" w:space="0" w:color="auto"/>
            </w:tcBorders>
            <w:noWrap/>
            <w:vAlign w:val="center"/>
          </w:tcPr>
          <w:p w14:paraId="2015290F" w14:textId="22C3C464" w:rsidR="00FD0549" w:rsidRPr="005C3419" w:rsidRDefault="00FD0549" w:rsidP="0006433C">
            <w:pPr>
              <w:jc w:val="center"/>
              <w:rPr>
                <w:color w:val="000000" w:themeColor="text1"/>
              </w:rPr>
            </w:pPr>
          </w:p>
        </w:tc>
      </w:tr>
      <w:tr w:rsidR="00360AF0" w:rsidRPr="005C3419" w14:paraId="75CDA3E0" w14:textId="77777777" w:rsidTr="00E42F09">
        <w:trPr>
          <w:trHeight w:val="450"/>
        </w:trPr>
        <w:tc>
          <w:tcPr>
            <w:tcW w:w="704" w:type="dxa"/>
            <w:tcBorders>
              <w:top w:val="nil"/>
              <w:left w:val="single" w:sz="4" w:space="0" w:color="auto"/>
              <w:bottom w:val="single" w:sz="4" w:space="0" w:color="auto"/>
              <w:right w:val="single" w:sz="4" w:space="0" w:color="auto"/>
            </w:tcBorders>
            <w:vAlign w:val="center"/>
          </w:tcPr>
          <w:p w14:paraId="2442DFA8" w14:textId="68EC75BC" w:rsidR="00FD0549" w:rsidRPr="005C3419" w:rsidRDefault="00FD0549" w:rsidP="0006433C">
            <w:pPr>
              <w:jc w:val="center"/>
              <w:rPr>
                <w:color w:val="000000" w:themeColor="text1"/>
              </w:rPr>
            </w:pPr>
            <w:r w:rsidRPr="005C3419">
              <w:rPr>
                <w:color w:val="000000" w:themeColor="text1"/>
              </w:rPr>
              <w:t>5</w:t>
            </w:r>
          </w:p>
        </w:tc>
        <w:tc>
          <w:tcPr>
            <w:tcW w:w="2693" w:type="dxa"/>
            <w:tcBorders>
              <w:top w:val="nil"/>
              <w:left w:val="nil"/>
              <w:bottom w:val="single" w:sz="4" w:space="0" w:color="auto"/>
              <w:right w:val="single" w:sz="4" w:space="0" w:color="auto"/>
            </w:tcBorders>
            <w:vAlign w:val="center"/>
          </w:tcPr>
          <w:p w14:paraId="348AE562" w14:textId="63B2A37C" w:rsidR="00FD0549" w:rsidRPr="005C3419" w:rsidRDefault="00FD0549" w:rsidP="0006433C">
            <w:pPr>
              <w:rPr>
                <w:color w:val="000000" w:themeColor="text1"/>
              </w:rPr>
            </w:pPr>
            <w:r w:rsidRPr="005C3419">
              <w:rPr>
                <w:color w:val="000000" w:themeColor="text1"/>
              </w:rPr>
              <w:t>Máy tính xách tay</w:t>
            </w:r>
          </w:p>
        </w:tc>
        <w:tc>
          <w:tcPr>
            <w:tcW w:w="960" w:type="dxa"/>
            <w:tcBorders>
              <w:top w:val="nil"/>
              <w:left w:val="nil"/>
              <w:bottom w:val="single" w:sz="4" w:space="0" w:color="auto"/>
              <w:right w:val="single" w:sz="4" w:space="0" w:color="auto"/>
            </w:tcBorders>
            <w:vAlign w:val="center"/>
          </w:tcPr>
          <w:p w14:paraId="4F8EA0AA" w14:textId="5736C31B"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tcPr>
          <w:p w14:paraId="2DB67F36" w14:textId="6AE7D4B3" w:rsidR="00FD0549" w:rsidRPr="005C3419" w:rsidRDefault="00FD0549" w:rsidP="0006433C">
            <w:pPr>
              <w:jc w:val="center"/>
              <w:rPr>
                <w:color w:val="000000" w:themeColor="text1"/>
              </w:rPr>
            </w:pPr>
            <w:r w:rsidRPr="005C3419">
              <w:rPr>
                <w:color w:val="000000" w:themeColor="text1"/>
              </w:rPr>
              <w:t>0,50</w:t>
            </w:r>
          </w:p>
        </w:tc>
        <w:tc>
          <w:tcPr>
            <w:tcW w:w="1341" w:type="dxa"/>
            <w:tcBorders>
              <w:top w:val="nil"/>
              <w:left w:val="nil"/>
              <w:bottom w:val="single" w:sz="4" w:space="0" w:color="auto"/>
              <w:right w:val="single" w:sz="4" w:space="0" w:color="auto"/>
            </w:tcBorders>
            <w:vAlign w:val="center"/>
          </w:tcPr>
          <w:p w14:paraId="4D3B1235" w14:textId="5AD7B476" w:rsidR="00FD0549" w:rsidRPr="005C3419" w:rsidRDefault="00FD0549" w:rsidP="0006433C">
            <w:pPr>
              <w:jc w:val="center"/>
              <w:rPr>
                <w:color w:val="000000" w:themeColor="text1"/>
              </w:rPr>
            </w:pPr>
            <w:r w:rsidRPr="005C3419">
              <w:rPr>
                <w:color w:val="000000" w:themeColor="text1"/>
              </w:rPr>
              <w:t>10</w:t>
            </w:r>
          </w:p>
        </w:tc>
        <w:tc>
          <w:tcPr>
            <w:tcW w:w="1239" w:type="dxa"/>
            <w:tcBorders>
              <w:top w:val="nil"/>
              <w:left w:val="nil"/>
              <w:bottom w:val="single" w:sz="4" w:space="0" w:color="auto"/>
              <w:right w:val="single" w:sz="4" w:space="0" w:color="auto"/>
            </w:tcBorders>
            <w:vAlign w:val="center"/>
          </w:tcPr>
          <w:p w14:paraId="6E36620E" w14:textId="24F849D2" w:rsidR="00FD0549" w:rsidRPr="005C3419" w:rsidRDefault="00FD0549" w:rsidP="0006433C">
            <w:pPr>
              <w:jc w:val="center"/>
              <w:rPr>
                <w:color w:val="000000" w:themeColor="text1"/>
              </w:rPr>
            </w:pPr>
            <w:r w:rsidRPr="005C3419">
              <w:rPr>
                <w:color w:val="000000" w:themeColor="text1"/>
              </w:rPr>
              <w:t>231,60</w:t>
            </w:r>
          </w:p>
        </w:tc>
        <w:tc>
          <w:tcPr>
            <w:tcW w:w="1137" w:type="dxa"/>
            <w:tcBorders>
              <w:top w:val="nil"/>
              <w:left w:val="nil"/>
              <w:bottom w:val="single" w:sz="4" w:space="0" w:color="auto"/>
              <w:right w:val="single" w:sz="4" w:space="0" w:color="auto"/>
            </w:tcBorders>
            <w:noWrap/>
            <w:vAlign w:val="center"/>
          </w:tcPr>
          <w:p w14:paraId="375C9505" w14:textId="58BB0F58" w:rsidR="00FD0549" w:rsidRPr="005C3419" w:rsidRDefault="00FD0549" w:rsidP="0006433C">
            <w:pPr>
              <w:jc w:val="center"/>
              <w:rPr>
                <w:color w:val="000000" w:themeColor="text1"/>
              </w:rPr>
            </w:pPr>
            <w:r w:rsidRPr="005C3419">
              <w:rPr>
                <w:color w:val="000000" w:themeColor="text1"/>
              </w:rPr>
              <w:t>347,93</w:t>
            </w:r>
          </w:p>
        </w:tc>
      </w:tr>
      <w:tr w:rsidR="00360AF0" w:rsidRPr="005C3419" w14:paraId="082222AC" w14:textId="77777777" w:rsidTr="00E42F09">
        <w:trPr>
          <w:trHeight w:val="450"/>
        </w:trPr>
        <w:tc>
          <w:tcPr>
            <w:tcW w:w="704" w:type="dxa"/>
            <w:tcBorders>
              <w:top w:val="nil"/>
              <w:left w:val="single" w:sz="4" w:space="0" w:color="auto"/>
              <w:bottom w:val="single" w:sz="4" w:space="0" w:color="auto"/>
              <w:right w:val="nil"/>
            </w:tcBorders>
            <w:vAlign w:val="center"/>
            <w:hideMark/>
          </w:tcPr>
          <w:p w14:paraId="0FF91EED" w14:textId="540AA028" w:rsidR="00FD0549" w:rsidRPr="005C3419" w:rsidRDefault="00FD0549" w:rsidP="0006433C">
            <w:pPr>
              <w:jc w:val="center"/>
              <w:rPr>
                <w:color w:val="000000" w:themeColor="text1"/>
              </w:rPr>
            </w:pPr>
            <w:r w:rsidRPr="005C3419">
              <w:rPr>
                <w:color w:val="000000" w:themeColor="text1"/>
              </w:rPr>
              <w:t>6</w:t>
            </w:r>
          </w:p>
        </w:tc>
        <w:tc>
          <w:tcPr>
            <w:tcW w:w="2693" w:type="dxa"/>
            <w:tcBorders>
              <w:top w:val="nil"/>
              <w:left w:val="single" w:sz="4" w:space="0" w:color="auto"/>
              <w:bottom w:val="single" w:sz="4" w:space="0" w:color="auto"/>
              <w:right w:val="single" w:sz="4" w:space="0" w:color="auto"/>
            </w:tcBorders>
            <w:vAlign w:val="center"/>
            <w:hideMark/>
          </w:tcPr>
          <w:p w14:paraId="632423DE" w14:textId="77777777" w:rsidR="00FD0549" w:rsidRPr="005C3419" w:rsidRDefault="00FD0549" w:rsidP="0006433C">
            <w:pPr>
              <w:rPr>
                <w:color w:val="000000" w:themeColor="text1"/>
              </w:rPr>
            </w:pPr>
            <w:r w:rsidRPr="005C3419">
              <w:rPr>
                <w:color w:val="000000" w:themeColor="text1"/>
              </w:rPr>
              <w:t>Máy photo</w:t>
            </w:r>
          </w:p>
        </w:tc>
        <w:tc>
          <w:tcPr>
            <w:tcW w:w="960" w:type="dxa"/>
            <w:tcBorders>
              <w:top w:val="nil"/>
              <w:left w:val="nil"/>
              <w:bottom w:val="single" w:sz="4" w:space="0" w:color="auto"/>
              <w:right w:val="single" w:sz="4" w:space="0" w:color="auto"/>
            </w:tcBorders>
            <w:vAlign w:val="center"/>
            <w:hideMark/>
          </w:tcPr>
          <w:p w14:paraId="7C80D735" w14:textId="77777777"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hideMark/>
          </w:tcPr>
          <w:p w14:paraId="75CD0B1B" w14:textId="77777777" w:rsidR="00FD0549" w:rsidRPr="005C3419" w:rsidRDefault="00FD0549" w:rsidP="0006433C">
            <w:pPr>
              <w:jc w:val="center"/>
              <w:rPr>
                <w:color w:val="000000" w:themeColor="text1"/>
              </w:rPr>
            </w:pPr>
            <w:r w:rsidRPr="005C3419">
              <w:rPr>
                <w:color w:val="000000" w:themeColor="text1"/>
              </w:rPr>
              <w:t>1,50</w:t>
            </w:r>
          </w:p>
        </w:tc>
        <w:tc>
          <w:tcPr>
            <w:tcW w:w="1341" w:type="dxa"/>
            <w:tcBorders>
              <w:top w:val="nil"/>
              <w:left w:val="nil"/>
              <w:bottom w:val="single" w:sz="4" w:space="0" w:color="auto"/>
              <w:right w:val="single" w:sz="4" w:space="0" w:color="auto"/>
            </w:tcBorders>
            <w:vAlign w:val="center"/>
            <w:hideMark/>
          </w:tcPr>
          <w:p w14:paraId="562FF894" w14:textId="77777777" w:rsidR="00FD0549" w:rsidRPr="005C3419" w:rsidRDefault="00FD0549" w:rsidP="0006433C">
            <w:pPr>
              <w:jc w:val="center"/>
              <w:rPr>
                <w:color w:val="000000" w:themeColor="text1"/>
              </w:rPr>
            </w:pPr>
            <w:r w:rsidRPr="005C3419">
              <w:rPr>
                <w:color w:val="000000" w:themeColor="text1"/>
              </w:rPr>
              <w:t>10</w:t>
            </w:r>
          </w:p>
        </w:tc>
        <w:tc>
          <w:tcPr>
            <w:tcW w:w="1239" w:type="dxa"/>
            <w:tcBorders>
              <w:top w:val="nil"/>
              <w:left w:val="nil"/>
              <w:bottom w:val="single" w:sz="4" w:space="0" w:color="auto"/>
              <w:right w:val="single" w:sz="4" w:space="0" w:color="auto"/>
            </w:tcBorders>
            <w:vAlign w:val="center"/>
            <w:hideMark/>
          </w:tcPr>
          <w:p w14:paraId="096023A8" w14:textId="4605CD16" w:rsidR="00FD0549" w:rsidRPr="005C3419" w:rsidRDefault="00FD0549" w:rsidP="0006433C">
            <w:pPr>
              <w:jc w:val="center"/>
              <w:rPr>
                <w:color w:val="000000" w:themeColor="text1"/>
              </w:rPr>
            </w:pPr>
            <w:r w:rsidRPr="005C3419">
              <w:rPr>
                <w:color w:val="000000" w:themeColor="text1"/>
              </w:rPr>
              <w:t>463,20</w:t>
            </w:r>
          </w:p>
        </w:tc>
        <w:tc>
          <w:tcPr>
            <w:tcW w:w="1137" w:type="dxa"/>
            <w:tcBorders>
              <w:top w:val="nil"/>
              <w:left w:val="nil"/>
              <w:bottom w:val="single" w:sz="4" w:space="0" w:color="auto"/>
              <w:right w:val="single" w:sz="4" w:space="0" w:color="auto"/>
            </w:tcBorders>
            <w:noWrap/>
            <w:vAlign w:val="center"/>
            <w:hideMark/>
          </w:tcPr>
          <w:p w14:paraId="484487FF" w14:textId="6799B109" w:rsidR="00FD0549" w:rsidRPr="005C3419" w:rsidRDefault="00FD0549" w:rsidP="0006433C">
            <w:pPr>
              <w:jc w:val="center"/>
              <w:rPr>
                <w:color w:val="000000" w:themeColor="text1"/>
              </w:rPr>
            </w:pPr>
          </w:p>
        </w:tc>
      </w:tr>
      <w:tr w:rsidR="00FD0549" w:rsidRPr="005C3419" w14:paraId="48ED28BE" w14:textId="77777777" w:rsidTr="00E42F09">
        <w:trPr>
          <w:trHeight w:val="450"/>
        </w:trPr>
        <w:tc>
          <w:tcPr>
            <w:tcW w:w="704" w:type="dxa"/>
            <w:tcBorders>
              <w:top w:val="nil"/>
              <w:left w:val="single" w:sz="4" w:space="0" w:color="auto"/>
              <w:bottom w:val="single" w:sz="4" w:space="0" w:color="auto"/>
              <w:right w:val="nil"/>
            </w:tcBorders>
            <w:vAlign w:val="center"/>
          </w:tcPr>
          <w:p w14:paraId="2098DC94" w14:textId="7044B426" w:rsidR="00FD0549" w:rsidRPr="005C3419" w:rsidRDefault="00FD0549" w:rsidP="0006433C">
            <w:pPr>
              <w:jc w:val="center"/>
              <w:rPr>
                <w:color w:val="000000" w:themeColor="text1"/>
              </w:rPr>
            </w:pPr>
            <w:r w:rsidRPr="005C3419">
              <w:rPr>
                <w:color w:val="000000" w:themeColor="text1"/>
              </w:rPr>
              <w:t>7</w:t>
            </w:r>
          </w:p>
        </w:tc>
        <w:tc>
          <w:tcPr>
            <w:tcW w:w="2693" w:type="dxa"/>
            <w:tcBorders>
              <w:top w:val="nil"/>
              <w:left w:val="single" w:sz="4" w:space="0" w:color="auto"/>
              <w:bottom w:val="single" w:sz="4" w:space="0" w:color="auto"/>
              <w:right w:val="single" w:sz="4" w:space="0" w:color="auto"/>
            </w:tcBorders>
            <w:vAlign w:val="center"/>
          </w:tcPr>
          <w:p w14:paraId="2352E72B" w14:textId="4EC66E8C" w:rsidR="00FD0549" w:rsidRPr="005C3419" w:rsidRDefault="00FD0549" w:rsidP="0006433C">
            <w:pPr>
              <w:rPr>
                <w:color w:val="000000" w:themeColor="text1"/>
              </w:rPr>
            </w:pPr>
            <w:r w:rsidRPr="005C3419">
              <w:rPr>
                <w:color w:val="000000" w:themeColor="text1"/>
              </w:rPr>
              <w:t>Máy ảnh</w:t>
            </w:r>
          </w:p>
        </w:tc>
        <w:tc>
          <w:tcPr>
            <w:tcW w:w="960" w:type="dxa"/>
            <w:tcBorders>
              <w:top w:val="nil"/>
              <w:left w:val="nil"/>
              <w:bottom w:val="single" w:sz="4" w:space="0" w:color="auto"/>
              <w:right w:val="single" w:sz="4" w:space="0" w:color="auto"/>
            </w:tcBorders>
            <w:vAlign w:val="center"/>
          </w:tcPr>
          <w:p w14:paraId="3E7B2873" w14:textId="2D8BBE43" w:rsidR="00FD0549" w:rsidRPr="005C3419" w:rsidRDefault="00FD0549" w:rsidP="0006433C">
            <w:pPr>
              <w:jc w:val="center"/>
              <w:rPr>
                <w:color w:val="000000" w:themeColor="text1"/>
              </w:rPr>
            </w:pPr>
            <w:r w:rsidRPr="005C3419">
              <w:rPr>
                <w:color w:val="000000" w:themeColor="text1"/>
              </w:rPr>
              <w:t>Cái</w:t>
            </w:r>
          </w:p>
        </w:tc>
        <w:tc>
          <w:tcPr>
            <w:tcW w:w="1025" w:type="dxa"/>
            <w:tcBorders>
              <w:top w:val="nil"/>
              <w:left w:val="nil"/>
              <w:bottom w:val="single" w:sz="4" w:space="0" w:color="auto"/>
              <w:right w:val="single" w:sz="4" w:space="0" w:color="auto"/>
            </w:tcBorders>
            <w:vAlign w:val="center"/>
          </w:tcPr>
          <w:p w14:paraId="15CB96BA" w14:textId="650EDC2A" w:rsidR="00FD0549" w:rsidRPr="005C3419" w:rsidRDefault="00FD0549" w:rsidP="0006433C">
            <w:pPr>
              <w:jc w:val="center"/>
              <w:rPr>
                <w:color w:val="000000" w:themeColor="text1"/>
              </w:rPr>
            </w:pPr>
            <w:r w:rsidRPr="005C3419">
              <w:rPr>
                <w:color w:val="000000" w:themeColor="text1"/>
              </w:rPr>
              <w:t> </w:t>
            </w:r>
          </w:p>
        </w:tc>
        <w:tc>
          <w:tcPr>
            <w:tcW w:w="1341" w:type="dxa"/>
            <w:tcBorders>
              <w:top w:val="nil"/>
              <w:left w:val="nil"/>
              <w:bottom w:val="single" w:sz="4" w:space="0" w:color="auto"/>
              <w:right w:val="single" w:sz="4" w:space="0" w:color="auto"/>
            </w:tcBorders>
            <w:vAlign w:val="center"/>
          </w:tcPr>
          <w:p w14:paraId="3E6213F8" w14:textId="06213092" w:rsidR="00FD0549" w:rsidRPr="005C3419" w:rsidRDefault="00FD0549" w:rsidP="0006433C">
            <w:pPr>
              <w:jc w:val="center"/>
              <w:rPr>
                <w:color w:val="000000" w:themeColor="text1"/>
              </w:rPr>
            </w:pPr>
            <w:r w:rsidRPr="005C3419">
              <w:rPr>
                <w:color w:val="000000" w:themeColor="text1"/>
              </w:rPr>
              <w:t>10</w:t>
            </w:r>
          </w:p>
        </w:tc>
        <w:tc>
          <w:tcPr>
            <w:tcW w:w="1239" w:type="dxa"/>
            <w:tcBorders>
              <w:top w:val="nil"/>
              <w:left w:val="nil"/>
              <w:bottom w:val="single" w:sz="4" w:space="0" w:color="auto"/>
              <w:right w:val="single" w:sz="4" w:space="0" w:color="auto"/>
            </w:tcBorders>
            <w:vAlign w:val="center"/>
          </w:tcPr>
          <w:p w14:paraId="53A4E5FD" w14:textId="0E29A3A1" w:rsidR="00FD0549" w:rsidRPr="005C3419" w:rsidRDefault="00FD0549" w:rsidP="0006433C">
            <w:pPr>
              <w:jc w:val="center"/>
              <w:rPr>
                <w:color w:val="000000" w:themeColor="text1"/>
              </w:rPr>
            </w:pPr>
          </w:p>
        </w:tc>
        <w:tc>
          <w:tcPr>
            <w:tcW w:w="1137" w:type="dxa"/>
            <w:tcBorders>
              <w:top w:val="nil"/>
              <w:left w:val="nil"/>
              <w:bottom w:val="single" w:sz="4" w:space="0" w:color="auto"/>
              <w:right w:val="single" w:sz="4" w:space="0" w:color="auto"/>
            </w:tcBorders>
            <w:vAlign w:val="center"/>
          </w:tcPr>
          <w:p w14:paraId="7817ED07" w14:textId="6742DF08" w:rsidR="00FD0549" w:rsidRPr="005C3419" w:rsidRDefault="00FD0549" w:rsidP="0006433C">
            <w:pPr>
              <w:jc w:val="center"/>
              <w:rPr>
                <w:color w:val="000000" w:themeColor="text1"/>
              </w:rPr>
            </w:pPr>
            <w:r w:rsidRPr="005C3419">
              <w:rPr>
                <w:color w:val="000000" w:themeColor="text1"/>
              </w:rPr>
              <w:t>695,87</w:t>
            </w:r>
          </w:p>
        </w:tc>
      </w:tr>
    </w:tbl>
    <w:p w14:paraId="53D82D6E" w14:textId="77777777" w:rsidR="001969F8" w:rsidRPr="005C3419" w:rsidRDefault="001969F8" w:rsidP="0006433C">
      <w:pPr>
        <w:rPr>
          <w:color w:val="000000" w:themeColor="text1"/>
        </w:rPr>
      </w:pPr>
    </w:p>
    <w:p w14:paraId="2753ACC7" w14:textId="77777777" w:rsidR="001969F8" w:rsidRPr="005C3419" w:rsidRDefault="001969F8" w:rsidP="0043175B">
      <w:pPr>
        <w:spacing w:before="60" w:after="60" w:line="360" w:lineRule="exact"/>
        <w:ind w:firstLine="709"/>
        <w:rPr>
          <w:color w:val="000000" w:themeColor="text1"/>
          <w:sz w:val="28"/>
          <w:szCs w:val="28"/>
        </w:rPr>
      </w:pPr>
      <w:r w:rsidRPr="005C3419">
        <w:rPr>
          <w:b/>
          <w:bCs/>
          <w:i/>
          <w:iCs/>
          <w:color w:val="000000" w:themeColor="text1"/>
          <w:sz w:val="28"/>
          <w:szCs w:val="28"/>
        </w:rPr>
        <w:t>Ghi chú:</w:t>
      </w:r>
    </w:p>
    <w:p w14:paraId="5FBD77A1" w14:textId="56D8567C" w:rsidR="00F948B7"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1. </w:t>
      </w:r>
      <w:r w:rsidR="00564669" w:rsidRPr="005C3419">
        <w:rPr>
          <w:color w:val="000000" w:themeColor="text1"/>
          <w:sz w:val="28"/>
          <w:szCs w:val="28"/>
        </w:rPr>
        <w:t>Định mức tại Bảng 1</w:t>
      </w:r>
      <w:r w:rsidR="000B0347" w:rsidRPr="005C3419">
        <w:rPr>
          <w:color w:val="000000" w:themeColor="text1"/>
          <w:sz w:val="28"/>
          <w:szCs w:val="28"/>
        </w:rPr>
        <w:t>6</w:t>
      </w:r>
      <w:r w:rsidR="00564669" w:rsidRPr="005C3419">
        <w:rPr>
          <w:color w:val="000000" w:themeColor="text1"/>
          <w:sz w:val="28"/>
          <w:szCs w:val="28"/>
        </w:rPr>
        <w:t xml:space="preserve"> áp dụng cho tỉnh Đồng Tháp theo Nghị quyết số 1663/NQ-UBTVQH15 sắp xếp các ĐVHC cấp xã của tỉnh Đồng Tháp năm 2025 với 102 đơn vị hành chính cấp xã, trong đó gồm 20 phường và 82 xã; 22.892 phiếu điều tra; thực hiện điều chỉnh, sửa đổi, bổ sung 21 đơn vị hành chính cấp xã </w:t>
      </w:r>
      <w:r w:rsidR="00564669" w:rsidRPr="005C3419">
        <w:rPr>
          <w:i/>
          <w:iCs/>
          <w:color w:val="000000" w:themeColor="text1"/>
          <w:sz w:val="28"/>
          <w:szCs w:val="28"/>
        </w:rPr>
        <w:t>(số điểm điều tra = 5 phường + 16 xã)</w:t>
      </w:r>
      <w:r w:rsidR="00564669" w:rsidRPr="005C3419">
        <w:rPr>
          <w:color w:val="000000" w:themeColor="text1"/>
          <w:sz w:val="28"/>
          <w:szCs w:val="28"/>
        </w:rPr>
        <w:t xml:space="preserve">; 4.841 phiếu điều tra </w:t>
      </w:r>
      <w:r w:rsidR="00564669" w:rsidRPr="005C3419">
        <w:rPr>
          <w:i/>
          <w:iCs/>
          <w:color w:val="000000" w:themeColor="text1"/>
          <w:sz w:val="28"/>
          <w:szCs w:val="28"/>
        </w:rPr>
        <w:t>(340 phiếu/phường; 195 phiếu/xã, 21 điểm điều tra tình hình kinh tế xã hội)</w:t>
      </w:r>
      <w:r w:rsidR="00564669" w:rsidRPr="005C3419">
        <w:rPr>
          <w:color w:val="000000" w:themeColor="text1"/>
          <w:sz w:val="28"/>
          <w:szCs w:val="28"/>
        </w:rPr>
        <w:t>.</w:t>
      </w:r>
    </w:p>
    <w:p w14:paraId="0AAC2E62" w14:textId="262E9CEE" w:rsidR="001A65AD" w:rsidRPr="005C3419" w:rsidRDefault="001A65AD"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2. Cơ cấu sử dụng máy móc thiết bị theo nội dung công việc điều chỉnh, sửa đổi, bổ sung bảng giá đất được xác định tại </w:t>
      </w:r>
      <w:r w:rsidR="00447B5D" w:rsidRPr="005C3419">
        <w:rPr>
          <w:color w:val="000000" w:themeColor="text1"/>
          <w:sz w:val="28"/>
          <w:szCs w:val="28"/>
        </w:rPr>
        <w:t>B</w:t>
      </w:r>
      <w:r w:rsidRPr="005C3419">
        <w:rPr>
          <w:color w:val="000000" w:themeColor="text1"/>
          <w:sz w:val="28"/>
          <w:szCs w:val="28"/>
        </w:rPr>
        <w:t>ảng 1</w:t>
      </w:r>
      <w:r w:rsidR="000B0347" w:rsidRPr="005C3419">
        <w:rPr>
          <w:color w:val="000000" w:themeColor="text1"/>
          <w:sz w:val="28"/>
          <w:szCs w:val="28"/>
        </w:rPr>
        <w:t>3</w:t>
      </w:r>
      <w:r w:rsidR="00CE2671" w:rsidRPr="005C3419">
        <w:rPr>
          <w:color w:val="000000" w:themeColor="text1"/>
          <w:sz w:val="28"/>
          <w:szCs w:val="28"/>
        </w:rPr>
        <w:t>.</w:t>
      </w:r>
    </w:p>
    <w:p w14:paraId="491BF9C8" w14:textId="77777777" w:rsidR="001969F8" w:rsidRPr="005C3419" w:rsidRDefault="001969F8" w:rsidP="0006433C">
      <w:pPr>
        <w:rPr>
          <w:color w:val="000000" w:themeColor="text1"/>
        </w:rPr>
      </w:pPr>
    </w:p>
    <w:p w14:paraId="514A5821" w14:textId="77777777" w:rsidR="001969F8" w:rsidRPr="005C3419" w:rsidRDefault="001969F8" w:rsidP="0006433C">
      <w:pPr>
        <w:spacing w:before="120" w:after="280" w:afterAutospacing="1"/>
        <w:jc w:val="center"/>
        <w:rPr>
          <w:b/>
          <w:bCs/>
          <w:color w:val="000000" w:themeColor="text1"/>
          <w:szCs w:val="28"/>
        </w:rPr>
      </w:pPr>
    </w:p>
    <w:p w14:paraId="2C23C81A" w14:textId="77777777" w:rsidR="001969F8" w:rsidRPr="005C3419" w:rsidRDefault="001969F8" w:rsidP="0006433C">
      <w:pPr>
        <w:spacing w:before="120" w:after="280" w:afterAutospacing="1"/>
        <w:jc w:val="center"/>
        <w:rPr>
          <w:b/>
          <w:bCs/>
          <w:color w:val="000000" w:themeColor="text1"/>
          <w:szCs w:val="28"/>
        </w:rPr>
      </w:pPr>
    </w:p>
    <w:p w14:paraId="73C04650" w14:textId="77777777" w:rsidR="001969F8" w:rsidRPr="005C3419" w:rsidRDefault="001969F8" w:rsidP="0006433C">
      <w:pPr>
        <w:spacing w:before="120" w:after="280" w:afterAutospacing="1"/>
        <w:jc w:val="center"/>
        <w:rPr>
          <w:b/>
          <w:bCs/>
          <w:color w:val="000000" w:themeColor="text1"/>
          <w:szCs w:val="28"/>
        </w:rPr>
      </w:pPr>
    </w:p>
    <w:p w14:paraId="32566619" w14:textId="77777777" w:rsidR="001969F8" w:rsidRPr="005C3419" w:rsidRDefault="001969F8" w:rsidP="0006433C">
      <w:pPr>
        <w:spacing w:before="120" w:after="280" w:afterAutospacing="1"/>
        <w:jc w:val="center"/>
        <w:rPr>
          <w:b/>
          <w:bCs/>
          <w:color w:val="000000" w:themeColor="text1"/>
          <w:szCs w:val="28"/>
        </w:rPr>
      </w:pPr>
    </w:p>
    <w:p w14:paraId="37978A73" w14:textId="77777777" w:rsidR="001969F8" w:rsidRPr="005C3419" w:rsidRDefault="001969F8" w:rsidP="0006433C">
      <w:pPr>
        <w:spacing w:before="120" w:after="280" w:afterAutospacing="1"/>
        <w:jc w:val="center"/>
        <w:rPr>
          <w:b/>
          <w:bCs/>
          <w:color w:val="000000" w:themeColor="text1"/>
          <w:szCs w:val="28"/>
        </w:rPr>
      </w:pPr>
    </w:p>
    <w:p w14:paraId="4BA72E8D" w14:textId="77777777" w:rsidR="001969F8" w:rsidRPr="005C3419" w:rsidRDefault="001969F8" w:rsidP="0006433C">
      <w:pPr>
        <w:spacing w:before="120" w:after="280" w:afterAutospacing="1"/>
        <w:jc w:val="center"/>
        <w:rPr>
          <w:b/>
          <w:bCs/>
          <w:color w:val="000000" w:themeColor="text1"/>
          <w:szCs w:val="28"/>
        </w:rPr>
      </w:pPr>
    </w:p>
    <w:p w14:paraId="67B1A9B7" w14:textId="77777777" w:rsidR="001969F8" w:rsidRPr="005C3419" w:rsidRDefault="001969F8" w:rsidP="0006433C">
      <w:pPr>
        <w:spacing w:before="120" w:after="280" w:afterAutospacing="1"/>
        <w:jc w:val="center"/>
        <w:rPr>
          <w:b/>
          <w:bCs/>
          <w:color w:val="000000" w:themeColor="text1"/>
          <w:szCs w:val="28"/>
        </w:rPr>
      </w:pPr>
    </w:p>
    <w:p w14:paraId="25C8D129" w14:textId="77777777" w:rsidR="001969F8" w:rsidRPr="005C3419" w:rsidRDefault="001969F8" w:rsidP="0006433C">
      <w:pPr>
        <w:spacing w:before="120" w:after="280" w:afterAutospacing="1"/>
        <w:jc w:val="center"/>
        <w:rPr>
          <w:b/>
          <w:bCs/>
          <w:color w:val="000000" w:themeColor="text1"/>
          <w:szCs w:val="28"/>
        </w:rPr>
      </w:pPr>
    </w:p>
    <w:p w14:paraId="1654A3A1" w14:textId="77777777" w:rsidR="0091587B" w:rsidRPr="005C3419" w:rsidRDefault="0091587B" w:rsidP="0006433C">
      <w:pPr>
        <w:spacing w:before="120" w:after="280" w:afterAutospacing="1"/>
        <w:jc w:val="center"/>
        <w:rPr>
          <w:b/>
          <w:bCs/>
          <w:color w:val="000000" w:themeColor="text1"/>
          <w:szCs w:val="28"/>
        </w:rPr>
      </w:pPr>
    </w:p>
    <w:p w14:paraId="13D73311" w14:textId="77777777" w:rsidR="0091587B" w:rsidRPr="005C3419" w:rsidRDefault="0091587B" w:rsidP="0006433C">
      <w:pPr>
        <w:spacing w:before="120" w:after="280" w:afterAutospacing="1"/>
        <w:jc w:val="center"/>
        <w:rPr>
          <w:b/>
          <w:bCs/>
          <w:color w:val="000000" w:themeColor="text1"/>
          <w:szCs w:val="28"/>
        </w:rPr>
      </w:pPr>
    </w:p>
    <w:p w14:paraId="6E061AD0" w14:textId="570F1E01" w:rsidR="00E42F09" w:rsidRPr="005C3419" w:rsidRDefault="00E42F09">
      <w:pPr>
        <w:rPr>
          <w:b/>
          <w:bCs/>
          <w:color w:val="000000" w:themeColor="text1"/>
          <w:szCs w:val="28"/>
        </w:rPr>
      </w:pPr>
      <w:r w:rsidRPr="005C3419">
        <w:rPr>
          <w:b/>
          <w:bCs/>
          <w:color w:val="000000" w:themeColor="text1"/>
          <w:szCs w:val="28"/>
        </w:rPr>
        <w:br w:type="page"/>
      </w:r>
    </w:p>
    <w:p w14:paraId="240CD927" w14:textId="766A7B38" w:rsidR="001969F8" w:rsidRPr="005C3419" w:rsidRDefault="001969F8" w:rsidP="0006433C">
      <w:pPr>
        <w:spacing w:before="120" w:after="280" w:afterAutospacing="1"/>
        <w:jc w:val="center"/>
        <w:rPr>
          <w:color w:val="000000" w:themeColor="text1"/>
          <w:sz w:val="28"/>
          <w:szCs w:val="28"/>
        </w:rPr>
      </w:pPr>
      <w:r w:rsidRPr="005C3419">
        <w:rPr>
          <w:b/>
          <w:bCs/>
          <w:color w:val="000000" w:themeColor="text1"/>
          <w:sz w:val="28"/>
          <w:szCs w:val="28"/>
        </w:rPr>
        <w:lastRenderedPageBreak/>
        <w:t>Chương I</w:t>
      </w:r>
      <w:bookmarkEnd w:id="18"/>
      <w:r w:rsidRPr="005C3419">
        <w:rPr>
          <w:b/>
          <w:bCs/>
          <w:color w:val="000000" w:themeColor="text1"/>
          <w:sz w:val="28"/>
          <w:szCs w:val="28"/>
        </w:rPr>
        <w:t>II</w:t>
      </w:r>
    </w:p>
    <w:p w14:paraId="1BF37D0B" w14:textId="77777777" w:rsidR="001969F8" w:rsidRPr="005C3419" w:rsidRDefault="001969F8" w:rsidP="0006433C">
      <w:pPr>
        <w:spacing w:before="120" w:after="280" w:afterAutospacing="1"/>
        <w:jc w:val="center"/>
        <w:rPr>
          <w:color w:val="000000" w:themeColor="text1"/>
          <w:sz w:val="28"/>
          <w:szCs w:val="28"/>
        </w:rPr>
      </w:pPr>
      <w:bookmarkStart w:id="21" w:name="chuong_2_1_name"/>
      <w:r w:rsidRPr="005C3419">
        <w:rPr>
          <w:b/>
          <w:bCs/>
          <w:color w:val="000000" w:themeColor="text1"/>
          <w:sz w:val="28"/>
          <w:szCs w:val="28"/>
        </w:rPr>
        <w:t>ĐỊNH MỨC KINH TẾ - KỸ THUẬT ĐỊNH GIÁ ĐẤT CỤ THỂ THEO CÁC PHƯƠNG PHÁP SO SÁNH, THU NHẬP, THẶNG DƯ</w:t>
      </w:r>
      <w:bookmarkEnd w:id="21"/>
    </w:p>
    <w:p w14:paraId="6710DA99" w14:textId="77777777" w:rsidR="001969F8" w:rsidRPr="005C3419" w:rsidRDefault="001969F8" w:rsidP="0006433C">
      <w:pPr>
        <w:spacing w:before="120" w:after="280" w:afterAutospacing="1"/>
        <w:rPr>
          <w:color w:val="000000" w:themeColor="text1"/>
          <w:sz w:val="28"/>
          <w:szCs w:val="28"/>
        </w:rPr>
      </w:pPr>
      <w:bookmarkStart w:id="22" w:name="dieu_1_3"/>
      <w:r w:rsidRPr="005C3419">
        <w:rPr>
          <w:b/>
          <w:bCs/>
          <w:color w:val="000000" w:themeColor="text1"/>
          <w:sz w:val="28"/>
          <w:szCs w:val="28"/>
        </w:rPr>
        <w:t>1. Định mức lao động</w:t>
      </w:r>
      <w:bookmarkEnd w:id="22"/>
    </w:p>
    <w:p w14:paraId="0C9F03FD" w14:textId="70B4B194" w:rsidR="001969F8" w:rsidRPr="005C3419" w:rsidRDefault="001969F8" w:rsidP="00621329">
      <w:pPr>
        <w:spacing w:before="60" w:after="60"/>
        <w:jc w:val="right"/>
        <w:rPr>
          <w:b/>
          <w:i/>
          <w:color w:val="000000" w:themeColor="text1"/>
          <w:sz w:val="28"/>
          <w:szCs w:val="28"/>
        </w:rPr>
      </w:pPr>
      <w:r w:rsidRPr="005C3419">
        <w:rPr>
          <w:b/>
          <w:i/>
          <w:color w:val="000000" w:themeColor="text1"/>
          <w:sz w:val="28"/>
          <w:szCs w:val="28"/>
        </w:rPr>
        <w:t>Bảng 1</w:t>
      </w:r>
      <w:r w:rsidR="000B0347" w:rsidRPr="005C3419">
        <w:rPr>
          <w:b/>
          <w:i/>
          <w:color w:val="000000" w:themeColor="text1"/>
          <w:sz w:val="28"/>
          <w:szCs w:val="28"/>
        </w:rPr>
        <w:t>7</w:t>
      </w:r>
    </w:p>
    <w:tbl>
      <w:tblPr>
        <w:tblW w:w="9066" w:type="dxa"/>
        <w:tblInd w:w="113" w:type="dxa"/>
        <w:tblLook w:val="04A0" w:firstRow="1" w:lastRow="0" w:firstColumn="1" w:lastColumn="0" w:noHBand="0" w:noVBand="1"/>
      </w:tblPr>
      <w:tblGrid>
        <w:gridCol w:w="754"/>
        <w:gridCol w:w="3381"/>
        <w:gridCol w:w="1134"/>
        <w:gridCol w:w="1026"/>
        <w:gridCol w:w="875"/>
        <w:gridCol w:w="1026"/>
        <w:gridCol w:w="870"/>
      </w:tblGrid>
      <w:tr w:rsidR="00360AF0" w:rsidRPr="005C3419" w14:paraId="1F6F07CD" w14:textId="77777777" w:rsidTr="0043175B">
        <w:trPr>
          <w:trHeight w:val="446"/>
          <w:tblHeader/>
        </w:trPr>
        <w:tc>
          <w:tcPr>
            <w:tcW w:w="754" w:type="dxa"/>
            <w:vMerge w:val="restart"/>
            <w:tcBorders>
              <w:top w:val="single" w:sz="4" w:space="0" w:color="auto"/>
              <w:left w:val="single" w:sz="4" w:space="0" w:color="auto"/>
              <w:bottom w:val="single" w:sz="4" w:space="0" w:color="auto"/>
              <w:right w:val="single" w:sz="4" w:space="0" w:color="auto"/>
            </w:tcBorders>
            <w:vAlign w:val="center"/>
            <w:hideMark/>
          </w:tcPr>
          <w:p w14:paraId="4B68C3AC" w14:textId="6CC17A2F" w:rsidR="001969F8" w:rsidRPr="005C3419" w:rsidRDefault="00C96206" w:rsidP="0006433C">
            <w:pPr>
              <w:jc w:val="center"/>
              <w:rPr>
                <w:b/>
                <w:bCs/>
                <w:color w:val="000000" w:themeColor="text1"/>
              </w:rPr>
            </w:pPr>
            <w:r w:rsidRPr="005C3419">
              <w:rPr>
                <w:b/>
                <w:bCs/>
                <w:color w:val="000000" w:themeColor="text1"/>
              </w:rPr>
              <w:t>S</w:t>
            </w:r>
            <w:r w:rsidR="001969F8" w:rsidRPr="005C3419">
              <w:rPr>
                <w:b/>
                <w:bCs/>
                <w:color w:val="000000" w:themeColor="text1"/>
              </w:rPr>
              <w:t>TT</w:t>
            </w:r>
          </w:p>
        </w:tc>
        <w:tc>
          <w:tcPr>
            <w:tcW w:w="3381" w:type="dxa"/>
            <w:vMerge w:val="restart"/>
            <w:tcBorders>
              <w:top w:val="single" w:sz="4" w:space="0" w:color="auto"/>
              <w:left w:val="single" w:sz="4" w:space="0" w:color="auto"/>
              <w:bottom w:val="single" w:sz="4" w:space="0" w:color="auto"/>
              <w:right w:val="single" w:sz="4" w:space="0" w:color="auto"/>
            </w:tcBorders>
            <w:vAlign w:val="center"/>
            <w:hideMark/>
          </w:tcPr>
          <w:p w14:paraId="0D277142" w14:textId="77777777" w:rsidR="001969F8" w:rsidRPr="005C3419" w:rsidRDefault="001969F8" w:rsidP="0006433C">
            <w:pPr>
              <w:jc w:val="center"/>
              <w:rPr>
                <w:b/>
                <w:bCs/>
                <w:color w:val="000000" w:themeColor="text1"/>
              </w:rPr>
            </w:pPr>
            <w:r w:rsidRPr="005C3419">
              <w:rPr>
                <w:b/>
                <w:bCs/>
                <w:color w:val="000000" w:themeColor="text1"/>
              </w:rPr>
              <w:t>Nội dung công việc</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D30A74D" w14:textId="77777777" w:rsidR="001969F8" w:rsidRPr="005C3419" w:rsidRDefault="001969F8" w:rsidP="0006433C">
            <w:pPr>
              <w:jc w:val="center"/>
              <w:rPr>
                <w:b/>
                <w:bCs/>
                <w:color w:val="000000" w:themeColor="text1"/>
              </w:rPr>
            </w:pPr>
            <w:r w:rsidRPr="005C3419">
              <w:rPr>
                <w:b/>
                <w:bCs/>
                <w:color w:val="000000" w:themeColor="text1"/>
              </w:rPr>
              <w:t>Định biên</w:t>
            </w:r>
          </w:p>
        </w:tc>
        <w:tc>
          <w:tcPr>
            <w:tcW w:w="3797" w:type="dxa"/>
            <w:gridSpan w:val="4"/>
            <w:tcBorders>
              <w:top w:val="single" w:sz="4" w:space="0" w:color="auto"/>
              <w:left w:val="nil"/>
              <w:bottom w:val="single" w:sz="4" w:space="0" w:color="auto"/>
              <w:right w:val="single" w:sz="4" w:space="0" w:color="000000"/>
            </w:tcBorders>
            <w:vAlign w:val="center"/>
            <w:hideMark/>
          </w:tcPr>
          <w:p w14:paraId="66928441" w14:textId="77777777" w:rsidR="00357EA6" w:rsidRPr="005C3419" w:rsidRDefault="001969F8" w:rsidP="0006433C">
            <w:pPr>
              <w:jc w:val="center"/>
              <w:rPr>
                <w:b/>
                <w:bCs/>
                <w:color w:val="000000" w:themeColor="text1"/>
              </w:rPr>
            </w:pPr>
            <w:r w:rsidRPr="005C3419">
              <w:rPr>
                <w:b/>
                <w:bCs/>
                <w:color w:val="000000" w:themeColor="text1"/>
              </w:rPr>
              <w:t xml:space="preserve">Định mức </w:t>
            </w:r>
          </w:p>
          <w:p w14:paraId="0E8F02E7" w14:textId="715F0D6A" w:rsidR="001969F8" w:rsidRPr="005C3419" w:rsidRDefault="001969F8" w:rsidP="0006433C">
            <w:pPr>
              <w:jc w:val="center"/>
              <w:rPr>
                <w:b/>
                <w:bCs/>
                <w:color w:val="000000" w:themeColor="text1"/>
              </w:rPr>
            </w:pPr>
            <w:r w:rsidRPr="005C3419">
              <w:rPr>
                <w:i/>
                <w:iCs/>
                <w:color w:val="000000" w:themeColor="text1"/>
              </w:rPr>
              <w:t>(công nhóm/th</w:t>
            </w:r>
            <w:r w:rsidR="00D07038" w:rsidRPr="005C3419">
              <w:rPr>
                <w:i/>
                <w:iCs/>
                <w:color w:val="000000" w:themeColor="text1"/>
              </w:rPr>
              <w:t>ửa đất hoặc khu đất trung bình</w:t>
            </w:r>
            <w:r w:rsidRPr="005C3419">
              <w:rPr>
                <w:i/>
                <w:iCs/>
                <w:color w:val="000000" w:themeColor="text1"/>
              </w:rPr>
              <w:t>)</w:t>
            </w:r>
          </w:p>
        </w:tc>
      </w:tr>
      <w:tr w:rsidR="00360AF0" w:rsidRPr="005C3419" w14:paraId="329776F8" w14:textId="77777777" w:rsidTr="0043175B">
        <w:trPr>
          <w:trHeight w:val="281"/>
          <w:tblHeader/>
        </w:trPr>
        <w:tc>
          <w:tcPr>
            <w:tcW w:w="754" w:type="dxa"/>
            <w:vMerge/>
            <w:tcBorders>
              <w:top w:val="single" w:sz="4" w:space="0" w:color="auto"/>
              <w:left w:val="single" w:sz="4" w:space="0" w:color="auto"/>
              <w:bottom w:val="single" w:sz="4" w:space="0" w:color="auto"/>
              <w:right w:val="single" w:sz="4" w:space="0" w:color="auto"/>
            </w:tcBorders>
            <w:vAlign w:val="center"/>
            <w:hideMark/>
          </w:tcPr>
          <w:p w14:paraId="018AF993" w14:textId="77777777" w:rsidR="001969F8" w:rsidRPr="005C3419" w:rsidRDefault="001969F8" w:rsidP="0006433C">
            <w:pPr>
              <w:rPr>
                <w:b/>
                <w:bCs/>
                <w:color w:val="000000" w:themeColor="text1"/>
              </w:rPr>
            </w:pPr>
          </w:p>
        </w:tc>
        <w:tc>
          <w:tcPr>
            <w:tcW w:w="3381" w:type="dxa"/>
            <w:vMerge/>
            <w:tcBorders>
              <w:top w:val="single" w:sz="4" w:space="0" w:color="auto"/>
              <w:left w:val="single" w:sz="4" w:space="0" w:color="auto"/>
              <w:bottom w:val="single" w:sz="4" w:space="0" w:color="auto"/>
              <w:right w:val="single" w:sz="4" w:space="0" w:color="auto"/>
            </w:tcBorders>
            <w:vAlign w:val="center"/>
            <w:hideMark/>
          </w:tcPr>
          <w:p w14:paraId="4B95356C" w14:textId="77777777" w:rsidR="001969F8" w:rsidRPr="005C3419" w:rsidRDefault="001969F8" w:rsidP="0006433C">
            <w:pPr>
              <w:rPr>
                <w:b/>
                <w:bCs/>
                <w:color w:val="000000" w:themeColor="text1"/>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62F52D8" w14:textId="77777777" w:rsidR="001969F8" w:rsidRPr="005C3419" w:rsidRDefault="001969F8" w:rsidP="0006433C">
            <w:pPr>
              <w:rPr>
                <w:b/>
                <w:bCs/>
                <w:color w:val="000000" w:themeColor="text1"/>
              </w:rPr>
            </w:pPr>
          </w:p>
        </w:tc>
        <w:tc>
          <w:tcPr>
            <w:tcW w:w="1901" w:type="dxa"/>
            <w:gridSpan w:val="2"/>
            <w:tcBorders>
              <w:top w:val="single" w:sz="4" w:space="0" w:color="auto"/>
              <w:left w:val="nil"/>
              <w:bottom w:val="single" w:sz="4" w:space="0" w:color="auto"/>
              <w:right w:val="single" w:sz="4" w:space="0" w:color="auto"/>
            </w:tcBorders>
            <w:vAlign w:val="center"/>
            <w:hideMark/>
          </w:tcPr>
          <w:p w14:paraId="5089E8E8" w14:textId="77777777" w:rsidR="001969F8" w:rsidRPr="005C3419" w:rsidRDefault="001969F8" w:rsidP="0006433C">
            <w:pPr>
              <w:jc w:val="center"/>
              <w:rPr>
                <w:color w:val="000000" w:themeColor="text1"/>
              </w:rPr>
            </w:pPr>
            <w:r w:rsidRPr="005C3419">
              <w:rPr>
                <w:color w:val="000000" w:themeColor="text1"/>
              </w:rPr>
              <w:t xml:space="preserve">Đất phi nông nghiệp </w:t>
            </w:r>
          </w:p>
        </w:tc>
        <w:tc>
          <w:tcPr>
            <w:tcW w:w="1896" w:type="dxa"/>
            <w:gridSpan w:val="2"/>
            <w:tcBorders>
              <w:top w:val="single" w:sz="4" w:space="0" w:color="auto"/>
              <w:left w:val="nil"/>
              <w:bottom w:val="single" w:sz="4" w:space="0" w:color="auto"/>
              <w:right w:val="single" w:sz="4" w:space="0" w:color="auto"/>
            </w:tcBorders>
            <w:vAlign w:val="center"/>
            <w:hideMark/>
          </w:tcPr>
          <w:p w14:paraId="55B8EE36" w14:textId="77777777" w:rsidR="001969F8" w:rsidRPr="005C3419" w:rsidRDefault="001969F8" w:rsidP="0006433C">
            <w:pPr>
              <w:jc w:val="center"/>
              <w:rPr>
                <w:color w:val="000000" w:themeColor="text1"/>
              </w:rPr>
            </w:pPr>
            <w:r w:rsidRPr="005C3419">
              <w:rPr>
                <w:color w:val="000000" w:themeColor="text1"/>
              </w:rPr>
              <w:t>Đất nông nghiệp</w:t>
            </w:r>
          </w:p>
        </w:tc>
      </w:tr>
      <w:tr w:rsidR="00360AF0" w:rsidRPr="005C3419" w14:paraId="5AFC1465" w14:textId="77777777" w:rsidTr="0043175B">
        <w:trPr>
          <w:trHeight w:val="415"/>
          <w:tblHeader/>
        </w:trPr>
        <w:tc>
          <w:tcPr>
            <w:tcW w:w="754" w:type="dxa"/>
            <w:vMerge/>
            <w:tcBorders>
              <w:top w:val="single" w:sz="4" w:space="0" w:color="auto"/>
              <w:left w:val="single" w:sz="4" w:space="0" w:color="auto"/>
              <w:bottom w:val="single" w:sz="4" w:space="0" w:color="auto"/>
              <w:right w:val="single" w:sz="4" w:space="0" w:color="auto"/>
            </w:tcBorders>
            <w:vAlign w:val="center"/>
            <w:hideMark/>
          </w:tcPr>
          <w:p w14:paraId="77BBCA67" w14:textId="77777777" w:rsidR="001969F8" w:rsidRPr="005C3419" w:rsidRDefault="001969F8" w:rsidP="0006433C">
            <w:pPr>
              <w:rPr>
                <w:b/>
                <w:bCs/>
                <w:color w:val="000000" w:themeColor="text1"/>
              </w:rPr>
            </w:pPr>
          </w:p>
        </w:tc>
        <w:tc>
          <w:tcPr>
            <w:tcW w:w="3381" w:type="dxa"/>
            <w:vMerge/>
            <w:tcBorders>
              <w:top w:val="single" w:sz="4" w:space="0" w:color="auto"/>
              <w:left w:val="single" w:sz="4" w:space="0" w:color="auto"/>
              <w:bottom w:val="single" w:sz="4" w:space="0" w:color="auto"/>
              <w:right w:val="single" w:sz="4" w:space="0" w:color="auto"/>
            </w:tcBorders>
            <w:vAlign w:val="center"/>
            <w:hideMark/>
          </w:tcPr>
          <w:p w14:paraId="7A50C81A" w14:textId="77777777" w:rsidR="001969F8" w:rsidRPr="005C3419" w:rsidRDefault="001969F8" w:rsidP="0006433C">
            <w:pPr>
              <w:rPr>
                <w:b/>
                <w:bCs/>
                <w:color w:val="000000" w:themeColor="text1"/>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81982DD" w14:textId="77777777" w:rsidR="001969F8" w:rsidRPr="005C3419" w:rsidRDefault="001969F8" w:rsidP="0006433C">
            <w:pPr>
              <w:rPr>
                <w:b/>
                <w:bCs/>
                <w:color w:val="000000" w:themeColor="text1"/>
              </w:rPr>
            </w:pPr>
          </w:p>
        </w:tc>
        <w:tc>
          <w:tcPr>
            <w:tcW w:w="1026" w:type="dxa"/>
            <w:tcBorders>
              <w:top w:val="nil"/>
              <w:left w:val="nil"/>
              <w:bottom w:val="single" w:sz="4" w:space="0" w:color="auto"/>
              <w:right w:val="single" w:sz="4" w:space="0" w:color="auto"/>
            </w:tcBorders>
            <w:vAlign w:val="center"/>
            <w:hideMark/>
          </w:tcPr>
          <w:p w14:paraId="55BDFDAC" w14:textId="77777777" w:rsidR="001969F8" w:rsidRPr="005C3419" w:rsidRDefault="001969F8" w:rsidP="0006433C">
            <w:pPr>
              <w:jc w:val="center"/>
              <w:rPr>
                <w:color w:val="000000" w:themeColor="text1"/>
              </w:rPr>
            </w:pPr>
            <w:r w:rsidRPr="005C3419">
              <w:rPr>
                <w:color w:val="000000" w:themeColor="text1"/>
              </w:rPr>
              <w:t>Nội nghiệp</w:t>
            </w:r>
          </w:p>
        </w:tc>
        <w:tc>
          <w:tcPr>
            <w:tcW w:w="875" w:type="dxa"/>
            <w:tcBorders>
              <w:top w:val="nil"/>
              <w:left w:val="nil"/>
              <w:bottom w:val="single" w:sz="4" w:space="0" w:color="auto"/>
              <w:right w:val="single" w:sz="4" w:space="0" w:color="auto"/>
            </w:tcBorders>
            <w:vAlign w:val="center"/>
            <w:hideMark/>
          </w:tcPr>
          <w:p w14:paraId="74B9A1D2" w14:textId="77777777" w:rsidR="001969F8" w:rsidRPr="005C3419" w:rsidRDefault="001969F8" w:rsidP="0006433C">
            <w:pPr>
              <w:jc w:val="center"/>
              <w:rPr>
                <w:color w:val="000000" w:themeColor="text1"/>
              </w:rPr>
            </w:pPr>
            <w:r w:rsidRPr="005C3419">
              <w:rPr>
                <w:color w:val="000000" w:themeColor="text1"/>
              </w:rPr>
              <w:t>Ngoại nghiệp</w:t>
            </w:r>
          </w:p>
        </w:tc>
        <w:tc>
          <w:tcPr>
            <w:tcW w:w="1026" w:type="dxa"/>
            <w:tcBorders>
              <w:top w:val="nil"/>
              <w:left w:val="nil"/>
              <w:bottom w:val="single" w:sz="4" w:space="0" w:color="auto"/>
              <w:right w:val="single" w:sz="4" w:space="0" w:color="auto"/>
            </w:tcBorders>
            <w:vAlign w:val="center"/>
            <w:hideMark/>
          </w:tcPr>
          <w:p w14:paraId="1081FC8A" w14:textId="77777777" w:rsidR="001969F8" w:rsidRPr="005C3419" w:rsidRDefault="001969F8" w:rsidP="0006433C">
            <w:pPr>
              <w:jc w:val="center"/>
              <w:rPr>
                <w:color w:val="000000" w:themeColor="text1"/>
              </w:rPr>
            </w:pPr>
            <w:r w:rsidRPr="005C3419">
              <w:rPr>
                <w:color w:val="000000" w:themeColor="text1"/>
              </w:rPr>
              <w:t>Nội nghiệp</w:t>
            </w:r>
          </w:p>
        </w:tc>
        <w:tc>
          <w:tcPr>
            <w:tcW w:w="870" w:type="dxa"/>
            <w:tcBorders>
              <w:top w:val="nil"/>
              <w:left w:val="nil"/>
              <w:bottom w:val="single" w:sz="4" w:space="0" w:color="auto"/>
              <w:right w:val="single" w:sz="4" w:space="0" w:color="auto"/>
            </w:tcBorders>
            <w:vAlign w:val="center"/>
            <w:hideMark/>
          </w:tcPr>
          <w:p w14:paraId="65C1E85D" w14:textId="77777777" w:rsidR="001969F8" w:rsidRPr="005C3419" w:rsidRDefault="001969F8" w:rsidP="0006433C">
            <w:pPr>
              <w:jc w:val="center"/>
              <w:rPr>
                <w:color w:val="000000" w:themeColor="text1"/>
              </w:rPr>
            </w:pPr>
            <w:r w:rsidRPr="005C3419">
              <w:rPr>
                <w:color w:val="000000" w:themeColor="text1"/>
              </w:rPr>
              <w:t>Ngoại nghiệp</w:t>
            </w:r>
          </w:p>
        </w:tc>
      </w:tr>
      <w:tr w:rsidR="00360AF0" w:rsidRPr="005C3419" w14:paraId="5B7E1091" w14:textId="77777777" w:rsidTr="0043175B">
        <w:trPr>
          <w:trHeight w:val="1072"/>
        </w:trPr>
        <w:tc>
          <w:tcPr>
            <w:tcW w:w="754" w:type="dxa"/>
            <w:tcBorders>
              <w:top w:val="nil"/>
              <w:left w:val="single" w:sz="4" w:space="0" w:color="auto"/>
              <w:bottom w:val="single" w:sz="4" w:space="0" w:color="auto"/>
              <w:right w:val="single" w:sz="4" w:space="0" w:color="auto"/>
            </w:tcBorders>
            <w:vAlign w:val="center"/>
            <w:hideMark/>
          </w:tcPr>
          <w:p w14:paraId="13A75404" w14:textId="77777777" w:rsidR="001969F8" w:rsidRPr="005C3419" w:rsidRDefault="001969F8" w:rsidP="0006433C">
            <w:pPr>
              <w:jc w:val="center"/>
              <w:rPr>
                <w:b/>
                <w:bCs/>
                <w:color w:val="000000" w:themeColor="text1"/>
              </w:rPr>
            </w:pPr>
            <w:r w:rsidRPr="005C3419">
              <w:rPr>
                <w:b/>
                <w:bCs/>
                <w:color w:val="000000" w:themeColor="text1"/>
              </w:rPr>
              <w:t>1</w:t>
            </w:r>
          </w:p>
        </w:tc>
        <w:tc>
          <w:tcPr>
            <w:tcW w:w="3381" w:type="dxa"/>
            <w:tcBorders>
              <w:top w:val="nil"/>
              <w:left w:val="nil"/>
              <w:bottom w:val="single" w:sz="4" w:space="0" w:color="auto"/>
              <w:right w:val="single" w:sz="4" w:space="0" w:color="auto"/>
            </w:tcBorders>
            <w:vAlign w:val="center"/>
            <w:hideMark/>
          </w:tcPr>
          <w:p w14:paraId="154ED175" w14:textId="77777777" w:rsidR="001969F8" w:rsidRPr="005C3419" w:rsidRDefault="001969F8" w:rsidP="0006433C">
            <w:pPr>
              <w:rPr>
                <w:b/>
                <w:bCs/>
                <w:color w:val="000000" w:themeColor="text1"/>
              </w:rPr>
            </w:pPr>
            <w:r w:rsidRPr="005C3419">
              <w:rPr>
                <w:b/>
                <w:bCs/>
                <w:color w:val="000000" w:themeColor="text1"/>
              </w:rPr>
              <w:t>Xác định các yếu tố ảnh hưởng đến giá đất của thửa đất/khu đất cần định giá</w:t>
            </w:r>
          </w:p>
        </w:tc>
        <w:tc>
          <w:tcPr>
            <w:tcW w:w="1134" w:type="dxa"/>
            <w:tcBorders>
              <w:top w:val="nil"/>
              <w:left w:val="nil"/>
              <w:bottom w:val="single" w:sz="4" w:space="0" w:color="auto"/>
              <w:right w:val="single" w:sz="4" w:space="0" w:color="auto"/>
            </w:tcBorders>
            <w:vAlign w:val="center"/>
            <w:hideMark/>
          </w:tcPr>
          <w:p w14:paraId="0BC62B3B"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4C7532FA" w14:textId="77777777" w:rsidR="001969F8" w:rsidRPr="005C3419" w:rsidRDefault="001969F8" w:rsidP="0006433C">
            <w:pPr>
              <w:jc w:val="center"/>
              <w:rPr>
                <w:color w:val="000000" w:themeColor="text1"/>
              </w:rPr>
            </w:pPr>
            <w:r w:rsidRPr="005C3419">
              <w:rPr>
                <w:color w:val="000000" w:themeColor="text1"/>
              </w:rPr>
              <w:t> </w:t>
            </w:r>
          </w:p>
        </w:tc>
        <w:tc>
          <w:tcPr>
            <w:tcW w:w="875" w:type="dxa"/>
            <w:tcBorders>
              <w:top w:val="nil"/>
              <w:left w:val="nil"/>
              <w:bottom w:val="single" w:sz="4" w:space="0" w:color="auto"/>
              <w:right w:val="single" w:sz="4" w:space="0" w:color="auto"/>
            </w:tcBorders>
            <w:vAlign w:val="center"/>
            <w:hideMark/>
          </w:tcPr>
          <w:p w14:paraId="473171AB"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4EE28696" w14:textId="77777777" w:rsidR="001969F8" w:rsidRPr="005C3419" w:rsidRDefault="001969F8" w:rsidP="0006433C">
            <w:pPr>
              <w:jc w:val="center"/>
              <w:rPr>
                <w:color w:val="000000" w:themeColor="text1"/>
              </w:rPr>
            </w:pPr>
            <w:r w:rsidRPr="005C3419">
              <w:rPr>
                <w:color w:val="000000" w:themeColor="text1"/>
              </w:rPr>
              <w:t> </w:t>
            </w:r>
          </w:p>
        </w:tc>
        <w:tc>
          <w:tcPr>
            <w:tcW w:w="870" w:type="dxa"/>
            <w:tcBorders>
              <w:top w:val="nil"/>
              <w:left w:val="nil"/>
              <w:bottom w:val="single" w:sz="4" w:space="0" w:color="auto"/>
              <w:right w:val="single" w:sz="4" w:space="0" w:color="auto"/>
            </w:tcBorders>
            <w:vAlign w:val="center"/>
            <w:hideMark/>
          </w:tcPr>
          <w:p w14:paraId="6351FDAF"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7C584212" w14:textId="77777777" w:rsidTr="0043175B">
        <w:trPr>
          <w:trHeight w:val="131"/>
        </w:trPr>
        <w:tc>
          <w:tcPr>
            <w:tcW w:w="754" w:type="dxa"/>
            <w:tcBorders>
              <w:top w:val="nil"/>
              <w:left w:val="single" w:sz="4" w:space="0" w:color="auto"/>
              <w:bottom w:val="single" w:sz="4" w:space="0" w:color="auto"/>
              <w:right w:val="single" w:sz="4" w:space="0" w:color="auto"/>
            </w:tcBorders>
            <w:vAlign w:val="center"/>
            <w:hideMark/>
          </w:tcPr>
          <w:p w14:paraId="0E4E7D65" w14:textId="77777777" w:rsidR="001969F8" w:rsidRPr="005C3419" w:rsidRDefault="001969F8" w:rsidP="0006433C">
            <w:pPr>
              <w:jc w:val="center"/>
              <w:rPr>
                <w:color w:val="000000" w:themeColor="text1"/>
              </w:rPr>
            </w:pPr>
            <w:r w:rsidRPr="005C3419">
              <w:rPr>
                <w:color w:val="000000" w:themeColor="text1"/>
              </w:rPr>
              <w:t>1.1</w:t>
            </w:r>
          </w:p>
        </w:tc>
        <w:tc>
          <w:tcPr>
            <w:tcW w:w="3381" w:type="dxa"/>
            <w:tcBorders>
              <w:top w:val="nil"/>
              <w:left w:val="nil"/>
              <w:bottom w:val="single" w:sz="4" w:space="0" w:color="auto"/>
              <w:right w:val="single" w:sz="4" w:space="0" w:color="auto"/>
            </w:tcBorders>
            <w:vAlign w:val="center"/>
            <w:hideMark/>
          </w:tcPr>
          <w:p w14:paraId="742D42B0" w14:textId="77777777" w:rsidR="001969F8" w:rsidRPr="005C3419" w:rsidRDefault="001969F8" w:rsidP="0006433C">
            <w:pPr>
              <w:rPr>
                <w:color w:val="000000" w:themeColor="text1"/>
              </w:rPr>
            </w:pPr>
            <w:r w:rsidRPr="005C3419">
              <w:rPr>
                <w:color w:val="000000" w:themeColor="text1"/>
              </w:rPr>
              <w:t>Thu thập thông tin chung tại khu vực có thửa đất cần định giá</w:t>
            </w:r>
          </w:p>
        </w:tc>
        <w:tc>
          <w:tcPr>
            <w:tcW w:w="1134" w:type="dxa"/>
            <w:tcBorders>
              <w:top w:val="nil"/>
              <w:left w:val="nil"/>
              <w:bottom w:val="single" w:sz="4" w:space="0" w:color="auto"/>
              <w:right w:val="single" w:sz="4" w:space="0" w:color="auto"/>
            </w:tcBorders>
            <w:vAlign w:val="center"/>
            <w:hideMark/>
          </w:tcPr>
          <w:p w14:paraId="07644038" w14:textId="77777777" w:rsidR="001969F8" w:rsidRPr="005C3419" w:rsidRDefault="001969F8" w:rsidP="0006433C">
            <w:pPr>
              <w:jc w:val="center"/>
              <w:rPr>
                <w:color w:val="000000" w:themeColor="text1"/>
              </w:rPr>
            </w:pPr>
            <w:r w:rsidRPr="005C3419">
              <w:rPr>
                <w:color w:val="000000" w:themeColor="text1"/>
              </w:rPr>
              <w:t>1KS3</w:t>
            </w:r>
          </w:p>
        </w:tc>
        <w:tc>
          <w:tcPr>
            <w:tcW w:w="1026" w:type="dxa"/>
            <w:tcBorders>
              <w:top w:val="nil"/>
              <w:left w:val="nil"/>
              <w:bottom w:val="single" w:sz="4" w:space="0" w:color="auto"/>
              <w:right w:val="single" w:sz="4" w:space="0" w:color="auto"/>
            </w:tcBorders>
            <w:vAlign w:val="center"/>
            <w:hideMark/>
          </w:tcPr>
          <w:p w14:paraId="2C005593" w14:textId="77777777" w:rsidR="001969F8" w:rsidRPr="005C3419" w:rsidRDefault="001969F8" w:rsidP="0006433C">
            <w:pPr>
              <w:jc w:val="center"/>
              <w:rPr>
                <w:color w:val="000000" w:themeColor="text1"/>
              </w:rPr>
            </w:pPr>
            <w:r w:rsidRPr="005C3419">
              <w:rPr>
                <w:color w:val="000000" w:themeColor="text1"/>
              </w:rPr>
              <w:t>8</w:t>
            </w:r>
          </w:p>
        </w:tc>
        <w:tc>
          <w:tcPr>
            <w:tcW w:w="875" w:type="dxa"/>
            <w:tcBorders>
              <w:top w:val="nil"/>
              <w:left w:val="nil"/>
              <w:bottom w:val="single" w:sz="4" w:space="0" w:color="auto"/>
              <w:right w:val="single" w:sz="4" w:space="0" w:color="auto"/>
            </w:tcBorders>
            <w:vAlign w:val="center"/>
            <w:hideMark/>
          </w:tcPr>
          <w:p w14:paraId="23DFA8D8"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565D2209" w14:textId="77777777" w:rsidR="001969F8" w:rsidRPr="005C3419" w:rsidRDefault="001969F8" w:rsidP="0006433C">
            <w:pPr>
              <w:jc w:val="center"/>
              <w:rPr>
                <w:color w:val="000000" w:themeColor="text1"/>
              </w:rPr>
            </w:pPr>
            <w:r w:rsidRPr="005C3419">
              <w:rPr>
                <w:color w:val="000000" w:themeColor="text1"/>
              </w:rPr>
              <w:t>6</w:t>
            </w:r>
          </w:p>
        </w:tc>
        <w:tc>
          <w:tcPr>
            <w:tcW w:w="870" w:type="dxa"/>
            <w:tcBorders>
              <w:top w:val="nil"/>
              <w:left w:val="nil"/>
              <w:bottom w:val="single" w:sz="4" w:space="0" w:color="auto"/>
              <w:right w:val="single" w:sz="4" w:space="0" w:color="auto"/>
            </w:tcBorders>
            <w:vAlign w:val="center"/>
            <w:hideMark/>
          </w:tcPr>
          <w:p w14:paraId="4DEF9C9E"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17CD31C3" w14:textId="77777777" w:rsidTr="0043175B">
        <w:trPr>
          <w:trHeight w:val="556"/>
        </w:trPr>
        <w:tc>
          <w:tcPr>
            <w:tcW w:w="754" w:type="dxa"/>
            <w:tcBorders>
              <w:top w:val="nil"/>
              <w:left w:val="single" w:sz="4" w:space="0" w:color="auto"/>
              <w:bottom w:val="single" w:sz="4" w:space="0" w:color="auto"/>
              <w:right w:val="single" w:sz="4" w:space="0" w:color="auto"/>
            </w:tcBorders>
            <w:vAlign w:val="center"/>
            <w:hideMark/>
          </w:tcPr>
          <w:p w14:paraId="60EBA339" w14:textId="77777777" w:rsidR="001969F8" w:rsidRPr="005C3419" w:rsidRDefault="001969F8" w:rsidP="0006433C">
            <w:pPr>
              <w:jc w:val="center"/>
              <w:rPr>
                <w:color w:val="000000" w:themeColor="text1"/>
              </w:rPr>
            </w:pPr>
            <w:r w:rsidRPr="005C3419">
              <w:rPr>
                <w:color w:val="000000" w:themeColor="text1"/>
              </w:rPr>
              <w:t>1.2</w:t>
            </w:r>
          </w:p>
        </w:tc>
        <w:tc>
          <w:tcPr>
            <w:tcW w:w="3381" w:type="dxa"/>
            <w:tcBorders>
              <w:top w:val="nil"/>
              <w:left w:val="nil"/>
              <w:bottom w:val="single" w:sz="4" w:space="0" w:color="auto"/>
              <w:right w:val="single" w:sz="4" w:space="0" w:color="auto"/>
            </w:tcBorders>
            <w:vAlign w:val="center"/>
            <w:hideMark/>
          </w:tcPr>
          <w:p w14:paraId="4AE1B71F" w14:textId="77777777" w:rsidR="001969F8" w:rsidRPr="005C3419" w:rsidRDefault="001969F8" w:rsidP="0006433C">
            <w:pPr>
              <w:rPr>
                <w:color w:val="000000" w:themeColor="text1"/>
              </w:rPr>
            </w:pPr>
            <w:r w:rsidRPr="005C3419">
              <w:rPr>
                <w:color w:val="000000" w:themeColor="text1"/>
              </w:rPr>
              <w:t>Rà soát, tổng hợp các thông tin chung tại khu vực có thửa đất cần định giá</w:t>
            </w:r>
          </w:p>
        </w:tc>
        <w:tc>
          <w:tcPr>
            <w:tcW w:w="1134" w:type="dxa"/>
            <w:tcBorders>
              <w:top w:val="nil"/>
              <w:left w:val="nil"/>
              <w:bottom w:val="single" w:sz="4" w:space="0" w:color="auto"/>
              <w:right w:val="single" w:sz="4" w:space="0" w:color="auto"/>
            </w:tcBorders>
            <w:vAlign w:val="center"/>
            <w:hideMark/>
          </w:tcPr>
          <w:p w14:paraId="503AEBF0" w14:textId="77777777" w:rsidR="001969F8" w:rsidRPr="005C3419" w:rsidRDefault="001969F8" w:rsidP="0006433C">
            <w:pPr>
              <w:jc w:val="center"/>
              <w:rPr>
                <w:color w:val="000000" w:themeColor="text1"/>
              </w:rPr>
            </w:pPr>
            <w:r w:rsidRPr="005C3419">
              <w:rPr>
                <w:color w:val="000000" w:themeColor="text1"/>
              </w:rPr>
              <w:t>1KS3</w:t>
            </w:r>
          </w:p>
        </w:tc>
        <w:tc>
          <w:tcPr>
            <w:tcW w:w="1026" w:type="dxa"/>
            <w:tcBorders>
              <w:top w:val="nil"/>
              <w:left w:val="nil"/>
              <w:bottom w:val="single" w:sz="4" w:space="0" w:color="auto"/>
              <w:right w:val="single" w:sz="4" w:space="0" w:color="auto"/>
            </w:tcBorders>
            <w:vAlign w:val="center"/>
            <w:hideMark/>
          </w:tcPr>
          <w:p w14:paraId="7F7A418E" w14:textId="77777777" w:rsidR="001969F8" w:rsidRPr="005C3419" w:rsidRDefault="001969F8" w:rsidP="0006433C">
            <w:pPr>
              <w:jc w:val="center"/>
              <w:rPr>
                <w:color w:val="000000" w:themeColor="text1"/>
              </w:rPr>
            </w:pPr>
            <w:r w:rsidRPr="005C3419">
              <w:rPr>
                <w:color w:val="000000" w:themeColor="text1"/>
              </w:rPr>
              <w:t>8</w:t>
            </w:r>
          </w:p>
        </w:tc>
        <w:tc>
          <w:tcPr>
            <w:tcW w:w="875" w:type="dxa"/>
            <w:tcBorders>
              <w:top w:val="nil"/>
              <w:left w:val="nil"/>
              <w:bottom w:val="single" w:sz="4" w:space="0" w:color="auto"/>
              <w:right w:val="single" w:sz="4" w:space="0" w:color="auto"/>
            </w:tcBorders>
            <w:vAlign w:val="center"/>
            <w:hideMark/>
          </w:tcPr>
          <w:p w14:paraId="1031EFF5"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66CF37C8" w14:textId="77777777" w:rsidR="001969F8" w:rsidRPr="005C3419" w:rsidRDefault="001969F8" w:rsidP="0006433C">
            <w:pPr>
              <w:jc w:val="center"/>
              <w:rPr>
                <w:color w:val="000000" w:themeColor="text1"/>
              </w:rPr>
            </w:pPr>
            <w:r w:rsidRPr="005C3419">
              <w:rPr>
                <w:color w:val="000000" w:themeColor="text1"/>
              </w:rPr>
              <w:t>6</w:t>
            </w:r>
          </w:p>
        </w:tc>
        <w:tc>
          <w:tcPr>
            <w:tcW w:w="870" w:type="dxa"/>
            <w:tcBorders>
              <w:top w:val="nil"/>
              <w:left w:val="nil"/>
              <w:bottom w:val="single" w:sz="4" w:space="0" w:color="auto"/>
              <w:right w:val="single" w:sz="4" w:space="0" w:color="auto"/>
            </w:tcBorders>
            <w:vAlign w:val="center"/>
            <w:hideMark/>
          </w:tcPr>
          <w:p w14:paraId="369BF32F"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1A7CFDDB" w14:textId="77777777" w:rsidTr="0043175B">
        <w:trPr>
          <w:trHeight w:val="565"/>
        </w:trPr>
        <w:tc>
          <w:tcPr>
            <w:tcW w:w="754" w:type="dxa"/>
            <w:tcBorders>
              <w:top w:val="nil"/>
              <w:left w:val="single" w:sz="4" w:space="0" w:color="auto"/>
              <w:bottom w:val="single" w:sz="4" w:space="0" w:color="auto"/>
              <w:right w:val="single" w:sz="4" w:space="0" w:color="auto"/>
            </w:tcBorders>
            <w:vAlign w:val="center"/>
            <w:hideMark/>
          </w:tcPr>
          <w:p w14:paraId="35FAB798" w14:textId="77777777" w:rsidR="001969F8" w:rsidRPr="005C3419" w:rsidRDefault="001969F8" w:rsidP="0006433C">
            <w:pPr>
              <w:jc w:val="center"/>
              <w:rPr>
                <w:b/>
                <w:bCs/>
                <w:color w:val="000000" w:themeColor="text1"/>
              </w:rPr>
            </w:pPr>
            <w:r w:rsidRPr="005C3419">
              <w:rPr>
                <w:b/>
                <w:bCs/>
                <w:color w:val="000000" w:themeColor="text1"/>
              </w:rPr>
              <w:t>2</w:t>
            </w:r>
          </w:p>
        </w:tc>
        <w:tc>
          <w:tcPr>
            <w:tcW w:w="3381" w:type="dxa"/>
            <w:tcBorders>
              <w:top w:val="nil"/>
              <w:left w:val="nil"/>
              <w:bottom w:val="single" w:sz="4" w:space="0" w:color="auto"/>
              <w:right w:val="single" w:sz="4" w:space="0" w:color="auto"/>
            </w:tcBorders>
            <w:vAlign w:val="center"/>
            <w:hideMark/>
          </w:tcPr>
          <w:p w14:paraId="6E620D12" w14:textId="77777777" w:rsidR="001969F8" w:rsidRPr="005C3419" w:rsidRDefault="001969F8" w:rsidP="0006433C">
            <w:pPr>
              <w:rPr>
                <w:b/>
                <w:bCs/>
                <w:color w:val="000000" w:themeColor="text1"/>
              </w:rPr>
            </w:pPr>
            <w:r w:rsidRPr="005C3419">
              <w:rPr>
                <w:b/>
                <w:bCs/>
                <w:color w:val="000000" w:themeColor="text1"/>
              </w:rPr>
              <w:t xml:space="preserve">Thu thập tổng hợp phân tích thông tin </w:t>
            </w:r>
          </w:p>
        </w:tc>
        <w:tc>
          <w:tcPr>
            <w:tcW w:w="1134" w:type="dxa"/>
            <w:tcBorders>
              <w:top w:val="nil"/>
              <w:left w:val="nil"/>
              <w:bottom w:val="single" w:sz="4" w:space="0" w:color="auto"/>
              <w:right w:val="single" w:sz="4" w:space="0" w:color="auto"/>
            </w:tcBorders>
            <w:vAlign w:val="center"/>
            <w:hideMark/>
          </w:tcPr>
          <w:p w14:paraId="429C56FD"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02C1EDAC" w14:textId="77777777" w:rsidR="001969F8" w:rsidRPr="005C3419" w:rsidRDefault="001969F8" w:rsidP="0006433C">
            <w:pPr>
              <w:jc w:val="center"/>
              <w:rPr>
                <w:color w:val="000000" w:themeColor="text1"/>
              </w:rPr>
            </w:pPr>
            <w:r w:rsidRPr="005C3419">
              <w:rPr>
                <w:color w:val="000000" w:themeColor="text1"/>
              </w:rPr>
              <w:t> </w:t>
            </w:r>
          </w:p>
        </w:tc>
        <w:tc>
          <w:tcPr>
            <w:tcW w:w="875" w:type="dxa"/>
            <w:tcBorders>
              <w:top w:val="nil"/>
              <w:left w:val="nil"/>
              <w:bottom w:val="single" w:sz="4" w:space="0" w:color="auto"/>
              <w:right w:val="single" w:sz="4" w:space="0" w:color="auto"/>
            </w:tcBorders>
            <w:vAlign w:val="center"/>
            <w:hideMark/>
          </w:tcPr>
          <w:p w14:paraId="64C79714"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57FBD1ED" w14:textId="77777777" w:rsidR="001969F8" w:rsidRPr="005C3419" w:rsidRDefault="001969F8" w:rsidP="0006433C">
            <w:pPr>
              <w:jc w:val="center"/>
              <w:rPr>
                <w:color w:val="000000" w:themeColor="text1"/>
              </w:rPr>
            </w:pPr>
            <w:r w:rsidRPr="005C3419">
              <w:rPr>
                <w:color w:val="000000" w:themeColor="text1"/>
              </w:rPr>
              <w:t> </w:t>
            </w:r>
          </w:p>
        </w:tc>
        <w:tc>
          <w:tcPr>
            <w:tcW w:w="870" w:type="dxa"/>
            <w:tcBorders>
              <w:top w:val="nil"/>
              <w:left w:val="nil"/>
              <w:bottom w:val="single" w:sz="4" w:space="0" w:color="auto"/>
              <w:right w:val="single" w:sz="4" w:space="0" w:color="auto"/>
            </w:tcBorders>
            <w:vAlign w:val="center"/>
            <w:hideMark/>
          </w:tcPr>
          <w:p w14:paraId="72B16502"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246D7AF8" w14:textId="77777777" w:rsidTr="0043175B">
        <w:trPr>
          <w:trHeight w:val="760"/>
        </w:trPr>
        <w:tc>
          <w:tcPr>
            <w:tcW w:w="754" w:type="dxa"/>
            <w:tcBorders>
              <w:top w:val="nil"/>
              <w:left w:val="single" w:sz="4" w:space="0" w:color="auto"/>
              <w:bottom w:val="single" w:sz="4" w:space="0" w:color="auto"/>
              <w:right w:val="single" w:sz="4" w:space="0" w:color="auto"/>
            </w:tcBorders>
            <w:vAlign w:val="center"/>
            <w:hideMark/>
          </w:tcPr>
          <w:p w14:paraId="48238569" w14:textId="77777777" w:rsidR="001969F8" w:rsidRPr="005C3419" w:rsidRDefault="001969F8" w:rsidP="0006433C">
            <w:pPr>
              <w:jc w:val="center"/>
              <w:rPr>
                <w:color w:val="000000" w:themeColor="text1"/>
              </w:rPr>
            </w:pPr>
            <w:r w:rsidRPr="005C3419">
              <w:rPr>
                <w:color w:val="000000" w:themeColor="text1"/>
              </w:rPr>
              <w:t>2.1</w:t>
            </w:r>
          </w:p>
        </w:tc>
        <w:tc>
          <w:tcPr>
            <w:tcW w:w="3381" w:type="dxa"/>
            <w:tcBorders>
              <w:top w:val="nil"/>
              <w:left w:val="nil"/>
              <w:bottom w:val="single" w:sz="4" w:space="0" w:color="auto"/>
              <w:right w:val="single" w:sz="4" w:space="0" w:color="auto"/>
            </w:tcBorders>
            <w:vAlign w:val="center"/>
            <w:hideMark/>
          </w:tcPr>
          <w:p w14:paraId="15C1F898" w14:textId="77777777" w:rsidR="001969F8" w:rsidRPr="005C3419" w:rsidRDefault="001969F8" w:rsidP="0006433C">
            <w:pPr>
              <w:rPr>
                <w:color w:val="000000" w:themeColor="text1"/>
              </w:rPr>
            </w:pPr>
            <w:r w:rsidRPr="005C3419">
              <w:rPr>
                <w:color w:val="000000" w:themeColor="text1"/>
              </w:rPr>
              <w:t>Thu thập thông tin về thửa đất cần định giá</w:t>
            </w:r>
          </w:p>
        </w:tc>
        <w:tc>
          <w:tcPr>
            <w:tcW w:w="1134" w:type="dxa"/>
            <w:tcBorders>
              <w:top w:val="nil"/>
              <w:left w:val="nil"/>
              <w:bottom w:val="single" w:sz="4" w:space="0" w:color="auto"/>
              <w:right w:val="single" w:sz="4" w:space="0" w:color="auto"/>
            </w:tcBorders>
            <w:vAlign w:val="center"/>
            <w:hideMark/>
          </w:tcPr>
          <w:p w14:paraId="4D6AA4D4" w14:textId="4F2A3128"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0F42290B" w14:textId="77777777" w:rsidR="001969F8" w:rsidRPr="005C3419" w:rsidRDefault="001969F8" w:rsidP="0006433C">
            <w:pPr>
              <w:jc w:val="center"/>
              <w:rPr>
                <w:color w:val="000000" w:themeColor="text1"/>
              </w:rPr>
            </w:pPr>
            <w:r w:rsidRPr="005C3419">
              <w:rPr>
                <w:color w:val="000000" w:themeColor="text1"/>
              </w:rPr>
              <w:t> </w:t>
            </w:r>
          </w:p>
        </w:tc>
        <w:tc>
          <w:tcPr>
            <w:tcW w:w="875" w:type="dxa"/>
            <w:tcBorders>
              <w:top w:val="nil"/>
              <w:left w:val="nil"/>
              <w:bottom w:val="single" w:sz="4" w:space="0" w:color="auto"/>
              <w:right w:val="single" w:sz="4" w:space="0" w:color="auto"/>
            </w:tcBorders>
            <w:vAlign w:val="center"/>
            <w:hideMark/>
          </w:tcPr>
          <w:p w14:paraId="782D3E2B" w14:textId="77777777" w:rsidR="001969F8" w:rsidRPr="005C3419" w:rsidRDefault="001969F8" w:rsidP="0006433C">
            <w:pPr>
              <w:jc w:val="center"/>
              <w:rPr>
                <w:color w:val="000000" w:themeColor="text1"/>
              </w:rPr>
            </w:pPr>
            <w:r w:rsidRPr="005C3419">
              <w:rPr>
                <w:color w:val="000000" w:themeColor="text1"/>
              </w:rPr>
              <w:t>10</w:t>
            </w:r>
          </w:p>
        </w:tc>
        <w:tc>
          <w:tcPr>
            <w:tcW w:w="1026" w:type="dxa"/>
            <w:tcBorders>
              <w:top w:val="nil"/>
              <w:left w:val="nil"/>
              <w:bottom w:val="single" w:sz="4" w:space="0" w:color="auto"/>
              <w:right w:val="single" w:sz="4" w:space="0" w:color="auto"/>
            </w:tcBorders>
            <w:vAlign w:val="center"/>
            <w:hideMark/>
          </w:tcPr>
          <w:p w14:paraId="7AB6FA25" w14:textId="77777777" w:rsidR="001969F8" w:rsidRPr="005C3419" w:rsidRDefault="001969F8" w:rsidP="0006433C">
            <w:pPr>
              <w:jc w:val="center"/>
              <w:rPr>
                <w:color w:val="000000" w:themeColor="text1"/>
              </w:rPr>
            </w:pPr>
            <w:r w:rsidRPr="005C3419">
              <w:rPr>
                <w:color w:val="000000" w:themeColor="text1"/>
              </w:rPr>
              <w:t> </w:t>
            </w:r>
          </w:p>
        </w:tc>
        <w:tc>
          <w:tcPr>
            <w:tcW w:w="870" w:type="dxa"/>
            <w:tcBorders>
              <w:top w:val="nil"/>
              <w:left w:val="nil"/>
              <w:bottom w:val="single" w:sz="4" w:space="0" w:color="auto"/>
              <w:right w:val="single" w:sz="4" w:space="0" w:color="auto"/>
            </w:tcBorders>
            <w:vAlign w:val="center"/>
            <w:hideMark/>
          </w:tcPr>
          <w:p w14:paraId="58A74777" w14:textId="77777777" w:rsidR="001969F8" w:rsidRPr="005C3419" w:rsidRDefault="001969F8" w:rsidP="0006433C">
            <w:pPr>
              <w:jc w:val="center"/>
              <w:rPr>
                <w:color w:val="000000" w:themeColor="text1"/>
              </w:rPr>
            </w:pPr>
            <w:r w:rsidRPr="005C3419">
              <w:rPr>
                <w:color w:val="000000" w:themeColor="text1"/>
              </w:rPr>
              <w:t>8</w:t>
            </w:r>
          </w:p>
        </w:tc>
      </w:tr>
      <w:tr w:rsidR="00360AF0" w:rsidRPr="005C3419" w14:paraId="78835F30" w14:textId="77777777" w:rsidTr="0043175B">
        <w:trPr>
          <w:trHeight w:val="488"/>
        </w:trPr>
        <w:tc>
          <w:tcPr>
            <w:tcW w:w="754" w:type="dxa"/>
            <w:tcBorders>
              <w:top w:val="nil"/>
              <w:left w:val="single" w:sz="4" w:space="0" w:color="auto"/>
              <w:bottom w:val="single" w:sz="4" w:space="0" w:color="auto"/>
              <w:right w:val="single" w:sz="4" w:space="0" w:color="auto"/>
            </w:tcBorders>
            <w:vAlign w:val="center"/>
            <w:hideMark/>
          </w:tcPr>
          <w:p w14:paraId="171354A9" w14:textId="77777777" w:rsidR="001969F8" w:rsidRPr="005C3419" w:rsidRDefault="001969F8" w:rsidP="0006433C">
            <w:pPr>
              <w:jc w:val="center"/>
              <w:rPr>
                <w:color w:val="000000" w:themeColor="text1"/>
              </w:rPr>
            </w:pPr>
            <w:r w:rsidRPr="005C3419">
              <w:rPr>
                <w:color w:val="000000" w:themeColor="text1"/>
              </w:rPr>
              <w:t>2.2</w:t>
            </w:r>
          </w:p>
        </w:tc>
        <w:tc>
          <w:tcPr>
            <w:tcW w:w="3381" w:type="dxa"/>
            <w:tcBorders>
              <w:top w:val="nil"/>
              <w:left w:val="nil"/>
              <w:bottom w:val="single" w:sz="4" w:space="0" w:color="auto"/>
              <w:right w:val="single" w:sz="4" w:space="0" w:color="auto"/>
            </w:tcBorders>
            <w:vAlign w:val="center"/>
            <w:hideMark/>
          </w:tcPr>
          <w:p w14:paraId="5BA3A5B1" w14:textId="77777777" w:rsidR="001969F8" w:rsidRPr="005C3419" w:rsidRDefault="001969F8" w:rsidP="0006433C">
            <w:pPr>
              <w:rPr>
                <w:color w:val="000000" w:themeColor="text1"/>
              </w:rPr>
            </w:pPr>
            <w:r w:rsidRPr="005C3419">
              <w:rPr>
                <w:color w:val="000000" w:themeColor="text1"/>
              </w:rPr>
              <w:t>Thu thập thông tin đầu vào để áp dụng các phương pháp định giá đất</w:t>
            </w:r>
          </w:p>
        </w:tc>
        <w:tc>
          <w:tcPr>
            <w:tcW w:w="1134" w:type="dxa"/>
            <w:tcBorders>
              <w:top w:val="nil"/>
              <w:left w:val="nil"/>
              <w:bottom w:val="single" w:sz="4" w:space="0" w:color="auto"/>
              <w:right w:val="single" w:sz="4" w:space="0" w:color="auto"/>
            </w:tcBorders>
            <w:vAlign w:val="center"/>
            <w:hideMark/>
          </w:tcPr>
          <w:p w14:paraId="30187063" w14:textId="1C5C27A6"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349C4DD2" w14:textId="77777777" w:rsidR="001969F8" w:rsidRPr="005C3419" w:rsidRDefault="001969F8" w:rsidP="0006433C">
            <w:pPr>
              <w:jc w:val="center"/>
              <w:rPr>
                <w:color w:val="000000" w:themeColor="text1"/>
              </w:rPr>
            </w:pPr>
            <w:r w:rsidRPr="005C3419">
              <w:rPr>
                <w:color w:val="000000" w:themeColor="text1"/>
              </w:rPr>
              <w:t> </w:t>
            </w:r>
          </w:p>
        </w:tc>
        <w:tc>
          <w:tcPr>
            <w:tcW w:w="875" w:type="dxa"/>
            <w:tcBorders>
              <w:top w:val="nil"/>
              <w:left w:val="nil"/>
              <w:bottom w:val="single" w:sz="4" w:space="0" w:color="auto"/>
              <w:right w:val="single" w:sz="4" w:space="0" w:color="auto"/>
            </w:tcBorders>
            <w:vAlign w:val="center"/>
            <w:hideMark/>
          </w:tcPr>
          <w:p w14:paraId="6B62528B" w14:textId="77777777" w:rsidR="001969F8" w:rsidRPr="005C3419" w:rsidRDefault="001969F8" w:rsidP="0006433C">
            <w:pPr>
              <w:jc w:val="center"/>
              <w:rPr>
                <w:color w:val="000000" w:themeColor="text1"/>
              </w:rPr>
            </w:pPr>
            <w:r w:rsidRPr="005C3419">
              <w:rPr>
                <w:color w:val="000000" w:themeColor="text1"/>
              </w:rPr>
              <w:t>20</w:t>
            </w:r>
          </w:p>
        </w:tc>
        <w:tc>
          <w:tcPr>
            <w:tcW w:w="1026" w:type="dxa"/>
            <w:tcBorders>
              <w:top w:val="nil"/>
              <w:left w:val="nil"/>
              <w:bottom w:val="single" w:sz="4" w:space="0" w:color="auto"/>
              <w:right w:val="single" w:sz="4" w:space="0" w:color="auto"/>
            </w:tcBorders>
            <w:vAlign w:val="center"/>
            <w:hideMark/>
          </w:tcPr>
          <w:p w14:paraId="360595DC" w14:textId="77777777" w:rsidR="001969F8" w:rsidRPr="005C3419" w:rsidRDefault="001969F8" w:rsidP="0006433C">
            <w:pPr>
              <w:jc w:val="center"/>
              <w:rPr>
                <w:color w:val="000000" w:themeColor="text1"/>
              </w:rPr>
            </w:pPr>
            <w:r w:rsidRPr="005C3419">
              <w:rPr>
                <w:color w:val="000000" w:themeColor="text1"/>
              </w:rPr>
              <w:t> </w:t>
            </w:r>
          </w:p>
        </w:tc>
        <w:tc>
          <w:tcPr>
            <w:tcW w:w="870" w:type="dxa"/>
            <w:tcBorders>
              <w:top w:val="nil"/>
              <w:left w:val="nil"/>
              <w:bottom w:val="single" w:sz="4" w:space="0" w:color="auto"/>
              <w:right w:val="single" w:sz="4" w:space="0" w:color="auto"/>
            </w:tcBorders>
            <w:vAlign w:val="center"/>
            <w:hideMark/>
          </w:tcPr>
          <w:p w14:paraId="0F52DA0A" w14:textId="77777777" w:rsidR="001969F8" w:rsidRPr="005C3419" w:rsidRDefault="001969F8" w:rsidP="0006433C">
            <w:pPr>
              <w:jc w:val="center"/>
              <w:rPr>
                <w:color w:val="000000" w:themeColor="text1"/>
              </w:rPr>
            </w:pPr>
            <w:r w:rsidRPr="005C3419">
              <w:rPr>
                <w:color w:val="000000" w:themeColor="text1"/>
              </w:rPr>
              <w:t>16</w:t>
            </w:r>
          </w:p>
        </w:tc>
      </w:tr>
      <w:tr w:rsidR="00360AF0" w:rsidRPr="005C3419" w14:paraId="27B68FEB" w14:textId="77777777" w:rsidTr="0043175B">
        <w:trPr>
          <w:trHeight w:val="623"/>
        </w:trPr>
        <w:tc>
          <w:tcPr>
            <w:tcW w:w="754" w:type="dxa"/>
            <w:tcBorders>
              <w:top w:val="nil"/>
              <w:left w:val="single" w:sz="4" w:space="0" w:color="auto"/>
              <w:bottom w:val="single" w:sz="4" w:space="0" w:color="auto"/>
              <w:right w:val="single" w:sz="4" w:space="0" w:color="auto"/>
            </w:tcBorders>
            <w:vAlign w:val="center"/>
            <w:hideMark/>
          </w:tcPr>
          <w:p w14:paraId="62E79F0F" w14:textId="77777777" w:rsidR="001969F8" w:rsidRPr="005C3419" w:rsidRDefault="001969F8" w:rsidP="0006433C">
            <w:pPr>
              <w:jc w:val="center"/>
              <w:rPr>
                <w:color w:val="000000" w:themeColor="text1"/>
              </w:rPr>
            </w:pPr>
            <w:r w:rsidRPr="005C3419">
              <w:rPr>
                <w:color w:val="000000" w:themeColor="text1"/>
              </w:rPr>
              <w:t>2.3</w:t>
            </w:r>
          </w:p>
        </w:tc>
        <w:tc>
          <w:tcPr>
            <w:tcW w:w="3381" w:type="dxa"/>
            <w:tcBorders>
              <w:top w:val="nil"/>
              <w:left w:val="nil"/>
              <w:bottom w:val="single" w:sz="4" w:space="0" w:color="auto"/>
              <w:right w:val="single" w:sz="4" w:space="0" w:color="auto"/>
            </w:tcBorders>
            <w:vAlign w:val="center"/>
            <w:hideMark/>
          </w:tcPr>
          <w:p w14:paraId="6ACDEE92" w14:textId="77777777" w:rsidR="001969F8" w:rsidRPr="005C3419" w:rsidRDefault="001969F8" w:rsidP="0006433C">
            <w:pPr>
              <w:rPr>
                <w:color w:val="000000" w:themeColor="text1"/>
              </w:rPr>
            </w:pPr>
            <w:r w:rsidRPr="005C3419">
              <w:rPr>
                <w:color w:val="000000" w:themeColor="text1"/>
              </w:rPr>
              <w:t xml:space="preserve">Kiểm tra, rà soát, phân loại phiếu điều tra, các tài liệu thông tin đầu vào </w:t>
            </w:r>
          </w:p>
        </w:tc>
        <w:tc>
          <w:tcPr>
            <w:tcW w:w="1134" w:type="dxa"/>
            <w:tcBorders>
              <w:top w:val="nil"/>
              <w:left w:val="nil"/>
              <w:bottom w:val="single" w:sz="4" w:space="0" w:color="auto"/>
              <w:right w:val="single" w:sz="4" w:space="0" w:color="auto"/>
            </w:tcBorders>
            <w:vAlign w:val="center"/>
            <w:hideMark/>
          </w:tcPr>
          <w:p w14:paraId="794634FF" w14:textId="744CB35B"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156C1273" w14:textId="77777777" w:rsidR="001969F8" w:rsidRPr="005C3419" w:rsidRDefault="001969F8" w:rsidP="0006433C">
            <w:pPr>
              <w:jc w:val="center"/>
              <w:rPr>
                <w:color w:val="000000" w:themeColor="text1"/>
              </w:rPr>
            </w:pPr>
            <w:r w:rsidRPr="005C3419">
              <w:rPr>
                <w:color w:val="000000" w:themeColor="text1"/>
              </w:rPr>
              <w:t>5</w:t>
            </w:r>
          </w:p>
        </w:tc>
        <w:tc>
          <w:tcPr>
            <w:tcW w:w="875" w:type="dxa"/>
            <w:tcBorders>
              <w:top w:val="nil"/>
              <w:left w:val="nil"/>
              <w:bottom w:val="single" w:sz="4" w:space="0" w:color="auto"/>
              <w:right w:val="single" w:sz="4" w:space="0" w:color="auto"/>
            </w:tcBorders>
            <w:vAlign w:val="center"/>
            <w:hideMark/>
          </w:tcPr>
          <w:p w14:paraId="6E0C8A56"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7223E6CC" w14:textId="77777777" w:rsidR="001969F8" w:rsidRPr="005C3419" w:rsidRDefault="001969F8" w:rsidP="0006433C">
            <w:pPr>
              <w:jc w:val="center"/>
              <w:rPr>
                <w:color w:val="000000" w:themeColor="text1"/>
              </w:rPr>
            </w:pPr>
            <w:r w:rsidRPr="005C3419">
              <w:rPr>
                <w:color w:val="000000" w:themeColor="text1"/>
              </w:rPr>
              <w:t>5</w:t>
            </w:r>
          </w:p>
        </w:tc>
        <w:tc>
          <w:tcPr>
            <w:tcW w:w="870" w:type="dxa"/>
            <w:tcBorders>
              <w:top w:val="nil"/>
              <w:left w:val="nil"/>
              <w:bottom w:val="single" w:sz="4" w:space="0" w:color="auto"/>
              <w:right w:val="single" w:sz="4" w:space="0" w:color="auto"/>
            </w:tcBorders>
            <w:vAlign w:val="center"/>
            <w:hideMark/>
          </w:tcPr>
          <w:p w14:paraId="665A0D21"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575007D4" w14:textId="77777777" w:rsidTr="0043175B">
        <w:trPr>
          <w:trHeight w:val="698"/>
        </w:trPr>
        <w:tc>
          <w:tcPr>
            <w:tcW w:w="754" w:type="dxa"/>
            <w:tcBorders>
              <w:top w:val="nil"/>
              <w:left w:val="single" w:sz="4" w:space="0" w:color="auto"/>
              <w:bottom w:val="single" w:sz="4" w:space="0" w:color="auto"/>
              <w:right w:val="single" w:sz="4" w:space="0" w:color="auto"/>
            </w:tcBorders>
            <w:vAlign w:val="center"/>
            <w:hideMark/>
          </w:tcPr>
          <w:p w14:paraId="21BBF78D" w14:textId="77777777" w:rsidR="001969F8" w:rsidRPr="005C3419" w:rsidRDefault="001969F8" w:rsidP="0006433C">
            <w:pPr>
              <w:jc w:val="center"/>
              <w:rPr>
                <w:color w:val="000000" w:themeColor="text1"/>
              </w:rPr>
            </w:pPr>
            <w:r w:rsidRPr="005C3419">
              <w:rPr>
                <w:color w:val="000000" w:themeColor="text1"/>
              </w:rPr>
              <w:t>2.4</w:t>
            </w:r>
          </w:p>
        </w:tc>
        <w:tc>
          <w:tcPr>
            <w:tcW w:w="3381" w:type="dxa"/>
            <w:tcBorders>
              <w:top w:val="nil"/>
              <w:left w:val="nil"/>
              <w:bottom w:val="single" w:sz="4" w:space="0" w:color="auto"/>
              <w:right w:val="single" w:sz="4" w:space="0" w:color="auto"/>
            </w:tcBorders>
            <w:vAlign w:val="center"/>
            <w:hideMark/>
          </w:tcPr>
          <w:p w14:paraId="43149325" w14:textId="77777777" w:rsidR="001969F8" w:rsidRPr="005C3419" w:rsidRDefault="001969F8" w:rsidP="0006433C">
            <w:pPr>
              <w:rPr>
                <w:color w:val="000000" w:themeColor="text1"/>
              </w:rPr>
            </w:pPr>
            <w:r w:rsidRPr="005C3419">
              <w:rPr>
                <w:color w:val="000000" w:themeColor="text1"/>
              </w:rPr>
              <w:t>Tổng hợp, phân tích các thông tin để xác định giá đất theo các phương pháp định giá đất</w:t>
            </w:r>
          </w:p>
        </w:tc>
        <w:tc>
          <w:tcPr>
            <w:tcW w:w="1134" w:type="dxa"/>
            <w:tcBorders>
              <w:top w:val="nil"/>
              <w:left w:val="nil"/>
              <w:bottom w:val="single" w:sz="4" w:space="0" w:color="auto"/>
              <w:right w:val="single" w:sz="4" w:space="0" w:color="auto"/>
            </w:tcBorders>
            <w:vAlign w:val="center"/>
            <w:hideMark/>
          </w:tcPr>
          <w:p w14:paraId="075DD1C1" w14:textId="64E86300"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35448E63" w14:textId="77777777" w:rsidR="001969F8" w:rsidRPr="005C3419" w:rsidRDefault="001969F8" w:rsidP="0006433C">
            <w:pPr>
              <w:jc w:val="center"/>
              <w:rPr>
                <w:color w:val="000000" w:themeColor="text1"/>
              </w:rPr>
            </w:pPr>
            <w:r w:rsidRPr="005C3419">
              <w:rPr>
                <w:color w:val="000000" w:themeColor="text1"/>
              </w:rPr>
              <w:t>12</w:t>
            </w:r>
          </w:p>
        </w:tc>
        <w:tc>
          <w:tcPr>
            <w:tcW w:w="875" w:type="dxa"/>
            <w:tcBorders>
              <w:top w:val="nil"/>
              <w:left w:val="nil"/>
              <w:bottom w:val="single" w:sz="4" w:space="0" w:color="auto"/>
              <w:right w:val="single" w:sz="4" w:space="0" w:color="auto"/>
            </w:tcBorders>
            <w:vAlign w:val="center"/>
            <w:hideMark/>
          </w:tcPr>
          <w:p w14:paraId="22174B6D"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72B557CE" w14:textId="77777777" w:rsidR="001969F8" w:rsidRPr="005C3419" w:rsidRDefault="001969F8" w:rsidP="0006433C">
            <w:pPr>
              <w:jc w:val="center"/>
              <w:rPr>
                <w:color w:val="000000" w:themeColor="text1"/>
              </w:rPr>
            </w:pPr>
            <w:r w:rsidRPr="005C3419">
              <w:rPr>
                <w:color w:val="000000" w:themeColor="text1"/>
              </w:rPr>
              <w:t>8</w:t>
            </w:r>
          </w:p>
        </w:tc>
        <w:tc>
          <w:tcPr>
            <w:tcW w:w="870" w:type="dxa"/>
            <w:tcBorders>
              <w:top w:val="nil"/>
              <w:left w:val="nil"/>
              <w:bottom w:val="single" w:sz="4" w:space="0" w:color="auto"/>
              <w:right w:val="single" w:sz="4" w:space="0" w:color="auto"/>
            </w:tcBorders>
            <w:vAlign w:val="center"/>
            <w:hideMark/>
          </w:tcPr>
          <w:p w14:paraId="31F6776B"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04CEE6EC" w14:textId="77777777" w:rsidTr="0043175B">
        <w:trPr>
          <w:trHeight w:val="557"/>
        </w:trPr>
        <w:tc>
          <w:tcPr>
            <w:tcW w:w="754" w:type="dxa"/>
            <w:tcBorders>
              <w:top w:val="nil"/>
              <w:left w:val="single" w:sz="4" w:space="0" w:color="auto"/>
              <w:bottom w:val="single" w:sz="4" w:space="0" w:color="auto"/>
              <w:right w:val="single" w:sz="4" w:space="0" w:color="auto"/>
            </w:tcBorders>
            <w:vAlign w:val="center"/>
            <w:hideMark/>
          </w:tcPr>
          <w:p w14:paraId="3449468E" w14:textId="77777777" w:rsidR="001969F8" w:rsidRPr="005C3419" w:rsidRDefault="001969F8" w:rsidP="0006433C">
            <w:pPr>
              <w:jc w:val="center"/>
              <w:rPr>
                <w:b/>
                <w:bCs/>
                <w:color w:val="000000" w:themeColor="text1"/>
              </w:rPr>
            </w:pPr>
            <w:r w:rsidRPr="005C3419">
              <w:rPr>
                <w:b/>
                <w:bCs/>
                <w:color w:val="000000" w:themeColor="text1"/>
              </w:rPr>
              <w:t>3</w:t>
            </w:r>
          </w:p>
        </w:tc>
        <w:tc>
          <w:tcPr>
            <w:tcW w:w="3381" w:type="dxa"/>
            <w:tcBorders>
              <w:top w:val="nil"/>
              <w:left w:val="nil"/>
              <w:bottom w:val="single" w:sz="4" w:space="0" w:color="auto"/>
              <w:right w:val="single" w:sz="4" w:space="0" w:color="auto"/>
            </w:tcBorders>
            <w:vAlign w:val="center"/>
            <w:hideMark/>
          </w:tcPr>
          <w:p w14:paraId="7A2476B2" w14:textId="77777777" w:rsidR="001969F8" w:rsidRPr="005C3419" w:rsidRDefault="001969F8" w:rsidP="0006433C">
            <w:pPr>
              <w:rPr>
                <w:b/>
                <w:bCs/>
                <w:color w:val="000000" w:themeColor="text1"/>
              </w:rPr>
            </w:pPr>
            <w:r w:rsidRPr="005C3419">
              <w:rPr>
                <w:b/>
                <w:bCs/>
                <w:color w:val="000000" w:themeColor="text1"/>
              </w:rPr>
              <w:t>Lựa chọn phương pháp định giá đất</w:t>
            </w:r>
          </w:p>
        </w:tc>
        <w:tc>
          <w:tcPr>
            <w:tcW w:w="1134" w:type="dxa"/>
            <w:tcBorders>
              <w:top w:val="nil"/>
              <w:left w:val="nil"/>
              <w:bottom w:val="single" w:sz="4" w:space="0" w:color="auto"/>
              <w:right w:val="single" w:sz="4" w:space="0" w:color="auto"/>
            </w:tcBorders>
            <w:vAlign w:val="center"/>
            <w:hideMark/>
          </w:tcPr>
          <w:p w14:paraId="63EA84F2"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36FB228A" w14:textId="77777777" w:rsidR="001969F8" w:rsidRPr="005C3419" w:rsidRDefault="001969F8" w:rsidP="0006433C">
            <w:pPr>
              <w:jc w:val="center"/>
              <w:rPr>
                <w:color w:val="000000" w:themeColor="text1"/>
              </w:rPr>
            </w:pPr>
            <w:r w:rsidRPr="005C3419">
              <w:rPr>
                <w:color w:val="000000" w:themeColor="text1"/>
              </w:rPr>
              <w:t> </w:t>
            </w:r>
          </w:p>
        </w:tc>
        <w:tc>
          <w:tcPr>
            <w:tcW w:w="875" w:type="dxa"/>
            <w:tcBorders>
              <w:top w:val="nil"/>
              <w:left w:val="nil"/>
              <w:bottom w:val="single" w:sz="4" w:space="0" w:color="auto"/>
              <w:right w:val="single" w:sz="4" w:space="0" w:color="auto"/>
            </w:tcBorders>
            <w:vAlign w:val="center"/>
            <w:hideMark/>
          </w:tcPr>
          <w:p w14:paraId="5B68CDD1"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5EACA1EA" w14:textId="77777777" w:rsidR="001969F8" w:rsidRPr="005C3419" w:rsidRDefault="001969F8" w:rsidP="0006433C">
            <w:pPr>
              <w:jc w:val="center"/>
              <w:rPr>
                <w:color w:val="000000" w:themeColor="text1"/>
              </w:rPr>
            </w:pPr>
            <w:r w:rsidRPr="005C3419">
              <w:rPr>
                <w:color w:val="000000" w:themeColor="text1"/>
              </w:rPr>
              <w:t> </w:t>
            </w:r>
          </w:p>
        </w:tc>
        <w:tc>
          <w:tcPr>
            <w:tcW w:w="870" w:type="dxa"/>
            <w:tcBorders>
              <w:top w:val="nil"/>
              <w:left w:val="nil"/>
              <w:bottom w:val="single" w:sz="4" w:space="0" w:color="auto"/>
              <w:right w:val="single" w:sz="4" w:space="0" w:color="auto"/>
            </w:tcBorders>
            <w:vAlign w:val="center"/>
            <w:hideMark/>
          </w:tcPr>
          <w:p w14:paraId="1FCC89CB"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3099B4FF" w14:textId="77777777" w:rsidTr="0043175B">
        <w:trPr>
          <w:trHeight w:val="551"/>
        </w:trPr>
        <w:tc>
          <w:tcPr>
            <w:tcW w:w="754" w:type="dxa"/>
            <w:tcBorders>
              <w:top w:val="nil"/>
              <w:left w:val="single" w:sz="4" w:space="0" w:color="auto"/>
              <w:bottom w:val="single" w:sz="4" w:space="0" w:color="auto"/>
              <w:right w:val="single" w:sz="4" w:space="0" w:color="auto"/>
            </w:tcBorders>
            <w:vAlign w:val="center"/>
            <w:hideMark/>
          </w:tcPr>
          <w:p w14:paraId="107DABBA" w14:textId="77777777" w:rsidR="001969F8" w:rsidRPr="005C3419" w:rsidRDefault="001969F8" w:rsidP="0006433C">
            <w:pPr>
              <w:jc w:val="center"/>
              <w:rPr>
                <w:color w:val="000000" w:themeColor="text1"/>
              </w:rPr>
            </w:pPr>
            <w:r w:rsidRPr="005C3419">
              <w:rPr>
                <w:color w:val="000000" w:themeColor="text1"/>
              </w:rPr>
              <w:t>3.1</w:t>
            </w:r>
          </w:p>
        </w:tc>
        <w:tc>
          <w:tcPr>
            <w:tcW w:w="3381" w:type="dxa"/>
            <w:tcBorders>
              <w:top w:val="nil"/>
              <w:left w:val="nil"/>
              <w:bottom w:val="single" w:sz="4" w:space="0" w:color="auto"/>
              <w:right w:val="single" w:sz="4" w:space="0" w:color="auto"/>
            </w:tcBorders>
            <w:vAlign w:val="center"/>
            <w:hideMark/>
          </w:tcPr>
          <w:p w14:paraId="4031B6B1" w14:textId="77777777" w:rsidR="001969F8" w:rsidRPr="005C3419" w:rsidRDefault="001969F8" w:rsidP="0006433C">
            <w:pPr>
              <w:rPr>
                <w:color w:val="000000" w:themeColor="text1"/>
              </w:rPr>
            </w:pPr>
            <w:r w:rsidRPr="005C3419">
              <w:rPr>
                <w:color w:val="000000" w:themeColor="text1"/>
              </w:rPr>
              <w:t>Áp dụng các phương pháp định giá đất để xác định giá đất</w:t>
            </w:r>
          </w:p>
        </w:tc>
        <w:tc>
          <w:tcPr>
            <w:tcW w:w="1134" w:type="dxa"/>
            <w:tcBorders>
              <w:top w:val="nil"/>
              <w:left w:val="nil"/>
              <w:bottom w:val="single" w:sz="4" w:space="0" w:color="auto"/>
              <w:right w:val="single" w:sz="4" w:space="0" w:color="auto"/>
            </w:tcBorders>
            <w:vAlign w:val="center"/>
            <w:hideMark/>
          </w:tcPr>
          <w:p w14:paraId="4E3A8003" w14:textId="010D6919"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354DD985" w14:textId="77777777" w:rsidR="001969F8" w:rsidRPr="005C3419" w:rsidRDefault="001969F8" w:rsidP="0006433C">
            <w:pPr>
              <w:jc w:val="center"/>
              <w:rPr>
                <w:color w:val="000000" w:themeColor="text1"/>
              </w:rPr>
            </w:pPr>
            <w:r w:rsidRPr="005C3419">
              <w:rPr>
                <w:color w:val="000000" w:themeColor="text1"/>
              </w:rPr>
              <w:t>10</w:t>
            </w:r>
          </w:p>
        </w:tc>
        <w:tc>
          <w:tcPr>
            <w:tcW w:w="875" w:type="dxa"/>
            <w:tcBorders>
              <w:top w:val="nil"/>
              <w:left w:val="nil"/>
              <w:bottom w:val="single" w:sz="4" w:space="0" w:color="auto"/>
              <w:right w:val="single" w:sz="4" w:space="0" w:color="auto"/>
            </w:tcBorders>
            <w:vAlign w:val="center"/>
            <w:hideMark/>
          </w:tcPr>
          <w:p w14:paraId="069E8269"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09FDA760" w14:textId="77777777" w:rsidR="001969F8" w:rsidRPr="005C3419" w:rsidRDefault="001969F8" w:rsidP="0006433C">
            <w:pPr>
              <w:jc w:val="center"/>
              <w:rPr>
                <w:color w:val="000000" w:themeColor="text1"/>
              </w:rPr>
            </w:pPr>
            <w:r w:rsidRPr="005C3419">
              <w:rPr>
                <w:color w:val="000000" w:themeColor="text1"/>
              </w:rPr>
              <w:t>6</w:t>
            </w:r>
          </w:p>
        </w:tc>
        <w:tc>
          <w:tcPr>
            <w:tcW w:w="870" w:type="dxa"/>
            <w:tcBorders>
              <w:top w:val="nil"/>
              <w:left w:val="nil"/>
              <w:bottom w:val="single" w:sz="4" w:space="0" w:color="auto"/>
              <w:right w:val="single" w:sz="4" w:space="0" w:color="auto"/>
            </w:tcBorders>
            <w:vAlign w:val="center"/>
            <w:hideMark/>
          </w:tcPr>
          <w:p w14:paraId="630ACE50"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05163BBE" w14:textId="77777777" w:rsidTr="0043175B">
        <w:trPr>
          <w:trHeight w:val="465"/>
        </w:trPr>
        <w:tc>
          <w:tcPr>
            <w:tcW w:w="754" w:type="dxa"/>
            <w:tcBorders>
              <w:top w:val="nil"/>
              <w:left w:val="single" w:sz="4" w:space="0" w:color="auto"/>
              <w:bottom w:val="single" w:sz="4" w:space="0" w:color="auto"/>
              <w:right w:val="single" w:sz="4" w:space="0" w:color="auto"/>
            </w:tcBorders>
            <w:vAlign w:val="center"/>
            <w:hideMark/>
          </w:tcPr>
          <w:p w14:paraId="13C15DA0" w14:textId="77777777" w:rsidR="001969F8" w:rsidRPr="005C3419" w:rsidRDefault="001969F8" w:rsidP="0006433C">
            <w:pPr>
              <w:jc w:val="center"/>
              <w:rPr>
                <w:color w:val="000000" w:themeColor="text1"/>
              </w:rPr>
            </w:pPr>
            <w:r w:rsidRPr="005C3419">
              <w:rPr>
                <w:color w:val="000000" w:themeColor="text1"/>
              </w:rPr>
              <w:t>3.2</w:t>
            </w:r>
          </w:p>
        </w:tc>
        <w:tc>
          <w:tcPr>
            <w:tcW w:w="3381" w:type="dxa"/>
            <w:tcBorders>
              <w:top w:val="nil"/>
              <w:left w:val="nil"/>
              <w:bottom w:val="single" w:sz="4" w:space="0" w:color="auto"/>
              <w:right w:val="single" w:sz="4" w:space="0" w:color="auto"/>
            </w:tcBorders>
            <w:vAlign w:val="center"/>
            <w:hideMark/>
          </w:tcPr>
          <w:p w14:paraId="7C31856F" w14:textId="77777777" w:rsidR="001969F8" w:rsidRPr="005C3419" w:rsidRDefault="001969F8" w:rsidP="0006433C">
            <w:pPr>
              <w:rPr>
                <w:color w:val="000000" w:themeColor="text1"/>
              </w:rPr>
            </w:pPr>
            <w:r w:rsidRPr="005C3419">
              <w:rPr>
                <w:color w:val="000000" w:themeColor="text1"/>
              </w:rPr>
              <w:t>Rà soát kết quả xác định giá đất</w:t>
            </w:r>
          </w:p>
        </w:tc>
        <w:tc>
          <w:tcPr>
            <w:tcW w:w="1134" w:type="dxa"/>
            <w:tcBorders>
              <w:top w:val="nil"/>
              <w:left w:val="nil"/>
              <w:bottom w:val="single" w:sz="4" w:space="0" w:color="auto"/>
              <w:right w:val="single" w:sz="4" w:space="0" w:color="auto"/>
            </w:tcBorders>
            <w:vAlign w:val="center"/>
            <w:hideMark/>
          </w:tcPr>
          <w:p w14:paraId="12D8EA04" w14:textId="72D4B1F4"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26964424" w14:textId="77777777" w:rsidR="001969F8" w:rsidRPr="005C3419" w:rsidRDefault="001969F8" w:rsidP="0006433C">
            <w:pPr>
              <w:jc w:val="center"/>
              <w:rPr>
                <w:color w:val="000000" w:themeColor="text1"/>
              </w:rPr>
            </w:pPr>
            <w:r w:rsidRPr="005C3419">
              <w:rPr>
                <w:color w:val="000000" w:themeColor="text1"/>
              </w:rPr>
              <w:t>8</w:t>
            </w:r>
          </w:p>
        </w:tc>
        <w:tc>
          <w:tcPr>
            <w:tcW w:w="875" w:type="dxa"/>
            <w:tcBorders>
              <w:top w:val="nil"/>
              <w:left w:val="nil"/>
              <w:bottom w:val="single" w:sz="4" w:space="0" w:color="auto"/>
              <w:right w:val="single" w:sz="4" w:space="0" w:color="auto"/>
            </w:tcBorders>
            <w:vAlign w:val="center"/>
            <w:hideMark/>
          </w:tcPr>
          <w:p w14:paraId="6DC0E4C1"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1C14AB7D" w14:textId="77777777" w:rsidR="001969F8" w:rsidRPr="005C3419" w:rsidRDefault="001969F8" w:rsidP="0006433C">
            <w:pPr>
              <w:jc w:val="center"/>
              <w:rPr>
                <w:color w:val="000000" w:themeColor="text1"/>
              </w:rPr>
            </w:pPr>
            <w:r w:rsidRPr="005C3419">
              <w:rPr>
                <w:color w:val="000000" w:themeColor="text1"/>
              </w:rPr>
              <w:t>6</w:t>
            </w:r>
          </w:p>
        </w:tc>
        <w:tc>
          <w:tcPr>
            <w:tcW w:w="870" w:type="dxa"/>
            <w:tcBorders>
              <w:top w:val="nil"/>
              <w:left w:val="nil"/>
              <w:bottom w:val="single" w:sz="4" w:space="0" w:color="auto"/>
              <w:right w:val="single" w:sz="4" w:space="0" w:color="auto"/>
            </w:tcBorders>
            <w:vAlign w:val="center"/>
            <w:hideMark/>
          </w:tcPr>
          <w:p w14:paraId="60039920"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31686214" w14:textId="77777777" w:rsidTr="0043175B">
        <w:trPr>
          <w:trHeight w:val="711"/>
        </w:trPr>
        <w:tc>
          <w:tcPr>
            <w:tcW w:w="754" w:type="dxa"/>
            <w:tcBorders>
              <w:top w:val="nil"/>
              <w:left w:val="single" w:sz="4" w:space="0" w:color="auto"/>
              <w:bottom w:val="single" w:sz="4" w:space="0" w:color="auto"/>
              <w:right w:val="single" w:sz="4" w:space="0" w:color="auto"/>
            </w:tcBorders>
            <w:vAlign w:val="center"/>
            <w:hideMark/>
          </w:tcPr>
          <w:p w14:paraId="40FE96B4" w14:textId="77777777" w:rsidR="001969F8" w:rsidRPr="005C3419" w:rsidRDefault="001969F8" w:rsidP="0006433C">
            <w:pPr>
              <w:jc w:val="center"/>
              <w:rPr>
                <w:b/>
                <w:bCs/>
                <w:color w:val="000000" w:themeColor="text1"/>
              </w:rPr>
            </w:pPr>
            <w:r w:rsidRPr="005C3419">
              <w:rPr>
                <w:b/>
                <w:bCs/>
                <w:color w:val="000000" w:themeColor="text1"/>
              </w:rPr>
              <w:t>4</w:t>
            </w:r>
          </w:p>
        </w:tc>
        <w:tc>
          <w:tcPr>
            <w:tcW w:w="3381" w:type="dxa"/>
            <w:tcBorders>
              <w:top w:val="nil"/>
              <w:left w:val="nil"/>
              <w:bottom w:val="single" w:sz="4" w:space="0" w:color="auto"/>
              <w:right w:val="single" w:sz="4" w:space="0" w:color="auto"/>
            </w:tcBorders>
            <w:vAlign w:val="center"/>
            <w:hideMark/>
          </w:tcPr>
          <w:p w14:paraId="01E85774" w14:textId="77777777" w:rsidR="001969F8" w:rsidRPr="005C3419" w:rsidRDefault="001969F8" w:rsidP="0006433C">
            <w:pPr>
              <w:rPr>
                <w:b/>
                <w:bCs/>
                <w:color w:val="000000" w:themeColor="text1"/>
              </w:rPr>
            </w:pPr>
            <w:r w:rsidRPr="005C3419">
              <w:rPr>
                <w:b/>
                <w:bCs/>
                <w:color w:val="000000" w:themeColor="text1"/>
              </w:rPr>
              <w:t>Xây dựng báo cáo thuyết minh xây dựng phương án giá đất, dự thảo chứng thư định giá đất</w:t>
            </w:r>
          </w:p>
        </w:tc>
        <w:tc>
          <w:tcPr>
            <w:tcW w:w="1134" w:type="dxa"/>
            <w:tcBorders>
              <w:top w:val="nil"/>
              <w:left w:val="nil"/>
              <w:bottom w:val="single" w:sz="4" w:space="0" w:color="auto"/>
              <w:right w:val="single" w:sz="4" w:space="0" w:color="auto"/>
            </w:tcBorders>
            <w:vAlign w:val="center"/>
            <w:hideMark/>
          </w:tcPr>
          <w:p w14:paraId="496FAB5F"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5C0E3820" w14:textId="77777777" w:rsidR="001969F8" w:rsidRPr="005C3419" w:rsidRDefault="001969F8" w:rsidP="0006433C">
            <w:pPr>
              <w:jc w:val="center"/>
              <w:rPr>
                <w:color w:val="000000" w:themeColor="text1"/>
              </w:rPr>
            </w:pPr>
            <w:r w:rsidRPr="005C3419">
              <w:rPr>
                <w:color w:val="000000" w:themeColor="text1"/>
              </w:rPr>
              <w:t> </w:t>
            </w:r>
          </w:p>
        </w:tc>
        <w:tc>
          <w:tcPr>
            <w:tcW w:w="875" w:type="dxa"/>
            <w:tcBorders>
              <w:top w:val="nil"/>
              <w:left w:val="nil"/>
              <w:bottom w:val="single" w:sz="4" w:space="0" w:color="auto"/>
              <w:right w:val="single" w:sz="4" w:space="0" w:color="auto"/>
            </w:tcBorders>
            <w:vAlign w:val="center"/>
            <w:hideMark/>
          </w:tcPr>
          <w:p w14:paraId="288C0196"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1E25A8CB" w14:textId="77777777" w:rsidR="001969F8" w:rsidRPr="005C3419" w:rsidRDefault="001969F8" w:rsidP="0006433C">
            <w:pPr>
              <w:jc w:val="center"/>
              <w:rPr>
                <w:color w:val="000000" w:themeColor="text1"/>
              </w:rPr>
            </w:pPr>
            <w:r w:rsidRPr="005C3419">
              <w:rPr>
                <w:color w:val="000000" w:themeColor="text1"/>
              </w:rPr>
              <w:t> </w:t>
            </w:r>
          </w:p>
        </w:tc>
        <w:tc>
          <w:tcPr>
            <w:tcW w:w="870" w:type="dxa"/>
            <w:tcBorders>
              <w:top w:val="nil"/>
              <w:left w:val="nil"/>
              <w:bottom w:val="single" w:sz="4" w:space="0" w:color="auto"/>
              <w:right w:val="single" w:sz="4" w:space="0" w:color="auto"/>
            </w:tcBorders>
            <w:vAlign w:val="center"/>
            <w:hideMark/>
          </w:tcPr>
          <w:p w14:paraId="25C92A4C"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1A071301" w14:textId="77777777" w:rsidTr="0043175B">
        <w:trPr>
          <w:trHeight w:val="437"/>
        </w:trPr>
        <w:tc>
          <w:tcPr>
            <w:tcW w:w="754" w:type="dxa"/>
            <w:tcBorders>
              <w:top w:val="nil"/>
              <w:left w:val="single" w:sz="4" w:space="0" w:color="auto"/>
              <w:bottom w:val="single" w:sz="4" w:space="0" w:color="auto"/>
              <w:right w:val="single" w:sz="4" w:space="0" w:color="auto"/>
            </w:tcBorders>
            <w:vAlign w:val="center"/>
            <w:hideMark/>
          </w:tcPr>
          <w:p w14:paraId="0C876326" w14:textId="77777777" w:rsidR="001969F8" w:rsidRPr="005C3419" w:rsidRDefault="001969F8" w:rsidP="0006433C">
            <w:pPr>
              <w:jc w:val="center"/>
              <w:rPr>
                <w:color w:val="000000" w:themeColor="text1"/>
              </w:rPr>
            </w:pPr>
            <w:r w:rsidRPr="005C3419">
              <w:rPr>
                <w:color w:val="000000" w:themeColor="text1"/>
              </w:rPr>
              <w:lastRenderedPageBreak/>
              <w:t>4.1</w:t>
            </w:r>
          </w:p>
        </w:tc>
        <w:tc>
          <w:tcPr>
            <w:tcW w:w="3381" w:type="dxa"/>
            <w:tcBorders>
              <w:top w:val="nil"/>
              <w:left w:val="nil"/>
              <w:bottom w:val="single" w:sz="4" w:space="0" w:color="auto"/>
              <w:right w:val="single" w:sz="4" w:space="0" w:color="auto"/>
            </w:tcBorders>
            <w:vAlign w:val="center"/>
            <w:hideMark/>
          </w:tcPr>
          <w:p w14:paraId="40F36007" w14:textId="77777777" w:rsidR="001969F8" w:rsidRPr="005C3419" w:rsidRDefault="001969F8" w:rsidP="0006433C">
            <w:pPr>
              <w:rPr>
                <w:color w:val="000000" w:themeColor="text1"/>
              </w:rPr>
            </w:pPr>
            <w:r w:rsidRPr="005C3419">
              <w:rPr>
                <w:color w:val="000000" w:themeColor="text1"/>
              </w:rPr>
              <w:t>Xây dựng phương án giá đất</w:t>
            </w:r>
          </w:p>
        </w:tc>
        <w:tc>
          <w:tcPr>
            <w:tcW w:w="1134" w:type="dxa"/>
            <w:tcBorders>
              <w:top w:val="nil"/>
              <w:left w:val="nil"/>
              <w:bottom w:val="single" w:sz="4" w:space="0" w:color="auto"/>
              <w:right w:val="single" w:sz="4" w:space="0" w:color="auto"/>
            </w:tcBorders>
            <w:vAlign w:val="center"/>
            <w:hideMark/>
          </w:tcPr>
          <w:p w14:paraId="53B7C15C" w14:textId="16C47303"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4B81D7F0" w14:textId="77777777" w:rsidR="001969F8" w:rsidRPr="005C3419" w:rsidRDefault="001969F8" w:rsidP="0006433C">
            <w:pPr>
              <w:jc w:val="center"/>
              <w:rPr>
                <w:color w:val="000000" w:themeColor="text1"/>
              </w:rPr>
            </w:pPr>
            <w:r w:rsidRPr="005C3419">
              <w:rPr>
                <w:color w:val="000000" w:themeColor="text1"/>
              </w:rPr>
              <w:t>12</w:t>
            </w:r>
          </w:p>
        </w:tc>
        <w:tc>
          <w:tcPr>
            <w:tcW w:w="875" w:type="dxa"/>
            <w:tcBorders>
              <w:top w:val="nil"/>
              <w:left w:val="nil"/>
              <w:bottom w:val="single" w:sz="4" w:space="0" w:color="auto"/>
              <w:right w:val="single" w:sz="4" w:space="0" w:color="auto"/>
            </w:tcBorders>
            <w:vAlign w:val="center"/>
            <w:hideMark/>
          </w:tcPr>
          <w:p w14:paraId="4F45F325"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498DADEE" w14:textId="77777777" w:rsidR="001969F8" w:rsidRPr="005C3419" w:rsidRDefault="001969F8" w:rsidP="0006433C">
            <w:pPr>
              <w:jc w:val="center"/>
              <w:rPr>
                <w:color w:val="000000" w:themeColor="text1"/>
              </w:rPr>
            </w:pPr>
            <w:r w:rsidRPr="005C3419">
              <w:rPr>
                <w:color w:val="000000" w:themeColor="text1"/>
              </w:rPr>
              <w:t>12</w:t>
            </w:r>
          </w:p>
        </w:tc>
        <w:tc>
          <w:tcPr>
            <w:tcW w:w="870" w:type="dxa"/>
            <w:tcBorders>
              <w:top w:val="nil"/>
              <w:left w:val="nil"/>
              <w:bottom w:val="single" w:sz="4" w:space="0" w:color="auto"/>
              <w:right w:val="single" w:sz="4" w:space="0" w:color="auto"/>
            </w:tcBorders>
            <w:vAlign w:val="center"/>
            <w:hideMark/>
          </w:tcPr>
          <w:p w14:paraId="5B5654FB"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7FFDC66E" w14:textId="77777777" w:rsidTr="0043175B">
        <w:trPr>
          <w:trHeight w:val="698"/>
        </w:trPr>
        <w:tc>
          <w:tcPr>
            <w:tcW w:w="754" w:type="dxa"/>
            <w:tcBorders>
              <w:top w:val="nil"/>
              <w:left w:val="single" w:sz="4" w:space="0" w:color="auto"/>
              <w:bottom w:val="single" w:sz="4" w:space="0" w:color="auto"/>
              <w:right w:val="single" w:sz="4" w:space="0" w:color="auto"/>
            </w:tcBorders>
            <w:vAlign w:val="center"/>
            <w:hideMark/>
          </w:tcPr>
          <w:p w14:paraId="1C70BD78" w14:textId="77777777" w:rsidR="001969F8" w:rsidRPr="005C3419" w:rsidRDefault="001969F8" w:rsidP="0006433C">
            <w:pPr>
              <w:jc w:val="center"/>
              <w:rPr>
                <w:color w:val="000000" w:themeColor="text1"/>
              </w:rPr>
            </w:pPr>
            <w:r w:rsidRPr="005C3419">
              <w:rPr>
                <w:color w:val="000000" w:themeColor="text1"/>
              </w:rPr>
              <w:t>4.2</w:t>
            </w:r>
          </w:p>
        </w:tc>
        <w:tc>
          <w:tcPr>
            <w:tcW w:w="3381" w:type="dxa"/>
            <w:tcBorders>
              <w:top w:val="nil"/>
              <w:left w:val="nil"/>
              <w:bottom w:val="single" w:sz="4" w:space="0" w:color="auto"/>
              <w:right w:val="single" w:sz="4" w:space="0" w:color="auto"/>
            </w:tcBorders>
            <w:vAlign w:val="center"/>
            <w:hideMark/>
          </w:tcPr>
          <w:p w14:paraId="2C216F99" w14:textId="77777777" w:rsidR="001969F8" w:rsidRPr="005C3419" w:rsidRDefault="001969F8" w:rsidP="0006433C">
            <w:pPr>
              <w:rPr>
                <w:color w:val="000000" w:themeColor="text1"/>
              </w:rPr>
            </w:pPr>
            <w:r w:rsidRPr="005C3419">
              <w:rPr>
                <w:color w:val="000000" w:themeColor="text1"/>
              </w:rPr>
              <w:t>Xây dựng báo cáo thuyết minh xây dựng phương án giá đất</w:t>
            </w:r>
          </w:p>
        </w:tc>
        <w:tc>
          <w:tcPr>
            <w:tcW w:w="1134" w:type="dxa"/>
            <w:tcBorders>
              <w:top w:val="nil"/>
              <w:left w:val="nil"/>
              <w:bottom w:val="single" w:sz="4" w:space="0" w:color="auto"/>
              <w:right w:val="single" w:sz="4" w:space="0" w:color="auto"/>
            </w:tcBorders>
            <w:vAlign w:val="center"/>
            <w:hideMark/>
          </w:tcPr>
          <w:p w14:paraId="19C3139B" w14:textId="18C6C472"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6BD3DEAC" w14:textId="77777777" w:rsidR="001969F8" w:rsidRPr="005C3419" w:rsidRDefault="001969F8" w:rsidP="0006433C">
            <w:pPr>
              <w:jc w:val="center"/>
              <w:rPr>
                <w:color w:val="000000" w:themeColor="text1"/>
              </w:rPr>
            </w:pPr>
            <w:r w:rsidRPr="005C3419">
              <w:rPr>
                <w:color w:val="000000" w:themeColor="text1"/>
              </w:rPr>
              <w:t>5</w:t>
            </w:r>
          </w:p>
        </w:tc>
        <w:tc>
          <w:tcPr>
            <w:tcW w:w="875" w:type="dxa"/>
            <w:tcBorders>
              <w:top w:val="nil"/>
              <w:left w:val="nil"/>
              <w:bottom w:val="single" w:sz="4" w:space="0" w:color="auto"/>
              <w:right w:val="single" w:sz="4" w:space="0" w:color="auto"/>
            </w:tcBorders>
            <w:vAlign w:val="center"/>
            <w:hideMark/>
          </w:tcPr>
          <w:p w14:paraId="3A12639F"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6E849D68" w14:textId="77777777" w:rsidR="001969F8" w:rsidRPr="005C3419" w:rsidRDefault="001969F8" w:rsidP="0006433C">
            <w:pPr>
              <w:jc w:val="center"/>
              <w:rPr>
                <w:color w:val="000000" w:themeColor="text1"/>
              </w:rPr>
            </w:pPr>
            <w:r w:rsidRPr="005C3419">
              <w:rPr>
                <w:color w:val="000000" w:themeColor="text1"/>
              </w:rPr>
              <w:t>5</w:t>
            </w:r>
          </w:p>
        </w:tc>
        <w:tc>
          <w:tcPr>
            <w:tcW w:w="870" w:type="dxa"/>
            <w:tcBorders>
              <w:top w:val="nil"/>
              <w:left w:val="nil"/>
              <w:bottom w:val="single" w:sz="4" w:space="0" w:color="auto"/>
              <w:right w:val="single" w:sz="4" w:space="0" w:color="auto"/>
            </w:tcBorders>
            <w:vAlign w:val="center"/>
            <w:hideMark/>
          </w:tcPr>
          <w:p w14:paraId="70978608"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2E55D416" w14:textId="77777777" w:rsidTr="0043175B">
        <w:trPr>
          <w:trHeight w:val="411"/>
        </w:trPr>
        <w:tc>
          <w:tcPr>
            <w:tcW w:w="754" w:type="dxa"/>
            <w:tcBorders>
              <w:top w:val="nil"/>
              <w:left w:val="single" w:sz="4" w:space="0" w:color="auto"/>
              <w:bottom w:val="single" w:sz="4" w:space="0" w:color="auto"/>
              <w:right w:val="single" w:sz="4" w:space="0" w:color="auto"/>
            </w:tcBorders>
            <w:vAlign w:val="center"/>
            <w:hideMark/>
          </w:tcPr>
          <w:p w14:paraId="45B26EF5" w14:textId="77777777" w:rsidR="001969F8" w:rsidRPr="005C3419" w:rsidRDefault="001969F8" w:rsidP="0006433C">
            <w:pPr>
              <w:jc w:val="center"/>
              <w:rPr>
                <w:color w:val="000000" w:themeColor="text1"/>
              </w:rPr>
            </w:pPr>
            <w:r w:rsidRPr="005C3419">
              <w:rPr>
                <w:color w:val="000000" w:themeColor="text1"/>
              </w:rPr>
              <w:t>4.3</w:t>
            </w:r>
          </w:p>
        </w:tc>
        <w:tc>
          <w:tcPr>
            <w:tcW w:w="3381" w:type="dxa"/>
            <w:tcBorders>
              <w:top w:val="nil"/>
              <w:left w:val="nil"/>
              <w:bottom w:val="single" w:sz="4" w:space="0" w:color="auto"/>
              <w:right w:val="single" w:sz="4" w:space="0" w:color="auto"/>
            </w:tcBorders>
            <w:vAlign w:val="center"/>
            <w:hideMark/>
          </w:tcPr>
          <w:p w14:paraId="695796BA" w14:textId="77777777" w:rsidR="001969F8" w:rsidRPr="005C3419" w:rsidRDefault="001969F8" w:rsidP="0006433C">
            <w:pPr>
              <w:rPr>
                <w:color w:val="000000" w:themeColor="text1"/>
              </w:rPr>
            </w:pPr>
            <w:r w:rsidRPr="005C3419">
              <w:rPr>
                <w:color w:val="000000" w:themeColor="text1"/>
              </w:rPr>
              <w:t>Dự thảo chứng thư định giá đất</w:t>
            </w:r>
          </w:p>
        </w:tc>
        <w:tc>
          <w:tcPr>
            <w:tcW w:w="1134" w:type="dxa"/>
            <w:tcBorders>
              <w:top w:val="nil"/>
              <w:left w:val="nil"/>
              <w:bottom w:val="single" w:sz="4" w:space="0" w:color="auto"/>
              <w:right w:val="single" w:sz="4" w:space="0" w:color="auto"/>
            </w:tcBorders>
            <w:vAlign w:val="center"/>
            <w:hideMark/>
          </w:tcPr>
          <w:p w14:paraId="603E42B9" w14:textId="50D058DA"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4F92954A" w14:textId="77777777" w:rsidR="001969F8" w:rsidRPr="005C3419" w:rsidRDefault="001969F8" w:rsidP="0006433C">
            <w:pPr>
              <w:jc w:val="center"/>
              <w:rPr>
                <w:color w:val="000000" w:themeColor="text1"/>
              </w:rPr>
            </w:pPr>
            <w:r w:rsidRPr="005C3419">
              <w:rPr>
                <w:color w:val="000000" w:themeColor="text1"/>
              </w:rPr>
              <w:t>3</w:t>
            </w:r>
          </w:p>
        </w:tc>
        <w:tc>
          <w:tcPr>
            <w:tcW w:w="875" w:type="dxa"/>
            <w:tcBorders>
              <w:top w:val="nil"/>
              <w:left w:val="nil"/>
              <w:bottom w:val="single" w:sz="4" w:space="0" w:color="auto"/>
              <w:right w:val="single" w:sz="4" w:space="0" w:color="auto"/>
            </w:tcBorders>
            <w:vAlign w:val="center"/>
            <w:hideMark/>
          </w:tcPr>
          <w:p w14:paraId="457608CE"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5C3CA744" w14:textId="77777777" w:rsidR="001969F8" w:rsidRPr="005C3419" w:rsidRDefault="001969F8" w:rsidP="0006433C">
            <w:pPr>
              <w:jc w:val="center"/>
              <w:rPr>
                <w:color w:val="000000" w:themeColor="text1"/>
              </w:rPr>
            </w:pPr>
            <w:r w:rsidRPr="005C3419">
              <w:rPr>
                <w:color w:val="000000" w:themeColor="text1"/>
              </w:rPr>
              <w:t>3</w:t>
            </w:r>
          </w:p>
        </w:tc>
        <w:tc>
          <w:tcPr>
            <w:tcW w:w="870" w:type="dxa"/>
            <w:tcBorders>
              <w:top w:val="nil"/>
              <w:left w:val="nil"/>
              <w:bottom w:val="single" w:sz="4" w:space="0" w:color="auto"/>
              <w:right w:val="single" w:sz="4" w:space="0" w:color="auto"/>
            </w:tcBorders>
            <w:vAlign w:val="center"/>
            <w:hideMark/>
          </w:tcPr>
          <w:p w14:paraId="1DE9D324" w14:textId="77777777" w:rsidR="001969F8" w:rsidRPr="005C3419" w:rsidRDefault="001969F8" w:rsidP="0006433C">
            <w:pPr>
              <w:jc w:val="center"/>
              <w:rPr>
                <w:b/>
                <w:bCs/>
                <w:color w:val="000000" w:themeColor="text1"/>
              </w:rPr>
            </w:pPr>
            <w:r w:rsidRPr="005C3419">
              <w:rPr>
                <w:b/>
                <w:bCs/>
                <w:color w:val="000000" w:themeColor="text1"/>
              </w:rPr>
              <w:t> </w:t>
            </w:r>
          </w:p>
        </w:tc>
      </w:tr>
      <w:tr w:rsidR="00360AF0" w:rsidRPr="005C3419" w14:paraId="4966E134" w14:textId="77777777" w:rsidTr="0043175B">
        <w:trPr>
          <w:trHeight w:val="573"/>
        </w:trPr>
        <w:tc>
          <w:tcPr>
            <w:tcW w:w="754" w:type="dxa"/>
            <w:tcBorders>
              <w:top w:val="nil"/>
              <w:left w:val="single" w:sz="4" w:space="0" w:color="auto"/>
              <w:bottom w:val="single" w:sz="4" w:space="0" w:color="auto"/>
              <w:right w:val="single" w:sz="4" w:space="0" w:color="auto"/>
            </w:tcBorders>
            <w:vAlign w:val="center"/>
            <w:hideMark/>
          </w:tcPr>
          <w:p w14:paraId="2DB618D3" w14:textId="77777777" w:rsidR="001969F8" w:rsidRPr="005C3419" w:rsidRDefault="001969F8" w:rsidP="0006433C">
            <w:pPr>
              <w:jc w:val="center"/>
              <w:rPr>
                <w:b/>
                <w:bCs/>
                <w:color w:val="000000" w:themeColor="text1"/>
              </w:rPr>
            </w:pPr>
            <w:r w:rsidRPr="005C3419">
              <w:rPr>
                <w:b/>
                <w:bCs/>
                <w:color w:val="000000" w:themeColor="text1"/>
              </w:rPr>
              <w:t>5</w:t>
            </w:r>
          </w:p>
        </w:tc>
        <w:tc>
          <w:tcPr>
            <w:tcW w:w="3381" w:type="dxa"/>
            <w:tcBorders>
              <w:top w:val="nil"/>
              <w:left w:val="nil"/>
              <w:bottom w:val="single" w:sz="4" w:space="0" w:color="auto"/>
              <w:right w:val="single" w:sz="4" w:space="0" w:color="auto"/>
            </w:tcBorders>
            <w:vAlign w:val="center"/>
            <w:hideMark/>
          </w:tcPr>
          <w:p w14:paraId="3DE31F68" w14:textId="4A2D8E61" w:rsidR="001969F8" w:rsidRPr="005C3419" w:rsidRDefault="001969F8" w:rsidP="0006433C">
            <w:pPr>
              <w:rPr>
                <w:b/>
                <w:bCs/>
                <w:color w:val="000000" w:themeColor="text1"/>
              </w:rPr>
            </w:pPr>
            <w:r w:rsidRPr="005C3419">
              <w:rPr>
                <w:b/>
                <w:bCs/>
                <w:color w:val="000000" w:themeColor="text1"/>
              </w:rPr>
              <w:t>Hoàn thiện báo cáo thuyết minh xây dựng phương án giá đất và chứng thư định giá đất</w:t>
            </w:r>
          </w:p>
        </w:tc>
        <w:tc>
          <w:tcPr>
            <w:tcW w:w="1134" w:type="dxa"/>
            <w:tcBorders>
              <w:top w:val="nil"/>
              <w:left w:val="nil"/>
              <w:bottom w:val="single" w:sz="4" w:space="0" w:color="auto"/>
              <w:right w:val="single" w:sz="4" w:space="0" w:color="auto"/>
            </w:tcBorders>
            <w:vAlign w:val="center"/>
            <w:hideMark/>
          </w:tcPr>
          <w:p w14:paraId="4D38C0EE" w14:textId="28D43497" w:rsidR="001969F8" w:rsidRPr="005C3419" w:rsidRDefault="001969F8" w:rsidP="0006433C">
            <w:pPr>
              <w:jc w:val="center"/>
              <w:rPr>
                <w:color w:val="000000" w:themeColor="text1"/>
              </w:rPr>
            </w:pPr>
            <w:r w:rsidRPr="005C3419">
              <w:rPr>
                <w:color w:val="000000" w:themeColor="text1"/>
              </w:rPr>
              <w:t>Nhóm 2 (1</w:t>
            </w:r>
            <w:r w:rsidR="0066692A" w:rsidRPr="005C3419">
              <w:rPr>
                <w:color w:val="000000" w:themeColor="text1"/>
              </w:rPr>
              <w:t>KS5</w:t>
            </w:r>
            <w:r w:rsidRPr="005C3419">
              <w:rPr>
                <w:color w:val="000000" w:themeColor="text1"/>
              </w:rPr>
              <w:t>, 1KS3)</w:t>
            </w:r>
          </w:p>
        </w:tc>
        <w:tc>
          <w:tcPr>
            <w:tcW w:w="1026" w:type="dxa"/>
            <w:tcBorders>
              <w:top w:val="nil"/>
              <w:left w:val="nil"/>
              <w:bottom w:val="single" w:sz="4" w:space="0" w:color="auto"/>
              <w:right w:val="single" w:sz="4" w:space="0" w:color="auto"/>
            </w:tcBorders>
            <w:vAlign w:val="center"/>
            <w:hideMark/>
          </w:tcPr>
          <w:p w14:paraId="154E56BC" w14:textId="77777777" w:rsidR="001969F8" w:rsidRPr="005C3419" w:rsidRDefault="001969F8" w:rsidP="0006433C">
            <w:pPr>
              <w:jc w:val="center"/>
              <w:rPr>
                <w:color w:val="000000" w:themeColor="text1"/>
              </w:rPr>
            </w:pPr>
            <w:r w:rsidRPr="005C3419">
              <w:rPr>
                <w:color w:val="000000" w:themeColor="text1"/>
              </w:rPr>
              <w:t>5</w:t>
            </w:r>
          </w:p>
        </w:tc>
        <w:tc>
          <w:tcPr>
            <w:tcW w:w="875" w:type="dxa"/>
            <w:tcBorders>
              <w:top w:val="nil"/>
              <w:left w:val="nil"/>
              <w:bottom w:val="single" w:sz="4" w:space="0" w:color="auto"/>
              <w:right w:val="single" w:sz="4" w:space="0" w:color="auto"/>
            </w:tcBorders>
            <w:vAlign w:val="center"/>
            <w:hideMark/>
          </w:tcPr>
          <w:p w14:paraId="79622FD4" w14:textId="77777777" w:rsidR="001969F8" w:rsidRPr="005C3419" w:rsidRDefault="001969F8" w:rsidP="0006433C">
            <w:pPr>
              <w:jc w:val="center"/>
              <w:rPr>
                <w:color w:val="000000" w:themeColor="text1"/>
              </w:rPr>
            </w:pPr>
            <w:r w:rsidRPr="005C3419">
              <w:rPr>
                <w:color w:val="000000" w:themeColor="text1"/>
              </w:rPr>
              <w:t> </w:t>
            </w:r>
          </w:p>
        </w:tc>
        <w:tc>
          <w:tcPr>
            <w:tcW w:w="1026" w:type="dxa"/>
            <w:tcBorders>
              <w:top w:val="nil"/>
              <w:left w:val="nil"/>
              <w:bottom w:val="single" w:sz="4" w:space="0" w:color="auto"/>
              <w:right w:val="single" w:sz="4" w:space="0" w:color="auto"/>
            </w:tcBorders>
            <w:vAlign w:val="center"/>
            <w:hideMark/>
          </w:tcPr>
          <w:p w14:paraId="46D1C76F" w14:textId="77777777" w:rsidR="001969F8" w:rsidRPr="005C3419" w:rsidRDefault="001969F8" w:rsidP="0006433C">
            <w:pPr>
              <w:jc w:val="center"/>
              <w:rPr>
                <w:color w:val="000000" w:themeColor="text1"/>
              </w:rPr>
            </w:pPr>
            <w:r w:rsidRPr="005C3419">
              <w:rPr>
                <w:color w:val="000000" w:themeColor="text1"/>
              </w:rPr>
              <w:t>5</w:t>
            </w:r>
          </w:p>
        </w:tc>
        <w:tc>
          <w:tcPr>
            <w:tcW w:w="870" w:type="dxa"/>
            <w:tcBorders>
              <w:top w:val="nil"/>
              <w:left w:val="nil"/>
              <w:bottom w:val="single" w:sz="4" w:space="0" w:color="auto"/>
              <w:right w:val="single" w:sz="4" w:space="0" w:color="auto"/>
            </w:tcBorders>
            <w:vAlign w:val="center"/>
            <w:hideMark/>
          </w:tcPr>
          <w:p w14:paraId="78DCCB0E" w14:textId="77777777" w:rsidR="001969F8" w:rsidRPr="005C3419" w:rsidRDefault="001969F8" w:rsidP="0006433C">
            <w:pPr>
              <w:jc w:val="center"/>
              <w:rPr>
                <w:color w:val="000000" w:themeColor="text1"/>
              </w:rPr>
            </w:pPr>
            <w:r w:rsidRPr="005C3419">
              <w:rPr>
                <w:color w:val="000000" w:themeColor="text1"/>
              </w:rPr>
              <w:t> </w:t>
            </w:r>
          </w:p>
        </w:tc>
      </w:tr>
    </w:tbl>
    <w:p w14:paraId="0ADA7151" w14:textId="77777777" w:rsidR="001969F8" w:rsidRPr="005C3419" w:rsidRDefault="001969F8" w:rsidP="0006433C">
      <w:pPr>
        <w:spacing w:before="60" w:after="60" w:line="360" w:lineRule="exact"/>
        <w:ind w:firstLine="720"/>
        <w:rPr>
          <w:color w:val="000000" w:themeColor="text1"/>
          <w:sz w:val="28"/>
          <w:szCs w:val="28"/>
        </w:rPr>
      </w:pPr>
      <w:bookmarkStart w:id="23" w:name="_Hlk202874125"/>
      <w:r w:rsidRPr="005C3419">
        <w:rPr>
          <w:b/>
          <w:bCs/>
          <w:i/>
          <w:iCs/>
          <w:color w:val="000000" w:themeColor="text1"/>
          <w:sz w:val="28"/>
          <w:szCs w:val="28"/>
        </w:rPr>
        <w:t>Ghi chú:</w:t>
      </w:r>
    </w:p>
    <w:p w14:paraId="7939F9B4" w14:textId="043EB202"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1. Định mức tại Bảng 1</w:t>
      </w:r>
      <w:r w:rsidR="000B0347" w:rsidRPr="005C3419">
        <w:rPr>
          <w:color w:val="000000" w:themeColor="text1"/>
          <w:sz w:val="28"/>
          <w:szCs w:val="28"/>
        </w:rPr>
        <w:t>7</w:t>
      </w:r>
      <w:r w:rsidRPr="005C3419">
        <w:rPr>
          <w:color w:val="000000" w:themeColor="text1"/>
          <w:sz w:val="28"/>
          <w:szCs w:val="28"/>
        </w:rPr>
        <w:t xml:space="preserve"> tính cho thửa đất hoặc khu đất trung bình có 01 mục đích sử dụng, tại địa bàn 01 xã; có diện tích 01 ha đối với đất phi nông nghiệp, diện tích 03 ha đối với đất nông </w:t>
      </w:r>
      <w:r w:rsidRPr="005C3419">
        <w:rPr>
          <w:color w:val="000000" w:themeColor="text1"/>
          <w:spacing w:val="-2"/>
          <w:sz w:val="28"/>
          <w:szCs w:val="28"/>
        </w:rPr>
        <w:t>nghiệp. Khi tính mức cho thửa đất hoặc khu đất cụ thể thì căn cứ vào hệ số theo quy mô diện tích và khu vực quy định tại Bảng 0</w:t>
      </w:r>
      <w:r w:rsidR="000B0347" w:rsidRPr="005C3419">
        <w:rPr>
          <w:color w:val="000000" w:themeColor="text1"/>
          <w:spacing w:val="-2"/>
          <w:sz w:val="28"/>
          <w:szCs w:val="28"/>
        </w:rPr>
        <w:t>2</w:t>
      </w:r>
      <w:r w:rsidRPr="005C3419">
        <w:rPr>
          <w:color w:val="000000" w:themeColor="text1"/>
          <w:spacing w:val="-2"/>
          <w:sz w:val="28"/>
          <w:szCs w:val="28"/>
        </w:rPr>
        <w:t>, Bảng 0</w:t>
      </w:r>
      <w:r w:rsidR="000B0347" w:rsidRPr="005C3419">
        <w:rPr>
          <w:color w:val="000000" w:themeColor="text1"/>
          <w:spacing w:val="-2"/>
          <w:sz w:val="28"/>
          <w:szCs w:val="28"/>
        </w:rPr>
        <w:t>3</w:t>
      </w:r>
      <w:r w:rsidRPr="005C3419">
        <w:rPr>
          <w:color w:val="000000" w:themeColor="text1"/>
          <w:spacing w:val="-2"/>
          <w:sz w:val="28"/>
          <w:szCs w:val="28"/>
        </w:rPr>
        <w:t xml:space="preserve"> để điều chỉnh đối với mục 2, 3</w:t>
      </w:r>
      <w:r w:rsidR="000B0347" w:rsidRPr="005C3419">
        <w:rPr>
          <w:color w:val="000000" w:themeColor="text1"/>
          <w:spacing w:val="-2"/>
          <w:sz w:val="28"/>
          <w:szCs w:val="28"/>
        </w:rPr>
        <w:t>, 4</w:t>
      </w:r>
      <w:r w:rsidRPr="005C3419">
        <w:rPr>
          <w:color w:val="000000" w:themeColor="text1"/>
          <w:spacing w:val="-2"/>
          <w:sz w:val="28"/>
          <w:szCs w:val="28"/>
        </w:rPr>
        <w:t xml:space="preserve"> của Bảng 1</w:t>
      </w:r>
      <w:r w:rsidR="000B0347" w:rsidRPr="005C3419">
        <w:rPr>
          <w:color w:val="000000" w:themeColor="text1"/>
          <w:spacing w:val="-2"/>
          <w:sz w:val="28"/>
          <w:szCs w:val="28"/>
        </w:rPr>
        <w:t>7</w:t>
      </w:r>
      <w:r w:rsidRPr="005C3419">
        <w:rPr>
          <w:color w:val="000000" w:themeColor="text1"/>
          <w:spacing w:val="-2"/>
          <w:sz w:val="28"/>
          <w:szCs w:val="28"/>
        </w:rPr>
        <w:t>.</w:t>
      </w:r>
    </w:p>
    <w:p w14:paraId="402D60F5"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27ED6681" w14:textId="08897DDD"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a) Đối với mục 2, 3</w:t>
      </w:r>
      <w:r w:rsidR="000B0347" w:rsidRPr="005C3419">
        <w:rPr>
          <w:color w:val="000000" w:themeColor="text1"/>
          <w:sz w:val="28"/>
          <w:szCs w:val="28"/>
        </w:rPr>
        <w:t>, 4</w:t>
      </w:r>
      <w:r w:rsidRPr="005C3419">
        <w:rPr>
          <w:color w:val="000000" w:themeColor="text1"/>
          <w:sz w:val="28"/>
          <w:szCs w:val="28"/>
        </w:rPr>
        <w:t xml:space="preserve"> của Bảng 1</w:t>
      </w:r>
      <w:r w:rsidR="000B0347" w:rsidRPr="005C3419">
        <w:rPr>
          <w:color w:val="000000" w:themeColor="text1"/>
          <w:sz w:val="28"/>
          <w:szCs w:val="28"/>
        </w:rPr>
        <w:t>7</w:t>
      </w:r>
      <w:r w:rsidRPr="005C3419">
        <w:rPr>
          <w:color w:val="000000" w:themeColor="text1"/>
          <w:sz w:val="28"/>
          <w:szCs w:val="28"/>
        </w:rPr>
        <w:t>:</w:t>
      </w:r>
    </w:p>
    <w:p w14:paraId="598231FC"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Trường hợp có thể tách được diện tích của từng mục đích sử dụng thì tính mức riêng theo diện tích của từng mục đích sử dụng.</w:t>
      </w:r>
    </w:p>
    <w:p w14:paraId="72C4898E"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78DDF3D6"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b) Đối với mục 5 nhân với hệ số K = 1,3.</w:t>
      </w:r>
    </w:p>
    <w:p w14:paraId="75E03E44"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3. Trường hợp khu đất cần định giá có diện tích lớn, trong đó có nhiều thửa đất thì việc tính mức thực hiện như sau:</w:t>
      </w:r>
    </w:p>
    <w:p w14:paraId="36C1BBB4" w14:textId="4CCD70E6"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a) Đối với mục 2, 3</w:t>
      </w:r>
      <w:r w:rsidR="000B0347" w:rsidRPr="005C3419">
        <w:rPr>
          <w:color w:val="000000" w:themeColor="text1"/>
          <w:sz w:val="28"/>
          <w:szCs w:val="28"/>
        </w:rPr>
        <w:t>, 4</w:t>
      </w:r>
      <w:r w:rsidRPr="005C3419">
        <w:rPr>
          <w:color w:val="000000" w:themeColor="text1"/>
          <w:sz w:val="28"/>
          <w:szCs w:val="28"/>
        </w:rPr>
        <w:t xml:space="preserve"> của Bảng 1</w:t>
      </w:r>
      <w:r w:rsidR="000B0347" w:rsidRPr="005C3419">
        <w:rPr>
          <w:color w:val="000000" w:themeColor="text1"/>
          <w:sz w:val="28"/>
          <w:szCs w:val="28"/>
        </w:rPr>
        <w:t>7</w:t>
      </w:r>
      <w:r w:rsidRPr="005C3419">
        <w:rPr>
          <w:color w:val="000000" w:themeColor="text1"/>
          <w:sz w:val="28"/>
          <w:szCs w:val="28"/>
        </w:rPr>
        <w:t>:</w:t>
      </w:r>
    </w:p>
    <w:p w14:paraId="414AABC0" w14:textId="77777777" w:rsidR="001969F8" w:rsidRPr="005C3419" w:rsidRDefault="001969F8" w:rsidP="0006433C">
      <w:pPr>
        <w:spacing w:before="60" w:after="60" w:line="360" w:lineRule="exact"/>
        <w:ind w:firstLine="720"/>
        <w:jc w:val="both"/>
        <w:rPr>
          <w:color w:val="000000" w:themeColor="text1"/>
          <w:spacing w:val="-2"/>
          <w:sz w:val="28"/>
          <w:szCs w:val="28"/>
        </w:rPr>
      </w:pPr>
      <w:r w:rsidRPr="005C3419">
        <w:rPr>
          <w:color w:val="000000" w:themeColor="text1"/>
          <w:spacing w:val="-2"/>
          <w:sz w:val="28"/>
          <w:szCs w:val="28"/>
        </w:rPr>
        <w:t xml:space="preserve">Trường hợp thửa đất có đặc điểm tương tự về mục đích sử dụng đất, vị trí, khả năng sinh lợi, điều kiện kết cấu hạ tầng kỹ thuật và hạ tầng xã hội, diện tích, </w:t>
      </w:r>
      <w:r w:rsidRPr="005C3419">
        <w:rPr>
          <w:color w:val="000000" w:themeColor="text1"/>
          <w:spacing w:val="-2"/>
          <w:sz w:val="28"/>
          <w:szCs w:val="28"/>
        </w:rPr>
        <w:lastRenderedPageBreak/>
        <w:t>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14:paraId="68ABC9E7"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Trường hợp các thửa đất khác nhau về các đặc điểm nêu trên thì tính mức riêng cho các thửa đất.</w:t>
      </w:r>
    </w:p>
    <w:p w14:paraId="216D8500" w14:textId="77777777"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b) Đối với mục 5 nhân với hệ số K = 1,3.</w:t>
      </w:r>
    </w:p>
    <w:p w14:paraId="019421ED" w14:textId="45FC601E" w:rsidR="001969F8" w:rsidRPr="00824B7C" w:rsidRDefault="001969F8" w:rsidP="0006433C">
      <w:pPr>
        <w:spacing w:before="60" w:after="60" w:line="360" w:lineRule="exact"/>
        <w:ind w:firstLine="720"/>
        <w:jc w:val="both"/>
        <w:rPr>
          <w:color w:val="000000" w:themeColor="text1"/>
          <w:spacing w:val="-8"/>
          <w:sz w:val="28"/>
          <w:szCs w:val="28"/>
        </w:rPr>
      </w:pPr>
      <w:r w:rsidRPr="00824B7C">
        <w:rPr>
          <w:color w:val="000000" w:themeColor="text1"/>
          <w:spacing w:val="-8"/>
          <w:sz w:val="28"/>
          <w:szCs w:val="28"/>
        </w:rPr>
        <w:t>4. Trường hợp xác định giá đất để tính tiền sử dụng đất khi điều chỉnh quy hoạch chi tiết xây dựng mà phải xác định giá đất theo quy hoạch xây dựng chi tiết trước và sau khi điều chỉnh thì nhân với hệ số K=1,5 đối với mục 2, 3, 4 của Bảng 1</w:t>
      </w:r>
      <w:r w:rsidR="000B0347" w:rsidRPr="00824B7C">
        <w:rPr>
          <w:color w:val="000000" w:themeColor="text1"/>
          <w:spacing w:val="-8"/>
          <w:sz w:val="28"/>
          <w:szCs w:val="28"/>
        </w:rPr>
        <w:t>7</w:t>
      </w:r>
      <w:r w:rsidRPr="00824B7C">
        <w:rPr>
          <w:color w:val="000000" w:themeColor="text1"/>
          <w:spacing w:val="-8"/>
          <w:sz w:val="28"/>
          <w:szCs w:val="28"/>
        </w:rPr>
        <w:t>.</w:t>
      </w:r>
    </w:p>
    <w:p w14:paraId="2AE63B2B" w14:textId="7532D765"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5. Trường hợp xác định giá đất để tính bồi thường khi Nhà nước thu hồi đối với thửa đất có diện tích nhỏ dưới 0,1 ha thì nhân</w:t>
      </w:r>
      <w:r w:rsidR="00824B7C">
        <w:rPr>
          <w:color w:val="000000" w:themeColor="text1"/>
          <w:sz w:val="28"/>
          <w:szCs w:val="28"/>
        </w:rPr>
        <w:t xml:space="preserve"> với hệ số K=0,5 đối với mục </w:t>
      </w:r>
      <w:r w:rsidRPr="005C3419">
        <w:rPr>
          <w:color w:val="000000" w:themeColor="text1"/>
          <w:sz w:val="28"/>
          <w:szCs w:val="28"/>
        </w:rPr>
        <w:t>2, 3</w:t>
      </w:r>
      <w:r w:rsidR="000B0347" w:rsidRPr="005C3419">
        <w:rPr>
          <w:color w:val="000000" w:themeColor="text1"/>
          <w:sz w:val="28"/>
          <w:szCs w:val="28"/>
        </w:rPr>
        <w:t>, 4</w:t>
      </w:r>
      <w:r w:rsidRPr="005C3419">
        <w:rPr>
          <w:color w:val="000000" w:themeColor="text1"/>
          <w:sz w:val="28"/>
          <w:szCs w:val="28"/>
        </w:rPr>
        <w:t xml:space="preserve"> của Bảng 1</w:t>
      </w:r>
      <w:r w:rsidR="000B0347" w:rsidRPr="005C3419">
        <w:rPr>
          <w:color w:val="000000" w:themeColor="text1"/>
          <w:sz w:val="28"/>
          <w:szCs w:val="28"/>
        </w:rPr>
        <w:t>7</w:t>
      </w:r>
      <w:r w:rsidRPr="005C3419">
        <w:rPr>
          <w:color w:val="000000" w:themeColor="text1"/>
          <w:sz w:val="28"/>
          <w:szCs w:val="28"/>
        </w:rPr>
        <w:t>.</w:t>
      </w:r>
    </w:p>
    <w:p w14:paraId="5D78B1B1" w14:textId="37B7F6D0"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6. Về cơ cấu để điều chỉnh mức sử dụng dụng cụ lao động, mức tiêu hao vật liệu, mức tiêu hao năng lượng, và mức sử dụng máy móc, thiết bị được tính theo </w:t>
      </w:r>
      <w:r w:rsidR="005419F1" w:rsidRPr="005C3419">
        <w:rPr>
          <w:color w:val="000000" w:themeColor="text1"/>
          <w:sz w:val="28"/>
          <w:szCs w:val="28"/>
        </w:rPr>
        <w:t>B</w:t>
      </w:r>
      <w:r w:rsidRPr="005C3419">
        <w:rPr>
          <w:color w:val="000000" w:themeColor="text1"/>
          <w:sz w:val="28"/>
          <w:szCs w:val="28"/>
        </w:rPr>
        <w:t>ảng 1</w:t>
      </w:r>
      <w:r w:rsidR="000B0347" w:rsidRPr="005C3419">
        <w:rPr>
          <w:color w:val="000000" w:themeColor="text1"/>
          <w:sz w:val="28"/>
          <w:szCs w:val="28"/>
        </w:rPr>
        <w:t>8</w:t>
      </w:r>
      <w:r w:rsidRPr="005C3419">
        <w:rPr>
          <w:color w:val="000000" w:themeColor="text1"/>
          <w:sz w:val="28"/>
          <w:szCs w:val="28"/>
        </w:rPr>
        <w:t>.</w:t>
      </w:r>
      <w:bookmarkEnd w:id="23"/>
    </w:p>
    <w:p w14:paraId="7A45CD2B" w14:textId="1E6F4C6C" w:rsidR="001969F8" w:rsidRPr="005C3419" w:rsidRDefault="001969F8" w:rsidP="00621329">
      <w:pPr>
        <w:spacing w:before="60" w:after="60" w:line="360" w:lineRule="exact"/>
        <w:jc w:val="right"/>
        <w:rPr>
          <w:b/>
          <w:i/>
          <w:color w:val="000000" w:themeColor="text1"/>
          <w:sz w:val="28"/>
          <w:szCs w:val="28"/>
        </w:rPr>
      </w:pPr>
      <w:bookmarkStart w:id="24" w:name="_Hlk202874191"/>
      <w:r w:rsidRPr="005C3419">
        <w:rPr>
          <w:b/>
          <w:i/>
          <w:color w:val="000000" w:themeColor="text1"/>
          <w:sz w:val="28"/>
          <w:szCs w:val="28"/>
        </w:rPr>
        <w:t>Bảng 1</w:t>
      </w:r>
      <w:r w:rsidR="000B0347" w:rsidRPr="005C3419">
        <w:rPr>
          <w:b/>
          <w:i/>
          <w:color w:val="000000" w:themeColor="text1"/>
          <w:sz w:val="28"/>
          <w:szCs w:val="28"/>
        </w:rPr>
        <w:t>8</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256"/>
        <w:gridCol w:w="1276"/>
        <w:gridCol w:w="1276"/>
        <w:gridCol w:w="1275"/>
        <w:gridCol w:w="1276"/>
      </w:tblGrid>
      <w:tr w:rsidR="00360AF0" w:rsidRPr="005C3419" w14:paraId="659DF36F" w14:textId="77777777" w:rsidTr="00E42F09">
        <w:trPr>
          <w:trHeight w:val="441"/>
          <w:jc w:val="center"/>
        </w:trPr>
        <w:tc>
          <w:tcPr>
            <w:tcW w:w="708" w:type="dxa"/>
            <w:vMerge w:val="restart"/>
            <w:vAlign w:val="center"/>
            <w:hideMark/>
          </w:tcPr>
          <w:p w14:paraId="62DCE880" w14:textId="2D9F827A" w:rsidR="001969F8" w:rsidRPr="005C3419" w:rsidRDefault="0043062D" w:rsidP="0006433C">
            <w:pPr>
              <w:jc w:val="center"/>
              <w:rPr>
                <w:b/>
                <w:bCs/>
                <w:color w:val="000000" w:themeColor="text1"/>
                <w:sz w:val="26"/>
                <w:szCs w:val="26"/>
              </w:rPr>
            </w:pPr>
            <w:r w:rsidRPr="005C3419">
              <w:rPr>
                <w:b/>
                <w:bCs/>
                <w:color w:val="000000" w:themeColor="text1"/>
                <w:sz w:val="26"/>
                <w:szCs w:val="26"/>
              </w:rPr>
              <w:t>S</w:t>
            </w:r>
            <w:r w:rsidR="001969F8" w:rsidRPr="005C3419">
              <w:rPr>
                <w:b/>
                <w:bCs/>
                <w:color w:val="000000" w:themeColor="text1"/>
                <w:sz w:val="26"/>
                <w:szCs w:val="26"/>
              </w:rPr>
              <w:t>TT</w:t>
            </w:r>
          </w:p>
        </w:tc>
        <w:tc>
          <w:tcPr>
            <w:tcW w:w="3256" w:type="dxa"/>
            <w:vMerge w:val="restart"/>
            <w:vAlign w:val="center"/>
            <w:hideMark/>
          </w:tcPr>
          <w:p w14:paraId="4FD05655"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dung công việc</w:t>
            </w:r>
          </w:p>
        </w:tc>
        <w:tc>
          <w:tcPr>
            <w:tcW w:w="5103" w:type="dxa"/>
            <w:gridSpan w:val="4"/>
            <w:vAlign w:val="center"/>
            <w:hideMark/>
          </w:tcPr>
          <w:p w14:paraId="068CE0EF"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Cơ cấu (%)</w:t>
            </w:r>
          </w:p>
        </w:tc>
      </w:tr>
      <w:tr w:rsidR="00360AF0" w:rsidRPr="005C3419" w14:paraId="2C7E1148" w14:textId="77777777" w:rsidTr="00E42F09">
        <w:trPr>
          <w:trHeight w:val="405"/>
          <w:jc w:val="center"/>
        </w:trPr>
        <w:tc>
          <w:tcPr>
            <w:tcW w:w="708" w:type="dxa"/>
            <w:vMerge/>
            <w:vAlign w:val="center"/>
            <w:hideMark/>
          </w:tcPr>
          <w:p w14:paraId="7790D585" w14:textId="77777777" w:rsidR="001969F8" w:rsidRPr="005C3419" w:rsidRDefault="001969F8" w:rsidP="0006433C">
            <w:pPr>
              <w:rPr>
                <w:b/>
                <w:bCs/>
                <w:color w:val="000000" w:themeColor="text1"/>
                <w:sz w:val="26"/>
                <w:szCs w:val="26"/>
              </w:rPr>
            </w:pPr>
          </w:p>
        </w:tc>
        <w:tc>
          <w:tcPr>
            <w:tcW w:w="3256" w:type="dxa"/>
            <w:vMerge/>
            <w:vAlign w:val="center"/>
            <w:hideMark/>
          </w:tcPr>
          <w:p w14:paraId="0A5C3440" w14:textId="77777777" w:rsidR="001969F8" w:rsidRPr="005C3419" w:rsidRDefault="001969F8" w:rsidP="0006433C">
            <w:pPr>
              <w:rPr>
                <w:b/>
                <w:bCs/>
                <w:color w:val="000000" w:themeColor="text1"/>
                <w:sz w:val="26"/>
                <w:szCs w:val="26"/>
              </w:rPr>
            </w:pPr>
          </w:p>
        </w:tc>
        <w:tc>
          <w:tcPr>
            <w:tcW w:w="2552" w:type="dxa"/>
            <w:gridSpan w:val="2"/>
            <w:vAlign w:val="center"/>
            <w:hideMark/>
          </w:tcPr>
          <w:p w14:paraId="0E4D2224" w14:textId="77777777" w:rsidR="001969F8" w:rsidRPr="005C3419" w:rsidRDefault="001969F8" w:rsidP="0006433C">
            <w:pPr>
              <w:jc w:val="center"/>
              <w:rPr>
                <w:color w:val="000000" w:themeColor="text1"/>
                <w:sz w:val="26"/>
                <w:szCs w:val="26"/>
              </w:rPr>
            </w:pPr>
            <w:r w:rsidRPr="005C3419">
              <w:rPr>
                <w:color w:val="000000" w:themeColor="text1"/>
                <w:sz w:val="26"/>
                <w:szCs w:val="26"/>
              </w:rPr>
              <w:t xml:space="preserve">Đất phi nông nghiệp </w:t>
            </w:r>
          </w:p>
        </w:tc>
        <w:tc>
          <w:tcPr>
            <w:tcW w:w="2551" w:type="dxa"/>
            <w:gridSpan w:val="2"/>
            <w:vAlign w:val="center"/>
            <w:hideMark/>
          </w:tcPr>
          <w:p w14:paraId="40237CF8"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nông nghiệp</w:t>
            </w:r>
          </w:p>
        </w:tc>
      </w:tr>
      <w:tr w:rsidR="00360AF0" w:rsidRPr="005C3419" w14:paraId="736D4B61" w14:textId="77777777" w:rsidTr="00E42F09">
        <w:trPr>
          <w:trHeight w:val="425"/>
          <w:jc w:val="center"/>
        </w:trPr>
        <w:tc>
          <w:tcPr>
            <w:tcW w:w="708" w:type="dxa"/>
            <w:vMerge/>
            <w:vAlign w:val="center"/>
            <w:hideMark/>
          </w:tcPr>
          <w:p w14:paraId="7B69D32A" w14:textId="77777777" w:rsidR="001969F8" w:rsidRPr="005C3419" w:rsidRDefault="001969F8" w:rsidP="0006433C">
            <w:pPr>
              <w:rPr>
                <w:b/>
                <w:bCs/>
                <w:color w:val="000000" w:themeColor="text1"/>
                <w:sz w:val="26"/>
                <w:szCs w:val="26"/>
              </w:rPr>
            </w:pPr>
          </w:p>
        </w:tc>
        <w:tc>
          <w:tcPr>
            <w:tcW w:w="3256" w:type="dxa"/>
            <w:vMerge/>
            <w:vAlign w:val="center"/>
            <w:hideMark/>
          </w:tcPr>
          <w:p w14:paraId="25D6F48F" w14:textId="77777777" w:rsidR="001969F8" w:rsidRPr="005C3419" w:rsidRDefault="001969F8" w:rsidP="0006433C">
            <w:pPr>
              <w:rPr>
                <w:b/>
                <w:bCs/>
                <w:color w:val="000000" w:themeColor="text1"/>
                <w:sz w:val="26"/>
                <w:szCs w:val="26"/>
              </w:rPr>
            </w:pPr>
          </w:p>
        </w:tc>
        <w:tc>
          <w:tcPr>
            <w:tcW w:w="1276" w:type="dxa"/>
            <w:vAlign w:val="center"/>
            <w:hideMark/>
          </w:tcPr>
          <w:p w14:paraId="4270E6FE"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1276" w:type="dxa"/>
            <w:vAlign w:val="center"/>
            <w:hideMark/>
          </w:tcPr>
          <w:p w14:paraId="005A7E56"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c>
          <w:tcPr>
            <w:tcW w:w="1275" w:type="dxa"/>
            <w:vAlign w:val="center"/>
            <w:hideMark/>
          </w:tcPr>
          <w:p w14:paraId="2AAD5779"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1276" w:type="dxa"/>
            <w:vAlign w:val="center"/>
            <w:hideMark/>
          </w:tcPr>
          <w:p w14:paraId="57019992"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r>
      <w:tr w:rsidR="00360AF0" w:rsidRPr="005C3419" w14:paraId="002E285E" w14:textId="77777777" w:rsidTr="00E42F09">
        <w:trPr>
          <w:trHeight w:val="792"/>
          <w:jc w:val="center"/>
        </w:trPr>
        <w:tc>
          <w:tcPr>
            <w:tcW w:w="708" w:type="dxa"/>
            <w:vAlign w:val="center"/>
            <w:hideMark/>
          </w:tcPr>
          <w:p w14:paraId="42F1C42B"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3256" w:type="dxa"/>
            <w:vAlign w:val="center"/>
            <w:hideMark/>
          </w:tcPr>
          <w:p w14:paraId="4FFF903E" w14:textId="77777777" w:rsidR="001969F8" w:rsidRPr="005C3419" w:rsidRDefault="001969F8" w:rsidP="000B0347">
            <w:pPr>
              <w:jc w:val="both"/>
              <w:rPr>
                <w:color w:val="000000" w:themeColor="text1"/>
                <w:sz w:val="26"/>
                <w:szCs w:val="26"/>
              </w:rPr>
            </w:pPr>
            <w:r w:rsidRPr="005C3419">
              <w:rPr>
                <w:color w:val="000000" w:themeColor="text1"/>
                <w:sz w:val="26"/>
                <w:szCs w:val="26"/>
              </w:rPr>
              <w:t>Xác định các yếu tố ảnh hưởng đến giá đất của thửa đất/khu đất cần định giá</w:t>
            </w:r>
          </w:p>
        </w:tc>
        <w:tc>
          <w:tcPr>
            <w:tcW w:w="1276" w:type="dxa"/>
            <w:vAlign w:val="center"/>
            <w:hideMark/>
          </w:tcPr>
          <w:p w14:paraId="1A4D8693" w14:textId="77777777" w:rsidR="001969F8" w:rsidRPr="005C3419" w:rsidRDefault="001969F8" w:rsidP="0006433C">
            <w:pPr>
              <w:jc w:val="center"/>
              <w:rPr>
                <w:color w:val="000000" w:themeColor="text1"/>
                <w:sz w:val="26"/>
                <w:szCs w:val="26"/>
              </w:rPr>
            </w:pPr>
            <w:r w:rsidRPr="005C3419">
              <w:rPr>
                <w:color w:val="000000" w:themeColor="text1"/>
                <w:sz w:val="26"/>
                <w:szCs w:val="26"/>
              </w:rPr>
              <w:t>21,05</w:t>
            </w:r>
          </w:p>
        </w:tc>
        <w:tc>
          <w:tcPr>
            <w:tcW w:w="1276" w:type="dxa"/>
            <w:vAlign w:val="center"/>
            <w:hideMark/>
          </w:tcPr>
          <w:p w14:paraId="2B306608"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c>
          <w:tcPr>
            <w:tcW w:w="1275" w:type="dxa"/>
            <w:vAlign w:val="center"/>
            <w:hideMark/>
          </w:tcPr>
          <w:p w14:paraId="7AC71652" w14:textId="77777777" w:rsidR="001969F8" w:rsidRPr="005C3419" w:rsidRDefault="001969F8" w:rsidP="0006433C">
            <w:pPr>
              <w:jc w:val="center"/>
              <w:rPr>
                <w:color w:val="000000" w:themeColor="text1"/>
                <w:sz w:val="26"/>
                <w:szCs w:val="26"/>
              </w:rPr>
            </w:pPr>
            <w:r w:rsidRPr="005C3419">
              <w:rPr>
                <w:color w:val="000000" w:themeColor="text1"/>
                <w:sz w:val="26"/>
                <w:szCs w:val="26"/>
              </w:rPr>
              <w:t>19,35</w:t>
            </w:r>
          </w:p>
        </w:tc>
        <w:tc>
          <w:tcPr>
            <w:tcW w:w="1276" w:type="dxa"/>
            <w:vAlign w:val="center"/>
            <w:hideMark/>
          </w:tcPr>
          <w:p w14:paraId="42B04AB0"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r>
      <w:tr w:rsidR="00360AF0" w:rsidRPr="005C3419" w14:paraId="61356AA4" w14:textId="77777777" w:rsidTr="00E42F09">
        <w:trPr>
          <w:trHeight w:val="528"/>
          <w:jc w:val="center"/>
        </w:trPr>
        <w:tc>
          <w:tcPr>
            <w:tcW w:w="708" w:type="dxa"/>
            <w:vAlign w:val="center"/>
            <w:hideMark/>
          </w:tcPr>
          <w:p w14:paraId="05CF5D3E" w14:textId="77777777" w:rsidR="001969F8" w:rsidRPr="005C3419" w:rsidRDefault="001969F8" w:rsidP="0006433C">
            <w:pPr>
              <w:jc w:val="center"/>
              <w:rPr>
                <w:color w:val="000000" w:themeColor="text1"/>
                <w:sz w:val="26"/>
                <w:szCs w:val="26"/>
              </w:rPr>
            </w:pPr>
            <w:r w:rsidRPr="005C3419">
              <w:rPr>
                <w:color w:val="000000" w:themeColor="text1"/>
                <w:sz w:val="26"/>
                <w:szCs w:val="26"/>
              </w:rPr>
              <w:t>2</w:t>
            </w:r>
          </w:p>
        </w:tc>
        <w:tc>
          <w:tcPr>
            <w:tcW w:w="3256" w:type="dxa"/>
            <w:vAlign w:val="center"/>
            <w:hideMark/>
          </w:tcPr>
          <w:p w14:paraId="7F38C4C0" w14:textId="77777777" w:rsidR="001969F8" w:rsidRPr="005C3419" w:rsidRDefault="001969F8" w:rsidP="000B0347">
            <w:pPr>
              <w:jc w:val="both"/>
              <w:rPr>
                <w:color w:val="000000" w:themeColor="text1"/>
                <w:sz w:val="26"/>
                <w:szCs w:val="26"/>
              </w:rPr>
            </w:pPr>
            <w:r w:rsidRPr="005C3419">
              <w:rPr>
                <w:color w:val="000000" w:themeColor="text1"/>
                <w:sz w:val="26"/>
                <w:szCs w:val="26"/>
              </w:rPr>
              <w:t xml:space="preserve">Thu thập tổng hợp phân tích thông tin </w:t>
            </w:r>
          </w:p>
        </w:tc>
        <w:tc>
          <w:tcPr>
            <w:tcW w:w="1276" w:type="dxa"/>
            <w:vAlign w:val="center"/>
            <w:hideMark/>
          </w:tcPr>
          <w:p w14:paraId="3FE0EEED" w14:textId="77777777" w:rsidR="001969F8" w:rsidRPr="005C3419" w:rsidRDefault="001969F8" w:rsidP="0006433C">
            <w:pPr>
              <w:jc w:val="center"/>
              <w:rPr>
                <w:color w:val="000000" w:themeColor="text1"/>
                <w:sz w:val="26"/>
                <w:szCs w:val="26"/>
              </w:rPr>
            </w:pPr>
            <w:r w:rsidRPr="005C3419">
              <w:rPr>
                <w:color w:val="000000" w:themeColor="text1"/>
                <w:sz w:val="26"/>
                <w:szCs w:val="26"/>
              </w:rPr>
              <w:t>22,37</w:t>
            </w:r>
          </w:p>
        </w:tc>
        <w:tc>
          <w:tcPr>
            <w:tcW w:w="1276" w:type="dxa"/>
            <w:vAlign w:val="center"/>
            <w:hideMark/>
          </w:tcPr>
          <w:p w14:paraId="333AC075" w14:textId="77777777" w:rsidR="001969F8" w:rsidRPr="005C3419" w:rsidRDefault="001969F8" w:rsidP="0006433C">
            <w:pPr>
              <w:jc w:val="center"/>
              <w:rPr>
                <w:color w:val="000000" w:themeColor="text1"/>
                <w:sz w:val="26"/>
                <w:szCs w:val="26"/>
              </w:rPr>
            </w:pPr>
            <w:r w:rsidRPr="005C3419">
              <w:rPr>
                <w:color w:val="000000" w:themeColor="text1"/>
                <w:sz w:val="26"/>
                <w:szCs w:val="26"/>
              </w:rPr>
              <w:t>100,00</w:t>
            </w:r>
          </w:p>
        </w:tc>
        <w:tc>
          <w:tcPr>
            <w:tcW w:w="1275" w:type="dxa"/>
            <w:vAlign w:val="center"/>
            <w:hideMark/>
          </w:tcPr>
          <w:p w14:paraId="6FF6117B" w14:textId="77777777" w:rsidR="001969F8" w:rsidRPr="005C3419" w:rsidRDefault="001969F8" w:rsidP="0006433C">
            <w:pPr>
              <w:jc w:val="center"/>
              <w:rPr>
                <w:color w:val="000000" w:themeColor="text1"/>
                <w:sz w:val="26"/>
                <w:szCs w:val="26"/>
              </w:rPr>
            </w:pPr>
            <w:r w:rsidRPr="005C3419">
              <w:rPr>
                <w:color w:val="000000" w:themeColor="text1"/>
                <w:sz w:val="26"/>
                <w:szCs w:val="26"/>
              </w:rPr>
              <w:t>20,97</w:t>
            </w:r>
          </w:p>
        </w:tc>
        <w:tc>
          <w:tcPr>
            <w:tcW w:w="1276" w:type="dxa"/>
            <w:vAlign w:val="center"/>
            <w:hideMark/>
          </w:tcPr>
          <w:p w14:paraId="4E0998BD" w14:textId="77777777" w:rsidR="001969F8" w:rsidRPr="005C3419" w:rsidRDefault="001969F8" w:rsidP="0006433C">
            <w:pPr>
              <w:jc w:val="center"/>
              <w:rPr>
                <w:color w:val="000000" w:themeColor="text1"/>
                <w:sz w:val="26"/>
                <w:szCs w:val="26"/>
              </w:rPr>
            </w:pPr>
            <w:r w:rsidRPr="005C3419">
              <w:rPr>
                <w:color w:val="000000" w:themeColor="text1"/>
                <w:sz w:val="26"/>
                <w:szCs w:val="26"/>
              </w:rPr>
              <w:t>100,00</w:t>
            </w:r>
          </w:p>
        </w:tc>
      </w:tr>
      <w:tr w:rsidR="00360AF0" w:rsidRPr="005C3419" w14:paraId="185A4F9A" w14:textId="77777777" w:rsidTr="00E42F09">
        <w:trPr>
          <w:trHeight w:val="528"/>
          <w:jc w:val="center"/>
        </w:trPr>
        <w:tc>
          <w:tcPr>
            <w:tcW w:w="708" w:type="dxa"/>
            <w:vAlign w:val="center"/>
            <w:hideMark/>
          </w:tcPr>
          <w:p w14:paraId="59490991" w14:textId="77777777" w:rsidR="001969F8" w:rsidRPr="005C3419" w:rsidRDefault="001969F8" w:rsidP="0006433C">
            <w:pPr>
              <w:jc w:val="center"/>
              <w:rPr>
                <w:color w:val="000000" w:themeColor="text1"/>
                <w:sz w:val="26"/>
                <w:szCs w:val="26"/>
              </w:rPr>
            </w:pPr>
            <w:r w:rsidRPr="005C3419">
              <w:rPr>
                <w:color w:val="000000" w:themeColor="text1"/>
                <w:sz w:val="26"/>
                <w:szCs w:val="26"/>
              </w:rPr>
              <w:t>3</w:t>
            </w:r>
          </w:p>
        </w:tc>
        <w:tc>
          <w:tcPr>
            <w:tcW w:w="3256" w:type="dxa"/>
            <w:vAlign w:val="center"/>
            <w:hideMark/>
          </w:tcPr>
          <w:p w14:paraId="6200E068" w14:textId="77777777" w:rsidR="001969F8" w:rsidRPr="005C3419" w:rsidRDefault="001969F8" w:rsidP="000B0347">
            <w:pPr>
              <w:jc w:val="both"/>
              <w:rPr>
                <w:color w:val="000000" w:themeColor="text1"/>
                <w:sz w:val="26"/>
                <w:szCs w:val="26"/>
              </w:rPr>
            </w:pPr>
            <w:r w:rsidRPr="005C3419">
              <w:rPr>
                <w:color w:val="000000" w:themeColor="text1"/>
                <w:sz w:val="26"/>
                <w:szCs w:val="26"/>
              </w:rPr>
              <w:t>Lựa chọn phương pháp định giá đất</w:t>
            </w:r>
          </w:p>
        </w:tc>
        <w:tc>
          <w:tcPr>
            <w:tcW w:w="1276" w:type="dxa"/>
            <w:vAlign w:val="center"/>
            <w:hideMark/>
          </w:tcPr>
          <w:p w14:paraId="56ADE2BA" w14:textId="77777777" w:rsidR="001969F8" w:rsidRPr="005C3419" w:rsidRDefault="001969F8" w:rsidP="0006433C">
            <w:pPr>
              <w:jc w:val="center"/>
              <w:rPr>
                <w:color w:val="000000" w:themeColor="text1"/>
                <w:sz w:val="26"/>
                <w:szCs w:val="26"/>
              </w:rPr>
            </w:pPr>
            <w:r w:rsidRPr="005C3419">
              <w:rPr>
                <w:color w:val="000000" w:themeColor="text1"/>
                <w:sz w:val="26"/>
                <w:szCs w:val="26"/>
              </w:rPr>
              <w:t>23,68</w:t>
            </w:r>
          </w:p>
        </w:tc>
        <w:tc>
          <w:tcPr>
            <w:tcW w:w="1276" w:type="dxa"/>
            <w:vAlign w:val="center"/>
            <w:hideMark/>
          </w:tcPr>
          <w:p w14:paraId="67DFD774"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c>
          <w:tcPr>
            <w:tcW w:w="1275" w:type="dxa"/>
            <w:vAlign w:val="center"/>
            <w:hideMark/>
          </w:tcPr>
          <w:p w14:paraId="11596DD6" w14:textId="77777777" w:rsidR="001969F8" w:rsidRPr="005C3419" w:rsidRDefault="001969F8" w:rsidP="0006433C">
            <w:pPr>
              <w:jc w:val="center"/>
              <w:rPr>
                <w:color w:val="000000" w:themeColor="text1"/>
                <w:sz w:val="26"/>
                <w:szCs w:val="26"/>
              </w:rPr>
            </w:pPr>
            <w:r w:rsidRPr="005C3419">
              <w:rPr>
                <w:color w:val="000000" w:themeColor="text1"/>
                <w:sz w:val="26"/>
                <w:szCs w:val="26"/>
              </w:rPr>
              <w:t>19,35</w:t>
            </w:r>
          </w:p>
        </w:tc>
        <w:tc>
          <w:tcPr>
            <w:tcW w:w="1276" w:type="dxa"/>
            <w:vAlign w:val="center"/>
            <w:hideMark/>
          </w:tcPr>
          <w:p w14:paraId="2ED7656A"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r>
      <w:tr w:rsidR="00360AF0" w:rsidRPr="005C3419" w14:paraId="474A723C" w14:textId="77777777" w:rsidTr="00E42F09">
        <w:trPr>
          <w:trHeight w:val="792"/>
          <w:jc w:val="center"/>
        </w:trPr>
        <w:tc>
          <w:tcPr>
            <w:tcW w:w="708" w:type="dxa"/>
            <w:vAlign w:val="center"/>
            <w:hideMark/>
          </w:tcPr>
          <w:p w14:paraId="5BAC9458" w14:textId="77777777" w:rsidR="001969F8" w:rsidRPr="005C3419" w:rsidRDefault="001969F8" w:rsidP="0006433C">
            <w:pPr>
              <w:jc w:val="center"/>
              <w:rPr>
                <w:color w:val="000000" w:themeColor="text1"/>
                <w:sz w:val="26"/>
                <w:szCs w:val="26"/>
              </w:rPr>
            </w:pPr>
            <w:r w:rsidRPr="005C3419">
              <w:rPr>
                <w:color w:val="000000" w:themeColor="text1"/>
                <w:sz w:val="26"/>
                <w:szCs w:val="26"/>
              </w:rPr>
              <w:t>4</w:t>
            </w:r>
          </w:p>
        </w:tc>
        <w:tc>
          <w:tcPr>
            <w:tcW w:w="3256" w:type="dxa"/>
            <w:vAlign w:val="center"/>
            <w:hideMark/>
          </w:tcPr>
          <w:p w14:paraId="06C3E62A" w14:textId="77777777" w:rsidR="001969F8" w:rsidRPr="005C3419" w:rsidRDefault="001969F8" w:rsidP="000B0347">
            <w:pPr>
              <w:jc w:val="both"/>
              <w:rPr>
                <w:color w:val="000000" w:themeColor="text1"/>
                <w:sz w:val="26"/>
                <w:szCs w:val="26"/>
              </w:rPr>
            </w:pPr>
            <w:r w:rsidRPr="005C3419">
              <w:rPr>
                <w:color w:val="000000" w:themeColor="text1"/>
                <w:sz w:val="26"/>
                <w:szCs w:val="26"/>
              </w:rPr>
              <w:t>Xây dựng báo cáo thuyết minh xây dựng phương án giá đất, dự thảo chứng thư định giá đất</w:t>
            </w:r>
          </w:p>
        </w:tc>
        <w:tc>
          <w:tcPr>
            <w:tcW w:w="1276" w:type="dxa"/>
            <w:vAlign w:val="center"/>
            <w:hideMark/>
          </w:tcPr>
          <w:p w14:paraId="246185D8" w14:textId="77777777" w:rsidR="001969F8" w:rsidRPr="005C3419" w:rsidRDefault="001969F8" w:rsidP="0006433C">
            <w:pPr>
              <w:jc w:val="center"/>
              <w:rPr>
                <w:color w:val="000000" w:themeColor="text1"/>
                <w:sz w:val="26"/>
                <w:szCs w:val="26"/>
              </w:rPr>
            </w:pPr>
            <w:r w:rsidRPr="005C3419">
              <w:rPr>
                <w:color w:val="000000" w:themeColor="text1"/>
                <w:sz w:val="26"/>
                <w:szCs w:val="26"/>
              </w:rPr>
              <w:t>26,32</w:t>
            </w:r>
          </w:p>
        </w:tc>
        <w:tc>
          <w:tcPr>
            <w:tcW w:w="1276" w:type="dxa"/>
            <w:vAlign w:val="center"/>
            <w:hideMark/>
          </w:tcPr>
          <w:p w14:paraId="4C5865DE"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c>
          <w:tcPr>
            <w:tcW w:w="1275" w:type="dxa"/>
            <w:vAlign w:val="center"/>
            <w:hideMark/>
          </w:tcPr>
          <w:p w14:paraId="7648CA8A" w14:textId="77777777" w:rsidR="001969F8" w:rsidRPr="005C3419" w:rsidRDefault="001969F8" w:rsidP="0006433C">
            <w:pPr>
              <w:jc w:val="center"/>
              <w:rPr>
                <w:color w:val="000000" w:themeColor="text1"/>
                <w:sz w:val="26"/>
                <w:szCs w:val="26"/>
              </w:rPr>
            </w:pPr>
            <w:r w:rsidRPr="005C3419">
              <w:rPr>
                <w:color w:val="000000" w:themeColor="text1"/>
                <w:sz w:val="26"/>
                <w:szCs w:val="26"/>
              </w:rPr>
              <w:t>32,26</w:t>
            </w:r>
          </w:p>
        </w:tc>
        <w:tc>
          <w:tcPr>
            <w:tcW w:w="1276" w:type="dxa"/>
            <w:vAlign w:val="center"/>
            <w:hideMark/>
          </w:tcPr>
          <w:p w14:paraId="618F089E"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r>
      <w:tr w:rsidR="00360AF0" w:rsidRPr="005C3419" w14:paraId="37988F60" w14:textId="77777777" w:rsidTr="00E42F09">
        <w:trPr>
          <w:trHeight w:val="792"/>
          <w:jc w:val="center"/>
        </w:trPr>
        <w:tc>
          <w:tcPr>
            <w:tcW w:w="708" w:type="dxa"/>
            <w:vAlign w:val="center"/>
            <w:hideMark/>
          </w:tcPr>
          <w:p w14:paraId="0E0D43AA" w14:textId="77777777" w:rsidR="001969F8" w:rsidRPr="005C3419" w:rsidRDefault="001969F8" w:rsidP="0006433C">
            <w:pPr>
              <w:jc w:val="center"/>
              <w:rPr>
                <w:color w:val="000000" w:themeColor="text1"/>
                <w:sz w:val="26"/>
                <w:szCs w:val="26"/>
              </w:rPr>
            </w:pPr>
            <w:r w:rsidRPr="005C3419">
              <w:rPr>
                <w:color w:val="000000" w:themeColor="text1"/>
                <w:sz w:val="26"/>
                <w:szCs w:val="26"/>
              </w:rPr>
              <w:t>5</w:t>
            </w:r>
          </w:p>
        </w:tc>
        <w:tc>
          <w:tcPr>
            <w:tcW w:w="3256" w:type="dxa"/>
            <w:vAlign w:val="center"/>
            <w:hideMark/>
          </w:tcPr>
          <w:p w14:paraId="2DE97865" w14:textId="77777777" w:rsidR="001969F8" w:rsidRPr="005C3419" w:rsidRDefault="001969F8" w:rsidP="000B0347">
            <w:pPr>
              <w:jc w:val="both"/>
              <w:rPr>
                <w:color w:val="000000" w:themeColor="text1"/>
                <w:sz w:val="26"/>
                <w:szCs w:val="26"/>
              </w:rPr>
            </w:pPr>
            <w:r w:rsidRPr="005C3419">
              <w:rPr>
                <w:color w:val="000000" w:themeColor="text1"/>
                <w:sz w:val="26"/>
                <w:szCs w:val="26"/>
              </w:rPr>
              <w:t>Hoàn thiện báo cáo thuyết minh xây dựng  phương án giá đất và chứng thư định giá đất</w:t>
            </w:r>
          </w:p>
        </w:tc>
        <w:tc>
          <w:tcPr>
            <w:tcW w:w="1276" w:type="dxa"/>
            <w:vAlign w:val="center"/>
            <w:hideMark/>
          </w:tcPr>
          <w:p w14:paraId="70BC97E6" w14:textId="77777777" w:rsidR="001969F8" w:rsidRPr="005C3419" w:rsidRDefault="001969F8" w:rsidP="0006433C">
            <w:pPr>
              <w:jc w:val="center"/>
              <w:rPr>
                <w:color w:val="000000" w:themeColor="text1"/>
                <w:sz w:val="26"/>
                <w:szCs w:val="26"/>
              </w:rPr>
            </w:pPr>
            <w:r w:rsidRPr="005C3419">
              <w:rPr>
                <w:color w:val="000000" w:themeColor="text1"/>
                <w:sz w:val="26"/>
                <w:szCs w:val="26"/>
              </w:rPr>
              <w:t>6,58</w:t>
            </w:r>
          </w:p>
        </w:tc>
        <w:tc>
          <w:tcPr>
            <w:tcW w:w="1276" w:type="dxa"/>
            <w:vAlign w:val="center"/>
            <w:hideMark/>
          </w:tcPr>
          <w:p w14:paraId="0E1C5143"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c>
          <w:tcPr>
            <w:tcW w:w="1275" w:type="dxa"/>
            <w:vAlign w:val="center"/>
            <w:hideMark/>
          </w:tcPr>
          <w:p w14:paraId="6F6630CF" w14:textId="77777777" w:rsidR="001969F8" w:rsidRPr="005C3419" w:rsidRDefault="001969F8" w:rsidP="0006433C">
            <w:pPr>
              <w:jc w:val="center"/>
              <w:rPr>
                <w:color w:val="000000" w:themeColor="text1"/>
                <w:sz w:val="26"/>
                <w:szCs w:val="26"/>
              </w:rPr>
            </w:pPr>
            <w:r w:rsidRPr="005C3419">
              <w:rPr>
                <w:color w:val="000000" w:themeColor="text1"/>
                <w:sz w:val="26"/>
                <w:szCs w:val="26"/>
              </w:rPr>
              <w:t>8,06</w:t>
            </w:r>
          </w:p>
        </w:tc>
        <w:tc>
          <w:tcPr>
            <w:tcW w:w="1276" w:type="dxa"/>
            <w:vAlign w:val="center"/>
            <w:hideMark/>
          </w:tcPr>
          <w:p w14:paraId="3E6B5B41" w14:textId="77777777" w:rsidR="001969F8" w:rsidRPr="005C3419" w:rsidRDefault="001969F8" w:rsidP="0006433C">
            <w:pPr>
              <w:jc w:val="center"/>
              <w:rPr>
                <w:color w:val="000000" w:themeColor="text1"/>
                <w:sz w:val="26"/>
                <w:szCs w:val="26"/>
              </w:rPr>
            </w:pPr>
            <w:r w:rsidRPr="005C3419">
              <w:rPr>
                <w:color w:val="000000" w:themeColor="text1"/>
                <w:sz w:val="26"/>
                <w:szCs w:val="26"/>
              </w:rPr>
              <w:t>0</w:t>
            </w:r>
          </w:p>
        </w:tc>
      </w:tr>
      <w:tr w:rsidR="001969F8" w:rsidRPr="005C3419" w14:paraId="0DE4BC2E" w14:textId="77777777" w:rsidTr="00E42F09">
        <w:trPr>
          <w:trHeight w:val="425"/>
          <w:jc w:val="center"/>
        </w:trPr>
        <w:tc>
          <w:tcPr>
            <w:tcW w:w="708" w:type="dxa"/>
            <w:noWrap/>
            <w:vAlign w:val="center"/>
            <w:hideMark/>
          </w:tcPr>
          <w:p w14:paraId="72C129A4" w14:textId="77777777" w:rsidR="001969F8" w:rsidRPr="005C3419" w:rsidRDefault="001969F8" w:rsidP="0006433C">
            <w:pPr>
              <w:rPr>
                <w:b/>
                <w:bCs/>
                <w:color w:val="000000" w:themeColor="text1"/>
                <w:sz w:val="26"/>
                <w:szCs w:val="26"/>
              </w:rPr>
            </w:pPr>
            <w:r w:rsidRPr="005C3419">
              <w:rPr>
                <w:b/>
                <w:bCs/>
                <w:color w:val="000000" w:themeColor="text1"/>
                <w:sz w:val="26"/>
                <w:szCs w:val="26"/>
              </w:rPr>
              <w:t> </w:t>
            </w:r>
          </w:p>
        </w:tc>
        <w:tc>
          <w:tcPr>
            <w:tcW w:w="3256" w:type="dxa"/>
            <w:noWrap/>
            <w:vAlign w:val="center"/>
            <w:hideMark/>
          </w:tcPr>
          <w:p w14:paraId="77677BA0" w14:textId="77777777" w:rsidR="001969F8" w:rsidRPr="005C3419" w:rsidRDefault="001969F8" w:rsidP="0006433C">
            <w:pPr>
              <w:rPr>
                <w:b/>
                <w:bCs/>
                <w:color w:val="000000" w:themeColor="text1"/>
                <w:sz w:val="26"/>
                <w:szCs w:val="26"/>
              </w:rPr>
            </w:pPr>
            <w:r w:rsidRPr="005C3419">
              <w:rPr>
                <w:b/>
                <w:bCs/>
                <w:color w:val="000000" w:themeColor="text1"/>
                <w:sz w:val="26"/>
                <w:szCs w:val="26"/>
              </w:rPr>
              <w:t>Tổng</w:t>
            </w:r>
          </w:p>
        </w:tc>
        <w:tc>
          <w:tcPr>
            <w:tcW w:w="1276" w:type="dxa"/>
            <w:noWrap/>
            <w:vAlign w:val="center"/>
            <w:hideMark/>
          </w:tcPr>
          <w:p w14:paraId="57FE9D7D"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100,00</w:t>
            </w:r>
          </w:p>
        </w:tc>
        <w:tc>
          <w:tcPr>
            <w:tcW w:w="1276" w:type="dxa"/>
            <w:noWrap/>
            <w:vAlign w:val="center"/>
            <w:hideMark/>
          </w:tcPr>
          <w:p w14:paraId="5DECA1B2"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100,00</w:t>
            </w:r>
          </w:p>
        </w:tc>
        <w:tc>
          <w:tcPr>
            <w:tcW w:w="1275" w:type="dxa"/>
            <w:noWrap/>
            <w:vAlign w:val="center"/>
            <w:hideMark/>
          </w:tcPr>
          <w:p w14:paraId="5A0408F9"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100,00</w:t>
            </w:r>
          </w:p>
        </w:tc>
        <w:tc>
          <w:tcPr>
            <w:tcW w:w="1276" w:type="dxa"/>
            <w:noWrap/>
            <w:vAlign w:val="center"/>
            <w:hideMark/>
          </w:tcPr>
          <w:p w14:paraId="67D91418"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100,00</w:t>
            </w:r>
          </w:p>
        </w:tc>
      </w:tr>
      <w:bookmarkEnd w:id="24"/>
    </w:tbl>
    <w:p w14:paraId="1B13F3ED" w14:textId="77777777" w:rsidR="001969F8" w:rsidRPr="005C3419" w:rsidRDefault="001969F8" w:rsidP="0006433C">
      <w:pPr>
        <w:spacing w:before="60" w:after="60" w:line="360" w:lineRule="exact"/>
        <w:ind w:firstLine="720"/>
        <w:jc w:val="both"/>
        <w:rPr>
          <w:color w:val="000000" w:themeColor="text1"/>
          <w:szCs w:val="28"/>
        </w:rPr>
      </w:pPr>
    </w:p>
    <w:p w14:paraId="66FB2968" w14:textId="77777777" w:rsidR="00E42F09" w:rsidRPr="005C3419" w:rsidRDefault="00E42F09">
      <w:pPr>
        <w:rPr>
          <w:b/>
          <w:bCs/>
          <w:color w:val="000000" w:themeColor="text1"/>
        </w:rPr>
      </w:pPr>
      <w:bookmarkStart w:id="25" w:name="dieu_2_3"/>
      <w:r w:rsidRPr="005C3419">
        <w:rPr>
          <w:b/>
          <w:bCs/>
          <w:i/>
          <w:iCs/>
          <w:color w:val="000000" w:themeColor="text1"/>
        </w:rPr>
        <w:br w:type="page"/>
      </w:r>
    </w:p>
    <w:p w14:paraId="67817BF3" w14:textId="4E3F21A9" w:rsidR="001969F8" w:rsidRPr="005C3419" w:rsidRDefault="001969F8" w:rsidP="0006433C">
      <w:pPr>
        <w:pStyle w:val="Heading3"/>
        <w:jc w:val="left"/>
        <w:rPr>
          <w:rFonts w:ascii="Times New Roman" w:hAnsi="Times New Roman"/>
          <w:b/>
          <w:bCs/>
          <w:i w:val="0"/>
          <w:iCs w:val="0"/>
          <w:color w:val="000000" w:themeColor="text1"/>
          <w:szCs w:val="28"/>
        </w:rPr>
      </w:pPr>
      <w:r w:rsidRPr="005C3419">
        <w:rPr>
          <w:rFonts w:ascii="Times New Roman" w:hAnsi="Times New Roman"/>
          <w:b/>
          <w:bCs/>
          <w:i w:val="0"/>
          <w:iCs w:val="0"/>
          <w:color w:val="000000" w:themeColor="text1"/>
          <w:szCs w:val="28"/>
        </w:rPr>
        <w:lastRenderedPageBreak/>
        <w:t xml:space="preserve">2. </w:t>
      </w:r>
      <w:bookmarkEnd w:id="25"/>
      <w:r w:rsidRPr="005C3419">
        <w:rPr>
          <w:rFonts w:ascii="Times New Roman" w:hAnsi="Times New Roman"/>
          <w:b/>
          <w:bCs/>
          <w:i w:val="0"/>
          <w:iCs w:val="0"/>
          <w:color w:val="000000" w:themeColor="text1"/>
          <w:szCs w:val="28"/>
        </w:rPr>
        <w:t>Định mức dụng cụ lao động.</w:t>
      </w:r>
    </w:p>
    <w:p w14:paraId="6D7D0399" w14:textId="71498E86" w:rsidR="001969F8" w:rsidRPr="005C3419" w:rsidRDefault="001969F8" w:rsidP="00621329">
      <w:pPr>
        <w:spacing w:before="60" w:after="60" w:line="360" w:lineRule="exact"/>
        <w:jc w:val="right"/>
        <w:rPr>
          <w:b/>
          <w:i/>
          <w:color w:val="000000" w:themeColor="text1"/>
          <w:sz w:val="28"/>
          <w:szCs w:val="28"/>
        </w:rPr>
      </w:pPr>
      <w:r w:rsidRPr="005C3419">
        <w:rPr>
          <w:b/>
          <w:i/>
          <w:color w:val="000000" w:themeColor="text1"/>
          <w:sz w:val="28"/>
          <w:szCs w:val="28"/>
        </w:rPr>
        <w:t>Bảng 1</w:t>
      </w:r>
      <w:r w:rsidR="000B0347" w:rsidRPr="005C3419">
        <w:rPr>
          <w:b/>
          <w:i/>
          <w:color w:val="000000" w:themeColor="text1"/>
          <w:sz w:val="28"/>
          <w:szCs w:val="28"/>
        </w:rPr>
        <w:t>9</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2597"/>
        <w:gridCol w:w="1188"/>
        <w:gridCol w:w="991"/>
        <w:gridCol w:w="992"/>
        <w:gridCol w:w="925"/>
        <w:gridCol w:w="990"/>
        <w:gridCol w:w="870"/>
      </w:tblGrid>
      <w:tr w:rsidR="00360AF0" w:rsidRPr="005C3419" w14:paraId="6F884718" w14:textId="77777777" w:rsidTr="00621329">
        <w:trPr>
          <w:trHeight w:val="591"/>
          <w:tblHeader/>
          <w:jc w:val="center"/>
        </w:trPr>
        <w:tc>
          <w:tcPr>
            <w:tcW w:w="699" w:type="dxa"/>
            <w:vMerge w:val="restart"/>
            <w:vAlign w:val="center"/>
            <w:hideMark/>
          </w:tcPr>
          <w:p w14:paraId="6FFFFB1E" w14:textId="77777777" w:rsidR="001969F8" w:rsidRPr="005C3419" w:rsidRDefault="001969F8" w:rsidP="0006433C">
            <w:pPr>
              <w:jc w:val="center"/>
              <w:rPr>
                <w:b/>
                <w:bCs/>
                <w:color w:val="000000" w:themeColor="text1"/>
              </w:rPr>
            </w:pPr>
            <w:r w:rsidRPr="005C3419">
              <w:rPr>
                <w:b/>
                <w:bCs/>
                <w:color w:val="000000" w:themeColor="text1"/>
              </w:rPr>
              <w:t>STT</w:t>
            </w:r>
          </w:p>
        </w:tc>
        <w:tc>
          <w:tcPr>
            <w:tcW w:w="2632" w:type="dxa"/>
            <w:vMerge w:val="restart"/>
            <w:vAlign w:val="center"/>
            <w:hideMark/>
          </w:tcPr>
          <w:p w14:paraId="4A519586" w14:textId="77777777" w:rsidR="001969F8" w:rsidRPr="005C3419" w:rsidRDefault="001969F8" w:rsidP="0006433C">
            <w:pPr>
              <w:jc w:val="center"/>
              <w:rPr>
                <w:b/>
                <w:bCs/>
                <w:color w:val="000000" w:themeColor="text1"/>
              </w:rPr>
            </w:pPr>
            <w:r w:rsidRPr="005C3419">
              <w:rPr>
                <w:b/>
                <w:bCs/>
                <w:color w:val="000000" w:themeColor="text1"/>
              </w:rPr>
              <w:t>Danh mục dụng cụ</w:t>
            </w:r>
          </w:p>
        </w:tc>
        <w:tc>
          <w:tcPr>
            <w:tcW w:w="1199" w:type="dxa"/>
            <w:vMerge w:val="restart"/>
            <w:vAlign w:val="center"/>
            <w:hideMark/>
          </w:tcPr>
          <w:p w14:paraId="36E2179D" w14:textId="77777777" w:rsidR="001969F8" w:rsidRPr="005C3419" w:rsidRDefault="001969F8" w:rsidP="0006433C">
            <w:pPr>
              <w:jc w:val="center"/>
              <w:rPr>
                <w:b/>
                <w:bCs/>
                <w:color w:val="000000" w:themeColor="text1"/>
              </w:rPr>
            </w:pPr>
            <w:r w:rsidRPr="005C3419">
              <w:rPr>
                <w:b/>
                <w:bCs/>
                <w:color w:val="000000" w:themeColor="text1"/>
              </w:rPr>
              <w:t>Đon vị tính</w:t>
            </w:r>
          </w:p>
        </w:tc>
        <w:tc>
          <w:tcPr>
            <w:tcW w:w="992" w:type="dxa"/>
            <w:vMerge w:val="restart"/>
            <w:vAlign w:val="center"/>
            <w:hideMark/>
          </w:tcPr>
          <w:p w14:paraId="1AB0A506" w14:textId="77777777" w:rsidR="001969F8" w:rsidRPr="005C3419" w:rsidRDefault="001969F8" w:rsidP="0006433C">
            <w:pPr>
              <w:jc w:val="center"/>
              <w:rPr>
                <w:b/>
                <w:bCs/>
                <w:color w:val="000000" w:themeColor="text1"/>
              </w:rPr>
            </w:pPr>
            <w:r w:rsidRPr="005C3419">
              <w:rPr>
                <w:b/>
                <w:bCs/>
                <w:color w:val="000000" w:themeColor="text1"/>
              </w:rPr>
              <w:t xml:space="preserve">Thời hạn </w:t>
            </w:r>
            <w:r w:rsidRPr="005C3419">
              <w:rPr>
                <w:i/>
                <w:iCs/>
                <w:color w:val="000000" w:themeColor="text1"/>
              </w:rPr>
              <w:t>(tháng)</w:t>
            </w:r>
          </w:p>
        </w:tc>
        <w:tc>
          <w:tcPr>
            <w:tcW w:w="3728" w:type="dxa"/>
            <w:gridSpan w:val="4"/>
            <w:vAlign w:val="center"/>
            <w:hideMark/>
          </w:tcPr>
          <w:p w14:paraId="05B7997F" w14:textId="77777777" w:rsidR="001969F8" w:rsidRPr="005C3419" w:rsidRDefault="001969F8" w:rsidP="0006433C">
            <w:pPr>
              <w:jc w:val="center"/>
              <w:rPr>
                <w:b/>
                <w:bCs/>
                <w:color w:val="000000" w:themeColor="text1"/>
              </w:rPr>
            </w:pPr>
            <w:r w:rsidRPr="005C3419">
              <w:rPr>
                <w:b/>
                <w:bCs/>
                <w:color w:val="000000" w:themeColor="text1"/>
              </w:rPr>
              <w:t xml:space="preserve">Định mức </w:t>
            </w:r>
            <w:r w:rsidRPr="005C3419">
              <w:rPr>
                <w:i/>
                <w:iCs/>
                <w:color w:val="000000" w:themeColor="text1"/>
              </w:rPr>
              <w:t>(ca /thửa đất hoặc khu đất trung bình)</w:t>
            </w:r>
          </w:p>
        </w:tc>
      </w:tr>
      <w:tr w:rsidR="00360AF0" w:rsidRPr="005C3419" w14:paraId="101EB709" w14:textId="77777777" w:rsidTr="00621329">
        <w:trPr>
          <w:trHeight w:val="415"/>
          <w:tblHeader/>
          <w:jc w:val="center"/>
        </w:trPr>
        <w:tc>
          <w:tcPr>
            <w:tcW w:w="699" w:type="dxa"/>
            <w:vMerge/>
            <w:vAlign w:val="center"/>
            <w:hideMark/>
          </w:tcPr>
          <w:p w14:paraId="5A1C5921" w14:textId="77777777" w:rsidR="001969F8" w:rsidRPr="005C3419" w:rsidRDefault="001969F8" w:rsidP="0006433C">
            <w:pPr>
              <w:rPr>
                <w:b/>
                <w:bCs/>
                <w:color w:val="000000" w:themeColor="text1"/>
              </w:rPr>
            </w:pPr>
          </w:p>
        </w:tc>
        <w:tc>
          <w:tcPr>
            <w:tcW w:w="2632" w:type="dxa"/>
            <w:vMerge/>
            <w:vAlign w:val="center"/>
            <w:hideMark/>
          </w:tcPr>
          <w:p w14:paraId="0C94391C" w14:textId="77777777" w:rsidR="001969F8" w:rsidRPr="005C3419" w:rsidRDefault="001969F8" w:rsidP="0006433C">
            <w:pPr>
              <w:rPr>
                <w:b/>
                <w:bCs/>
                <w:color w:val="000000" w:themeColor="text1"/>
              </w:rPr>
            </w:pPr>
          </w:p>
        </w:tc>
        <w:tc>
          <w:tcPr>
            <w:tcW w:w="1199" w:type="dxa"/>
            <w:vMerge/>
            <w:vAlign w:val="center"/>
            <w:hideMark/>
          </w:tcPr>
          <w:p w14:paraId="2D5F8CCA" w14:textId="77777777" w:rsidR="001969F8" w:rsidRPr="005C3419" w:rsidRDefault="001969F8" w:rsidP="0006433C">
            <w:pPr>
              <w:rPr>
                <w:b/>
                <w:bCs/>
                <w:color w:val="000000" w:themeColor="text1"/>
              </w:rPr>
            </w:pPr>
          </w:p>
        </w:tc>
        <w:tc>
          <w:tcPr>
            <w:tcW w:w="992" w:type="dxa"/>
            <w:vMerge/>
            <w:vAlign w:val="center"/>
            <w:hideMark/>
          </w:tcPr>
          <w:p w14:paraId="45A8DBE7" w14:textId="77777777" w:rsidR="001969F8" w:rsidRPr="005C3419" w:rsidRDefault="001969F8" w:rsidP="0006433C">
            <w:pPr>
              <w:rPr>
                <w:b/>
                <w:bCs/>
                <w:color w:val="000000" w:themeColor="text1"/>
              </w:rPr>
            </w:pPr>
          </w:p>
        </w:tc>
        <w:tc>
          <w:tcPr>
            <w:tcW w:w="1920" w:type="dxa"/>
            <w:gridSpan w:val="2"/>
            <w:vAlign w:val="center"/>
            <w:hideMark/>
          </w:tcPr>
          <w:p w14:paraId="7A09016F" w14:textId="77777777" w:rsidR="001969F8" w:rsidRPr="005C3419" w:rsidRDefault="001969F8" w:rsidP="0006433C">
            <w:pPr>
              <w:jc w:val="center"/>
              <w:rPr>
                <w:color w:val="000000" w:themeColor="text1"/>
              </w:rPr>
            </w:pPr>
            <w:r w:rsidRPr="005C3419">
              <w:rPr>
                <w:color w:val="000000" w:themeColor="text1"/>
              </w:rPr>
              <w:t>Đất phi nông nghiệp</w:t>
            </w:r>
          </w:p>
        </w:tc>
        <w:tc>
          <w:tcPr>
            <w:tcW w:w="1808" w:type="dxa"/>
            <w:gridSpan w:val="2"/>
            <w:vAlign w:val="center"/>
            <w:hideMark/>
          </w:tcPr>
          <w:p w14:paraId="4688FB55" w14:textId="77777777" w:rsidR="001969F8" w:rsidRPr="005C3419" w:rsidRDefault="001969F8" w:rsidP="0006433C">
            <w:pPr>
              <w:jc w:val="center"/>
              <w:rPr>
                <w:color w:val="000000" w:themeColor="text1"/>
              </w:rPr>
            </w:pPr>
            <w:r w:rsidRPr="005C3419">
              <w:rPr>
                <w:color w:val="000000" w:themeColor="text1"/>
              </w:rPr>
              <w:t>Đất nông nghiệp</w:t>
            </w:r>
          </w:p>
        </w:tc>
      </w:tr>
      <w:tr w:rsidR="00360AF0" w:rsidRPr="005C3419" w14:paraId="25C232BF" w14:textId="77777777" w:rsidTr="00621329">
        <w:trPr>
          <w:trHeight w:val="630"/>
          <w:tblHeader/>
          <w:jc w:val="center"/>
        </w:trPr>
        <w:tc>
          <w:tcPr>
            <w:tcW w:w="699" w:type="dxa"/>
            <w:vMerge/>
            <w:vAlign w:val="center"/>
            <w:hideMark/>
          </w:tcPr>
          <w:p w14:paraId="05608EDE" w14:textId="77777777" w:rsidR="001969F8" w:rsidRPr="005C3419" w:rsidRDefault="001969F8" w:rsidP="0006433C">
            <w:pPr>
              <w:rPr>
                <w:b/>
                <w:bCs/>
                <w:color w:val="000000" w:themeColor="text1"/>
              </w:rPr>
            </w:pPr>
          </w:p>
        </w:tc>
        <w:tc>
          <w:tcPr>
            <w:tcW w:w="2632" w:type="dxa"/>
            <w:vMerge/>
            <w:vAlign w:val="center"/>
            <w:hideMark/>
          </w:tcPr>
          <w:p w14:paraId="64558FC5" w14:textId="77777777" w:rsidR="001969F8" w:rsidRPr="005C3419" w:rsidRDefault="001969F8" w:rsidP="0006433C">
            <w:pPr>
              <w:rPr>
                <w:b/>
                <w:bCs/>
                <w:color w:val="000000" w:themeColor="text1"/>
              </w:rPr>
            </w:pPr>
          </w:p>
        </w:tc>
        <w:tc>
          <w:tcPr>
            <w:tcW w:w="1199" w:type="dxa"/>
            <w:vMerge/>
            <w:vAlign w:val="center"/>
            <w:hideMark/>
          </w:tcPr>
          <w:p w14:paraId="41797074" w14:textId="77777777" w:rsidR="001969F8" w:rsidRPr="005C3419" w:rsidRDefault="001969F8" w:rsidP="0006433C">
            <w:pPr>
              <w:rPr>
                <w:b/>
                <w:bCs/>
                <w:color w:val="000000" w:themeColor="text1"/>
              </w:rPr>
            </w:pPr>
          </w:p>
        </w:tc>
        <w:tc>
          <w:tcPr>
            <w:tcW w:w="992" w:type="dxa"/>
            <w:vMerge/>
            <w:vAlign w:val="center"/>
            <w:hideMark/>
          </w:tcPr>
          <w:p w14:paraId="6ADBDD97" w14:textId="77777777" w:rsidR="001969F8" w:rsidRPr="005C3419" w:rsidRDefault="001969F8" w:rsidP="0006433C">
            <w:pPr>
              <w:rPr>
                <w:b/>
                <w:bCs/>
                <w:color w:val="000000" w:themeColor="text1"/>
              </w:rPr>
            </w:pPr>
          </w:p>
        </w:tc>
        <w:tc>
          <w:tcPr>
            <w:tcW w:w="994" w:type="dxa"/>
            <w:vAlign w:val="center"/>
            <w:hideMark/>
          </w:tcPr>
          <w:p w14:paraId="0FD0E6B0" w14:textId="77777777" w:rsidR="001969F8" w:rsidRPr="005C3419" w:rsidRDefault="001969F8" w:rsidP="0006433C">
            <w:pPr>
              <w:jc w:val="center"/>
              <w:rPr>
                <w:color w:val="000000" w:themeColor="text1"/>
              </w:rPr>
            </w:pPr>
            <w:r w:rsidRPr="005C3419">
              <w:rPr>
                <w:color w:val="000000" w:themeColor="text1"/>
              </w:rPr>
              <w:t>Nội nghiệp</w:t>
            </w:r>
          </w:p>
        </w:tc>
        <w:tc>
          <w:tcPr>
            <w:tcW w:w="926" w:type="dxa"/>
            <w:vAlign w:val="center"/>
            <w:hideMark/>
          </w:tcPr>
          <w:p w14:paraId="5C2EB917" w14:textId="77777777" w:rsidR="001969F8" w:rsidRPr="005C3419" w:rsidRDefault="001969F8" w:rsidP="0006433C">
            <w:pPr>
              <w:jc w:val="center"/>
              <w:rPr>
                <w:color w:val="000000" w:themeColor="text1"/>
              </w:rPr>
            </w:pPr>
            <w:r w:rsidRPr="005C3419">
              <w:rPr>
                <w:color w:val="000000" w:themeColor="text1"/>
              </w:rPr>
              <w:t>Ngoại nghiệp</w:t>
            </w:r>
          </w:p>
        </w:tc>
        <w:tc>
          <w:tcPr>
            <w:tcW w:w="992" w:type="dxa"/>
            <w:vAlign w:val="center"/>
            <w:hideMark/>
          </w:tcPr>
          <w:p w14:paraId="077F8851" w14:textId="77777777" w:rsidR="001969F8" w:rsidRPr="005C3419" w:rsidRDefault="001969F8" w:rsidP="0006433C">
            <w:pPr>
              <w:jc w:val="center"/>
              <w:rPr>
                <w:color w:val="000000" w:themeColor="text1"/>
              </w:rPr>
            </w:pPr>
            <w:r w:rsidRPr="005C3419">
              <w:rPr>
                <w:color w:val="000000" w:themeColor="text1"/>
              </w:rPr>
              <w:t>Nội nghiệp</w:t>
            </w:r>
          </w:p>
        </w:tc>
        <w:tc>
          <w:tcPr>
            <w:tcW w:w="816" w:type="dxa"/>
            <w:vAlign w:val="center"/>
            <w:hideMark/>
          </w:tcPr>
          <w:p w14:paraId="429D408D" w14:textId="77777777" w:rsidR="001969F8" w:rsidRPr="005C3419" w:rsidRDefault="001969F8" w:rsidP="0006433C">
            <w:pPr>
              <w:jc w:val="center"/>
              <w:rPr>
                <w:color w:val="000000" w:themeColor="text1"/>
              </w:rPr>
            </w:pPr>
            <w:r w:rsidRPr="005C3419">
              <w:rPr>
                <w:color w:val="000000" w:themeColor="text1"/>
              </w:rPr>
              <w:t>Ngoại nghiệp</w:t>
            </w:r>
          </w:p>
        </w:tc>
      </w:tr>
      <w:tr w:rsidR="00360AF0" w:rsidRPr="005C3419" w14:paraId="12CF45B4" w14:textId="77777777" w:rsidTr="00621329">
        <w:trPr>
          <w:trHeight w:val="315"/>
          <w:jc w:val="center"/>
        </w:trPr>
        <w:tc>
          <w:tcPr>
            <w:tcW w:w="699" w:type="dxa"/>
            <w:vAlign w:val="center"/>
            <w:hideMark/>
          </w:tcPr>
          <w:p w14:paraId="262194D7" w14:textId="77777777" w:rsidR="001969F8" w:rsidRPr="005C3419" w:rsidRDefault="001969F8" w:rsidP="0006433C">
            <w:pPr>
              <w:jc w:val="center"/>
              <w:rPr>
                <w:color w:val="000000" w:themeColor="text1"/>
              </w:rPr>
            </w:pPr>
            <w:r w:rsidRPr="005C3419">
              <w:rPr>
                <w:color w:val="000000" w:themeColor="text1"/>
              </w:rPr>
              <w:t>1</w:t>
            </w:r>
          </w:p>
        </w:tc>
        <w:tc>
          <w:tcPr>
            <w:tcW w:w="2632" w:type="dxa"/>
            <w:vAlign w:val="center"/>
            <w:hideMark/>
          </w:tcPr>
          <w:p w14:paraId="7157D292" w14:textId="77777777" w:rsidR="001969F8" w:rsidRPr="005C3419" w:rsidRDefault="001969F8" w:rsidP="0006433C">
            <w:pPr>
              <w:rPr>
                <w:color w:val="000000" w:themeColor="text1"/>
              </w:rPr>
            </w:pPr>
            <w:r w:rsidRPr="005C3419">
              <w:rPr>
                <w:color w:val="000000" w:themeColor="text1"/>
              </w:rPr>
              <w:t>Bàn làm việc</w:t>
            </w:r>
          </w:p>
        </w:tc>
        <w:tc>
          <w:tcPr>
            <w:tcW w:w="1199" w:type="dxa"/>
            <w:vAlign w:val="center"/>
            <w:hideMark/>
          </w:tcPr>
          <w:p w14:paraId="51361C68"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23EC94E1" w14:textId="77777777" w:rsidR="001969F8" w:rsidRPr="005C3419" w:rsidRDefault="001969F8" w:rsidP="0006433C">
            <w:pPr>
              <w:jc w:val="center"/>
              <w:rPr>
                <w:color w:val="000000" w:themeColor="text1"/>
              </w:rPr>
            </w:pPr>
            <w:r w:rsidRPr="005C3419">
              <w:rPr>
                <w:color w:val="000000" w:themeColor="text1"/>
              </w:rPr>
              <w:t>96</w:t>
            </w:r>
          </w:p>
        </w:tc>
        <w:tc>
          <w:tcPr>
            <w:tcW w:w="994" w:type="dxa"/>
            <w:vAlign w:val="center"/>
            <w:hideMark/>
          </w:tcPr>
          <w:p w14:paraId="46184013" w14:textId="77777777" w:rsidR="001969F8" w:rsidRPr="005C3419" w:rsidRDefault="001969F8" w:rsidP="0006433C">
            <w:pPr>
              <w:jc w:val="center"/>
              <w:rPr>
                <w:color w:val="000000" w:themeColor="text1"/>
              </w:rPr>
            </w:pPr>
            <w:r w:rsidRPr="005C3419">
              <w:rPr>
                <w:color w:val="000000" w:themeColor="text1"/>
              </w:rPr>
              <w:t>60,36</w:t>
            </w:r>
          </w:p>
        </w:tc>
        <w:tc>
          <w:tcPr>
            <w:tcW w:w="926" w:type="dxa"/>
            <w:vAlign w:val="center"/>
            <w:hideMark/>
          </w:tcPr>
          <w:p w14:paraId="2B5EE58E"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72994B74" w14:textId="77777777" w:rsidR="001969F8" w:rsidRPr="005C3419" w:rsidRDefault="001969F8" w:rsidP="0006433C">
            <w:pPr>
              <w:jc w:val="center"/>
              <w:rPr>
                <w:color w:val="000000" w:themeColor="text1"/>
              </w:rPr>
            </w:pPr>
            <w:r w:rsidRPr="005C3419">
              <w:rPr>
                <w:color w:val="000000" w:themeColor="text1"/>
              </w:rPr>
              <w:t>48,73</w:t>
            </w:r>
          </w:p>
        </w:tc>
        <w:tc>
          <w:tcPr>
            <w:tcW w:w="816" w:type="dxa"/>
            <w:vAlign w:val="center"/>
            <w:hideMark/>
          </w:tcPr>
          <w:p w14:paraId="7DF09D4B"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1C6C3C14" w14:textId="77777777" w:rsidTr="00621329">
        <w:trPr>
          <w:trHeight w:val="420"/>
          <w:jc w:val="center"/>
        </w:trPr>
        <w:tc>
          <w:tcPr>
            <w:tcW w:w="699" w:type="dxa"/>
            <w:vAlign w:val="center"/>
            <w:hideMark/>
          </w:tcPr>
          <w:p w14:paraId="34B1BCD2" w14:textId="77777777" w:rsidR="001969F8" w:rsidRPr="005C3419" w:rsidRDefault="001969F8" w:rsidP="0006433C">
            <w:pPr>
              <w:jc w:val="center"/>
              <w:rPr>
                <w:color w:val="000000" w:themeColor="text1"/>
              </w:rPr>
            </w:pPr>
            <w:r w:rsidRPr="005C3419">
              <w:rPr>
                <w:color w:val="000000" w:themeColor="text1"/>
              </w:rPr>
              <w:t>2</w:t>
            </w:r>
          </w:p>
        </w:tc>
        <w:tc>
          <w:tcPr>
            <w:tcW w:w="2632" w:type="dxa"/>
            <w:vAlign w:val="center"/>
            <w:hideMark/>
          </w:tcPr>
          <w:p w14:paraId="21A58122" w14:textId="77777777" w:rsidR="001969F8" w:rsidRPr="005C3419" w:rsidRDefault="001969F8" w:rsidP="0006433C">
            <w:pPr>
              <w:rPr>
                <w:color w:val="000000" w:themeColor="text1"/>
              </w:rPr>
            </w:pPr>
            <w:r w:rsidRPr="005C3419">
              <w:rPr>
                <w:color w:val="000000" w:themeColor="text1"/>
              </w:rPr>
              <w:t>Ghế văn phòng</w:t>
            </w:r>
          </w:p>
        </w:tc>
        <w:tc>
          <w:tcPr>
            <w:tcW w:w="1199" w:type="dxa"/>
            <w:vAlign w:val="center"/>
            <w:hideMark/>
          </w:tcPr>
          <w:p w14:paraId="6557BBB5"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71C8FE18" w14:textId="77777777" w:rsidR="001969F8" w:rsidRPr="005C3419" w:rsidRDefault="001969F8" w:rsidP="0006433C">
            <w:pPr>
              <w:jc w:val="center"/>
              <w:rPr>
                <w:color w:val="000000" w:themeColor="text1"/>
              </w:rPr>
            </w:pPr>
            <w:r w:rsidRPr="005C3419">
              <w:rPr>
                <w:color w:val="000000" w:themeColor="text1"/>
              </w:rPr>
              <w:t>96</w:t>
            </w:r>
          </w:p>
        </w:tc>
        <w:tc>
          <w:tcPr>
            <w:tcW w:w="994" w:type="dxa"/>
            <w:vAlign w:val="center"/>
            <w:hideMark/>
          </w:tcPr>
          <w:p w14:paraId="46C8DBC6" w14:textId="77777777" w:rsidR="001969F8" w:rsidRPr="005C3419" w:rsidRDefault="001969F8" w:rsidP="0006433C">
            <w:pPr>
              <w:jc w:val="center"/>
              <w:rPr>
                <w:color w:val="000000" w:themeColor="text1"/>
              </w:rPr>
            </w:pPr>
            <w:r w:rsidRPr="005C3419">
              <w:rPr>
                <w:color w:val="000000" w:themeColor="text1"/>
              </w:rPr>
              <w:t>60,36</w:t>
            </w:r>
          </w:p>
        </w:tc>
        <w:tc>
          <w:tcPr>
            <w:tcW w:w="926" w:type="dxa"/>
            <w:vAlign w:val="center"/>
            <w:hideMark/>
          </w:tcPr>
          <w:p w14:paraId="22A41AEA"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0CA950A3" w14:textId="77777777" w:rsidR="001969F8" w:rsidRPr="005C3419" w:rsidRDefault="001969F8" w:rsidP="0006433C">
            <w:pPr>
              <w:jc w:val="center"/>
              <w:rPr>
                <w:color w:val="000000" w:themeColor="text1"/>
              </w:rPr>
            </w:pPr>
            <w:r w:rsidRPr="005C3419">
              <w:rPr>
                <w:color w:val="000000" w:themeColor="text1"/>
              </w:rPr>
              <w:t>48,73</w:t>
            </w:r>
          </w:p>
        </w:tc>
        <w:tc>
          <w:tcPr>
            <w:tcW w:w="816" w:type="dxa"/>
            <w:vAlign w:val="center"/>
            <w:hideMark/>
          </w:tcPr>
          <w:p w14:paraId="56873795"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33DA4300" w14:textId="77777777" w:rsidTr="00621329">
        <w:trPr>
          <w:trHeight w:val="420"/>
          <w:jc w:val="center"/>
        </w:trPr>
        <w:tc>
          <w:tcPr>
            <w:tcW w:w="699" w:type="dxa"/>
            <w:vAlign w:val="center"/>
            <w:hideMark/>
          </w:tcPr>
          <w:p w14:paraId="7F4982C9" w14:textId="77777777" w:rsidR="001969F8" w:rsidRPr="005C3419" w:rsidRDefault="001969F8" w:rsidP="0006433C">
            <w:pPr>
              <w:jc w:val="center"/>
              <w:rPr>
                <w:color w:val="000000" w:themeColor="text1"/>
              </w:rPr>
            </w:pPr>
            <w:r w:rsidRPr="005C3419">
              <w:rPr>
                <w:color w:val="000000" w:themeColor="text1"/>
              </w:rPr>
              <w:t>3</w:t>
            </w:r>
          </w:p>
        </w:tc>
        <w:tc>
          <w:tcPr>
            <w:tcW w:w="2632" w:type="dxa"/>
            <w:vAlign w:val="center"/>
            <w:hideMark/>
          </w:tcPr>
          <w:p w14:paraId="422B49B6" w14:textId="77777777" w:rsidR="001969F8" w:rsidRPr="005C3419" w:rsidRDefault="001969F8" w:rsidP="0006433C">
            <w:pPr>
              <w:rPr>
                <w:color w:val="000000" w:themeColor="text1"/>
              </w:rPr>
            </w:pPr>
            <w:r w:rsidRPr="005C3419">
              <w:rPr>
                <w:color w:val="000000" w:themeColor="text1"/>
              </w:rPr>
              <w:t>Tủ để tài liệu</w:t>
            </w:r>
          </w:p>
        </w:tc>
        <w:tc>
          <w:tcPr>
            <w:tcW w:w="1199" w:type="dxa"/>
            <w:vAlign w:val="center"/>
            <w:hideMark/>
          </w:tcPr>
          <w:p w14:paraId="11B7AC27"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4E541043" w14:textId="77777777" w:rsidR="001969F8" w:rsidRPr="005C3419" w:rsidRDefault="001969F8" w:rsidP="0006433C">
            <w:pPr>
              <w:jc w:val="center"/>
              <w:rPr>
                <w:color w:val="000000" w:themeColor="text1"/>
              </w:rPr>
            </w:pPr>
            <w:r w:rsidRPr="005C3419">
              <w:rPr>
                <w:color w:val="000000" w:themeColor="text1"/>
              </w:rPr>
              <w:t>96</w:t>
            </w:r>
          </w:p>
        </w:tc>
        <w:tc>
          <w:tcPr>
            <w:tcW w:w="994" w:type="dxa"/>
            <w:vAlign w:val="center"/>
            <w:hideMark/>
          </w:tcPr>
          <w:p w14:paraId="0A00A7BF" w14:textId="77777777" w:rsidR="001969F8" w:rsidRPr="005C3419" w:rsidRDefault="001969F8" w:rsidP="0006433C">
            <w:pPr>
              <w:jc w:val="center"/>
              <w:rPr>
                <w:color w:val="000000" w:themeColor="text1"/>
              </w:rPr>
            </w:pPr>
            <w:r w:rsidRPr="005C3419">
              <w:rPr>
                <w:color w:val="000000" w:themeColor="text1"/>
              </w:rPr>
              <w:t>15,09</w:t>
            </w:r>
          </w:p>
        </w:tc>
        <w:tc>
          <w:tcPr>
            <w:tcW w:w="926" w:type="dxa"/>
            <w:vAlign w:val="center"/>
            <w:hideMark/>
          </w:tcPr>
          <w:p w14:paraId="562FEFDA"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08115125" w14:textId="77777777" w:rsidR="001969F8" w:rsidRPr="005C3419" w:rsidRDefault="001969F8" w:rsidP="0006433C">
            <w:pPr>
              <w:jc w:val="center"/>
              <w:rPr>
                <w:color w:val="000000" w:themeColor="text1"/>
              </w:rPr>
            </w:pPr>
            <w:r w:rsidRPr="005C3419">
              <w:rPr>
                <w:color w:val="000000" w:themeColor="text1"/>
              </w:rPr>
              <w:t>12,18</w:t>
            </w:r>
          </w:p>
        </w:tc>
        <w:tc>
          <w:tcPr>
            <w:tcW w:w="816" w:type="dxa"/>
            <w:vAlign w:val="center"/>
            <w:hideMark/>
          </w:tcPr>
          <w:p w14:paraId="1B62AED8"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4AA66E76" w14:textId="77777777" w:rsidTr="00621329">
        <w:trPr>
          <w:trHeight w:val="420"/>
          <w:jc w:val="center"/>
        </w:trPr>
        <w:tc>
          <w:tcPr>
            <w:tcW w:w="699" w:type="dxa"/>
            <w:vAlign w:val="center"/>
            <w:hideMark/>
          </w:tcPr>
          <w:p w14:paraId="5749291F" w14:textId="77777777" w:rsidR="001969F8" w:rsidRPr="005C3419" w:rsidRDefault="001969F8" w:rsidP="0006433C">
            <w:pPr>
              <w:jc w:val="center"/>
              <w:rPr>
                <w:color w:val="000000" w:themeColor="text1"/>
              </w:rPr>
            </w:pPr>
            <w:r w:rsidRPr="005C3419">
              <w:rPr>
                <w:color w:val="000000" w:themeColor="text1"/>
              </w:rPr>
              <w:t>4</w:t>
            </w:r>
          </w:p>
        </w:tc>
        <w:tc>
          <w:tcPr>
            <w:tcW w:w="2632" w:type="dxa"/>
            <w:vAlign w:val="center"/>
            <w:hideMark/>
          </w:tcPr>
          <w:p w14:paraId="2CBB6719" w14:textId="77777777" w:rsidR="001969F8" w:rsidRPr="005C3419" w:rsidRDefault="001969F8" w:rsidP="0006433C">
            <w:pPr>
              <w:rPr>
                <w:color w:val="000000" w:themeColor="text1"/>
              </w:rPr>
            </w:pPr>
            <w:r w:rsidRPr="005C3419">
              <w:rPr>
                <w:color w:val="000000" w:themeColor="text1"/>
              </w:rPr>
              <w:t>Bàn dập ghim</w:t>
            </w:r>
          </w:p>
        </w:tc>
        <w:tc>
          <w:tcPr>
            <w:tcW w:w="1199" w:type="dxa"/>
            <w:vAlign w:val="center"/>
            <w:hideMark/>
          </w:tcPr>
          <w:p w14:paraId="2C6F05F2"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3A43E2EA" w14:textId="77777777" w:rsidR="001969F8" w:rsidRPr="005C3419" w:rsidRDefault="001969F8" w:rsidP="0006433C">
            <w:pPr>
              <w:jc w:val="center"/>
              <w:rPr>
                <w:color w:val="000000" w:themeColor="text1"/>
              </w:rPr>
            </w:pPr>
            <w:r w:rsidRPr="005C3419">
              <w:rPr>
                <w:color w:val="000000" w:themeColor="text1"/>
              </w:rPr>
              <w:t>24</w:t>
            </w:r>
          </w:p>
        </w:tc>
        <w:tc>
          <w:tcPr>
            <w:tcW w:w="994" w:type="dxa"/>
            <w:vAlign w:val="center"/>
            <w:hideMark/>
          </w:tcPr>
          <w:p w14:paraId="59650838" w14:textId="77777777" w:rsidR="001969F8" w:rsidRPr="005C3419" w:rsidRDefault="001969F8" w:rsidP="0006433C">
            <w:pPr>
              <w:jc w:val="center"/>
              <w:rPr>
                <w:color w:val="000000" w:themeColor="text1"/>
              </w:rPr>
            </w:pPr>
            <w:r w:rsidRPr="005C3419">
              <w:rPr>
                <w:color w:val="000000" w:themeColor="text1"/>
              </w:rPr>
              <w:t>30,18</w:t>
            </w:r>
          </w:p>
        </w:tc>
        <w:tc>
          <w:tcPr>
            <w:tcW w:w="926" w:type="dxa"/>
            <w:vAlign w:val="center"/>
            <w:hideMark/>
          </w:tcPr>
          <w:p w14:paraId="13F924B0"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58012D55" w14:textId="77777777" w:rsidR="001969F8" w:rsidRPr="005C3419" w:rsidRDefault="001969F8" w:rsidP="0006433C">
            <w:pPr>
              <w:jc w:val="center"/>
              <w:rPr>
                <w:color w:val="000000" w:themeColor="text1"/>
              </w:rPr>
            </w:pPr>
            <w:r w:rsidRPr="005C3419">
              <w:rPr>
                <w:color w:val="000000" w:themeColor="text1"/>
              </w:rPr>
              <w:t>24,36</w:t>
            </w:r>
          </w:p>
        </w:tc>
        <w:tc>
          <w:tcPr>
            <w:tcW w:w="816" w:type="dxa"/>
            <w:vAlign w:val="center"/>
            <w:hideMark/>
          </w:tcPr>
          <w:p w14:paraId="4034F4F7"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7D591C0A" w14:textId="77777777" w:rsidTr="00621329">
        <w:trPr>
          <w:trHeight w:val="420"/>
          <w:jc w:val="center"/>
        </w:trPr>
        <w:tc>
          <w:tcPr>
            <w:tcW w:w="699" w:type="dxa"/>
            <w:vAlign w:val="center"/>
            <w:hideMark/>
          </w:tcPr>
          <w:p w14:paraId="6DE890B0" w14:textId="77777777" w:rsidR="001969F8" w:rsidRPr="005C3419" w:rsidRDefault="001969F8" w:rsidP="0006433C">
            <w:pPr>
              <w:jc w:val="center"/>
              <w:rPr>
                <w:color w:val="000000" w:themeColor="text1"/>
              </w:rPr>
            </w:pPr>
            <w:r w:rsidRPr="005C3419">
              <w:rPr>
                <w:color w:val="000000" w:themeColor="text1"/>
              </w:rPr>
              <w:t>5</w:t>
            </w:r>
          </w:p>
        </w:tc>
        <w:tc>
          <w:tcPr>
            <w:tcW w:w="2632" w:type="dxa"/>
            <w:vAlign w:val="center"/>
            <w:hideMark/>
          </w:tcPr>
          <w:p w14:paraId="0E039864" w14:textId="77777777" w:rsidR="001969F8" w:rsidRPr="005C3419" w:rsidRDefault="001969F8" w:rsidP="0006433C">
            <w:pPr>
              <w:rPr>
                <w:color w:val="000000" w:themeColor="text1"/>
              </w:rPr>
            </w:pPr>
            <w:r w:rsidRPr="005C3419">
              <w:rPr>
                <w:color w:val="000000" w:themeColor="text1"/>
              </w:rPr>
              <w:t>Quần áo bảo hộ lao động</w:t>
            </w:r>
          </w:p>
        </w:tc>
        <w:tc>
          <w:tcPr>
            <w:tcW w:w="1199" w:type="dxa"/>
            <w:vAlign w:val="center"/>
            <w:hideMark/>
          </w:tcPr>
          <w:p w14:paraId="3AF9EFE6" w14:textId="77777777" w:rsidR="001969F8" w:rsidRPr="005C3419" w:rsidRDefault="001969F8" w:rsidP="0006433C">
            <w:pPr>
              <w:jc w:val="center"/>
              <w:rPr>
                <w:color w:val="000000" w:themeColor="text1"/>
              </w:rPr>
            </w:pPr>
            <w:r w:rsidRPr="005C3419">
              <w:rPr>
                <w:color w:val="000000" w:themeColor="text1"/>
              </w:rPr>
              <w:t>Bộ</w:t>
            </w:r>
          </w:p>
        </w:tc>
        <w:tc>
          <w:tcPr>
            <w:tcW w:w="992" w:type="dxa"/>
            <w:vAlign w:val="center"/>
            <w:hideMark/>
          </w:tcPr>
          <w:p w14:paraId="21750D8B" w14:textId="77777777" w:rsidR="001969F8" w:rsidRPr="005C3419" w:rsidRDefault="001969F8" w:rsidP="0006433C">
            <w:pPr>
              <w:jc w:val="center"/>
              <w:rPr>
                <w:color w:val="000000" w:themeColor="text1"/>
              </w:rPr>
            </w:pPr>
            <w:r w:rsidRPr="005C3419">
              <w:rPr>
                <w:color w:val="000000" w:themeColor="text1"/>
              </w:rPr>
              <w:t>18</w:t>
            </w:r>
          </w:p>
        </w:tc>
        <w:tc>
          <w:tcPr>
            <w:tcW w:w="994" w:type="dxa"/>
            <w:vAlign w:val="center"/>
            <w:hideMark/>
          </w:tcPr>
          <w:p w14:paraId="22954FCF" w14:textId="77777777" w:rsidR="001969F8" w:rsidRPr="005C3419" w:rsidRDefault="001969F8" w:rsidP="0006433C">
            <w:pPr>
              <w:jc w:val="center"/>
              <w:rPr>
                <w:color w:val="000000" w:themeColor="text1"/>
              </w:rPr>
            </w:pPr>
            <w:r w:rsidRPr="005C3419">
              <w:rPr>
                <w:color w:val="000000" w:themeColor="text1"/>
              </w:rPr>
              <w:t>3,77</w:t>
            </w:r>
          </w:p>
        </w:tc>
        <w:tc>
          <w:tcPr>
            <w:tcW w:w="926" w:type="dxa"/>
            <w:vAlign w:val="center"/>
            <w:hideMark/>
          </w:tcPr>
          <w:p w14:paraId="55238885"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4F394BBA" w14:textId="77777777" w:rsidR="001969F8" w:rsidRPr="005C3419" w:rsidRDefault="001969F8" w:rsidP="0006433C">
            <w:pPr>
              <w:jc w:val="center"/>
              <w:rPr>
                <w:color w:val="000000" w:themeColor="text1"/>
              </w:rPr>
            </w:pPr>
            <w:r w:rsidRPr="005C3419">
              <w:rPr>
                <w:color w:val="000000" w:themeColor="text1"/>
              </w:rPr>
              <w:t>3,05</w:t>
            </w:r>
          </w:p>
        </w:tc>
        <w:tc>
          <w:tcPr>
            <w:tcW w:w="816" w:type="dxa"/>
            <w:vAlign w:val="center"/>
            <w:hideMark/>
          </w:tcPr>
          <w:p w14:paraId="641B109C"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08A025F7" w14:textId="77777777" w:rsidTr="00621329">
        <w:trPr>
          <w:trHeight w:val="420"/>
          <w:jc w:val="center"/>
        </w:trPr>
        <w:tc>
          <w:tcPr>
            <w:tcW w:w="699" w:type="dxa"/>
            <w:vAlign w:val="center"/>
            <w:hideMark/>
          </w:tcPr>
          <w:p w14:paraId="5E95B6FF" w14:textId="77777777" w:rsidR="001969F8" w:rsidRPr="005C3419" w:rsidRDefault="001969F8" w:rsidP="0006433C">
            <w:pPr>
              <w:jc w:val="center"/>
              <w:rPr>
                <w:color w:val="000000" w:themeColor="text1"/>
              </w:rPr>
            </w:pPr>
            <w:r w:rsidRPr="005C3419">
              <w:rPr>
                <w:color w:val="000000" w:themeColor="text1"/>
              </w:rPr>
              <w:t>6</w:t>
            </w:r>
          </w:p>
        </w:tc>
        <w:tc>
          <w:tcPr>
            <w:tcW w:w="2632" w:type="dxa"/>
            <w:vAlign w:val="center"/>
            <w:hideMark/>
          </w:tcPr>
          <w:p w14:paraId="309A4F25" w14:textId="77777777" w:rsidR="001969F8" w:rsidRPr="005C3419" w:rsidRDefault="001969F8" w:rsidP="0006433C">
            <w:pPr>
              <w:rPr>
                <w:color w:val="000000" w:themeColor="text1"/>
              </w:rPr>
            </w:pPr>
            <w:r w:rsidRPr="005C3419">
              <w:rPr>
                <w:color w:val="000000" w:themeColor="text1"/>
              </w:rPr>
              <w:t>Giày bảo hộ</w:t>
            </w:r>
          </w:p>
        </w:tc>
        <w:tc>
          <w:tcPr>
            <w:tcW w:w="1199" w:type="dxa"/>
            <w:vAlign w:val="center"/>
            <w:hideMark/>
          </w:tcPr>
          <w:p w14:paraId="2ADB179C" w14:textId="77777777" w:rsidR="001969F8" w:rsidRPr="005C3419" w:rsidRDefault="001969F8" w:rsidP="0006433C">
            <w:pPr>
              <w:jc w:val="center"/>
              <w:rPr>
                <w:color w:val="000000" w:themeColor="text1"/>
              </w:rPr>
            </w:pPr>
            <w:r w:rsidRPr="005C3419">
              <w:rPr>
                <w:color w:val="000000" w:themeColor="text1"/>
              </w:rPr>
              <w:t>Đôi</w:t>
            </w:r>
          </w:p>
        </w:tc>
        <w:tc>
          <w:tcPr>
            <w:tcW w:w="992" w:type="dxa"/>
            <w:vAlign w:val="center"/>
            <w:hideMark/>
          </w:tcPr>
          <w:p w14:paraId="322574FE" w14:textId="77777777" w:rsidR="001969F8" w:rsidRPr="005C3419" w:rsidRDefault="001969F8" w:rsidP="0006433C">
            <w:pPr>
              <w:jc w:val="center"/>
              <w:rPr>
                <w:color w:val="000000" w:themeColor="text1"/>
              </w:rPr>
            </w:pPr>
            <w:r w:rsidRPr="005C3419">
              <w:rPr>
                <w:color w:val="000000" w:themeColor="text1"/>
              </w:rPr>
              <w:t>6</w:t>
            </w:r>
          </w:p>
        </w:tc>
        <w:tc>
          <w:tcPr>
            <w:tcW w:w="994" w:type="dxa"/>
            <w:vAlign w:val="center"/>
            <w:hideMark/>
          </w:tcPr>
          <w:p w14:paraId="62060C63"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1D16232F"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75508728"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2D5DF581"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4DCF28F2" w14:textId="77777777" w:rsidTr="00621329">
        <w:trPr>
          <w:trHeight w:val="420"/>
          <w:jc w:val="center"/>
        </w:trPr>
        <w:tc>
          <w:tcPr>
            <w:tcW w:w="699" w:type="dxa"/>
            <w:vAlign w:val="center"/>
            <w:hideMark/>
          </w:tcPr>
          <w:p w14:paraId="02DD2EE1" w14:textId="77777777" w:rsidR="001969F8" w:rsidRPr="005C3419" w:rsidRDefault="001969F8" w:rsidP="0006433C">
            <w:pPr>
              <w:jc w:val="center"/>
              <w:rPr>
                <w:color w:val="000000" w:themeColor="text1"/>
              </w:rPr>
            </w:pPr>
            <w:r w:rsidRPr="005C3419">
              <w:rPr>
                <w:color w:val="000000" w:themeColor="text1"/>
              </w:rPr>
              <w:t>7</w:t>
            </w:r>
          </w:p>
        </w:tc>
        <w:tc>
          <w:tcPr>
            <w:tcW w:w="2632" w:type="dxa"/>
            <w:vAlign w:val="center"/>
            <w:hideMark/>
          </w:tcPr>
          <w:p w14:paraId="7A5C1F6A" w14:textId="77777777" w:rsidR="001969F8" w:rsidRPr="005C3419" w:rsidRDefault="001969F8" w:rsidP="0006433C">
            <w:pPr>
              <w:rPr>
                <w:color w:val="000000" w:themeColor="text1"/>
              </w:rPr>
            </w:pPr>
            <w:r w:rsidRPr="005C3419">
              <w:rPr>
                <w:color w:val="000000" w:themeColor="text1"/>
              </w:rPr>
              <w:t>Tất</w:t>
            </w:r>
          </w:p>
        </w:tc>
        <w:tc>
          <w:tcPr>
            <w:tcW w:w="1199" w:type="dxa"/>
            <w:vAlign w:val="center"/>
            <w:hideMark/>
          </w:tcPr>
          <w:p w14:paraId="3B2E0FC2" w14:textId="77777777" w:rsidR="001969F8" w:rsidRPr="005C3419" w:rsidRDefault="001969F8" w:rsidP="0006433C">
            <w:pPr>
              <w:jc w:val="center"/>
              <w:rPr>
                <w:color w:val="000000" w:themeColor="text1"/>
              </w:rPr>
            </w:pPr>
            <w:r w:rsidRPr="005C3419">
              <w:rPr>
                <w:color w:val="000000" w:themeColor="text1"/>
              </w:rPr>
              <w:t>Đôi</w:t>
            </w:r>
          </w:p>
        </w:tc>
        <w:tc>
          <w:tcPr>
            <w:tcW w:w="992" w:type="dxa"/>
            <w:vAlign w:val="center"/>
            <w:hideMark/>
          </w:tcPr>
          <w:p w14:paraId="711F65C2" w14:textId="77777777" w:rsidR="001969F8" w:rsidRPr="005C3419" w:rsidRDefault="001969F8" w:rsidP="0006433C">
            <w:pPr>
              <w:jc w:val="center"/>
              <w:rPr>
                <w:color w:val="000000" w:themeColor="text1"/>
              </w:rPr>
            </w:pPr>
            <w:r w:rsidRPr="005C3419">
              <w:rPr>
                <w:color w:val="000000" w:themeColor="text1"/>
              </w:rPr>
              <w:t>6</w:t>
            </w:r>
          </w:p>
        </w:tc>
        <w:tc>
          <w:tcPr>
            <w:tcW w:w="994" w:type="dxa"/>
            <w:vAlign w:val="center"/>
            <w:hideMark/>
          </w:tcPr>
          <w:p w14:paraId="5C8FACF9"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0EEBC312"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05A751A0"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7EF3108F"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0D2BAB0D" w14:textId="77777777" w:rsidTr="00621329">
        <w:trPr>
          <w:trHeight w:val="420"/>
          <w:jc w:val="center"/>
        </w:trPr>
        <w:tc>
          <w:tcPr>
            <w:tcW w:w="699" w:type="dxa"/>
            <w:vAlign w:val="center"/>
            <w:hideMark/>
          </w:tcPr>
          <w:p w14:paraId="1F62B471" w14:textId="77777777" w:rsidR="001969F8" w:rsidRPr="005C3419" w:rsidRDefault="001969F8" w:rsidP="0006433C">
            <w:pPr>
              <w:jc w:val="center"/>
              <w:rPr>
                <w:color w:val="000000" w:themeColor="text1"/>
              </w:rPr>
            </w:pPr>
            <w:r w:rsidRPr="005C3419">
              <w:rPr>
                <w:color w:val="000000" w:themeColor="text1"/>
              </w:rPr>
              <w:t>8</w:t>
            </w:r>
          </w:p>
        </w:tc>
        <w:tc>
          <w:tcPr>
            <w:tcW w:w="2632" w:type="dxa"/>
            <w:vAlign w:val="center"/>
            <w:hideMark/>
          </w:tcPr>
          <w:p w14:paraId="28B11570" w14:textId="77777777" w:rsidR="001969F8" w:rsidRPr="005C3419" w:rsidRDefault="001969F8" w:rsidP="0006433C">
            <w:pPr>
              <w:rPr>
                <w:color w:val="000000" w:themeColor="text1"/>
              </w:rPr>
            </w:pPr>
            <w:r w:rsidRPr="005C3419">
              <w:rPr>
                <w:color w:val="000000" w:themeColor="text1"/>
              </w:rPr>
              <w:t>Cặp đựng tài liệu</w:t>
            </w:r>
          </w:p>
        </w:tc>
        <w:tc>
          <w:tcPr>
            <w:tcW w:w="1199" w:type="dxa"/>
            <w:vAlign w:val="center"/>
            <w:hideMark/>
          </w:tcPr>
          <w:p w14:paraId="2C9040FB"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3519A81D" w14:textId="77777777" w:rsidR="001969F8" w:rsidRPr="005C3419" w:rsidRDefault="001969F8" w:rsidP="0006433C">
            <w:pPr>
              <w:jc w:val="center"/>
              <w:rPr>
                <w:color w:val="000000" w:themeColor="text1"/>
              </w:rPr>
            </w:pPr>
            <w:r w:rsidRPr="005C3419">
              <w:rPr>
                <w:color w:val="000000" w:themeColor="text1"/>
              </w:rPr>
              <w:t>24</w:t>
            </w:r>
          </w:p>
        </w:tc>
        <w:tc>
          <w:tcPr>
            <w:tcW w:w="994" w:type="dxa"/>
            <w:vAlign w:val="center"/>
            <w:hideMark/>
          </w:tcPr>
          <w:p w14:paraId="34532C97"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75E25E57"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084A265F"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1FAEBA3E"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3AD6FC4D" w14:textId="77777777" w:rsidTr="00621329">
        <w:trPr>
          <w:trHeight w:val="420"/>
          <w:jc w:val="center"/>
        </w:trPr>
        <w:tc>
          <w:tcPr>
            <w:tcW w:w="699" w:type="dxa"/>
            <w:vAlign w:val="center"/>
            <w:hideMark/>
          </w:tcPr>
          <w:p w14:paraId="5F4DD2FC" w14:textId="77777777" w:rsidR="001969F8" w:rsidRPr="005C3419" w:rsidRDefault="001969F8" w:rsidP="0006433C">
            <w:pPr>
              <w:jc w:val="center"/>
              <w:rPr>
                <w:color w:val="000000" w:themeColor="text1"/>
              </w:rPr>
            </w:pPr>
            <w:r w:rsidRPr="005C3419">
              <w:rPr>
                <w:color w:val="000000" w:themeColor="text1"/>
              </w:rPr>
              <w:t>9</w:t>
            </w:r>
          </w:p>
        </w:tc>
        <w:tc>
          <w:tcPr>
            <w:tcW w:w="2632" w:type="dxa"/>
            <w:vAlign w:val="center"/>
            <w:hideMark/>
          </w:tcPr>
          <w:p w14:paraId="47A3EF67" w14:textId="77777777" w:rsidR="001969F8" w:rsidRPr="005C3419" w:rsidRDefault="001969F8" w:rsidP="0006433C">
            <w:pPr>
              <w:rPr>
                <w:color w:val="000000" w:themeColor="text1"/>
              </w:rPr>
            </w:pPr>
            <w:r w:rsidRPr="005C3419">
              <w:rPr>
                <w:color w:val="000000" w:themeColor="text1"/>
              </w:rPr>
              <w:t>Mũ cứng</w:t>
            </w:r>
          </w:p>
        </w:tc>
        <w:tc>
          <w:tcPr>
            <w:tcW w:w="1199" w:type="dxa"/>
            <w:vAlign w:val="center"/>
            <w:hideMark/>
          </w:tcPr>
          <w:p w14:paraId="772424CC"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40A492E8" w14:textId="77777777" w:rsidR="001969F8" w:rsidRPr="005C3419" w:rsidRDefault="001969F8" w:rsidP="0006433C">
            <w:pPr>
              <w:jc w:val="center"/>
              <w:rPr>
                <w:color w:val="000000" w:themeColor="text1"/>
              </w:rPr>
            </w:pPr>
            <w:r w:rsidRPr="005C3419">
              <w:rPr>
                <w:color w:val="000000" w:themeColor="text1"/>
              </w:rPr>
              <w:t>12</w:t>
            </w:r>
          </w:p>
        </w:tc>
        <w:tc>
          <w:tcPr>
            <w:tcW w:w="994" w:type="dxa"/>
            <w:vAlign w:val="center"/>
            <w:hideMark/>
          </w:tcPr>
          <w:p w14:paraId="04A49E3C"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3A571001"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390DD6A6"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62F06170"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0B60629A" w14:textId="77777777" w:rsidTr="00621329">
        <w:trPr>
          <w:trHeight w:val="420"/>
          <w:jc w:val="center"/>
        </w:trPr>
        <w:tc>
          <w:tcPr>
            <w:tcW w:w="699" w:type="dxa"/>
            <w:vAlign w:val="center"/>
            <w:hideMark/>
          </w:tcPr>
          <w:p w14:paraId="6499DE0D" w14:textId="77777777" w:rsidR="001969F8" w:rsidRPr="005C3419" w:rsidRDefault="001969F8" w:rsidP="0006433C">
            <w:pPr>
              <w:jc w:val="center"/>
              <w:rPr>
                <w:color w:val="000000" w:themeColor="text1"/>
              </w:rPr>
            </w:pPr>
            <w:r w:rsidRPr="005C3419">
              <w:rPr>
                <w:color w:val="000000" w:themeColor="text1"/>
              </w:rPr>
              <w:t>10</w:t>
            </w:r>
          </w:p>
        </w:tc>
        <w:tc>
          <w:tcPr>
            <w:tcW w:w="2632" w:type="dxa"/>
            <w:vAlign w:val="center"/>
            <w:hideMark/>
          </w:tcPr>
          <w:p w14:paraId="7DE88EE2" w14:textId="77777777" w:rsidR="001969F8" w:rsidRPr="005C3419" w:rsidRDefault="001969F8" w:rsidP="0006433C">
            <w:pPr>
              <w:rPr>
                <w:color w:val="000000" w:themeColor="text1"/>
              </w:rPr>
            </w:pPr>
            <w:r w:rsidRPr="005C3419">
              <w:rPr>
                <w:color w:val="000000" w:themeColor="text1"/>
              </w:rPr>
              <w:t>USB (4 GB)</w:t>
            </w:r>
          </w:p>
        </w:tc>
        <w:tc>
          <w:tcPr>
            <w:tcW w:w="1199" w:type="dxa"/>
            <w:vAlign w:val="center"/>
            <w:hideMark/>
          </w:tcPr>
          <w:p w14:paraId="5DBE5F19"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6B532A9B" w14:textId="77777777" w:rsidR="001969F8" w:rsidRPr="005C3419" w:rsidRDefault="001969F8" w:rsidP="0006433C">
            <w:pPr>
              <w:jc w:val="center"/>
              <w:rPr>
                <w:color w:val="000000" w:themeColor="text1"/>
              </w:rPr>
            </w:pPr>
            <w:r w:rsidRPr="005C3419">
              <w:rPr>
                <w:color w:val="000000" w:themeColor="text1"/>
              </w:rPr>
              <w:t>12</w:t>
            </w:r>
          </w:p>
        </w:tc>
        <w:tc>
          <w:tcPr>
            <w:tcW w:w="994" w:type="dxa"/>
            <w:vAlign w:val="center"/>
            <w:hideMark/>
          </w:tcPr>
          <w:p w14:paraId="7096650E"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54AFC7E4"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76944EC4"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329EA659"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54142135" w14:textId="77777777" w:rsidTr="00621329">
        <w:trPr>
          <w:trHeight w:val="420"/>
          <w:jc w:val="center"/>
        </w:trPr>
        <w:tc>
          <w:tcPr>
            <w:tcW w:w="699" w:type="dxa"/>
            <w:vAlign w:val="center"/>
            <w:hideMark/>
          </w:tcPr>
          <w:p w14:paraId="0BB35F40" w14:textId="77777777" w:rsidR="001969F8" w:rsidRPr="005C3419" w:rsidRDefault="001969F8" w:rsidP="0006433C">
            <w:pPr>
              <w:jc w:val="center"/>
              <w:rPr>
                <w:color w:val="000000" w:themeColor="text1"/>
              </w:rPr>
            </w:pPr>
            <w:r w:rsidRPr="005C3419">
              <w:rPr>
                <w:color w:val="000000" w:themeColor="text1"/>
              </w:rPr>
              <w:t>11</w:t>
            </w:r>
          </w:p>
        </w:tc>
        <w:tc>
          <w:tcPr>
            <w:tcW w:w="2632" w:type="dxa"/>
            <w:vAlign w:val="center"/>
            <w:hideMark/>
          </w:tcPr>
          <w:p w14:paraId="7B59E1A7" w14:textId="77777777" w:rsidR="001969F8" w:rsidRPr="005C3419" w:rsidRDefault="001969F8" w:rsidP="0006433C">
            <w:pPr>
              <w:rPr>
                <w:color w:val="000000" w:themeColor="text1"/>
              </w:rPr>
            </w:pPr>
            <w:r w:rsidRPr="005C3419">
              <w:rPr>
                <w:color w:val="000000" w:themeColor="text1"/>
              </w:rPr>
              <w:t>Lưu điện</w:t>
            </w:r>
          </w:p>
        </w:tc>
        <w:tc>
          <w:tcPr>
            <w:tcW w:w="1199" w:type="dxa"/>
            <w:vAlign w:val="center"/>
            <w:hideMark/>
          </w:tcPr>
          <w:p w14:paraId="4232C7D7"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31296CD5" w14:textId="77777777" w:rsidR="001969F8" w:rsidRPr="005C3419" w:rsidRDefault="001969F8" w:rsidP="0006433C">
            <w:pPr>
              <w:jc w:val="center"/>
              <w:rPr>
                <w:color w:val="000000" w:themeColor="text1"/>
              </w:rPr>
            </w:pPr>
            <w:r w:rsidRPr="005C3419">
              <w:rPr>
                <w:color w:val="000000" w:themeColor="text1"/>
              </w:rPr>
              <w:t>60</w:t>
            </w:r>
          </w:p>
        </w:tc>
        <w:tc>
          <w:tcPr>
            <w:tcW w:w="994" w:type="dxa"/>
            <w:vAlign w:val="center"/>
            <w:hideMark/>
          </w:tcPr>
          <w:p w14:paraId="1D40E62C" w14:textId="77777777" w:rsidR="001969F8" w:rsidRPr="005C3419" w:rsidRDefault="001969F8" w:rsidP="0006433C">
            <w:pPr>
              <w:jc w:val="center"/>
              <w:rPr>
                <w:color w:val="000000" w:themeColor="text1"/>
              </w:rPr>
            </w:pPr>
            <w:r w:rsidRPr="005C3419">
              <w:rPr>
                <w:color w:val="000000" w:themeColor="text1"/>
              </w:rPr>
              <w:t>60,36</w:t>
            </w:r>
          </w:p>
        </w:tc>
        <w:tc>
          <w:tcPr>
            <w:tcW w:w="926" w:type="dxa"/>
            <w:vAlign w:val="center"/>
            <w:hideMark/>
          </w:tcPr>
          <w:p w14:paraId="5DCAE1B3"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4B418750" w14:textId="77777777" w:rsidR="001969F8" w:rsidRPr="005C3419" w:rsidRDefault="001969F8" w:rsidP="0006433C">
            <w:pPr>
              <w:jc w:val="center"/>
              <w:rPr>
                <w:color w:val="000000" w:themeColor="text1"/>
              </w:rPr>
            </w:pPr>
            <w:r w:rsidRPr="005C3419">
              <w:rPr>
                <w:color w:val="000000" w:themeColor="text1"/>
              </w:rPr>
              <w:t>48,73</w:t>
            </w:r>
          </w:p>
        </w:tc>
        <w:tc>
          <w:tcPr>
            <w:tcW w:w="816" w:type="dxa"/>
            <w:vAlign w:val="center"/>
            <w:hideMark/>
          </w:tcPr>
          <w:p w14:paraId="2BF0E87F"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44ACD020" w14:textId="77777777" w:rsidTr="00621329">
        <w:trPr>
          <w:trHeight w:val="420"/>
          <w:jc w:val="center"/>
        </w:trPr>
        <w:tc>
          <w:tcPr>
            <w:tcW w:w="699" w:type="dxa"/>
            <w:vAlign w:val="center"/>
            <w:hideMark/>
          </w:tcPr>
          <w:p w14:paraId="234ADCA0" w14:textId="77777777" w:rsidR="001969F8" w:rsidRPr="005C3419" w:rsidRDefault="001969F8" w:rsidP="0006433C">
            <w:pPr>
              <w:jc w:val="center"/>
              <w:rPr>
                <w:color w:val="000000" w:themeColor="text1"/>
              </w:rPr>
            </w:pPr>
            <w:r w:rsidRPr="005C3419">
              <w:rPr>
                <w:color w:val="000000" w:themeColor="text1"/>
              </w:rPr>
              <w:t>12</w:t>
            </w:r>
          </w:p>
        </w:tc>
        <w:tc>
          <w:tcPr>
            <w:tcW w:w="2632" w:type="dxa"/>
            <w:vAlign w:val="center"/>
            <w:hideMark/>
          </w:tcPr>
          <w:p w14:paraId="09FEAEF5" w14:textId="77777777" w:rsidR="001969F8" w:rsidRPr="005C3419" w:rsidRDefault="001969F8" w:rsidP="0006433C">
            <w:pPr>
              <w:rPr>
                <w:color w:val="000000" w:themeColor="text1"/>
              </w:rPr>
            </w:pPr>
            <w:r w:rsidRPr="005C3419">
              <w:rPr>
                <w:color w:val="000000" w:themeColor="text1"/>
              </w:rPr>
              <w:t>Quần áo mưa</w:t>
            </w:r>
          </w:p>
        </w:tc>
        <w:tc>
          <w:tcPr>
            <w:tcW w:w="1199" w:type="dxa"/>
            <w:vAlign w:val="center"/>
            <w:hideMark/>
          </w:tcPr>
          <w:p w14:paraId="0A8AB5C3" w14:textId="77777777" w:rsidR="001969F8" w:rsidRPr="005C3419" w:rsidRDefault="001969F8" w:rsidP="0006433C">
            <w:pPr>
              <w:jc w:val="center"/>
              <w:rPr>
                <w:color w:val="000000" w:themeColor="text1"/>
              </w:rPr>
            </w:pPr>
            <w:r w:rsidRPr="005C3419">
              <w:rPr>
                <w:color w:val="000000" w:themeColor="text1"/>
              </w:rPr>
              <w:t>Bộ</w:t>
            </w:r>
          </w:p>
        </w:tc>
        <w:tc>
          <w:tcPr>
            <w:tcW w:w="992" w:type="dxa"/>
            <w:vAlign w:val="center"/>
            <w:hideMark/>
          </w:tcPr>
          <w:p w14:paraId="066BBBA1" w14:textId="77777777" w:rsidR="001969F8" w:rsidRPr="005C3419" w:rsidRDefault="001969F8" w:rsidP="0006433C">
            <w:pPr>
              <w:jc w:val="center"/>
              <w:rPr>
                <w:color w:val="000000" w:themeColor="text1"/>
              </w:rPr>
            </w:pPr>
            <w:r w:rsidRPr="005C3419">
              <w:rPr>
                <w:color w:val="000000" w:themeColor="text1"/>
              </w:rPr>
              <w:t>6</w:t>
            </w:r>
          </w:p>
        </w:tc>
        <w:tc>
          <w:tcPr>
            <w:tcW w:w="994" w:type="dxa"/>
            <w:vAlign w:val="center"/>
            <w:hideMark/>
          </w:tcPr>
          <w:p w14:paraId="6E09D565"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0A4C6F97" w14:textId="77777777" w:rsidR="001969F8" w:rsidRPr="005C3419" w:rsidRDefault="001969F8" w:rsidP="0006433C">
            <w:pPr>
              <w:jc w:val="center"/>
              <w:rPr>
                <w:color w:val="000000" w:themeColor="text1"/>
              </w:rPr>
            </w:pPr>
            <w:r w:rsidRPr="005C3419">
              <w:rPr>
                <w:color w:val="000000" w:themeColor="text1"/>
              </w:rPr>
              <w:t>6,11</w:t>
            </w:r>
          </w:p>
        </w:tc>
        <w:tc>
          <w:tcPr>
            <w:tcW w:w="992" w:type="dxa"/>
            <w:vAlign w:val="center"/>
            <w:hideMark/>
          </w:tcPr>
          <w:p w14:paraId="3161BCE9"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0D99144F" w14:textId="77777777" w:rsidR="001969F8" w:rsidRPr="005C3419" w:rsidRDefault="001969F8" w:rsidP="0006433C">
            <w:pPr>
              <w:jc w:val="center"/>
              <w:rPr>
                <w:color w:val="000000" w:themeColor="text1"/>
              </w:rPr>
            </w:pPr>
            <w:r w:rsidRPr="005C3419">
              <w:rPr>
                <w:color w:val="000000" w:themeColor="text1"/>
              </w:rPr>
              <w:t>4,36</w:t>
            </w:r>
          </w:p>
        </w:tc>
      </w:tr>
      <w:tr w:rsidR="00360AF0" w:rsidRPr="005C3419" w14:paraId="77EB7D02" w14:textId="77777777" w:rsidTr="00621329">
        <w:trPr>
          <w:trHeight w:val="420"/>
          <w:jc w:val="center"/>
        </w:trPr>
        <w:tc>
          <w:tcPr>
            <w:tcW w:w="699" w:type="dxa"/>
            <w:vAlign w:val="center"/>
            <w:hideMark/>
          </w:tcPr>
          <w:p w14:paraId="34B922A8" w14:textId="77777777" w:rsidR="001969F8" w:rsidRPr="005C3419" w:rsidRDefault="001969F8" w:rsidP="0006433C">
            <w:pPr>
              <w:jc w:val="center"/>
              <w:rPr>
                <w:color w:val="000000" w:themeColor="text1"/>
              </w:rPr>
            </w:pPr>
            <w:r w:rsidRPr="005C3419">
              <w:rPr>
                <w:color w:val="000000" w:themeColor="text1"/>
              </w:rPr>
              <w:t>13</w:t>
            </w:r>
          </w:p>
        </w:tc>
        <w:tc>
          <w:tcPr>
            <w:tcW w:w="2632" w:type="dxa"/>
            <w:vAlign w:val="center"/>
            <w:hideMark/>
          </w:tcPr>
          <w:p w14:paraId="3D73685D" w14:textId="77777777" w:rsidR="001969F8" w:rsidRPr="005C3419" w:rsidRDefault="001969F8" w:rsidP="0006433C">
            <w:pPr>
              <w:rPr>
                <w:color w:val="000000" w:themeColor="text1"/>
              </w:rPr>
            </w:pPr>
            <w:r w:rsidRPr="005C3419">
              <w:rPr>
                <w:color w:val="000000" w:themeColor="text1"/>
              </w:rPr>
              <w:t>Bình đựng nước uống</w:t>
            </w:r>
          </w:p>
        </w:tc>
        <w:tc>
          <w:tcPr>
            <w:tcW w:w="1199" w:type="dxa"/>
            <w:vAlign w:val="center"/>
            <w:hideMark/>
          </w:tcPr>
          <w:p w14:paraId="0F778FC1"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78D29C07" w14:textId="77777777" w:rsidR="001969F8" w:rsidRPr="005C3419" w:rsidRDefault="001969F8" w:rsidP="0006433C">
            <w:pPr>
              <w:jc w:val="center"/>
              <w:rPr>
                <w:color w:val="000000" w:themeColor="text1"/>
              </w:rPr>
            </w:pPr>
            <w:r w:rsidRPr="005C3419">
              <w:rPr>
                <w:color w:val="000000" w:themeColor="text1"/>
              </w:rPr>
              <w:t>6</w:t>
            </w:r>
          </w:p>
        </w:tc>
        <w:tc>
          <w:tcPr>
            <w:tcW w:w="994" w:type="dxa"/>
            <w:vAlign w:val="center"/>
            <w:hideMark/>
          </w:tcPr>
          <w:p w14:paraId="42B8AC3B"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41B43EA8"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3AD48A19"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06C2BD79"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29F178C4" w14:textId="77777777" w:rsidTr="00621329">
        <w:trPr>
          <w:trHeight w:val="420"/>
          <w:jc w:val="center"/>
        </w:trPr>
        <w:tc>
          <w:tcPr>
            <w:tcW w:w="699" w:type="dxa"/>
            <w:vAlign w:val="center"/>
            <w:hideMark/>
          </w:tcPr>
          <w:p w14:paraId="20279C75" w14:textId="77777777" w:rsidR="001969F8" w:rsidRPr="005C3419" w:rsidRDefault="001969F8" w:rsidP="0006433C">
            <w:pPr>
              <w:jc w:val="center"/>
              <w:rPr>
                <w:color w:val="000000" w:themeColor="text1"/>
              </w:rPr>
            </w:pPr>
            <w:r w:rsidRPr="005C3419">
              <w:rPr>
                <w:color w:val="000000" w:themeColor="text1"/>
              </w:rPr>
              <w:t>14</w:t>
            </w:r>
          </w:p>
        </w:tc>
        <w:tc>
          <w:tcPr>
            <w:tcW w:w="2632" w:type="dxa"/>
            <w:vAlign w:val="center"/>
            <w:hideMark/>
          </w:tcPr>
          <w:p w14:paraId="2AA9E92E" w14:textId="77777777" w:rsidR="001969F8" w:rsidRPr="005C3419" w:rsidRDefault="001969F8" w:rsidP="0006433C">
            <w:pPr>
              <w:rPr>
                <w:color w:val="000000" w:themeColor="text1"/>
              </w:rPr>
            </w:pPr>
            <w:r w:rsidRPr="005C3419">
              <w:rPr>
                <w:color w:val="000000" w:themeColor="text1"/>
              </w:rPr>
              <w:t>Ba lô</w:t>
            </w:r>
          </w:p>
        </w:tc>
        <w:tc>
          <w:tcPr>
            <w:tcW w:w="1199" w:type="dxa"/>
            <w:vAlign w:val="center"/>
            <w:hideMark/>
          </w:tcPr>
          <w:p w14:paraId="536357C9"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252B9E33" w14:textId="77777777" w:rsidR="001969F8" w:rsidRPr="005C3419" w:rsidRDefault="001969F8" w:rsidP="0006433C">
            <w:pPr>
              <w:jc w:val="center"/>
              <w:rPr>
                <w:color w:val="000000" w:themeColor="text1"/>
              </w:rPr>
            </w:pPr>
            <w:r w:rsidRPr="005C3419">
              <w:rPr>
                <w:color w:val="000000" w:themeColor="text1"/>
              </w:rPr>
              <w:t>24</w:t>
            </w:r>
          </w:p>
        </w:tc>
        <w:tc>
          <w:tcPr>
            <w:tcW w:w="994" w:type="dxa"/>
            <w:vAlign w:val="center"/>
            <w:hideMark/>
          </w:tcPr>
          <w:p w14:paraId="1560DEC0" w14:textId="77777777" w:rsidR="001969F8" w:rsidRPr="005C3419" w:rsidRDefault="001969F8" w:rsidP="0006433C">
            <w:pPr>
              <w:jc w:val="center"/>
              <w:rPr>
                <w:color w:val="000000" w:themeColor="text1"/>
              </w:rPr>
            </w:pPr>
            <w:r w:rsidRPr="005C3419">
              <w:rPr>
                <w:color w:val="000000" w:themeColor="text1"/>
              </w:rPr>
              <w:t> </w:t>
            </w:r>
          </w:p>
        </w:tc>
        <w:tc>
          <w:tcPr>
            <w:tcW w:w="926" w:type="dxa"/>
            <w:vAlign w:val="center"/>
            <w:hideMark/>
          </w:tcPr>
          <w:p w14:paraId="404E2585" w14:textId="77777777" w:rsidR="001969F8" w:rsidRPr="005C3419" w:rsidRDefault="001969F8" w:rsidP="0006433C">
            <w:pPr>
              <w:jc w:val="center"/>
              <w:rPr>
                <w:color w:val="000000" w:themeColor="text1"/>
              </w:rPr>
            </w:pPr>
            <w:r w:rsidRPr="005C3419">
              <w:rPr>
                <w:color w:val="000000" w:themeColor="text1"/>
              </w:rPr>
              <w:t>20,36</w:t>
            </w:r>
          </w:p>
        </w:tc>
        <w:tc>
          <w:tcPr>
            <w:tcW w:w="992" w:type="dxa"/>
            <w:vAlign w:val="center"/>
            <w:hideMark/>
          </w:tcPr>
          <w:p w14:paraId="11023AE2" w14:textId="77777777" w:rsidR="001969F8" w:rsidRPr="005C3419" w:rsidRDefault="001969F8" w:rsidP="0006433C">
            <w:pPr>
              <w:jc w:val="center"/>
              <w:rPr>
                <w:color w:val="000000" w:themeColor="text1"/>
              </w:rPr>
            </w:pPr>
            <w:r w:rsidRPr="005C3419">
              <w:rPr>
                <w:color w:val="000000" w:themeColor="text1"/>
              </w:rPr>
              <w:t> </w:t>
            </w:r>
          </w:p>
        </w:tc>
        <w:tc>
          <w:tcPr>
            <w:tcW w:w="816" w:type="dxa"/>
            <w:vAlign w:val="center"/>
            <w:hideMark/>
          </w:tcPr>
          <w:p w14:paraId="1D99A23B"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4996DF56" w14:textId="77777777" w:rsidTr="00621329">
        <w:trPr>
          <w:trHeight w:val="420"/>
          <w:jc w:val="center"/>
        </w:trPr>
        <w:tc>
          <w:tcPr>
            <w:tcW w:w="699" w:type="dxa"/>
            <w:vAlign w:val="center"/>
            <w:hideMark/>
          </w:tcPr>
          <w:p w14:paraId="2FB2CE0C" w14:textId="77777777" w:rsidR="001969F8" w:rsidRPr="005C3419" w:rsidRDefault="001969F8" w:rsidP="0006433C">
            <w:pPr>
              <w:jc w:val="center"/>
              <w:rPr>
                <w:color w:val="000000" w:themeColor="text1"/>
              </w:rPr>
            </w:pPr>
            <w:r w:rsidRPr="005C3419">
              <w:rPr>
                <w:color w:val="000000" w:themeColor="text1"/>
              </w:rPr>
              <w:t>15</w:t>
            </w:r>
          </w:p>
        </w:tc>
        <w:tc>
          <w:tcPr>
            <w:tcW w:w="2632" w:type="dxa"/>
            <w:vAlign w:val="center"/>
            <w:hideMark/>
          </w:tcPr>
          <w:p w14:paraId="799769D6" w14:textId="77777777" w:rsidR="001969F8" w:rsidRPr="005C3419" w:rsidRDefault="001969F8" w:rsidP="0006433C">
            <w:pPr>
              <w:rPr>
                <w:color w:val="000000" w:themeColor="text1"/>
              </w:rPr>
            </w:pPr>
            <w:r w:rsidRPr="005C3419">
              <w:rPr>
                <w:color w:val="000000" w:themeColor="text1"/>
              </w:rPr>
              <w:t>Thước nhựa 40cm</w:t>
            </w:r>
          </w:p>
        </w:tc>
        <w:tc>
          <w:tcPr>
            <w:tcW w:w="1199" w:type="dxa"/>
            <w:vAlign w:val="center"/>
            <w:hideMark/>
          </w:tcPr>
          <w:p w14:paraId="40C441E2"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442060C8" w14:textId="77777777" w:rsidR="001969F8" w:rsidRPr="005C3419" w:rsidRDefault="001969F8" w:rsidP="0006433C">
            <w:pPr>
              <w:jc w:val="center"/>
              <w:rPr>
                <w:color w:val="000000" w:themeColor="text1"/>
              </w:rPr>
            </w:pPr>
            <w:r w:rsidRPr="005C3419">
              <w:rPr>
                <w:color w:val="000000" w:themeColor="text1"/>
              </w:rPr>
              <w:t>24</w:t>
            </w:r>
          </w:p>
        </w:tc>
        <w:tc>
          <w:tcPr>
            <w:tcW w:w="994" w:type="dxa"/>
            <w:vAlign w:val="center"/>
            <w:hideMark/>
          </w:tcPr>
          <w:p w14:paraId="292D9ECA" w14:textId="77777777" w:rsidR="001969F8" w:rsidRPr="005C3419" w:rsidRDefault="001969F8" w:rsidP="0006433C">
            <w:pPr>
              <w:jc w:val="center"/>
              <w:rPr>
                <w:color w:val="000000" w:themeColor="text1"/>
              </w:rPr>
            </w:pPr>
            <w:r w:rsidRPr="005C3419">
              <w:rPr>
                <w:color w:val="000000" w:themeColor="text1"/>
              </w:rPr>
              <w:t>30,18</w:t>
            </w:r>
          </w:p>
        </w:tc>
        <w:tc>
          <w:tcPr>
            <w:tcW w:w="926" w:type="dxa"/>
            <w:vAlign w:val="center"/>
            <w:hideMark/>
          </w:tcPr>
          <w:p w14:paraId="563185D2" w14:textId="77777777" w:rsidR="001969F8" w:rsidRPr="005C3419" w:rsidRDefault="001969F8" w:rsidP="0006433C">
            <w:pPr>
              <w:jc w:val="center"/>
              <w:rPr>
                <w:color w:val="000000" w:themeColor="text1"/>
              </w:rPr>
            </w:pPr>
            <w:r w:rsidRPr="005C3419">
              <w:rPr>
                <w:color w:val="000000" w:themeColor="text1"/>
              </w:rPr>
              <w:t>10,18</w:t>
            </w:r>
          </w:p>
        </w:tc>
        <w:tc>
          <w:tcPr>
            <w:tcW w:w="992" w:type="dxa"/>
            <w:vAlign w:val="center"/>
            <w:hideMark/>
          </w:tcPr>
          <w:p w14:paraId="44E7AC58" w14:textId="77777777" w:rsidR="001969F8" w:rsidRPr="005C3419" w:rsidRDefault="001969F8" w:rsidP="0006433C">
            <w:pPr>
              <w:jc w:val="center"/>
              <w:rPr>
                <w:color w:val="000000" w:themeColor="text1"/>
              </w:rPr>
            </w:pPr>
            <w:r w:rsidRPr="005C3419">
              <w:rPr>
                <w:color w:val="000000" w:themeColor="text1"/>
              </w:rPr>
              <w:t>24,36</w:t>
            </w:r>
          </w:p>
        </w:tc>
        <w:tc>
          <w:tcPr>
            <w:tcW w:w="816" w:type="dxa"/>
            <w:vAlign w:val="center"/>
            <w:hideMark/>
          </w:tcPr>
          <w:p w14:paraId="06CB8AC2" w14:textId="77777777" w:rsidR="001969F8" w:rsidRPr="005C3419" w:rsidRDefault="001969F8" w:rsidP="0006433C">
            <w:pPr>
              <w:jc w:val="center"/>
              <w:rPr>
                <w:color w:val="000000" w:themeColor="text1"/>
              </w:rPr>
            </w:pPr>
            <w:r w:rsidRPr="005C3419">
              <w:rPr>
                <w:color w:val="000000" w:themeColor="text1"/>
              </w:rPr>
              <w:t>7,27</w:t>
            </w:r>
          </w:p>
        </w:tc>
      </w:tr>
      <w:tr w:rsidR="00360AF0" w:rsidRPr="005C3419" w14:paraId="5D459C25" w14:textId="77777777" w:rsidTr="00621329">
        <w:trPr>
          <w:trHeight w:val="420"/>
          <w:jc w:val="center"/>
        </w:trPr>
        <w:tc>
          <w:tcPr>
            <w:tcW w:w="699" w:type="dxa"/>
            <w:vAlign w:val="center"/>
            <w:hideMark/>
          </w:tcPr>
          <w:p w14:paraId="3C02BC2F" w14:textId="77777777" w:rsidR="001969F8" w:rsidRPr="005C3419" w:rsidRDefault="001969F8" w:rsidP="0006433C">
            <w:pPr>
              <w:jc w:val="center"/>
              <w:rPr>
                <w:color w:val="000000" w:themeColor="text1"/>
              </w:rPr>
            </w:pPr>
            <w:r w:rsidRPr="005C3419">
              <w:rPr>
                <w:color w:val="000000" w:themeColor="text1"/>
              </w:rPr>
              <w:t>16</w:t>
            </w:r>
          </w:p>
        </w:tc>
        <w:tc>
          <w:tcPr>
            <w:tcW w:w="2632" w:type="dxa"/>
            <w:vAlign w:val="center"/>
            <w:hideMark/>
          </w:tcPr>
          <w:p w14:paraId="4FFA3E06" w14:textId="77777777" w:rsidR="001969F8" w:rsidRPr="005C3419" w:rsidRDefault="001969F8" w:rsidP="0006433C">
            <w:pPr>
              <w:rPr>
                <w:color w:val="000000" w:themeColor="text1"/>
              </w:rPr>
            </w:pPr>
            <w:r w:rsidRPr="005C3419">
              <w:rPr>
                <w:color w:val="000000" w:themeColor="text1"/>
              </w:rPr>
              <w:t>Gọt bút chì</w:t>
            </w:r>
          </w:p>
        </w:tc>
        <w:tc>
          <w:tcPr>
            <w:tcW w:w="1199" w:type="dxa"/>
            <w:vAlign w:val="center"/>
            <w:hideMark/>
          </w:tcPr>
          <w:p w14:paraId="4E2A5C0C"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4A1A1977" w14:textId="77777777" w:rsidR="001969F8" w:rsidRPr="005C3419" w:rsidRDefault="001969F8" w:rsidP="0006433C">
            <w:pPr>
              <w:jc w:val="center"/>
              <w:rPr>
                <w:color w:val="000000" w:themeColor="text1"/>
              </w:rPr>
            </w:pPr>
            <w:r w:rsidRPr="005C3419">
              <w:rPr>
                <w:color w:val="000000" w:themeColor="text1"/>
              </w:rPr>
              <w:t>9</w:t>
            </w:r>
          </w:p>
        </w:tc>
        <w:tc>
          <w:tcPr>
            <w:tcW w:w="994" w:type="dxa"/>
            <w:vAlign w:val="center"/>
            <w:hideMark/>
          </w:tcPr>
          <w:p w14:paraId="664FD3A7" w14:textId="77777777" w:rsidR="001969F8" w:rsidRPr="005C3419" w:rsidRDefault="001969F8" w:rsidP="0006433C">
            <w:pPr>
              <w:jc w:val="center"/>
              <w:rPr>
                <w:color w:val="000000" w:themeColor="text1"/>
              </w:rPr>
            </w:pPr>
            <w:r w:rsidRPr="005C3419">
              <w:rPr>
                <w:color w:val="000000" w:themeColor="text1"/>
              </w:rPr>
              <w:t>3,02</w:t>
            </w:r>
          </w:p>
        </w:tc>
        <w:tc>
          <w:tcPr>
            <w:tcW w:w="926" w:type="dxa"/>
            <w:vAlign w:val="center"/>
            <w:hideMark/>
          </w:tcPr>
          <w:p w14:paraId="1F779D50" w14:textId="77777777" w:rsidR="001969F8" w:rsidRPr="005C3419" w:rsidRDefault="001969F8" w:rsidP="0006433C">
            <w:pPr>
              <w:jc w:val="center"/>
              <w:rPr>
                <w:color w:val="000000" w:themeColor="text1"/>
              </w:rPr>
            </w:pPr>
            <w:r w:rsidRPr="005C3419">
              <w:rPr>
                <w:color w:val="000000" w:themeColor="text1"/>
              </w:rPr>
              <w:t>2,04</w:t>
            </w:r>
          </w:p>
        </w:tc>
        <w:tc>
          <w:tcPr>
            <w:tcW w:w="992" w:type="dxa"/>
            <w:vAlign w:val="center"/>
            <w:hideMark/>
          </w:tcPr>
          <w:p w14:paraId="4ADAD244" w14:textId="77777777" w:rsidR="001969F8" w:rsidRPr="005C3419" w:rsidRDefault="001969F8" w:rsidP="0006433C">
            <w:pPr>
              <w:jc w:val="center"/>
              <w:rPr>
                <w:color w:val="000000" w:themeColor="text1"/>
              </w:rPr>
            </w:pPr>
            <w:r w:rsidRPr="005C3419">
              <w:rPr>
                <w:color w:val="000000" w:themeColor="text1"/>
              </w:rPr>
              <w:t>2,44</w:t>
            </w:r>
          </w:p>
        </w:tc>
        <w:tc>
          <w:tcPr>
            <w:tcW w:w="816" w:type="dxa"/>
            <w:vAlign w:val="center"/>
            <w:hideMark/>
          </w:tcPr>
          <w:p w14:paraId="47C14A21" w14:textId="77777777" w:rsidR="001969F8" w:rsidRPr="005C3419" w:rsidRDefault="001969F8" w:rsidP="0006433C">
            <w:pPr>
              <w:jc w:val="center"/>
              <w:rPr>
                <w:color w:val="000000" w:themeColor="text1"/>
              </w:rPr>
            </w:pPr>
            <w:r w:rsidRPr="005C3419">
              <w:rPr>
                <w:color w:val="000000" w:themeColor="text1"/>
              </w:rPr>
              <w:t>1,45</w:t>
            </w:r>
          </w:p>
        </w:tc>
      </w:tr>
      <w:tr w:rsidR="00360AF0" w:rsidRPr="005C3419" w14:paraId="14D594FF" w14:textId="77777777" w:rsidTr="00621329">
        <w:trPr>
          <w:trHeight w:val="420"/>
          <w:jc w:val="center"/>
        </w:trPr>
        <w:tc>
          <w:tcPr>
            <w:tcW w:w="699" w:type="dxa"/>
            <w:vAlign w:val="center"/>
            <w:hideMark/>
          </w:tcPr>
          <w:p w14:paraId="52840E35" w14:textId="77777777" w:rsidR="001969F8" w:rsidRPr="005C3419" w:rsidRDefault="001969F8" w:rsidP="0006433C">
            <w:pPr>
              <w:jc w:val="center"/>
              <w:rPr>
                <w:color w:val="000000" w:themeColor="text1"/>
              </w:rPr>
            </w:pPr>
            <w:r w:rsidRPr="005C3419">
              <w:rPr>
                <w:color w:val="000000" w:themeColor="text1"/>
              </w:rPr>
              <w:t>17</w:t>
            </w:r>
          </w:p>
        </w:tc>
        <w:tc>
          <w:tcPr>
            <w:tcW w:w="2632" w:type="dxa"/>
            <w:vAlign w:val="center"/>
            <w:hideMark/>
          </w:tcPr>
          <w:p w14:paraId="2F21EE22" w14:textId="77777777" w:rsidR="001969F8" w:rsidRPr="005C3419" w:rsidRDefault="001969F8" w:rsidP="0006433C">
            <w:pPr>
              <w:rPr>
                <w:color w:val="000000" w:themeColor="text1"/>
              </w:rPr>
            </w:pPr>
            <w:r w:rsidRPr="005C3419">
              <w:rPr>
                <w:color w:val="000000" w:themeColor="text1"/>
              </w:rPr>
              <w:t>Đèn neon 0,04 kw</w:t>
            </w:r>
          </w:p>
        </w:tc>
        <w:tc>
          <w:tcPr>
            <w:tcW w:w="1199" w:type="dxa"/>
            <w:vAlign w:val="center"/>
            <w:hideMark/>
          </w:tcPr>
          <w:p w14:paraId="43B950E3" w14:textId="77777777" w:rsidR="001969F8" w:rsidRPr="005C3419" w:rsidRDefault="001969F8" w:rsidP="0006433C">
            <w:pPr>
              <w:jc w:val="center"/>
              <w:rPr>
                <w:color w:val="000000" w:themeColor="text1"/>
              </w:rPr>
            </w:pPr>
            <w:r w:rsidRPr="005C3419">
              <w:rPr>
                <w:color w:val="000000" w:themeColor="text1"/>
              </w:rPr>
              <w:t>Bộ</w:t>
            </w:r>
          </w:p>
        </w:tc>
        <w:tc>
          <w:tcPr>
            <w:tcW w:w="992" w:type="dxa"/>
            <w:vAlign w:val="center"/>
            <w:hideMark/>
          </w:tcPr>
          <w:p w14:paraId="3760F9B2" w14:textId="77777777" w:rsidR="001969F8" w:rsidRPr="005C3419" w:rsidRDefault="001969F8" w:rsidP="0006433C">
            <w:pPr>
              <w:jc w:val="center"/>
              <w:rPr>
                <w:color w:val="000000" w:themeColor="text1"/>
              </w:rPr>
            </w:pPr>
            <w:r w:rsidRPr="005C3419">
              <w:rPr>
                <w:color w:val="000000" w:themeColor="text1"/>
              </w:rPr>
              <w:t>30</w:t>
            </w:r>
          </w:p>
        </w:tc>
        <w:tc>
          <w:tcPr>
            <w:tcW w:w="994" w:type="dxa"/>
            <w:vAlign w:val="center"/>
            <w:hideMark/>
          </w:tcPr>
          <w:p w14:paraId="1E57E45A" w14:textId="77777777" w:rsidR="001969F8" w:rsidRPr="005C3419" w:rsidRDefault="001969F8" w:rsidP="0006433C">
            <w:pPr>
              <w:jc w:val="center"/>
              <w:rPr>
                <w:color w:val="000000" w:themeColor="text1"/>
              </w:rPr>
            </w:pPr>
            <w:r w:rsidRPr="005C3419">
              <w:rPr>
                <w:color w:val="000000" w:themeColor="text1"/>
              </w:rPr>
              <w:t>60,36</w:t>
            </w:r>
          </w:p>
        </w:tc>
        <w:tc>
          <w:tcPr>
            <w:tcW w:w="926" w:type="dxa"/>
            <w:vAlign w:val="center"/>
            <w:hideMark/>
          </w:tcPr>
          <w:p w14:paraId="2CE01D80"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2CD871F2" w14:textId="77777777" w:rsidR="001969F8" w:rsidRPr="005C3419" w:rsidRDefault="001969F8" w:rsidP="0006433C">
            <w:pPr>
              <w:jc w:val="center"/>
              <w:rPr>
                <w:color w:val="000000" w:themeColor="text1"/>
              </w:rPr>
            </w:pPr>
            <w:r w:rsidRPr="005C3419">
              <w:rPr>
                <w:color w:val="000000" w:themeColor="text1"/>
              </w:rPr>
              <w:t>48,73</w:t>
            </w:r>
          </w:p>
        </w:tc>
        <w:tc>
          <w:tcPr>
            <w:tcW w:w="816" w:type="dxa"/>
            <w:vAlign w:val="center"/>
            <w:hideMark/>
          </w:tcPr>
          <w:p w14:paraId="06981E78"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3E5501FD" w14:textId="77777777" w:rsidTr="00621329">
        <w:trPr>
          <w:trHeight w:val="420"/>
          <w:jc w:val="center"/>
        </w:trPr>
        <w:tc>
          <w:tcPr>
            <w:tcW w:w="699" w:type="dxa"/>
            <w:vAlign w:val="center"/>
            <w:hideMark/>
          </w:tcPr>
          <w:p w14:paraId="60C1C557" w14:textId="77777777" w:rsidR="001969F8" w:rsidRPr="005C3419" w:rsidRDefault="001969F8" w:rsidP="0006433C">
            <w:pPr>
              <w:jc w:val="center"/>
              <w:rPr>
                <w:color w:val="000000" w:themeColor="text1"/>
              </w:rPr>
            </w:pPr>
            <w:r w:rsidRPr="005C3419">
              <w:rPr>
                <w:color w:val="000000" w:themeColor="text1"/>
              </w:rPr>
              <w:t>18</w:t>
            </w:r>
          </w:p>
        </w:tc>
        <w:tc>
          <w:tcPr>
            <w:tcW w:w="2632" w:type="dxa"/>
            <w:vAlign w:val="center"/>
            <w:hideMark/>
          </w:tcPr>
          <w:p w14:paraId="04BC781F" w14:textId="77777777" w:rsidR="001969F8" w:rsidRPr="005C3419" w:rsidRDefault="001969F8" w:rsidP="0006433C">
            <w:pPr>
              <w:rPr>
                <w:color w:val="000000" w:themeColor="text1"/>
              </w:rPr>
            </w:pPr>
            <w:r w:rsidRPr="005C3419">
              <w:rPr>
                <w:color w:val="000000" w:themeColor="text1"/>
              </w:rPr>
              <w:t>Máy tính Casio</w:t>
            </w:r>
          </w:p>
        </w:tc>
        <w:tc>
          <w:tcPr>
            <w:tcW w:w="1199" w:type="dxa"/>
            <w:vAlign w:val="center"/>
            <w:hideMark/>
          </w:tcPr>
          <w:p w14:paraId="4D58E4C0"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664C6906" w14:textId="77777777" w:rsidR="001969F8" w:rsidRPr="005C3419" w:rsidRDefault="001969F8" w:rsidP="0006433C">
            <w:pPr>
              <w:jc w:val="center"/>
              <w:rPr>
                <w:color w:val="000000" w:themeColor="text1"/>
              </w:rPr>
            </w:pPr>
            <w:r w:rsidRPr="005C3419">
              <w:rPr>
                <w:color w:val="000000" w:themeColor="text1"/>
              </w:rPr>
              <w:t>36</w:t>
            </w:r>
          </w:p>
        </w:tc>
        <w:tc>
          <w:tcPr>
            <w:tcW w:w="994" w:type="dxa"/>
            <w:vAlign w:val="center"/>
            <w:hideMark/>
          </w:tcPr>
          <w:p w14:paraId="1C65EBC4" w14:textId="77777777" w:rsidR="001969F8" w:rsidRPr="005C3419" w:rsidRDefault="001969F8" w:rsidP="0006433C">
            <w:pPr>
              <w:jc w:val="center"/>
              <w:rPr>
                <w:color w:val="000000" w:themeColor="text1"/>
              </w:rPr>
            </w:pPr>
            <w:r w:rsidRPr="005C3419">
              <w:rPr>
                <w:color w:val="000000" w:themeColor="text1"/>
              </w:rPr>
              <w:t>37,73</w:t>
            </w:r>
          </w:p>
        </w:tc>
        <w:tc>
          <w:tcPr>
            <w:tcW w:w="926" w:type="dxa"/>
            <w:vAlign w:val="center"/>
            <w:hideMark/>
          </w:tcPr>
          <w:p w14:paraId="0D1276DA" w14:textId="77777777" w:rsidR="001969F8" w:rsidRPr="005C3419" w:rsidRDefault="001969F8" w:rsidP="0006433C">
            <w:pPr>
              <w:jc w:val="center"/>
              <w:rPr>
                <w:color w:val="000000" w:themeColor="text1"/>
              </w:rPr>
            </w:pPr>
            <w:r w:rsidRPr="005C3419">
              <w:rPr>
                <w:color w:val="000000" w:themeColor="text1"/>
              </w:rPr>
              <w:t>5,09</w:t>
            </w:r>
          </w:p>
        </w:tc>
        <w:tc>
          <w:tcPr>
            <w:tcW w:w="992" w:type="dxa"/>
            <w:vAlign w:val="center"/>
            <w:hideMark/>
          </w:tcPr>
          <w:p w14:paraId="186648F6" w14:textId="77777777" w:rsidR="001969F8" w:rsidRPr="005C3419" w:rsidRDefault="001969F8" w:rsidP="0006433C">
            <w:pPr>
              <w:jc w:val="center"/>
              <w:rPr>
                <w:color w:val="000000" w:themeColor="text1"/>
              </w:rPr>
            </w:pPr>
            <w:r w:rsidRPr="005C3419">
              <w:rPr>
                <w:color w:val="000000" w:themeColor="text1"/>
              </w:rPr>
              <w:t>30,45</w:t>
            </w:r>
          </w:p>
        </w:tc>
        <w:tc>
          <w:tcPr>
            <w:tcW w:w="816" w:type="dxa"/>
            <w:vAlign w:val="center"/>
            <w:hideMark/>
          </w:tcPr>
          <w:p w14:paraId="2709CEF3" w14:textId="77777777" w:rsidR="001969F8" w:rsidRPr="005C3419" w:rsidRDefault="001969F8" w:rsidP="0006433C">
            <w:pPr>
              <w:jc w:val="center"/>
              <w:rPr>
                <w:color w:val="000000" w:themeColor="text1"/>
              </w:rPr>
            </w:pPr>
            <w:r w:rsidRPr="005C3419">
              <w:rPr>
                <w:color w:val="000000" w:themeColor="text1"/>
              </w:rPr>
              <w:t>3,64</w:t>
            </w:r>
          </w:p>
        </w:tc>
      </w:tr>
      <w:tr w:rsidR="00360AF0" w:rsidRPr="005C3419" w14:paraId="7F4D3A0D" w14:textId="77777777" w:rsidTr="00621329">
        <w:trPr>
          <w:trHeight w:val="420"/>
          <w:jc w:val="center"/>
        </w:trPr>
        <w:tc>
          <w:tcPr>
            <w:tcW w:w="699" w:type="dxa"/>
            <w:vAlign w:val="center"/>
            <w:hideMark/>
          </w:tcPr>
          <w:p w14:paraId="5E3A2C36" w14:textId="77777777" w:rsidR="001969F8" w:rsidRPr="005C3419" w:rsidRDefault="001969F8" w:rsidP="0006433C">
            <w:pPr>
              <w:jc w:val="center"/>
              <w:rPr>
                <w:color w:val="000000" w:themeColor="text1"/>
              </w:rPr>
            </w:pPr>
            <w:r w:rsidRPr="005C3419">
              <w:rPr>
                <w:color w:val="000000" w:themeColor="text1"/>
              </w:rPr>
              <w:t>19</w:t>
            </w:r>
          </w:p>
        </w:tc>
        <w:tc>
          <w:tcPr>
            <w:tcW w:w="2632" w:type="dxa"/>
            <w:vAlign w:val="center"/>
            <w:hideMark/>
          </w:tcPr>
          <w:p w14:paraId="78BF03A2" w14:textId="77777777" w:rsidR="001969F8" w:rsidRPr="005C3419" w:rsidRDefault="001969F8" w:rsidP="0006433C">
            <w:pPr>
              <w:rPr>
                <w:color w:val="000000" w:themeColor="text1"/>
              </w:rPr>
            </w:pPr>
            <w:r w:rsidRPr="005C3419">
              <w:rPr>
                <w:color w:val="000000" w:themeColor="text1"/>
              </w:rPr>
              <w:t>Quạt trần 0,1 kw</w:t>
            </w:r>
          </w:p>
        </w:tc>
        <w:tc>
          <w:tcPr>
            <w:tcW w:w="1199" w:type="dxa"/>
            <w:vAlign w:val="center"/>
            <w:hideMark/>
          </w:tcPr>
          <w:p w14:paraId="52FB4CE5"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0DC1CE87" w14:textId="77777777" w:rsidR="001969F8" w:rsidRPr="005C3419" w:rsidRDefault="001969F8" w:rsidP="0006433C">
            <w:pPr>
              <w:jc w:val="center"/>
              <w:rPr>
                <w:color w:val="000000" w:themeColor="text1"/>
              </w:rPr>
            </w:pPr>
            <w:r w:rsidRPr="005C3419">
              <w:rPr>
                <w:color w:val="000000" w:themeColor="text1"/>
              </w:rPr>
              <w:t>36</w:t>
            </w:r>
          </w:p>
        </w:tc>
        <w:tc>
          <w:tcPr>
            <w:tcW w:w="994" w:type="dxa"/>
            <w:vAlign w:val="center"/>
            <w:hideMark/>
          </w:tcPr>
          <w:p w14:paraId="5F1CC2A5" w14:textId="77777777" w:rsidR="001969F8" w:rsidRPr="005C3419" w:rsidRDefault="001969F8" w:rsidP="0006433C">
            <w:pPr>
              <w:jc w:val="center"/>
              <w:rPr>
                <w:color w:val="000000" w:themeColor="text1"/>
              </w:rPr>
            </w:pPr>
            <w:r w:rsidRPr="005C3419">
              <w:rPr>
                <w:color w:val="000000" w:themeColor="text1"/>
              </w:rPr>
              <w:t>30,18</w:t>
            </w:r>
          </w:p>
        </w:tc>
        <w:tc>
          <w:tcPr>
            <w:tcW w:w="926" w:type="dxa"/>
            <w:vAlign w:val="center"/>
            <w:hideMark/>
          </w:tcPr>
          <w:p w14:paraId="6D641738"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33DBB309" w14:textId="77777777" w:rsidR="001969F8" w:rsidRPr="005C3419" w:rsidRDefault="001969F8" w:rsidP="0006433C">
            <w:pPr>
              <w:jc w:val="center"/>
              <w:rPr>
                <w:color w:val="000000" w:themeColor="text1"/>
              </w:rPr>
            </w:pPr>
            <w:r w:rsidRPr="005C3419">
              <w:rPr>
                <w:color w:val="000000" w:themeColor="text1"/>
              </w:rPr>
              <w:t>24,36</w:t>
            </w:r>
          </w:p>
        </w:tc>
        <w:tc>
          <w:tcPr>
            <w:tcW w:w="816" w:type="dxa"/>
            <w:vAlign w:val="center"/>
            <w:hideMark/>
          </w:tcPr>
          <w:p w14:paraId="0E702522"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45F2A801" w14:textId="77777777" w:rsidTr="00621329">
        <w:trPr>
          <w:trHeight w:val="420"/>
          <w:jc w:val="center"/>
        </w:trPr>
        <w:tc>
          <w:tcPr>
            <w:tcW w:w="699" w:type="dxa"/>
            <w:vAlign w:val="center"/>
            <w:hideMark/>
          </w:tcPr>
          <w:p w14:paraId="50B90779" w14:textId="77777777" w:rsidR="001969F8" w:rsidRPr="005C3419" w:rsidRDefault="001969F8" w:rsidP="0006433C">
            <w:pPr>
              <w:jc w:val="center"/>
              <w:rPr>
                <w:color w:val="000000" w:themeColor="text1"/>
              </w:rPr>
            </w:pPr>
            <w:r w:rsidRPr="005C3419">
              <w:rPr>
                <w:color w:val="000000" w:themeColor="text1"/>
              </w:rPr>
              <w:t>20</w:t>
            </w:r>
          </w:p>
        </w:tc>
        <w:tc>
          <w:tcPr>
            <w:tcW w:w="2632" w:type="dxa"/>
            <w:vAlign w:val="center"/>
            <w:hideMark/>
          </w:tcPr>
          <w:p w14:paraId="65608572" w14:textId="77777777" w:rsidR="001969F8" w:rsidRPr="005C3419" w:rsidRDefault="001969F8" w:rsidP="0006433C">
            <w:pPr>
              <w:rPr>
                <w:color w:val="000000" w:themeColor="text1"/>
              </w:rPr>
            </w:pPr>
            <w:r w:rsidRPr="005C3419">
              <w:rPr>
                <w:color w:val="000000" w:themeColor="text1"/>
              </w:rPr>
              <w:t>Điện năng</w:t>
            </w:r>
          </w:p>
        </w:tc>
        <w:tc>
          <w:tcPr>
            <w:tcW w:w="1199" w:type="dxa"/>
            <w:vAlign w:val="center"/>
            <w:hideMark/>
          </w:tcPr>
          <w:p w14:paraId="42EC541C" w14:textId="77777777" w:rsidR="001969F8" w:rsidRPr="005C3419" w:rsidRDefault="001969F8" w:rsidP="0006433C">
            <w:pPr>
              <w:jc w:val="center"/>
              <w:rPr>
                <w:color w:val="000000" w:themeColor="text1"/>
              </w:rPr>
            </w:pPr>
            <w:r w:rsidRPr="005C3419">
              <w:rPr>
                <w:color w:val="000000" w:themeColor="text1"/>
              </w:rPr>
              <w:t>kW</w:t>
            </w:r>
          </w:p>
        </w:tc>
        <w:tc>
          <w:tcPr>
            <w:tcW w:w="992" w:type="dxa"/>
            <w:vAlign w:val="center"/>
            <w:hideMark/>
          </w:tcPr>
          <w:p w14:paraId="7F638D03" w14:textId="77777777" w:rsidR="001969F8" w:rsidRPr="005C3419" w:rsidRDefault="001969F8" w:rsidP="0006433C">
            <w:pPr>
              <w:rPr>
                <w:rFonts w:ascii="Courier New" w:hAnsi="Courier New" w:cs="Courier New"/>
                <w:color w:val="000000" w:themeColor="text1"/>
              </w:rPr>
            </w:pPr>
            <w:r w:rsidRPr="005C3419">
              <w:rPr>
                <w:rFonts w:ascii="Courier New" w:hAnsi="Courier New" w:cs="Courier New"/>
                <w:color w:val="000000" w:themeColor="text1"/>
              </w:rPr>
              <w:t> </w:t>
            </w:r>
          </w:p>
        </w:tc>
        <w:tc>
          <w:tcPr>
            <w:tcW w:w="994" w:type="dxa"/>
            <w:vAlign w:val="center"/>
            <w:hideMark/>
          </w:tcPr>
          <w:p w14:paraId="292599F0" w14:textId="77777777" w:rsidR="001969F8" w:rsidRPr="005C3419" w:rsidRDefault="001969F8" w:rsidP="0006433C">
            <w:pPr>
              <w:jc w:val="center"/>
              <w:rPr>
                <w:color w:val="000000" w:themeColor="text1"/>
              </w:rPr>
            </w:pPr>
            <w:r w:rsidRPr="005C3419">
              <w:rPr>
                <w:color w:val="000000" w:themeColor="text1"/>
              </w:rPr>
              <w:t>7,61</w:t>
            </w:r>
          </w:p>
        </w:tc>
        <w:tc>
          <w:tcPr>
            <w:tcW w:w="926" w:type="dxa"/>
            <w:vAlign w:val="center"/>
            <w:hideMark/>
          </w:tcPr>
          <w:p w14:paraId="228F4AC1" w14:textId="77777777" w:rsidR="001969F8" w:rsidRPr="005C3419" w:rsidRDefault="001969F8" w:rsidP="0006433C">
            <w:pPr>
              <w:jc w:val="center"/>
              <w:rPr>
                <w:color w:val="000000" w:themeColor="text1"/>
              </w:rPr>
            </w:pPr>
            <w:r w:rsidRPr="005C3419">
              <w:rPr>
                <w:color w:val="000000" w:themeColor="text1"/>
              </w:rPr>
              <w:t> </w:t>
            </w:r>
          </w:p>
        </w:tc>
        <w:tc>
          <w:tcPr>
            <w:tcW w:w="992" w:type="dxa"/>
            <w:vAlign w:val="center"/>
            <w:hideMark/>
          </w:tcPr>
          <w:p w14:paraId="6E339B49" w14:textId="77777777" w:rsidR="001969F8" w:rsidRPr="005C3419" w:rsidRDefault="001969F8" w:rsidP="0006433C">
            <w:pPr>
              <w:jc w:val="center"/>
              <w:rPr>
                <w:color w:val="000000" w:themeColor="text1"/>
              </w:rPr>
            </w:pPr>
            <w:r w:rsidRPr="005C3419">
              <w:rPr>
                <w:color w:val="000000" w:themeColor="text1"/>
              </w:rPr>
              <w:t>6,14</w:t>
            </w:r>
          </w:p>
        </w:tc>
        <w:tc>
          <w:tcPr>
            <w:tcW w:w="816" w:type="dxa"/>
            <w:vAlign w:val="center"/>
            <w:hideMark/>
          </w:tcPr>
          <w:p w14:paraId="4CD9432B" w14:textId="77777777" w:rsidR="001969F8" w:rsidRPr="005C3419" w:rsidRDefault="001969F8" w:rsidP="0006433C">
            <w:pPr>
              <w:jc w:val="center"/>
              <w:rPr>
                <w:color w:val="000000" w:themeColor="text1"/>
              </w:rPr>
            </w:pPr>
            <w:r w:rsidRPr="005C3419">
              <w:rPr>
                <w:color w:val="000000" w:themeColor="text1"/>
              </w:rPr>
              <w:t> </w:t>
            </w:r>
          </w:p>
        </w:tc>
      </w:tr>
    </w:tbl>
    <w:p w14:paraId="092410F9" w14:textId="77777777" w:rsidR="001969F8" w:rsidRPr="005C3419" w:rsidRDefault="001969F8" w:rsidP="0006433C">
      <w:pPr>
        <w:spacing w:before="60" w:after="60" w:line="360" w:lineRule="exact"/>
        <w:ind w:firstLine="720"/>
        <w:rPr>
          <w:color w:val="000000" w:themeColor="text1"/>
          <w:sz w:val="28"/>
          <w:szCs w:val="28"/>
        </w:rPr>
      </w:pPr>
      <w:bookmarkStart w:id="26" w:name="_Hlk202874213"/>
      <w:r w:rsidRPr="005C3419">
        <w:rPr>
          <w:b/>
          <w:bCs/>
          <w:i/>
          <w:iCs/>
          <w:color w:val="000000" w:themeColor="text1"/>
          <w:sz w:val="28"/>
          <w:szCs w:val="28"/>
        </w:rPr>
        <w:t>Ghi chú:</w:t>
      </w:r>
    </w:p>
    <w:p w14:paraId="47ABD56E" w14:textId="17D60581"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Định mức tại Bảng 1</w:t>
      </w:r>
      <w:r w:rsidR="0043062D" w:rsidRPr="005C3419">
        <w:rPr>
          <w:color w:val="000000" w:themeColor="text1"/>
          <w:sz w:val="28"/>
          <w:szCs w:val="28"/>
        </w:rPr>
        <w:t>9</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975AEF" w:rsidRPr="005C3419">
        <w:rPr>
          <w:color w:val="000000" w:themeColor="text1"/>
          <w:sz w:val="28"/>
          <w:szCs w:val="28"/>
        </w:rPr>
        <w:t>B</w:t>
      </w:r>
      <w:r w:rsidRPr="005C3419">
        <w:rPr>
          <w:color w:val="000000" w:themeColor="text1"/>
          <w:sz w:val="28"/>
          <w:szCs w:val="28"/>
        </w:rPr>
        <w:t>ảng 1</w:t>
      </w:r>
      <w:r w:rsidR="0043062D" w:rsidRPr="005C3419">
        <w:rPr>
          <w:color w:val="000000" w:themeColor="text1"/>
          <w:sz w:val="28"/>
          <w:szCs w:val="28"/>
        </w:rPr>
        <w:t>8</w:t>
      </w:r>
      <w:r w:rsidRPr="005C3419">
        <w:rPr>
          <w:color w:val="000000" w:themeColor="text1"/>
          <w:sz w:val="28"/>
          <w:szCs w:val="28"/>
        </w:rPr>
        <w:t>.</w:t>
      </w:r>
    </w:p>
    <w:bookmarkEnd w:id="26"/>
    <w:p w14:paraId="0D407C8C" w14:textId="77777777" w:rsidR="00E42F09" w:rsidRPr="005C3419" w:rsidRDefault="00E42F09">
      <w:pPr>
        <w:rPr>
          <w:b/>
          <w:bCs/>
          <w:color w:val="000000" w:themeColor="text1"/>
          <w:sz w:val="28"/>
          <w:szCs w:val="28"/>
        </w:rPr>
      </w:pPr>
      <w:r w:rsidRPr="005C3419">
        <w:rPr>
          <w:b/>
          <w:bCs/>
          <w:color w:val="000000" w:themeColor="text1"/>
          <w:sz w:val="28"/>
          <w:szCs w:val="28"/>
        </w:rPr>
        <w:br w:type="page"/>
      </w:r>
    </w:p>
    <w:p w14:paraId="5D28D379" w14:textId="10F47530" w:rsidR="001969F8" w:rsidRPr="005C3419" w:rsidRDefault="001969F8" w:rsidP="0006433C">
      <w:pPr>
        <w:spacing w:before="120" w:after="280" w:afterAutospacing="1"/>
        <w:rPr>
          <w:color w:val="000000" w:themeColor="text1"/>
          <w:sz w:val="28"/>
          <w:szCs w:val="28"/>
        </w:rPr>
      </w:pPr>
      <w:r w:rsidRPr="005C3419">
        <w:rPr>
          <w:b/>
          <w:bCs/>
          <w:color w:val="000000" w:themeColor="text1"/>
          <w:sz w:val="28"/>
          <w:szCs w:val="28"/>
        </w:rPr>
        <w:lastRenderedPageBreak/>
        <w:t>3. Định mức tiêu hao vật liệu</w:t>
      </w:r>
    </w:p>
    <w:p w14:paraId="0245A9B2" w14:textId="1C061B3D" w:rsidR="001969F8" w:rsidRPr="005C3419" w:rsidRDefault="001969F8" w:rsidP="00621329">
      <w:pPr>
        <w:spacing w:before="60" w:after="60" w:line="360" w:lineRule="exact"/>
        <w:jc w:val="right"/>
        <w:rPr>
          <w:b/>
          <w:i/>
          <w:color w:val="000000" w:themeColor="text1"/>
          <w:sz w:val="28"/>
          <w:szCs w:val="28"/>
        </w:rPr>
      </w:pPr>
      <w:r w:rsidRPr="005C3419">
        <w:rPr>
          <w:b/>
          <w:i/>
          <w:color w:val="000000" w:themeColor="text1"/>
          <w:sz w:val="28"/>
          <w:szCs w:val="28"/>
        </w:rPr>
        <w:t xml:space="preserve">Bảng </w:t>
      </w:r>
      <w:r w:rsidR="0043062D" w:rsidRPr="005C3419">
        <w:rPr>
          <w:b/>
          <w:i/>
          <w:color w:val="000000" w:themeColor="text1"/>
          <w:sz w:val="28"/>
          <w:szCs w:val="28"/>
        </w:rPr>
        <w:t>20</w:t>
      </w:r>
    </w:p>
    <w:tbl>
      <w:tblPr>
        <w:tblW w:w="9163" w:type="dxa"/>
        <w:jc w:val="center"/>
        <w:tblLook w:val="04A0" w:firstRow="1" w:lastRow="0" w:firstColumn="1" w:lastColumn="0" w:noHBand="0" w:noVBand="1"/>
      </w:tblPr>
      <w:tblGrid>
        <w:gridCol w:w="960"/>
        <w:gridCol w:w="3430"/>
        <w:gridCol w:w="1371"/>
        <w:gridCol w:w="1686"/>
        <w:gridCol w:w="1716"/>
      </w:tblGrid>
      <w:tr w:rsidR="00360AF0" w:rsidRPr="005C3419" w14:paraId="513A83B0" w14:textId="77777777" w:rsidTr="0043175B">
        <w:trPr>
          <w:trHeight w:val="675"/>
          <w:tblHeader/>
          <w:jc w:val="center"/>
        </w:trPr>
        <w:tc>
          <w:tcPr>
            <w:tcW w:w="960" w:type="dxa"/>
            <w:vMerge w:val="restart"/>
            <w:tcBorders>
              <w:top w:val="single" w:sz="4" w:space="0" w:color="auto"/>
              <w:left w:val="single" w:sz="4" w:space="0" w:color="auto"/>
              <w:bottom w:val="single" w:sz="4" w:space="0" w:color="000000"/>
              <w:right w:val="single" w:sz="4" w:space="0" w:color="auto"/>
            </w:tcBorders>
            <w:vAlign w:val="center"/>
            <w:hideMark/>
          </w:tcPr>
          <w:p w14:paraId="458BB1E2"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STT</w:t>
            </w:r>
          </w:p>
        </w:tc>
        <w:tc>
          <w:tcPr>
            <w:tcW w:w="3430" w:type="dxa"/>
            <w:vMerge w:val="restart"/>
            <w:tcBorders>
              <w:top w:val="single" w:sz="4" w:space="0" w:color="auto"/>
              <w:left w:val="single" w:sz="4" w:space="0" w:color="auto"/>
              <w:bottom w:val="single" w:sz="4" w:space="0" w:color="000000"/>
              <w:right w:val="single" w:sz="4" w:space="0" w:color="auto"/>
            </w:tcBorders>
            <w:vAlign w:val="center"/>
            <w:hideMark/>
          </w:tcPr>
          <w:p w14:paraId="1B3408FE"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vAlign w:val="center"/>
            <w:hideMark/>
          </w:tcPr>
          <w:p w14:paraId="3649B33E"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3402" w:type="dxa"/>
            <w:gridSpan w:val="2"/>
            <w:tcBorders>
              <w:top w:val="single" w:sz="4" w:space="0" w:color="auto"/>
              <w:left w:val="nil"/>
              <w:bottom w:val="single" w:sz="4" w:space="0" w:color="auto"/>
              <w:right w:val="single" w:sz="4" w:space="0" w:color="000000"/>
            </w:tcBorders>
            <w:hideMark/>
          </w:tcPr>
          <w:p w14:paraId="446E297D"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Định mức</w:t>
            </w:r>
            <w:r w:rsidRPr="005C3419">
              <w:rPr>
                <w:b/>
                <w:bCs/>
                <w:color w:val="000000" w:themeColor="text1"/>
                <w:sz w:val="26"/>
                <w:szCs w:val="26"/>
              </w:rPr>
              <w:br/>
            </w:r>
            <w:r w:rsidRPr="005C3419">
              <w:rPr>
                <w:i/>
                <w:iCs/>
                <w:color w:val="000000" w:themeColor="text1"/>
                <w:sz w:val="26"/>
                <w:szCs w:val="26"/>
              </w:rPr>
              <w:t>(tính cho thửa đất hoặc khu đất trung bình)</w:t>
            </w:r>
          </w:p>
        </w:tc>
      </w:tr>
      <w:tr w:rsidR="00360AF0" w:rsidRPr="005C3419" w14:paraId="35566BD4" w14:textId="77777777" w:rsidTr="0043175B">
        <w:trPr>
          <w:trHeight w:val="459"/>
          <w:tblHeader/>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4CDAEAA0" w14:textId="77777777" w:rsidR="001969F8" w:rsidRPr="005C3419" w:rsidRDefault="001969F8" w:rsidP="0006433C">
            <w:pPr>
              <w:rPr>
                <w:b/>
                <w:bCs/>
                <w:color w:val="000000" w:themeColor="text1"/>
                <w:sz w:val="26"/>
                <w:szCs w:val="26"/>
              </w:rPr>
            </w:pPr>
          </w:p>
        </w:tc>
        <w:tc>
          <w:tcPr>
            <w:tcW w:w="3430" w:type="dxa"/>
            <w:vMerge/>
            <w:tcBorders>
              <w:top w:val="single" w:sz="4" w:space="0" w:color="auto"/>
              <w:left w:val="single" w:sz="4" w:space="0" w:color="auto"/>
              <w:bottom w:val="single" w:sz="4" w:space="0" w:color="000000"/>
              <w:right w:val="single" w:sz="4" w:space="0" w:color="auto"/>
            </w:tcBorders>
            <w:vAlign w:val="center"/>
            <w:hideMark/>
          </w:tcPr>
          <w:p w14:paraId="0567E75A" w14:textId="77777777" w:rsidR="001969F8" w:rsidRPr="005C3419" w:rsidRDefault="001969F8" w:rsidP="0006433C">
            <w:pPr>
              <w:rPr>
                <w:b/>
                <w:bCs/>
                <w:color w:val="000000" w:themeColor="text1"/>
                <w:sz w:val="26"/>
                <w:szCs w:val="26"/>
              </w:rPr>
            </w:pPr>
          </w:p>
        </w:tc>
        <w:tc>
          <w:tcPr>
            <w:tcW w:w="1371" w:type="dxa"/>
            <w:vMerge/>
            <w:tcBorders>
              <w:top w:val="single" w:sz="4" w:space="0" w:color="auto"/>
              <w:left w:val="single" w:sz="4" w:space="0" w:color="auto"/>
              <w:bottom w:val="single" w:sz="4" w:space="0" w:color="000000"/>
              <w:right w:val="single" w:sz="4" w:space="0" w:color="auto"/>
            </w:tcBorders>
            <w:vAlign w:val="center"/>
            <w:hideMark/>
          </w:tcPr>
          <w:p w14:paraId="7E231865" w14:textId="77777777" w:rsidR="001969F8" w:rsidRPr="005C3419" w:rsidRDefault="001969F8" w:rsidP="0006433C">
            <w:pPr>
              <w:rPr>
                <w:b/>
                <w:bCs/>
                <w:color w:val="000000" w:themeColor="text1"/>
                <w:sz w:val="26"/>
                <w:szCs w:val="26"/>
              </w:rPr>
            </w:pPr>
          </w:p>
        </w:tc>
        <w:tc>
          <w:tcPr>
            <w:tcW w:w="1686" w:type="dxa"/>
            <w:tcBorders>
              <w:top w:val="nil"/>
              <w:left w:val="nil"/>
              <w:bottom w:val="nil"/>
              <w:right w:val="single" w:sz="4" w:space="0" w:color="auto"/>
            </w:tcBorders>
            <w:vAlign w:val="center"/>
            <w:hideMark/>
          </w:tcPr>
          <w:p w14:paraId="236BDD71"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716" w:type="dxa"/>
            <w:tcBorders>
              <w:top w:val="nil"/>
              <w:left w:val="nil"/>
              <w:bottom w:val="nil"/>
              <w:right w:val="single" w:sz="4" w:space="0" w:color="auto"/>
            </w:tcBorders>
            <w:vAlign w:val="center"/>
            <w:hideMark/>
          </w:tcPr>
          <w:p w14:paraId="7C1B108A"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1193D87F"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4F737ADB"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3430" w:type="dxa"/>
            <w:tcBorders>
              <w:top w:val="nil"/>
              <w:left w:val="single" w:sz="4" w:space="0" w:color="auto"/>
              <w:bottom w:val="single" w:sz="4" w:space="0" w:color="auto"/>
              <w:right w:val="single" w:sz="4" w:space="0" w:color="auto"/>
            </w:tcBorders>
            <w:vAlign w:val="center"/>
            <w:hideMark/>
          </w:tcPr>
          <w:p w14:paraId="1C3D1168" w14:textId="77777777" w:rsidR="001969F8" w:rsidRPr="005C3419" w:rsidRDefault="001969F8" w:rsidP="0006433C">
            <w:pPr>
              <w:jc w:val="both"/>
              <w:rPr>
                <w:color w:val="000000" w:themeColor="text1"/>
                <w:sz w:val="26"/>
                <w:szCs w:val="26"/>
              </w:rPr>
            </w:pPr>
            <w:r w:rsidRPr="005C3419">
              <w:rPr>
                <w:color w:val="000000" w:themeColor="text1"/>
                <w:sz w:val="26"/>
                <w:szCs w:val="26"/>
              </w:rPr>
              <w:t>Giấy A4</w:t>
            </w:r>
          </w:p>
        </w:tc>
        <w:tc>
          <w:tcPr>
            <w:tcW w:w="1371" w:type="dxa"/>
            <w:tcBorders>
              <w:top w:val="nil"/>
              <w:left w:val="nil"/>
              <w:bottom w:val="single" w:sz="4" w:space="0" w:color="auto"/>
              <w:right w:val="single" w:sz="4" w:space="0" w:color="auto"/>
            </w:tcBorders>
            <w:vAlign w:val="center"/>
            <w:hideMark/>
          </w:tcPr>
          <w:p w14:paraId="6DD18132" w14:textId="77777777" w:rsidR="001969F8" w:rsidRPr="005C3419" w:rsidRDefault="001969F8" w:rsidP="0006433C">
            <w:pPr>
              <w:jc w:val="center"/>
              <w:rPr>
                <w:color w:val="000000" w:themeColor="text1"/>
                <w:sz w:val="26"/>
                <w:szCs w:val="26"/>
              </w:rPr>
            </w:pPr>
            <w:r w:rsidRPr="005C3419">
              <w:rPr>
                <w:color w:val="000000" w:themeColor="text1"/>
                <w:sz w:val="26"/>
                <w:szCs w:val="26"/>
              </w:rPr>
              <w:t>Gram</w:t>
            </w:r>
          </w:p>
        </w:tc>
        <w:tc>
          <w:tcPr>
            <w:tcW w:w="1686" w:type="dxa"/>
            <w:tcBorders>
              <w:top w:val="single" w:sz="4" w:space="0" w:color="auto"/>
              <w:left w:val="single" w:sz="4" w:space="0" w:color="auto"/>
              <w:bottom w:val="single" w:sz="4" w:space="0" w:color="auto"/>
              <w:right w:val="single" w:sz="4" w:space="0" w:color="auto"/>
            </w:tcBorders>
            <w:vAlign w:val="center"/>
            <w:hideMark/>
          </w:tcPr>
          <w:p w14:paraId="195640C5"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716" w:type="dxa"/>
            <w:tcBorders>
              <w:top w:val="single" w:sz="4" w:space="0" w:color="auto"/>
              <w:left w:val="nil"/>
              <w:bottom w:val="single" w:sz="4" w:space="0" w:color="auto"/>
              <w:right w:val="single" w:sz="4" w:space="0" w:color="auto"/>
            </w:tcBorders>
            <w:vAlign w:val="center"/>
            <w:hideMark/>
          </w:tcPr>
          <w:p w14:paraId="1CFF84BC"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r>
      <w:tr w:rsidR="00360AF0" w:rsidRPr="005C3419" w14:paraId="174CE051"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6FE53C74" w14:textId="77777777" w:rsidR="001969F8" w:rsidRPr="005C3419" w:rsidRDefault="001969F8" w:rsidP="0006433C">
            <w:pPr>
              <w:jc w:val="center"/>
              <w:rPr>
                <w:color w:val="000000" w:themeColor="text1"/>
                <w:sz w:val="26"/>
                <w:szCs w:val="26"/>
              </w:rPr>
            </w:pPr>
            <w:r w:rsidRPr="005C3419">
              <w:rPr>
                <w:color w:val="000000" w:themeColor="text1"/>
                <w:sz w:val="26"/>
                <w:szCs w:val="26"/>
              </w:rPr>
              <w:t>2</w:t>
            </w:r>
          </w:p>
        </w:tc>
        <w:tc>
          <w:tcPr>
            <w:tcW w:w="3430" w:type="dxa"/>
            <w:tcBorders>
              <w:top w:val="nil"/>
              <w:left w:val="single" w:sz="4" w:space="0" w:color="auto"/>
              <w:bottom w:val="single" w:sz="4" w:space="0" w:color="auto"/>
              <w:right w:val="single" w:sz="4" w:space="0" w:color="auto"/>
            </w:tcBorders>
            <w:vAlign w:val="center"/>
            <w:hideMark/>
          </w:tcPr>
          <w:p w14:paraId="484D1072" w14:textId="77777777" w:rsidR="001969F8" w:rsidRPr="005C3419" w:rsidRDefault="001969F8" w:rsidP="0006433C">
            <w:pPr>
              <w:rPr>
                <w:color w:val="000000" w:themeColor="text1"/>
                <w:sz w:val="26"/>
                <w:szCs w:val="26"/>
              </w:rPr>
            </w:pPr>
            <w:r w:rsidRPr="005C3419">
              <w:rPr>
                <w:color w:val="000000" w:themeColor="text1"/>
                <w:sz w:val="26"/>
                <w:szCs w:val="26"/>
              </w:rPr>
              <w:t>Hồ dán khô</w:t>
            </w:r>
          </w:p>
        </w:tc>
        <w:tc>
          <w:tcPr>
            <w:tcW w:w="1371" w:type="dxa"/>
            <w:tcBorders>
              <w:top w:val="nil"/>
              <w:left w:val="nil"/>
              <w:bottom w:val="single" w:sz="4" w:space="0" w:color="auto"/>
              <w:right w:val="single" w:sz="4" w:space="0" w:color="auto"/>
            </w:tcBorders>
            <w:vAlign w:val="center"/>
            <w:hideMark/>
          </w:tcPr>
          <w:p w14:paraId="4F7CCB3E" w14:textId="77777777" w:rsidR="001969F8" w:rsidRPr="005C3419" w:rsidRDefault="001969F8" w:rsidP="0006433C">
            <w:pPr>
              <w:jc w:val="center"/>
              <w:rPr>
                <w:color w:val="000000" w:themeColor="text1"/>
                <w:sz w:val="26"/>
                <w:szCs w:val="26"/>
              </w:rPr>
            </w:pPr>
            <w:r w:rsidRPr="005C3419">
              <w:rPr>
                <w:color w:val="000000" w:themeColor="text1"/>
                <w:sz w:val="26"/>
                <w:szCs w:val="26"/>
              </w:rPr>
              <w:t>Hộp</w:t>
            </w:r>
          </w:p>
        </w:tc>
        <w:tc>
          <w:tcPr>
            <w:tcW w:w="1686" w:type="dxa"/>
            <w:tcBorders>
              <w:top w:val="nil"/>
              <w:left w:val="single" w:sz="4" w:space="0" w:color="auto"/>
              <w:bottom w:val="single" w:sz="4" w:space="0" w:color="auto"/>
              <w:right w:val="single" w:sz="4" w:space="0" w:color="auto"/>
            </w:tcBorders>
            <w:vAlign w:val="center"/>
            <w:hideMark/>
          </w:tcPr>
          <w:p w14:paraId="018DDD99"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nil"/>
              <w:left w:val="nil"/>
              <w:bottom w:val="single" w:sz="4" w:space="0" w:color="auto"/>
              <w:right w:val="single" w:sz="4" w:space="0" w:color="auto"/>
            </w:tcBorders>
            <w:vAlign w:val="center"/>
            <w:hideMark/>
          </w:tcPr>
          <w:p w14:paraId="3A7AE26A"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62EB685E"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7B464044" w14:textId="77777777" w:rsidR="001969F8" w:rsidRPr="005C3419" w:rsidRDefault="001969F8" w:rsidP="0006433C">
            <w:pPr>
              <w:jc w:val="center"/>
              <w:rPr>
                <w:color w:val="000000" w:themeColor="text1"/>
                <w:sz w:val="26"/>
                <w:szCs w:val="26"/>
              </w:rPr>
            </w:pPr>
            <w:r w:rsidRPr="005C3419">
              <w:rPr>
                <w:color w:val="000000" w:themeColor="text1"/>
                <w:sz w:val="26"/>
                <w:szCs w:val="26"/>
              </w:rPr>
              <w:t>3</w:t>
            </w:r>
          </w:p>
        </w:tc>
        <w:tc>
          <w:tcPr>
            <w:tcW w:w="3430" w:type="dxa"/>
            <w:tcBorders>
              <w:top w:val="nil"/>
              <w:left w:val="single" w:sz="4" w:space="0" w:color="auto"/>
              <w:bottom w:val="single" w:sz="4" w:space="0" w:color="auto"/>
              <w:right w:val="single" w:sz="4" w:space="0" w:color="auto"/>
            </w:tcBorders>
            <w:vAlign w:val="center"/>
            <w:hideMark/>
          </w:tcPr>
          <w:p w14:paraId="511C5D6C" w14:textId="77777777" w:rsidR="001969F8" w:rsidRPr="005C3419" w:rsidRDefault="001969F8" w:rsidP="0006433C">
            <w:pPr>
              <w:jc w:val="both"/>
              <w:rPr>
                <w:color w:val="000000" w:themeColor="text1"/>
                <w:sz w:val="26"/>
                <w:szCs w:val="26"/>
              </w:rPr>
            </w:pPr>
            <w:r w:rsidRPr="005C3419">
              <w:rPr>
                <w:color w:val="000000" w:themeColor="text1"/>
                <w:sz w:val="26"/>
                <w:szCs w:val="26"/>
              </w:rPr>
              <w:t>Mực photocopy</w:t>
            </w:r>
          </w:p>
        </w:tc>
        <w:tc>
          <w:tcPr>
            <w:tcW w:w="1371" w:type="dxa"/>
            <w:tcBorders>
              <w:top w:val="nil"/>
              <w:left w:val="nil"/>
              <w:bottom w:val="single" w:sz="4" w:space="0" w:color="auto"/>
              <w:right w:val="single" w:sz="4" w:space="0" w:color="auto"/>
            </w:tcBorders>
            <w:vAlign w:val="center"/>
            <w:hideMark/>
          </w:tcPr>
          <w:p w14:paraId="4838E7A7" w14:textId="77777777" w:rsidR="001969F8" w:rsidRPr="005C3419" w:rsidRDefault="001969F8" w:rsidP="0006433C">
            <w:pPr>
              <w:jc w:val="center"/>
              <w:rPr>
                <w:color w:val="000000" w:themeColor="text1"/>
                <w:sz w:val="26"/>
                <w:szCs w:val="26"/>
              </w:rPr>
            </w:pPr>
            <w:r w:rsidRPr="005C3419">
              <w:rPr>
                <w:color w:val="000000" w:themeColor="text1"/>
                <w:sz w:val="26"/>
                <w:szCs w:val="26"/>
              </w:rPr>
              <w:t>Hộp</w:t>
            </w:r>
          </w:p>
        </w:tc>
        <w:tc>
          <w:tcPr>
            <w:tcW w:w="1686" w:type="dxa"/>
            <w:tcBorders>
              <w:top w:val="nil"/>
              <w:left w:val="single" w:sz="4" w:space="0" w:color="auto"/>
              <w:bottom w:val="single" w:sz="4" w:space="0" w:color="auto"/>
              <w:right w:val="single" w:sz="4" w:space="0" w:color="auto"/>
            </w:tcBorders>
            <w:vAlign w:val="center"/>
            <w:hideMark/>
          </w:tcPr>
          <w:p w14:paraId="4A1BCF54" w14:textId="77777777" w:rsidR="001969F8" w:rsidRPr="005C3419" w:rsidRDefault="001969F8" w:rsidP="0006433C">
            <w:pPr>
              <w:jc w:val="center"/>
              <w:rPr>
                <w:color w:val="000000" w:themeColor="text1"/>
                <w:sz w:val="26"/>
                <w:szCs w:val="26"/>
              </w:rPr>
            </w:pPr>
            <w:r w:rsidRPr="005C3419">
              <w:rPr>
                <w:color w:val="000000" w:themeColor="text1"/>
                <w:sz w:val="26"/>
                <w:szCs w:val="26"/>
              </w:rPr>
              <w:t>0,11</w:t>
            </w:r>
          </w:p>
        </w:tc>
        <w:tc>
          <w:tcPr>
            <w:tcW w:w="1716" w:type="dxa"/>
            <w:tcBorders>
              <w:top w:val="nil"/>
              <w:left w:val="nil"/>
              <w:bottom w:val="single" w:sz="4" w:space="0" w:color="auto"/>
              <w:right w:val="single" w:sz="4" w:space="0" w:color="auto"/>
            </w:tcBorders>
            <w:vAlign w:val="center"/>
            <w:hideMark/>
          </w:tcPr>
          <w:p w14:paraId="27EDA54E"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5FFA5192"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7C0FBF7A" w14:textId="77777777" w:rsidR="001969F8" w:rsidRPr="005C3419" w:rsidRDefault="001969F8" w:rsidP="0006433C">
            <w:pPr>
              <w:jc w:val="center"/>
              <w:rPr>
                <w:color w:val="000000" w:themeColor="text1"/>
                <w:sz w:val="26"/>
                <w:szCs w:val="26"/>
              </w:rPr>
            </w:pPr>
            <w:r w:rsidRPr="005C3419">
              <w:rPr>
                <w:color w:val="000000" w:themeColor="text1"/>
                <w:sz w:val="26"/>
                <w:szCs w:val="26"/>
              </w:rPr>
              <w:t>4</w:t>
            </w:r>
          </w:p>
        </w:tc>
        <w:tc>
          <w:tcPr>
            <w:tcW w:w="3430" w:type="dxa"/>
            <w:tcBorders>
              <w:top w:val="nil"/>
              <w:left w:val="single" w:sz="4" w:space="0" w:color="auto"/>
              <w:bottom w:val="single" w:sz="4" w:space="0" w:color="auto"/>
              <w:right w:val="single" w:sz="4" w:space="0" w:color="auto"/>
            </w:tcBorders>
            <w:vAlign w:val="center"/>
            <w:hideMark/>
          </w:tcPr>
          <w:p w14:paraId="0331A9A7" w14:textId="77777777" w:rsidR="001969F8" w:rsidRPr="005C3419" w:rsidRDefault="001969F8" w:rsidP="0006433C">
            <w:pPr>
              <w:rPr>
                <w:color w:val="000000" w:themeColor="text1"/>
                <w:sz w:val="26"/>
                <w:szCs w:val="26"/>
              </w:rPr>
            </w:pPr>
            <w:r w:rsidRPr="005C3419">
              <w:rPr>
                <w:color w:val="000000" w:themeColor="text1"/>
                <w:sz w:val="26"/>
                <w:szCs w:val="26"/>
              </w:rPr>
              <w:t>Sổ ghi chép</w:t>
            </w:r>
          </w:p>
        </w:tc>
        <w:tc>
          <w:tcPr>
            <w:tcW w:w="1371" w:type="dxa"/>
            <w:tcBorders>
              <w:top w:val="nil"/>
              <w:left w:val="nil"/>
              <w:bottom w:val="single" w:sz="4" w:space="0" w:color="auto"/>
              <w:right w:val="single" w:sz="4" w:space="0" w:color="auto"/>
            </w:tcBorders>
            <w:vAlign w:val="center"/>
            <w:hideMark/>
          </w:tcPr>
          <w:p w14:paraId="234628BD" w14:textId="77777777" w:rsidR="001969F8" w:rsidRPr="005C3419" w:rsidRDefault="001969F8" w:rsidP="0006433C">
            <w:pPr>
              <w:jc w:val="center"/>
              <w:rPr>
                <w:color w:val="000000" w:themeColor="text1"/>
                <w:sz w:val="26"/>
                <w:szCs w:val="26"/>
              </w:rPr>
            </w:pPr>
            <w:r w:rsidRPr="005C3419">
              <w:rPr>
                <w:color w:val="000000" w:themeColor="text1"/>
                <w:sz w:val="26"/>
                <w:szCs w:val="26"/>
              </w:rPr>
              <w:t>Cuốn</w:t>
            </w:r>
          </w:p>
        </w:tc>
        <w:tc>
          <w:tcPr>
            <w:tcW w:w="1686" w:type="dxa"/>
            <w:tcBorders>
              <w:top w:val="nil"/>
              <w:left w:val="single" w:sz="4" w:space="0" w:color="auto"/>
              <w:bottom w:val="single" w:sz="4" w:space="0" w:color="auto"/>
              <w:right w:val="single" w:sz="4" w:space="0" w:color="auto"/>
            </w:tcBorders>
            <w:vAlign w:val="center"/>
            <w:hideMark/>
          </w:tcPr>
          <w:p w14:paraId="55958F90"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nil"/>
              <w:left w:val="nil"/>
              <w:bottom w:val="single" w:sz="4" w:space="0" w:color="auto"/>
              <w:right w:val="single" w:sz="4" w:space="0" w:color="auto"/>
            </w:tcBorders>
            <w:vAlign w:val="center"/>
            <w:hideMark/>
          </w:tcPr>
          <w:p w14:paraId="65B15AEE"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6AE31DFC"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21184A92" w14:textId="77777777" w:rsidR="001969F8" w:rsidRPr="005C3419" w:rsidRDefault="001969F8" w:rsidP="0006433C">
            <w:pPr>
              <w:jc w:val="center"/>
              <w:rPr>
                <w:color w:val="000000" w:themeColor="text1"/>
                <w:sz w:val="26"/>
                <w:szCs w:val="26"/>
              </w:rPr>
            </w:pPr>
            <w:r w:rsidRPr="005C3419">
              <w:rPr>
                <w:color w:val="000000" w:themeColor="text1"/>
                <w:sz w:val="26"/>
                <w:szCs w:val="26"/>
              </w:rPr>
              <w:t>5</w:t>
            </w:r>
          </w:p>
        </w:tc>
        <w:tc>
          <w:tcPr>
            <w:tcW w:w="3430" w:type="dxa"/>
            <w:tcBorders>
              <w:top w:val="nil"/>
              <w:left w:val="single" w:sz="4" w:space="0" w:color="auto"/>
              <w:bottom w:val="single" w:sz="4" w:space="0" w:color="auto"/>
              <w:right w:val="single" w:sz="4" w:space="0" w:color="auto"/>
            </w:tcBorders>
            <w:vAlign w:val="center"/>
            <w:hideMark/>
          </w:tcPr>
          <w:p w14:paraId="3BF19888" w14:textId="77777777" w:rsidR="001969F8" w:rsidRPr="005C3419" w:rsidRDefault="001969F8" w:rsidP="0006433C">
            <w:pPr>
              <w:rPr>
                <w:color w:val="000000" w:themeColor="text1"/>
                <w:sz w:val="26"/>
                <w:szCs w:val="26"/>
              </w:rPr>
            </w:pPr>
            <w:r w:rsidRPr="005C3419">
              <w:rPr>
                <w:color w:val="000000" w:themeColor="text1"/>
                <w:sz w:val="26"/>
                <w:szCs w:val="26"/>
              </w:rPr>
              <w:t>Cặp 3 dây</w:t>
            </w:r>
          </w:p>
        </w:tc>
        <w:tc>
          <w:tcPr>
            <w:tcW w:w="1371" w:type="dxa"/>
            <w:tcBorders>
              <w:top w:val="nil"/>
              <w:left w:val="nil"/>
              <w:bottom w:val="single" w:sz="4" w:space="0" w:color="auto"/>
              <w:right w:val="single" w:sz="4" w:space="0" w:color="auto"/>
            </w:tcBorders>
            <w:vAlign w:val="center"/>
            <w:hideMark/>
          </w:tcPr>
          <w:p w14:paraId="3E757CE9"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nil"/>
              <w:left w:val="single" w:sz="4" w:space="0" w:color="auto"/>
              <w:bottom w:val="single" w:sz="4" w:space="0" w:color="auto"/>
              <w:right w:val="single" w:sz="4" w:space="0" w:color="auto"/>
            </w:tcBorders>
            <w:vAlign w:val="center"/>
            <w:hideMark/>
          </w:tcPr>
          <w:p w14:paraId="3C45D8E0"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nil"/>
              <w:left w:val="nil"/>
              <w:bottom w:val="single" w:sz="4" w:space="0" w:color="auto"/>
              <w:right w:val="single" w:sz="4" w:space="0" w:color="auto"/>
            </w:tcBorders>
            <w:vAlign w:val="center"/>
            <w:hideMark/>
          </w:tcPr>
          <w:p w14:paraId="5E9DE83C"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659C0BC3"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260244BC" w14:textId="77777777" w:rsidR="001969F8" w:rsidRPr="005C3419" w:rsidRDefault="001969F8" w:rsidP="0006433C">
            <w:pPr>
              <w:jc w:val="center"/>
              <w:rPr>
                <w:color w:val="000000" w:themeColor="text1"/>
                <w:sz w:val="26"/>
                <w:szCs w:val="26"/>
              </w:rPr>
            </w:pPr>
            <w:r w:rsidRPr="005C3419">
              <w:rPr>
                <w:color w:val="000000" w:themeColor="text1"/>
                <w:sz w:val="26"/>
                <w:szCs w:val="26"/>
              </w:rPr>
              <w:t>6</w:t>
            </w:r>
          </w:p>
        </w:tc>
        <w:tc>
          <w:tcPr>
            <w:tcW w:w="3430" w:type="dxa"/>
            <w:tcBorders>
              <w:top w:val="nil"/>
              <w:left w:val="single" w:sz="4" w:space="0" w:color="auto"/>
              <w:bottom w:val="single" w:sz="4" w:space="0" w:color="auto"/>
              <w:right w:val="single" w:sz="4" w:space="0" w:color="auto"/>
            </w:tcBorders>
            <w:vAlign w:val="center"/>
            <w:hideMark/>
          </w:tcPr>
          <w:p w14:paraId="4013A143" w14:textId="77777777" w:rsidR="001969F8" w:rsidRPr="005C3419" w:rsidRDefault="001969F8" w:rsidP="0006433C">
            <w:pPr>
              <w:rPr>
                <w:color w:val="000000" w:themeColor="text1"/>
                <w:sz w:val="26"/>
                <w:szCs w:val="26"/>
              </w:rPr>
            </w:pPr>
            <w:r w:rsidRPr="005C3419">
              <w:rPr>
                <w:color w:val="000000" w:themeColor="text1"/>
                <w:sz w:val="26"/>
                <w:szCs w:val="26"/>
              </w:rPr>
              <w:t>Bút bi</w:t>
            </w:r>
          </w:p>
        </w:tc>
        <w:tc>
          <w:tcPr>
            <w:tcW w:w="1371" w:type="dxa"/>
            <w:tcBorders>
              <w:top w:val="nil"/>
              <w:left w:val="nil"/>
              <w:bottom w:val="single" w:sz="4" w:space="0" w:color="auto"/>
              <w:right w:val="single" w:sz="4" w:space="0" w:color="auto"/>
            </w:tcBorders>
            <w:vAlign w:val="center"/>
            <w:hideMark/>
          </w:tcPr>
          <w:p w14:paraId="4C1E4D53"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nil"/>
              <w:left w:val="single" w:sz="4" w:space="0" w:color="auto"/>
              <w:bottom w:val="single" w:sz="4" w:space="0" w:color="auto"/>
              <w:right w:val="single" w:sz="4" w:space="0" w:color="auto"/>
            </w:tcBorders>
            <w:vAlign w:val="center"/>
            <w:hideMark/>
          </w:tcPr>
          <w:p w14:paraId="418935A8" w14:textId="77777777" w:rsidR="001969F8" w:rsidRPr="005C3419" w:rsidRDefault="001969F8" w:rsidP="0006433C">
            <w:pPr>
              <w:jc w:val="center"/>
              <w:rPr>
                <w:color w:val="000000" w:themeColor="text1"/>
                <w:sz w:val="26"/>
                <w:szCs w:val="26"/>
              </w:rPr>
            </w:pPr>
            <w:r w:rsidRPr="005C3419">
              <w:rPr>
                <w:color w:val="000000" w:themeColor="text1"/>
                <w:sz w:val="26"/>
                <w:szCs w:val="26"/>
              </w:rPr>
              <w:t>1,82</w:t>
            </w:r>
          </w:p>
        </w:tc>
        <w:tc>
          <w:tcPr>
            <w:tcW w:w="1716" w:type="dxa"/>
            <w:tcBorders>
              <w:top w:val="nil"/>
              <w:left w:val="nil"/>
              <w:bottom w:val="single" w:sz="4" w:space="0" w:color="auto"/>
              <w:right w:val="single" w:sz="4" w:space="0" w:color="auto"/>
            </w:tcBorders>
            <w:vAlign w:val="center"/>
            <w:hideMark/>
          </w:tcPr>
          <w:p w14:paraId="47DC32F7"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119A6E28"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2E7C3678" w14:textId="77777777" w:rsidR="001969F8" w:rsidRPr="005C3419" w:rsidRDefault="001969F8" w:rsidP="0006433C">
            <w:pPr>
              <w:jc w:val="center"/>
              <w:rPr>
                <w:color w:val="000000" w:themeColor="text1"/>
                <w:sz w:val="26"/>
                <w:szCs w:val="26"/>
              </w:rPr>
            </w:pPr>
            <w:r w:rsidRPr="005C3419">
              <w:rPr>
                <w:color w:val="000000" w:themeColor="text1"/>
                <w:sz w:val="26"/>
                <w:szCs w:val="26"/>
              </w:rPr>
              <w:t>7</w:t>
            </w:r>
          </w:p>
        </w:tc>
        <w:tc>
          <w:tcPr>
            <w:tcW w:w="3430" w:type="dxa"/>
            <w:tcBorders>
              <w:top w:val="nil"/>
              <w:left w:val="single" w:sz="4" w:space="0" w:color="auto"/>
              <w:bottom w:val="single" w:sz="4" w:space="0" w:color="auto"/>
              <w:right w:val="single" w:sz="4" w:space="0" w:color="auto"/>
            </w:tcBorders>
            <w:vAlign w:val="center"/>
            <w:hideMark/>
          </w:tcPr>
          <w:p w14:paraId="6E427262" w14:textId="77777777" w:rsidR="001969F8" w:rsidRPr="005C3419" w:rsidRDefault="001969F8" w:rsidP="0006433C">
            <w:pPr>
              <w:rPr>
                <w:color w:val="000000" w:themeColor="text1"/>
                <w:sz w:val="26"/>
                <w:szCs w:val="26"/>
              </w:rPr>
            </w:pPr>
            <w:r w:rsidRPr="005C3419">
              <w:rPr>
                <w:color w:val="000000" w:themeColor="text1"/>
                <w:sz w:val="26"/>
                <w:szCs w:val="26"/>
              </w:rPr>
              <w:t>Ghim dập</w:t>
            </w:r>
          </w:p>
        </w:tc>
        <w:tc>
          <w:tcPr>
            <w:tcW w:w="1371" w:type="dxa"/>
            <w:tcBorders>
              <w:top w:val="nil"/>
              <w:left w:val="nil"/>
              <w:bottom w:val="single" w:sz="4" w:space="0" w:color="auto"/>
              <w:right w:val="single" w:sz="4" w:space="0" w:color="auto"/>
            </w:tcBorders>
            <w:vAlign w:val="center"/>
            <w:hideMark/>
          </w:tcPr>
          <w:p w14:paraId="062AFCCF"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nil"/>
              <w:left w:val="single" w:sz="4" w:space="0" w:color="auto"/>
              <w:bottom w:val="single" w:sz="4" w:space="0" w:color="auto"/>
              <w:right w:val="single" w:sz="4" w:space="0" w:color="auto"/>
            </w:tcBorders>
            <w:vAlign w:val="center"/>
            <w:hideMark/>
          </w:tcPr>
          <w:p w14:paraId="3A31578F"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716" w:type="dxa"/>
            <w:tcBorders>
              <w:top w:val="nil"/>
              <w:left w:val="nil"/>
              <w:bottom w:val="single" w:sz="4" w:space="0" w:color="auto"/>
              <w:right w:val="single" w:sz="4" w:space="0" w:color="auto"/>
            </w:tcBorders>
            <w:vAlign w:val="center"/>
            <w:hideMark/>
          </w:tcPr>
          <w:p w14:paraId="11F8D1EF"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6ADC727A"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6C80AE13" w14:textId="77777777" w:rsidR="001969F8" w:rsidRPr="005C3419" w:rsidRDefault="001969F8" w:rsidP="0006433C">
            <w:pPr>
              <w:jc w:val="center"/>
              <w:rPr>
                <w:color w:val="000000" w:themeColor="text1"/>
                <w:sz w:val="26"/>
                <w:szCs w:val="26"/>
              </w:rPr>
            </w:pPr>
            <w:r w:rsidRPr="005C3419">
              <w:rPr>
                <w:color w:val="000000" w:themeColor="text1"/>
                <w:sz w:val="26"/>
                <w:szCs w:val="26"/>
              </w:rPr>
              <w:t>8</w:t>
            </w:r>
          </w:p>
        </w:tc>
        <w:tc>
          <w:tcPr>
            <w:tcW w:w="3430" w:type="dxa"/>
            <w:tcBorders>
              <w:top w:val="nil"/>
              <w:left w:val="single" w:sz="4" w:space="0" w:color="auto"/>
              <w:bottom w:val="single" w:sz="4" w:space="0" w:color="auto"/>
              <w:right w:val="single" w:sz="4" w:space="0" w:color="auto"/>
            </w:tcBorders>
            <w:vAlign w:val="center"/>
            <w:hideMark/>
          </w:tcPr>
          <w:p w14:paraId="1FA2FBED" w14:textId="77777777" w:rsidR="001969F8" w:rsidRPr="005C3419" w:rsidRDefault="001969F8" w:rsidP="0006433C">
            <w:pPr>
              <w:rPr>
                <w:color w:val="000000" w:themeColor="text1"/>
                <w:sz w:val="26"/>
                <w:szCs w:val="26"/>
              </w:rPr>
            </w:pPr>
            <w:r w:rsidRPr="005C3419">
              <w:rPr>
                <w:color w:val="000000" w:themeColor="text1"/>
                <w:sz w:val="26"/>
                <w:szCs w:val="26"/>
              </w:rPr>
              <w:t>Ghim vòng</w:t>
            </w:r>
          </w:p>
        </w:tc>
        <w:tc>
          <w:tcPr>
            <w:tcW w:w="1371" w:type="dxa"/>
            <w:tcBorders>
              <w:top w:val="nil"/>
              <w:left w:val="nil"/>
              <w:bottom w:val="single" w:sz="4" w:space="0" w:color="auto"/>
              <w:right w:val="single" w:sz="4" w:space="0" w:color="auto"/>
            </w:tcBorders>
            <w:vAlign w:val="center"/>
            <w:hideMark/>
          </w:tcPr>
          <w:p w14:paraId="4AA771AA"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hideMark/>
          </w:tcPr>
          <w:p w14:paraId="14C053F0"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716" w:type="dxa"/>
            <w:tcBorders>
              <w:top w:val="single" w:sz="4" w:space="0" w:color="auto"/>
              <w:left w:val="single" w:sz="4" w:space="0" w:color="auto"/>
              <w:bottom w:val="single" w:sz="4" w:space="0" w:color="auto"/>
              <w:right w:val="single" w:sz="4" w:space="0" w:color="auto"/>
            </w:tcBorders>
            <w:vAlign w:val="center"/>
            <w:hideMark/>
          </w:tcPr>
          <w:p w14:paraId="3160D51C"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5A06C02E"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2620B453" w14:textId="77777777" w:rsidR="001969F8" w:rsidRPr="005C3419" w:rsidRDefault="001969F8" w:rsidP="0006433C">
            <w:pPr>
              <w:jc w:val="center"/>
              <w:rPr>
                <w:color w:val="000000" w:themeColor="text1"/>
                <w:sz w:val="26"/>
                <w:szCs w:val="26"/>
              </w:rPr>
            </w:pPr>
            <w:r w:rsidRPr="005C3419">
              <w:rPr>
                <w:color w:val="000000" w:themeColor="text1"/>
                <w:sz w:val="26"/>
                <w:szCs w:val="26"/>
              </w:rPr>
              <w:t>9</w:t>
            </w:r>
          </w:p>
        </w:tc>
        <w:tc>
          <w:tcPr>
            <w:tcW w:w="3430" w:type="dxa"/>
            <w:tcBorders>
              <w:top w:val="nil"/>
              <w:left w:val="single" w:sz="4" w:space="0" w:color="auto"/>
              <w:bottom w:val="single" w:sz="4" w:space="0" w:color="auto"/>
              <w:right w:val="single" w:sz="4" w:space="0" w:color="auto"/>
            </w:tcBorders>
            <w:vAlign w:val="center"/>
            <w:hideMark/>
          </w:tcPr>
          <w:p w14:paraId="4FB28D52" w14:textId="77777777" w:rsidR="001969F8" w:rsidRPr="005C3419" w:rsidRDefault="001969F8" w:rsidP="0006433C">
            <w:pPr>
              <w:rPr>
                <w:color w:val="000000" w:themeColor="text1"/>
                <w:sz w:val="26"/>
                <w:szCs w:val="26"/>
              </w:rPr>
            </w:pPr>
            <w:r w:rsidRPr="005C3419">
              <w:rPr>
                <w:color w:val="000000" w:themeColor="text1"/>
                <w:sz w:val="26"/>
                <w:szCs w:val="26"/>
              </w:rPr>
              <w:t>Túi ny lông đựng tài liệu</w:t>
            </w:r>
          </w:p>
        </w:tc>
        <w:tc>
          <w:tcPr>
            <w:tcW w:w="1371" w:type="dxa"/>
            <w:tcBorders>
              <w:top w:val="nil"/>
              <w:left w:val="nil"/>
              <w:bottom w:val="single" w:sz="4" w:space="0" w:color="auto"/>
              <w:right w:val="single" w:sz="4" w:space="0" w:color="auto"/>
            </w:tcBorders>
            <w:vAlign w:val="center"/>
            <w:hideMark/>
          </w:tcPr>
          <w:p w14:paraId="0FE47356"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hideMark/>
          </w:tcPr>
          <w:p w14:paraId="4A2956F9"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716" w:type="dxa"/>
            <w:tcBorders>
              <w:top w:val="single" w:sz="4" w:space="0" w:color="auto"/>
              <w:left w:val="nil"/>
              <w:bottom w:val="single" w:sz="4" w:space="0" w:color="auto"/>
              <w:right w:val="single" w:sz="4" w:space="0" w:color="auto"/>
            </w:tcBorders>
            <w:vAlign w:val="center"/>
            <w:hideMark/>
          </w:tcPr>
          <w:p w14:paraId="2EFA7928"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45712B57"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50079DF2" w14:textId="77777777" w:rsidR="001969F8" w:rsidRPr="005C3419" w:rsidRDefault="001969F8" w:rsidP="0006433C">
            <w:pPr>
              <w:jc w:val="center"/>
              <w:rPr>
                <w:color w:val="000000" w:themeColor="text1"/>
                <w:sz w:val="26"/>
                <w:szCs w:val="26"/>
              </w:rPr>
            </w:pPr>
            <w:r w:rsidRPr="005C3419">
              <w:rPr>
                <w:color w:val="000000" w:themeColor="text1"/>
                <w:sz w:val="26"/>
                <w:szCs w:val="26"/>
              </w:rPr>
              <w:t>10</w:t>
            </w:r>
          </w:p>
        </w:tc>
        <w:tc>
          <w:tcPr>
            <w:tcW w:w="3430" w:type="dxa"/>
            <w:tcBorders>
              <w:top w:val="nil"/>
              <w:left w:val="single" w:sz="4" w:space="0" w:color="auto"/>
              <w:bottom w:val="single" w:sz="4" w:space="0" w:color="auto"/>
              <w:right w:val="single" w:sz="4" w:space="0" w:color="auto"/>
            </w:tcBorders>
            <w:vAlign w:val="center"/>
            <w:hideMark/>
          </w:tcPr>
          <w:p w14:paraId="4F4322B5" w14:textId="77777777" w:rsidR="001969F8" w:rsidRPr="005C3419" w:rsidRDefault="001969F8" w:rsidP="0006433C">
            <w:pPr>
              <w:rPr>
                <w:color w:val="000000" w:themeColor="text1"/>
                <w:sz w:val="26"/>
                <w:szCs w:val="26"/>
              </w:rPr>
            </w:pPr>
            <w:r w:rsidRPr="005C3419">
              <w:rPr>
                <w:color w:val="000000" w:themeColor="text1"/>
                <w:sz w:val="26"/>
                <w:szCs w:val="26"/>
              </w:rPr>
              <w:t>Giấy A3</w:t>
            </w:r>
          </w:p>
        </w:tc>
        <w:tc>
          <w:tcPr>
            <w:tcW w:w="1371" w:type="dxa"/>
            <w:tcBorders>
              <w:top w:val="nil"/>
              <w:left w:val="nil"/>
              <w:bottom w:val="single" w:sz="4" w:space="0" w:color="auto"/>
              <w:right w:val="single" w:sz="4" w:space="0" w:color="auto"/>
            </w:tcBorders>
            <w:vAlign w:val="center"/>
            <w:hideMark/>
          </w:tcPr>
          <w:p w14:paraId="5D9752C4" w14:textId="77777777" w:rsidR="001969F8" w:rsidRPr="005C3419" w:rsidRDefault="001969F8" w:rsidP="0006433C">
            <w:pPr>
              <w:jc w:val="center"/>
              <w:rPr>
                <w:color w:val="000000" w:themeColor="text1"/>
                <w:sz w:val="26"/>
                <w:szCs w:val="26"/>
              </w:rPr>
            </w:pPr>
            <w:r w:rsidRPr="005C3419">
              <w:rPr>
                <w:color w:val="000000" w:themeColor="text1"/>
                <w:sz w:val="26"/>
                <w:szCs w:val="26"/>
              </w:rPr>
              <w:t>Gram</w:t>
            </w:r>
          </w:p>
        </w:tc>
        <w:tc>
          <w:tcPr>
            <w:tcW w:w="1686" w:type="dxa"/>
            <w:tcBorders>
              <w:top w:val="single" w:sz="4" w:space="0" w:color="auto"/>
              <w:left w:val="single" w:sz="4" w:space="0" w:color="auto"/>
              <w:bottom w:val="single" w:sz="4" w:space="0" w:color="auto"/>
              <w:right w:val="single" w:sz="4" w:space="0" w:color="auto"/>
            </w:tcBorders>
            <w:vAlign w:val="center"/>
            <w:hideMark/>
          </w:tcPr>
          <w:p w14:paraId="114F2151"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716" w:type="dxa"/>
            <w:tcBorders>
              <w:top w:val="single" w:sz="4" w:space="0" w:color="auto"/>
              <w:left w:val="nil"/>
              <w:bottom w:val="single" w:sz="4" w:space="0" w:color="auto"/>
              <w:right w:val="single" w:sz="4" w:space="0" w:color="auto"/>
            </w:tcBorders>
            <w:vAlign w:val="center"/>
            <w:hideMark/>
          </w:tcPr>
          <w:p w14:paraId="23BDDA6C"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r>
      <w:tr w:rsidR="00360AF0" w:rsidRPr="005C3419" w14:paraId="2E477073"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219874BC" w14:textId="77777777" w:rsidR="001969F8" w:rsidRPr="005C3419" w:rsidRDefault="001969F8" w:rsidP="0006433C">
            <w:pPr>
              <w:jc w:val="center"/>
              <w:rPr>
                <w:color w:val="000000" w:themeColor="text1"/>
                <w:sz w:val="26"/>
                <w:szCs w:val="26"/>
              </w:rPr>
            </w:pPr>
            <w:r w:rsidRPr="005C3419">
              <w:rPr>
                <w:color w:val="000000" w:themeColor="text1"/>
                <w:sz w:val="26"/>
                <w:szCs w:val="26"/>
              </w:rPr>
              <w:t>11</w:t>
            </w:r>
          </w:p>
        </w:tc>
        <w:tc>
          <w:tcPr>
            <w:tcW w:w="3430" w:type="dxa"/>
            <w:tcBorders>
              <w:top w:val="nil"/>
              <w:left w:val="single" w:sz="4" w:space="0" w:color="auto"/>
              <w:bottom w:val="single" w:sz="4" w:space="0" w:color="auto"/>
              <w:right w:val="single" w:sz="4" w:space="0" w:color="auto"/>
            </w:tcBorders>
            <w:vAlign w:val="center"/>
            <w:hideMark/>
          </w:tcPr>
          <w:p w14:paraId="70C318C0" w14:textId="77777777" w:rsidR="001969F8" w:rsidRPr="005C3419" w:rsidRDefault="001969F8" w:rsidP="0006433C">
            <w:pPr>
              <w:rPr>
                <w:color w:val="000000" w:themeColor="text1"/>
                <w:sz w:val="26"/>
                <w:szCs w:val="26"/>
              </w:rPr>
            </w:pPr>
            <w:r w:rsidRPr="005C3419">
              <w:rPr>
                <w:color w:val="000000" w:themeColor="text1"/>
                <w:sz w:val="26"/>
                <w:szCs w:val="26"/>
              </w:rPr>
              <w:t>Băng dính to</w:t>
            </w:r>
          </w:p>
        </w:tc>
        <w:tc>
          <w:tcPr>
            <w:tcW w:w="1371" w:type="dxa"/>
            <w:tcBorders>
              <w:top w:val="nil"/>
              <w:left w:val="nil"/>
              <w:bottom w:val="single" w:sz="4" w:space="0" w:color="auto"/>
              <w:right w:val="single" w:sz="4" w:space="0" w:color="auto"/>
            </w:tcBorders>
            <w:vAlign w:val="center"/>
            <w:hideMark/>
          </w:tcPr>
          <w:p w14:paraId="07997065" w14:textId="77777777" w:rsidR="001969F8" w:rsidRPr="005C3419" w:rsidRDefault="001969F8" w:rsidP="0006433C">
            <w:pPr>
              <w:jc w:val="center"/>
              <w:rPr>
                <w:color w:val="000000" w:themeColor="text1"/>
                <w:sz w:val="26"/>
                <w:szCs w:val="26"/>
              </w:rPr>
            </w:pPr>
            <w:r w:rsidRPr="005C3419">
              <w:rPr>
                <w:color w:val="000000" w:themeColor="text1"/>
                <w:sz w:val="26"/>
                <w:szCs w:val="26"/>
              </w:rPr>
              <w:t>Cuộn</w:t>
            </w:r>
          </w:p>
        </w:tc>
        <w:tc>
          <w:tcPr>
            <w:tcW w:w="1686" w:type="dxa"/>
            <w:tcBorders>
              <w:top w:val="single" w:sz="4" w:space="0" w:color="auto"/>
              <w:left w:val="single" w:sz="4" w:space="0" w:color="auto"/>
              <w:bottom w:val="single" w:sz="4" w:space="0" w:color="auto"/>
              <w:right w:val="single" w:sz="4" w:space="0" w:color="auto"/>
            </w:tcBorders>
            <w:vAlign w:val="center"/>
            <w:hideMark/>
          </w:tcPr>
          <w:p w14:paraId="247982DF"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single" w:sz="4" w:space="0" w:color="auto"/>
              <w:left w:val="nil"/>
              <w:bottom w:val="single" w:sz="4" w:space="0" w:color="auto"/>
              <w:right w:val="single" w:sz="4" w:space="0" w:color="auto"/>
            </w:tcBorders>
            <w:vAlign w:val="center"/>
            <w:hideMark/>
          </w:tcPr>
          <w:p w14:paraId="649E76FB"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11A7EE5E"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05B1A986" w14:textId="77777777" w:rsidR="001969F8" w:rsidRPr="005C3419" w:rsidRDefault="001969F8" w:rsidP="0006433C">
            <w:pPr>
              <w:jc w:val="center"/>
              <w:rPr>
                <w:color w:val="000000" w:themeColor="text1"/>
                <w:sz w:val="26"/>
                <w:szCs w:val="26"/>
              </w:rPr>
            </w:pPr>
            <w:r w:rsidRPr="005C3419">
              <w:rPr>
                <w:color w:val="000000" w:themeColor="text1"/>
                <w:sz w:val="26"/>
                <w:szCs w:val="26"/>
              </w:rPr>
              <w:t>12</w:t>
            </w:r>
          </w:p>
        </w:tc>
        <w:tc>
          <w:tcPr>
            <w:tcW w:w="3430" w:type="dxa"/>
            <w:tcBorders>
              <w:top w:val="nil"/>
              <w:left w:val="single" w:sz="4" w:space="0" w:color="auto"/>
              <w:bottom w:val="single" w:sz="4" w:space="0" w:color="auto"/>
              <w:right w:val="single" w:sz="4" w:space="0" w:color="auto"/>
            </w:tcBorders>
            <w:vAlign w:val="center"/>
            <w:hideMark/>
          </w:tcPr>
          <w:p w14:paraId="0BC12092" w14:textId="77777777" w:rsidR="001969F8" w:rsidRPr="005C3419" w:rsidRDefault="001969F8" w:rsidP="0006433C">
            <w:pPr>
              <w:rPr>
                <w:color w:val="000000" w:themeColor="text1"/>
                <w:sz w:val="26"/>
                <w:szCs w:val="26"/>
              </w:rPr>
            </w:pPr>
            <w:r w:rsidRPr="005C3419">
              <w:rPr>
                <w:color w:val="000000" w:themeColor="text1"/>
                <w:sz w:val="26"/>
                <w:szCs w:val="26"/>
              </w:rPr>
              <w:t>Bút dạ màu</w:t>
            </w:r>
          </w:p>
        </w:tc>
        <w:tc>
          <w:tcPr>
            <w:tcW w:w="1371" w:type="dxa"/>
            <w:tcBorders>
              <w:top w:val="nil"/>
              <w:left w:val="nil"/>
              <w:bottom w:val="single" w:sz="4" w:space="0" w:color="auto"/>
              <w:right w:val="single" w:sz="4" w:space="0" w:color="auto"/>
            </w:tcBorders>
            <w:vAlign w:val="center"/>
            <w:hideMark/>
          </w:tcPr>
          <w:p w14:paraId="0B0B3EEF" w14:textId="77777777" w:rsidR="001969F8" w:rsidRPr="005C3419" w:rsidRDefault="001969F8" w:rsidP="0006433C">
            <w:pPr>
              <w:jc w:val="center"/>
              <w:rPr>
                <w:color w:val="000000" w:themeColor="text1"/>
                <w:sz w:val="26"/>
                <w:szCs w:val="26"/>
              </w:rPr>
            </w:pPr>
            <w:r w:rsidRPr="005C3419">
              <w:rPr>
                <w:color w:val="000000" w:themeColor="text1"/>
                <w:sz w:val="26"/>
                <w:szCs w:val="26"/>
              </w:rPr>
              <w:t>Bộ</w:t>
            </w:r>
          </w:p>
        </w:tc>
        <w:tc>
          <w:tcPr>
            <w:tcW w:w="1686" w:type="dxa"/>
            <w:tcBorders>
              <w:top w:val="single" w:sz="4" w:space="0" w:color="auto"/>
              <w:left w:val="single" w:sz="4" w:space="0" w:color="auto"/>
              <w:bottom w:val="single" w:sz="4" w:space="0" w:color="auto"/>
              <w:right w:val="single" w:sz="4" w:space="0" w:color="auto"/>
            </w:tcBorders>
            <w:vAlign w:val="center"/>
            <w:hideMark/>
          </w:tcPr>
          <w:p w14:paraId="497A0BA6"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single" w:sz="4" w:space="0" w:color="auto"/>
              <w:left w:val="nil"/>
              <w:bottom w:val="single" w:sz="4" w:space="0" w:color="auto"/>
              <w:right w:val="single" w:sz="4" w:space="0" w:color="auto"/>
            </w:tcBorders>
            <w:vAlign w:val="center"/>
            <w:hideMark/>
          </w:tcPr>
          <w:p w14:paraId="6A1DBB50"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3E15AF6A"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72703AC0" w14:textId="77777777" w:rsidR="001969F8" w:rsidRPr="005C3419" w:rsidRDefault="001969F8" w:rsidP="0006433C">
            <w:pPr>
              <w:jc w:val="center"/>
              <w:rPr>
                <w:color w:val="000000" w:themeColor="text1"/>
                <w:sz w:val="26"/>
                <w:szCs w:val="26"/>
              </w:rPr>
            </w:pPr>
            <w:r w:rsidRPr="005C3419">
              <w:rPr>
                <w:color w:val="000000" w:themeColor="text1"/>
                <w:sz w:val="26"/>
                <w:szCs w:val="26"/>
              </w:rPr>
              <w:t>13</w:t>
            </w:r>
          </w:p>
        </w:tc>
        <w:tc>
          <w:tcPr>
            <w:tcW w:w="3430" w:type="dxa"/>
            <w:tcBorders>
              <w:top w:val="nil"/>
              <w:left w:val="single" w:sz="4" w:space="0" w:color="auto"/>
              <w:bottom w:val="single" w:sz="4" w:space="0" w:color="auto"/>
              <w:right w:val="single" w:sz="4" w:space="0" w:color="auto"/>
            </w:tcBorders>
            <w:vAlign w:val="center"/>
            <w:hideMark/>
          </w:tcPr>
          <w:p w14:paraId="568AD734" w14:textId="77777777" w:rsidR="001969F8" w:rsidRPr="005C3419" w:rsidRDefault="001969F8" w:rsidP="0006433C">
            <w:pPr>
              <w:rPr>
                <w:color w:val="000000" w:themeColor="text1"/>
                <w:sz w:val="26"/>
                <w:szCs w:val="26"/>
              </w:rPr>
            </w:pPr>
            <w:r w:rsidRPr="005C3419">
              <w:rPr>
                <w:color w:val="000000" w:themeColor="text1"/>
                <w:sz w:val="26"/>
                <w:szCs w:val="26"/>
              </w:rPr>
              <w:t>Bút chì</w:t>
            </w:r>
          </w:p>
        </w:tc>
        <w:tc>
          <w:tcPr>
            <w:tcW w:w="1371" w:type="dxa"/>
            <w:tcBorders>
              <w:top w:val="nil"/>
              <w:left w:val="nil"/>
              <w:bottom w:val="single" w:sz="4" w:space="0" w:color="auto"/>
              <w:right w:val="single" w:sz="4" w:space="0" w:color="auto"/>
            </w:tcBorders>
            <w:vAlign w:val="center"/>
            <w:hideMark/>
          </w:tcPr>
          <w:p w14:paraId="276EBEAF"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hideMark/>
          </w:tcPr>
          <w:p w14:paraId="5E95FC6A"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single" w:sz="4" w:space="0" w:color="auto"/>
              <w:left w:val="nil"/>
              <w:bottom w:val="single" w:sz="4" w:space="0" w:color="auto"/>
              <w:right w:val="single" w:sz="4" w:space="0" w:color="auto"/>
            </w:tcBorders>
            <w:vAlign w:val="center"/>
            <w:hideMark/>
          </w:tcPr>
          <w:p w14:paraId="3B015B3B"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674CCC67"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60F74C33" w14:textId="77777777" w:rsidR="001969F8" w:rsidRPr="005C3419" w:rsidRDefault="001969F8" w:rsidP="0006433C">
            <w:pPr>
              <w:jc w:val="center"/>
              <w:rPr>
                <w:color w:val="000000" w:themeColor="text1"/>
                <w:sz w:val="26"/>
                <w:szCs w:val="26"/>
              </w:rPr>
            </w:pPr>
            <w:r w:rsidRPr="005C3419">
              <w:rPr>
                <w:color w:val="000000" w:themeColor="text1"/>
                <w:sz w:val="26"/>
                <w:szCs w:val="26"/>
              </w:rPr>
              <w:t>14</w:t>
            </w:r>
          </w:p>
        </w:tc>
        <w:tc>
          <w:tcPr>
            <w:tcW w:w="3430" w:type="dxa"/>
            <w:tcBorders>
              <w:top w:val="nil"/>
              <w:left w:val="single" w:sz="4" w:space="0" w:color="auto"/>
              <w:bottom w:val="single" w:sz="4" w:space="0" w:color="auto"/>
              <w:right w:val="single" w:sz="4" w:space="0" w:color="auto"/>
            </w:tcBorders>
            <w:vAlign w:val="center"/>
            <w:hideMark/>
          </w:tcPr>
          <w:p w14:paraId="0A332070" w14:textId="77777777" w:rsidR="001969F8" w:rsidRPr="005C3419" w:rsidRDefault="001969F8" w:rsidP="0006433C">
            <w:pPr>
              <w:rPr>
                <w:color w:val="000000" w:themeColor="text1"/>
                <w:sz w:val="26"/>
                <w:szCs w:val="26"/>
              </w:rPr>
            </w:pPr>
            <w:r w:rsidRPr="005C3419">
              <w:rPr>
                <w:color w:val="000000" w:themeColor="text1"/>
                <w:sz w:val="26"/>
                <w:szCs w:val="26"/>
              </w:rPr>
              <w:t>Bút xóa</w:t>
            </w:r>
          </w:p>
        </w:tc>
        <w:tc>
          <w:tcPr>
            <w:tcW w:w="1371" w:type="dxa"/>
            <w:tcBorders>
              <w:top w:val="nil"/>
              <w:left w:val="nil"/>
              <w:bottom w:val="single" w:sz="4" w:space="0" w:color="auto"/>
              <w:right w:val="single" w:sz="4" w:space="0" w:color="auto"/>
            </w:tcBorders>
            <w:vAlign w:val="center"/>
            <w:hideMark/>
          </w:tcPr>
          <w:p w14:paraId="66702F58"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hideMark/>
          </w:tcPr>
          <w:p w14:paraId="78D527D2"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single" w:sz="4" w:space="0" w:color="auto"/>
              <w:left w:val="nil"/>
              <w:bottom w:val="single" w:sz="4" w:space="0" w:color="auto"/>
              <w:right w:val="single" w:sz="4" w:space="0" w:color="auto"/>
            </w:tcBorders>
            <w:vAlign w:val="center"/>
            <w:hideMark/>
          </w:tcPr>
          <w:p w14:paraId="24658FDD"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49C71EEA"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084A7153" w14:textId="77777777" w:rsidR="001969F8" w:rsidRPr="005C3419" w:rsidRDefault="001969F8" w:rsidP="0006433C">
            <w:pPr>
              <w:jc w:val="center"/>
              <w:rPr>
                <w:color w:val="000000" w:themeColor="text1"/>
                <w:sz w:val="26"/>
                <w:szCs w:val="26"/>
              </w:rPr>
            </w:pPr>
            <w:r w:rsidRPr="005C3419">
              <w:rPr>
                <w:color w:val="000000" w:themeColor="text1"/>
                <w:sz w:val="26"/>
                <w:szCs w:val="26"/>
              </w:rPr>
              <w:t>15</w:t>
            </w:r>
          </w:p>
        </w:tc>
        <w:tc>
          <w:tcPr>
            <w:tcW w:w="3430" w:type="dxa"/>
            <w:tcBorders>
              <w:top w:val="nil"/>
              <w:left w:val="single" w:sz="4" w:space="0" w:color="auto"/>
              <w:bottom w:val="single" w:sz="4" w:space="0" w:color="auto"/>
              <w:right w:val="single" w:sz="4" w:space="0" w:color="auto"/>
            </w:tcBorders>
            <w:vAlign w:val="center"/>
            <w:hideMark/>
          </w:tcPr>
          <w:p w14:paraId="2AEA31D4" w14:textId="77777777" w:rsidR="001969F8" w:rsidRPr="005C3419" w:rsidRDefault="001969F8" w:rsidP="0006433C">
            <w:pPr>
              <w:rPr>
                <w:color w:val="000000" w:themeColor="text1"/>
                <w:sz w:val="26"/>
                <w:szCs w:val="26"/>
              </w:rPr>
            </w:pPr>
            <w:r w:rsidRPr="005C3419">
              <w:rPr>
                <w:color w:val="000000" w:themeColor="text1"/>
                <w:sz w:val="26"/>
                <w:szCs w:val="26"/>
              </w:rPr>
              <w:t>Bút nhớ dòng</w:t>
            </w:r>
          </w:p>
        </w:tc>
        <w:tc>
          <w:tcPr>
            <w:tcW w:w="1371" w:type="dxa"/>
            <w:tcBorders>
              <w:top w:val="nil"/>
              <w:left w:val="nil"/>
              <w:bottom w:val="single" w:sz="4" w:space="0" w:color="auto"/>
              <w:right w:val="single" w:sz="4" w:space="0" w:color="auto"/>
            </w:tcBorders>
            <w:vAlign w:val="center"/>
            <w:hideMark/>
          </w:tcPr>
          <w:p w14:paraId="75866017"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hideMark/>
          </w:tcPr>
          <w:p w14:paraId="3F213689"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single" w:sz="4" w:space="0" w:color="auto"/>
              <w:left w:val="nil"/>
              <w:bottom w:val="single" w:sz="4" w:space="0" w:color="auto"/>
              <w:right w:val="single" w:sz="4" w:space="0" w:color="auto"/>
            </w:tcBorders>
            <w:vAlign w:val="center"/>
            <w:hideMark/>
          </w:tcPr>
          <w:p w14:paraId="7835FA10"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7E55AD09"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76F9CE72" w14:textId="77777777" w:rsidR="001969F8" w:rsidRPr="005C3419" w:rsidRDefault="001969F8" w:rsidP="0006433C">
            <w:pPr>
              <w:jc w:val="center"/>
              <w:rPr>
                <w:color w:val="000000" w:themeColor="text1"/>
                <w:sz w:val="26"/>
                <w:szCs w:val="26"/>
              </w:rPr>
            </w:pPr>
            <w:r w:rsidRPr="005C3419">
              <w:rPr>
                <w:color w:val="000000" w:themeColor="text1"/>
                <w:sz w:val="26"/>
                <w:szCs w:val="26"/>
              </w:rPr>
              <w:t>16</w:t>
            </w:r>
          </w:p>
        </w:tc>
        <w:tc>
          <w:tcPr>
            <w:tcW w:w="3430" w:type="dxa"/>
            <w:tcBorders>
              <w:top w:val="nil"/>
              <w:left w:val="single" w:sz="4" w:space="0" w:color="auto"/>
              <w:bottom w:val="single" w:sz="4" w:space="0" w:color="auto"/>
              <w:right w:val="single" w:sz="4" w:space="0" w:color="auto"/>
            </w:tcBorders>
            <w:vAlign w:val="center"/>
            <w:hideMark/>
          </w:tcPr>
          <w:p w14:paraId="6871EAA4" w14:textId="77777777" w:rsidR="001969F8" w:rsidRPr="005C3419" w:rsidRDefault="001969F8" w:rsidP="0006433C">
            <w:pPr>
              <w:rPr>
                <w:color w:val="000000" w:themeColor="text1"/>
                <w:sz w:val="26"/>
                <w:szCs w:val="26"/>
              </w:rPr>
            </w:pPr>
            <w:r w:rsidRPr="005C3419">
              <w:rPr>
                <w:color w:val="000000" w:themeColor="text1"/>
                <w:sz w:val="26"/>
                <w:szCs w:val="26"/>
              </w:rPr>
              <w:t>Tẩy chì</w:t>
            </w:r>
          </w:p>
        </w:tc>
        <w:tc>
          <w:tcPr>
            <w:tcW w:w="1371" w:type="dxa"/>
            <w:tcBorders>
              <w:top w:val="nil"/>
              <w:left w:val="nil"/>
              <w:bottom w:val="single" w:sz="4" w:space="0" w:color="auto"/>
              <w:right w:val="single" w:sz="4" w:space="0" w:color="auto"/>
            </w:tcBorders>
            <w:vAlign w:val="center"/>
            <w:hideMark/>
          </w:tcPr>
          <w:p w14:paraId="75437FE6"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hideMark/>
          </w:tcPr>
          <w:p w14:paraId="398E9118"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716" w:type="dxa"/>
            <w:tcBorders>
              <w:top w:val="single" w:sz="4" w:space="0" w:color="auto"/>
              <w:left w:val="nil"/>
              <w:bottom w:val="single" w:sz="4" w:space="0" w:color="auto"/>
              <w:right w:val="single" w:sz="4" w:space="0" w:color="auto"/>
            </w:tcBorders>
            <w:vAlign w:val="center"/>
            <w:hideMark/>
          </w:tcPr>
          <w:p w14:paraId="2D6106FC"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14B02DBB" w14:textId="77777777" w:rsidTr="0043175B">
        <w:trPr>
          <w:trHeight w:val="454"/>
          <w:jc w:val="center"/>
        </w:trPr>
        <w:tc>
          <w:tcPr>
            <w:tcW w:w="960" w:type="dxa"/>
            <w:tcBorders>
              <w:top w:val="nil"/>
              <w:left w:val="single" w:sz="4" w:space="0" w:color="auto"/>
              <w:bottom w:val="single" w:sz="4" w:space="0" w:color="auto"/>
              <w:right w:val="nil"/>
            </w:tcBorders>
            <w:vAlign w:val="center"/>
            <w:hideMark/>
          </w:tcPr>
          <w:p w14:paraId="37DC3B04" w14:textId="77777777" w:rsidR="001969F8" w:rsidRPr="005C3419" w:rsidRDefault="001969F8" w:rsidP="0006433C">
            <w:pPr>
              <w:jc w:val="center"/>
              <w:rPr>
                <w:color w:val="000000" w:themeColor="text1"/>
                <w:sz w:val="26"/>
                <w:szCs w:val="26"/>
              </w:rPr>
            </w:pPr>
            <w:r w:rsidRPr="005C3419">
              <w:rPr>
                <w:color w:val="000000" w:themeColor="text1"/>
                <w:sz w:val="26"/>
                <w:szCs w:val="26"/>
              </w:rPr>
              <w:t>17</w:t>
            </w:r>
          </w:p>
        </w:tc>
        <w:tc>
          <w:tcPr>
            <w:tcW w:w="3430" w:type="dxa"/>
            <w:tcBorders>
              <w:top w:val="nil"/>
              <w:left w:val="single" w:sz="4" w:space="0" w:color="auto"/>
              <w:bottom w:val="single" w:sz="4" w:space="0" w:color="auto"/>
              <w:right w:val="single" w:sz="4" w:space="0" w:color="auto"/>
            </w:tcBorders>
            <w:vAlign w:val="center"/>
            <w:hideMark/>
          </w:tcPr>
          <w:p w14:paraId="16D0CEF7" w14:textId="77777777" w:rsidR="001969F8" w:rsidRPr="005C3419" w:rsidRDefault="001969F8" w:rsidP="0006433C">
            <w:pPr>
              <w:rPr>
                <w:color w:val="000000" w:themeColor="text1"/>
                <w:sz w:val="26"/>
                <w:szCs w:val="26"/>
              </w:rPr>
            </w:pPr>
            <w:r w:rsidRPr="005C3419">
              <w:rPr>
                <w:color w:val="000000" w:themeColor="text1"/>
                <w:sz w:val="26"/>
                <w:szCs w:val="26"/>
              </w:rPr>
              <w:t>Mực in A3 Laser</w:t>
            </w:r>
          </w:p>
        </w:tc>
        <w:tc>
          <w:tcPr>
            <w:tcW w:w="1371" w:type="dxa"/>
            <w:tcBorders>
              <w:top w:val="nil"/>
              <w:left w:val="nil"/>
              <w:bottom w:val="single" w:sz="4" w:space="0" w:color="auto"/>
              <w:right w:val="single" w:sz="4" w:space="0" w:color="auto"/>
            </w:tcBorders>
            <w:vAlign w:val="center"/>
            <w:hideMark/>
          </w:tcPr>
          <w:p w14:paraId="63A08A48" w14:textId="77777777" w:rsidR="001969F8" w:rsidRPr="005C3419" w:rsidRDefault="001969F8" w:rsidP="0006433C">
            <w:pPr>
              <w:jc w:val="center"/>
              <w:rPr>
                <w:color w:val="000000" w:themeColor="text1"/>
                <w:sz w:val="26"/>
                <w:szCs w:val="26"/>
              </w:rPr>
            </w:pPr>
            <w:r w:rsidRPr="005C3419">
              <w:rPr>
                <w:color w:val="000000" w:themeColor="text1"/>
                <w:sz w:val="26"/>
                <w:szCs w:val="26"/>
              </w:rPr>
              <w:t>Hộp</w:t>
            </w:r>
          </w:p>
        </w:tc>
        <w:tc>
          <w:tcPr>
            <w:tcW w:w="1686" w:type="dxa"/>
            <w:tcBorders>
              <w:top w:val="single" w:sz="4" w:space="0" w:color="auto"/>
              <w:left w:val="single" w:sz="4" w:space="0" w:color="auto"/>
              <w:bottom w:val="single" w:sz="4" w:space="0" w:color="auto"/>
              <w:right w:val="single" w:sz="4" w:space="0" w:color="auto"/>
            </w:tcBorders>
            <w:vAlign w:val="center"/>
            <w:hideMark/>
          </w:tcPr>
          <w:p w14:paraId="20E5E0F9" w14:textId="77777777" w:rsidR="001969F8" w:rsidRPr="005C3419" w:rsidRDefault="001969F8" w:rsidP="0006433C">
            <w:pPr>
              <w:jc w:val="center"/>
              <w:rPr>
                <w:color w:val="000000" w:themeColor="text1"/>
                <w:sz w:val="26"/>
                <w:szCs w:val="26"/>
              </w:rPr>
            </w:pPr>
            <w:r w:rsidRPr="005C3419">
              <w:rPr>
                <w:color w:val="000000" w:themeColor="text1"/>
                <w:sz w:val="26"/>
                <w:szCs w:val="26"/>
              </w:rPr>
              <w:t>0,08</w:t>
            </w:r>
          </w:p>
        </w:tc>
        <w:tc>
          <w:tcPr>
            <w:tcW w:w="1716" w:type="dxa"/>
            <w:tcBorders>
              <w:top w:val="single" w:sz="4" w:space="0" w:color="auto"/>
              <w:left w:val="nil"/>
              <w:bottom w:val="single" w:sz="4" w:space="0" w:color="auto"/>
              <w:right w:val="single" w:sz="4" w:space="0" w:color="auto"/>
            </w:tcBorders>
            <w:vAlign w:val="center"/>
            <w:hideMark/>
          </w:tcPr>
          <w:p w14:paraId="2DF46AC1"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bl>
    <w:p w14:paraId="45D71A94" w14:textId="77777777" w:rsidR="001969F8" w:rsidRPr="005C3419" w:rsidRDefault="001969F8" w:rsidP="0006433C">
      <w:pPr>
        <w:spacing w:before="60" w:after="60" w:line="360" w:lineRule="exact"/>
        <w:ind w:firstLine="720"/>
        <w:rPr>
          <w:color w:val="000000" w:themeColor="text1"/>
          <w:sz w:val="28"/>
          <w:szCs w:val="28"/>
        </w:rPr>
      </w:pPr>
      <w:bookmarkStart w:id="27" w:name="_Hlk202874248"/>
      <w:r w:rsidRPr="005C3419">
        <w:rPr>
          <w:b/>
          <w:bCs/>
          <w:i/>
          <w:iCs/>
          <w:color w:val="000000" w:themeColor="text1"/>
          <w:sz w:val="28"/>
          <w:szCs w:val="28"/>
        </w:rPr>
        <w:t>Ghi chú:</w:t>
      </w:r>
    </w:p>
    <w:p w14:paraId="682369B8" w14:textId="237184A5"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Định mức tại Bảng </w:t>
      </w:r>
      <w:r w:rsidR="0043062D" w:rsidRPr="005C3419">
        <w:rPr>
          <w:color w:val="000000" w:themeColor="text1"/>
          <w:sz w:val="28"/>
          <w:szCs w:val="28"/>
        </w:rPr>
        <w:t>20</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EF79BA" w:rsidRPr="005C3419">
        <w:rPr>
          <w:color w:val="000000" w:themeColor="text1"/>
          <w:sz w:val="28"/>
          <w:szCs w:val="28"/>
        </w:rPr>
        <w:t>B</w:t>
      </w:r>
      <w:r w:rsidRPr="005C3419">
        <w:rPr>
          <w:color w:val="000000" w:themeColor="text1"/>
          <w:sz w:val="28"/>
          <w:szCs w:val="28"/>
        </w:rPr>
        <w:t>ảng 1</w:t>
      </w:r>
      <w:r w:rsidR="0043062D" w:rsidRPr="005C3419">
        <w:rPr>
          <w:color w:val="000000" w:themeColor="text1"/>
          <w:sz w:val="28"/>
          <w:szCs w:val="28"/>
        </w:rPr>
        <w:t>8</w:t>
      </w:r>
      <w:r w:rsidRPr="005C3419">
        <w:rPr>
          <w:color w:val="000000" w:themeColor="text1"/>
          <w:sz w:val="28"/>
          <w:szCs w:val="28"/>
        </w:rPr>
        <w:t>.</w:t>
      </w:r>
    </w:p>
    <w:p w14:paraId="4EE99A1E" w14:textId="77777777" w:rsidR="00E42F09" w:rsidRPr="005C3419" w:rsidRDefault="00E42F09">
      <w:pPr>
        <w:rPr>
          <w:b/>
          <w:bCs/>
          <w:color w:val="000000" w:themeColor="text1"/>
          <w:sz w:val="28"/>
          <w:szCs w:val="28"/>
        </w:rPr>
      </w:pPr>
      <w:bookmarkStart w:id="28" w:name="_Hlk202874284"/>
      <w:bookmarkEnd w:id="27"/>
      <w:r w:rsidRPr="005C3419">
        <w:rPr>
          <w:b/>
          <w:bCs/>
          <w:color w:val="000000" w:themeColor="text1"/>
          <w:sz w:val="28"/>
          <w:szCs w:val="28"/>
        </w:rPr>
        <w:br w:type="page"/>
      </w:r>
    </w:p>
    <w:p w14:paraId="6E6FB7C9" w14:textId="43F2A67B" w:rsidR="001969F8" w:rsidRPr="005C3419" w:rsidRDefault="001969F8" w:rsidP="0006433C">
      <w:pPr>
        <w:spacing w:before="120" w:after="280" w:afterAutospacing="1"/>
        <w:rPr>
          <w:b/>
          <w:bCs/>
          <w:color w:val="000000" w:themeColor="text1"/>
          <w:sz w:val="28"/>
          <w:szCs w:val="28"/>
        </w:rPr>
      </w:pPr>
      <w:r w:rsidRPr="005C3419">
        <w:rPr>
          <w:b/>
          <w:bCs/>
          <w:color w:val="000000" w:themeColor="text1"/>
          <w:sz w:val="28"/>
          <w:szCs w:val="28"/>
        </w:rPr>
        <w:lastRenderedPageBreak/>
        <w:t>4. Định mức tiêu hao năng lượng</w:t>
      </w:r>
    </w:p>
    <w:p w14:paraId="4EEA882A" w14:textId="453966AA" w:rsidR="001969F8" w:rsidRPr="005C3419" w:rsidRDefault="001969F8" w:rsidP="00621329">
      <w:pPr>
        <w:spacing w:before="60" w:after="60" w:line="360" w:lineRule="exact"/>
        <w:jc w:val="right"/>
        <w:rPr>
          <w:b/>
          <w:i/>
          <w:color w:val="000000" w:themeColor="text1"/>
          <w:sz w:val="28"/>
          <w:szCs w:val="28"/>
        </w:rPr>
      </w:pPr>
      <w:r w:rsidRPr="005C3419">
        <w:rPr>
          <w:b/>
          <w:i/>
          <w:color w:val="000000" w:themeColor="text1"/>
          <w:sz w:val="28"/>
          <w:szCs w:val="28"/>
        </w:rPr>
        <w:t xml:space="preserve">Bảng </w:t>
      </w:r>
      <w:r w:rsidR="008659A3" w:rsidRPr="005C3419">
        <w:rPr>
          <w:b/>
          <w:i/>
          <w:color w:val="000000" w:themeColor="text1"/>
          <w:sz w:val="28"/>
          <w:szCs w:val="28"/>
        </w:rPr>
        <w:t>2</w:t>
      </w:r>
      <w:r w:rsidR="0043062D" w:rsidRPr="005C3419">
        <w:rPr>
          <w:b/>
          <w:i/>
          <w:color w:val="000000" w:themeColor="text1"/>
          <w:sz w:val="28"/>
          <w:szCs w:val="28"/>
        </w:rPr>
        <w:t>1</w:t>
      </w:r>
    </w:p>
    <w:tbl>
      <w:tblPr>
        <w:tblW w:w="9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329"/>
        <w:gridCol w:w="1019"/>
        <w:gridCol w:w="992"/>
        <w:gridCol w:w="1132"/>
        <w:gridCol w:w="991"/>
        <w:gridCol w:w="1034"/>
        <w:gridCol w:w="1107"/>
      </w:tblGrid>
      <w:tr w:rsidR="00360AF0" w:rsidRPr="005C3419" w14:paraId="3BEB087A" w14:textId="77777777" w:rsidTr="00621329">
        <w:trPr>
          <w:trHeight w:val="591"/>
          <w:tblHeader/>
          <w:jc w:val="center"/>
        </w:trPr>
        <w:tc>
          <w:tcPr>
            <w:tcW w:w="699" w:type="dxa"/>
            <w:vMerge w:val="restart"/>
            <w:vAlign w:val="center"/>
            <w:hideMark/>
          </w:tcPr>
          <w:p w14:paraId="16768DB3" w14:textId="77777777" w:rsidR="001969F8" w:rsidRPr="005C3419" w:rsidRDefault="001969F8" w:rsidP="0006433C">
            <w:pPr>
              <w:jc w:val="center"/>
              <w:rPr>
                <w:b/>
                <w:bCs/>
                <w:color w:val="000000" w:themeColor="text1"/>
              </w:rPr>
            </w:pPr>
            <w:r w:rsidRPr="005C3419">
              <w:rPr>
                <w:b/>
                <w:bCs/>
                <w:color w:val="000000" w:themeColor="text1"/>
              </w:rPr>
              <w:t>STT</w:t>
            </w:r>
          </w:p>
        </w:tc>
        <w:tc>
          <w:tcPr>
            <w:tcW w:w="2329" w:type="dxa"/>
            <w:vMerge w:val="restart"/>
            <w:vAlign w:val="center"/>
            <w:hideMark/>
          </w:tcPr>
          <w:p w14:paraId="5D26C8B8" w14:textId="77777777" w:rsidR="001969F8" w:rsidRPr="005C3419" w:rsidRDefault="001969F8" w:rsidP="0006433C">
            <w:pPr>
              <w:jc w:val="center"/>
              <w:rPr>
                <w:b/>
                <w:bCs/>
                <w:color w:val="000000" w:themeColor="text1"/>
              </w:rPr>
            </w:pPr>
            <w:r w:rsidRPr="005C3419">
              <w:rPr>
                <w:b/>
                <w:bCs/>
                <w:color w:val="000000" w:themeColor="text1"/>
              </w:rPr>
              <w:t>Danh mục dụng cụ</w:t>
            </w:r>
          </w:p>
        </w:tc>
        <w:tc>
          <w:tcPr>
            <w:tcW w:w="1019" w:type="dxa"/>
            <w:vMerge w:val="restart"/>
            <w:vAlign w:val="center"/>
            <w:hideMark/>
          </w:tcPr>
          <w:p w14:paraId="33EF19A1" w14:textId="77777777" w:rsidR="001969F8" w:rsidRPr="005C3419" w:rsidRDefault="001969F8" w:rsidP="0006433C">
            <w:pPr>
              <w:jc w:val="center"/>
              <w:rPr>
                <w:b/>
                <w:bCs/>
                <w:color w:val="000000" w:themeColor="text1"/>
              </w:rPr>
            </w:pPr>
            <w:r w:rsidRPr="005C3419">
              <w:rPr>
                <w:b/>
                <w:bCs/>
                <w:color w:val="000000" w:themeColor="text1"/>
              </w:rPr>
              <w:t>Đon vị tính</w:t>
            </w:r>
          </w:p>
        </w:tc>
        <w:tc>
          <w:tcPr>
            <w:tcW w:w="992" w:type="dxa"/>
            <w:vMerge w:val="restart"/>
            <w:vAlign w:val="center"/>
            <w:hideMark/>
          </w:tcPr>
          <w:p w14:paraId="76B706B5" w14:textId="77777777" w:rsidR="001969F8" w:rsidRPr="005C3419" w:rsidRDefault="001969F8" w:rsidP="0006433C">
            <w:pPr>
              <w:jc w:val="center"/>
              <w:rPr>
                <w:b/>
                <w:bCs/>
                <w:color w:val="000000" w:themeColor="text1"/>
              </w:rPr>
            </w:pPr>
            <w:r w:rsidRPr="005C3419">
              <w:rPr>
                <w:b/>
                <w:bCs/>
                <w:color w:val="000000" w:themeColor="text1"/>
              </w:rPr>
              <w:t xml:space="preserve">Thời hạn </w:t>
            </w:r>
            <w:r w:rsidRPr="005C3419">
              <w:rPr>
                <w:i/>
                <w:iCs/>
                <w:color w:val="000000" w:themeColor="text1"/>
              </w:rPr>
              <w:t>(tháng)</w:t>
            </w:r>
          </w:p>
        </w:tc>
        <w:tc>
          <w:tcPr>
            <w:tcW w:w="4264" w:type="dxa"/>
            <w:gridSpan w:val="4"/>
            <w:vAlign w:val="center"/>
            <w:hideMark/>
          </w:tcPr>
          <w:p w14:paraId="66894A0F" w14:textId="77777777" w:rsidR="001969F8" w:rsidRPr="005C3419" w:rsidRDefault="001969F8" w:rsidP="0006433C">
            <w:pPr>
              <w:jc w:val="center"/>
              <w:rPr>
                <w:b/>
                <w:bCs/>
                <w:color w:val="000000" w:themeColor="text1"/>
              </w:rPr>
            </w:pPr>
            <w:r w:rsidRPr="005C3419">
              <w:rPr>
                <w:b/>
                <w:bCs/>
                <w:color w:val="000000" w:themeColor="text1"/>
              </w:rPr>
              <w:t xml:space="preserve">Định mức </w:t>
            </w:r>
            <w:r w:rsidRPr="005C3419">
              <w:rPr>
                <w:i/>
                <w:iCs/>
                <w:color w:val="000000" w:themeColor="text1"/>
              </w:rPr>
              <w:t>(ca /thửa đất hoặc khu đất trung bình)</w:t>
            </w:r>
          </w:p>
        </w:tc>
      </w:tr>
      <w:tr w:rsidR="00360AF0" w:rsidRPr="005C3419" w14:paraId="4FCFECD5" w14:textId="77777777" w:rsidTr="00621329">
        <w:trPr>
          <w:trHeight w:val="415"/>
          <w:tblHeader/>
          <w:jc w:val="center"/>
        </w:trPr>
        <w:tc>
          <w:tcPr>
            <w:tcW w:w="699" w:type="dxa"/>
            <w:vMerge/>
            <w:vAlign w:val="center"/>
            <w:hideMark/>
          </w:tcPr>
          <w:p w14:paraId="42B100CB" w14:textId="77777777" w:rsidR="001969F8" w:rsidRPr="005C3419" w:rsidRDefault="001969F8" w:rsidP="0006433C">
            <w:pPr>
              <w:rPr>
                <w:b/>
                <w:bCs/>
                <w:color w:val="000000" w:themeColor="text1"/>
              </w:rPr>
            </w:pPr>
          </w:p>
        </w:tc>
        <w:tc>
          <w:tcPr>
            <w:tcW w:w="2329" w:type="dxa"/>
            <w:vMerge/>
            <w:vAlign w:val="center"/>
            <w:hideMark/>
          </w:tcPr>
          <w:p w14:paraId="1B7848BC" w14:textId="77777777" w:rsidR="001969F8" w:rsidRPr="005C3419" w:rsidRDefault="001969F8" w:rsidP="0006433C">
            <w:pPr>
              <w:rPr>
                <w:b/>
                <w:bCs/>
                <w:color w:val="000000" w:themeColor="text1"/>
              </w:rPr>
            </w:pPr>
          </w:p>
        </w:tc>
        <w:tc>
          <w:tcPr>
            <w:tcW w:w="1019" w:type="dxa"/>
            <w:vMerge/>
            <w:vAlign w:val="center"/>
            <w:hideMark/>
          </w:tcPr>
          <w:p w14:paraId="708B17BB" w14:textId="77777777" w:rsidR="001969F8" w:rsidRPr="005C3419" w:rsidRDefault="001969F8" w:rsidP="0006433C">
            <w:pPr>
              <w:rPr>
                <w:b/>
                <w:bCs/>
                <w:color w:val="000000" w:themeColor="text1"/>
              </w:rPr>
            </w:pPr>
          </w:p>
        </w:tc>
        <w:tc>
          <w:tcPr>
            <w:tcW w:w="992" w:type="dxa"/>
            <w:vMerge/>
            <w:vAlign w:val="center"/>
            <w:hideMark/>
          </w:tcPr>
          <w:p w14:paraId="231A4D0F" w14:textId="77777777" w:rsidR="001969F8" w:rsidRPr="005C3419" w:rsidRDefault="001969F8" w:rsidP="0006433C">
            <w:pPr>
              <w:rPr>
                <w:b/>
                <w:bCs/>
                <w:color w:val="000000" w:themeColor="text1"/>
              </w:rPr>
            </w:pPr>
          </w:p>
        </w:tc>
        <w:tc>
          <w:tcPr>
            <w:tcW w:w="2123" w:type="dxa"/>
            <w:gridSpan w:val="2"/>
            <w:vAlign w:val="center"/>
            <w:hideMark/>
          </w:tcPr>
          <w:p w14:paraId="430AF01F" w14:textId="77777777" w:rsidR="001969F8" w:rsidRPr="005C3419" w:rsidRDefault="001969F8" w:rsidP="0006433C">
            <w:pPr>
              <w:jc w:val="center"/>
              <w:rPr>
                <w:color w:val="000000" w:themeColor="text1"/>
              </w:rPr>
            </w:pPr>
            <w:r w:rsidRPr="005C3419">
              <w:rPr>
                <w:color w:val="000000" w:themeColor="text1"/>
              </w:rPr>
              <w:t>Đất phi nông nghiệp</w:t>
            </w:r>
          </w:p>
        </w:tc>
        <w:tc>
          <w:tcPr>
            <w:tcW w:w="2141" w:type="dxa"/>
            <w:gridSpan w:val="2"/>
            <w:vAlign w:val="center"/>
            <w:hideMark/>
          </w:tcPr>
          <w:p w14:paraId="15AAAD88" w14:textId="77777777" w:rsidR="001969F8" w:rsidRPr="005C3419" w:rsidRDefault="001969F8" w:rsidP="0006433C">
            <w:pPr>
              <w:jc w:val="center"/>
              <w:rPr>
                <w:color w:val="000000" w:themeColor="text1"/>
              </w:rPr>
            </w:pPr>
            <w:r w:rsidRPr="005C3419">
              <w:rPr>
                <w:color w:val="000000" w:themeColor="text1"/>
              </w:rPr>
              <w:t>Đất nông nghiệp</w:t>
            </w:r>
          </w:p>
        </w:tc>
      </w:tr>
      <w:tr w:rsidR="00621329" w:rsidRPr="005C3419" w14:paraId="06BBF7A0" w14:textId="77777777" w:rsidTr="00621329">
        <w:trPr>
          <w:trHeight w:val="630"/>
          <w:tblHeader/>
          <w:jc w:val="center"/>
        </w:trPr>
        <w:tc>
          <w:tcPr>
            <w:tcW w:w="699" w:type="dxa"/>
            <w:vMerge/>
            <w:vAlign w:val="center"/>
            <w:hideMark/>
          </w:tcPr>
          <w:p w14:paraId="76BD8A95" w14:textId="77777777" w:rsidR="001969F8" w:rsidRPr="005C3419" w:rsidRDefault="001969F8" w:rsidP="0006433C">
            <w:pPr>
              <w:rPr>
                <w:b/>
                <w:bCs/>
                <w:color w:val="000000" w:themeColor="text1"/>
              </w:rPr>
            </w:pPr>
          </w:p>
        </w:tc>
        <w:tc>
          <w:tcPr>
            <w:tcW w:w="2329" w:type="dxa"/>
            <w:vMerge/>
            <w:vAlign w:val="center"/>
            <w:hideMark/>
          </w:tcPr>
          <w:p w14:paraId="607A62D9" w14:textId="77777777" w:rsidR="001969F8" w:rsidRPr="005C3419" w:rsidRDefault="001969F8" w:rsidP="0006433C">
            <w:pPr>
              <w:rPr>
                <w:b/>
                <w:bCs/>
                <w:color w:val="000000" w:themeColor="text1"/>
              </w:rPr>
            </w:pPr>
          </w:p>
        </w:tc>
        <w:tc>
          <w:tcPr>
            <w:tcW w:w="1019" w:type="dxa"/>
            <w:vMerge/>
            <w:vAlign w:val="center"/>
            <w:hideMark/>
          </w:tcPr>
          <w:p w14:paraId="522F0E40" w14:textId="77777777" w:rsidR="001969F8" w:rsidRPr="005C3419" w:rsidRDefault="001969F8" w:rsidP="0006433C">
            <w:pPr>
              <w:rPr>
                <w:b/>
                <w:bCs/>
                <w:color w:val="000000" w:themeColor="text1"/>
              </w:rPr>
            </w:pPr>
          </w:p>
        </w:tc>
        <w:tc>
          <w:tcPr>
            <w:tcW w:w="992" w:type="dxa"/>
            <w:vMerge/>
            <w:vAlign w:val="center"/>
            <w:hideMark/>
          </w:tcPr>
          <w:p w14:paraId="72428AE8" w14:textId="77777777" w:rsidR="001969F8" w:rsidRPr="005C3419" w:rsidRDefault="001969F8" w:rsidP="0006433C">
            <w:pPr>
              <w:rPr>
                <w:b/>
                <w:bCs/>
                <w:color w:val="000000" w:themeColor="text1"/>
              </w:rPr>
            </w:pPr>
          </w:p>
        </w:tc>
        <w:tc>
          <w:tcPr>
            <w:tcW w:w="1132" w:type="dxa"/>
            <w:vAlign w:val="center"/>
            <w:hideMark/>
          </w:tcPr>
          <w:p w14:paraId="7DD7E86E" w14:textId="77777777" w:rsidR="001969F8" w:rsidRPr="005C3419" w:rsidRDefault="001969F8" w:rsidP="0006433C">
            <w:pPr>
              <w:jc w:val="center"/>
              <w:rPr>
                <w:color w:val="000000" w:themeColor="text1"/>
              </w:rPr>
            </w:pPr>
            <w:r w:rsidRPr="005C3419">
              <w:rPr>
                <w:color w:val="000000" w:themeColor="text1"/>
              </w:rPr>
              <w:t>Nội nghiệp</w:t>
            </w:r>
          </w:p>
        </w:tc>
        <w:tc>
          <w:tcPr>
            <w:tcW w:w="991" w:type="dxa"/>
            <w:vAlign w:val="center"/>
            <w:hideMark/>
          </w:tcPr>
          <w:p w14:paraId="5EFCB16E" w14:textId="77777777" w:rsidR="001969F8" w:rsidRPr="005C3419" w:rsidRDefault="001969F8" w:rsidP="0006433C">
            <w:pPr>
              <w:jc w:val="center"/>
              <w:rPr>
                <w:color w:val="000000" w:themeColor="text1"/>
              </w:rPr>
            </w:pPr>
            <w:r w:rsidRPr="005C3419">
              <w:rPr>
                <w:color w:val="000000" w:themeColor="text1"/>
              </w:rPr>
              <w:t>Ngoại nghiệp</w:t>
            </w:r>
          </w:p>
        </w:tc>
        <w:tc>
          <w:tcPr>
            <w:tcW w:w="1034" w:type="dxa"/>
            <w:vAlign w:val="center"/>
            <w:hideMark/>
          </w:tcPr>
          <w:p w14:paraId="1F2FB157" w14:textId="77777777" w:rsidR="001969F8" w:rsidRPr="005C3419" w:rsidRDefault="001969F8" w:rsidP="0006433C">
            <w:pPr>
              <w:jc w:val="center"/>
              <w:rPr>
                <w:color w:val="000000" w:themeColor="text1"/>
              </w:rPr>
            </w:pPr>
            <w:r w:rsidRPr="005C3419">
              <w:rPr>
                <w:color w:val="000000" w:themeColor="text1"/>
              </w:rPr>
              <w:t>Nội nghiệp</w:t>
            </w:r>
          </w:p>
        </w:tc>
        <w:tc>
          <w:tcPr>
            <w:tcW w:w="1107" w:type="dxa"/>
            <w:vAlign w:val="center"/>
            <w:hideMark/>
          </w:tcPr>
          <w:p w14:paraId="03B30B0F" w14:textId="77777777" w:rsidR="001969F8" w:rsidRPr="005C3419" w:rsidRDefault="001969F8" w:rsidP="0006433C">
            <w:pPr>
              <w:jc w:val="center"/>
              <w:rPr>
                <w:color w:val="000000" w:themeColor="text1"/>
              </w:rPr>
            </w:pPr>
            <w:r w:rsidRPr="005C3419">
              <w:rPr>
                <w:color w:val="000000" w:themeColor="text1"/>
              </w:rPr>
              <w:t>Ngoại nghiệp</w:t>
            </w:r>
          </w:p>
        </w:tc>
      </w:tr>
      <w:tr w:rsidR="00621329" w:rsidRPr="005C3419" w14:paraId="4BCCA1AF" w14:textId="77777777" w:rsidTr="00621329">
        <w:trPr>
          <w:trHeight w:val="420"/>
          <w:jc w:val="center"/>
        </w:trPr>
        <w:tc>
          <w:tcPr>
            <w:tcW w:w="699" w:type="dxa"/>
            <w:vAlign w:val="center"/>
            <w:hideMark/>
          </w:tcPr>
          <w:p w14:paraId="741758F0" w14:textId="77777777" w:rsidR="001969F8" w:rsidRPr="005C3419" w:rsidRDefault="001969F8" w:rsidP="0006433C">
            <w:pPr>
              <w:jc w:val="center"/>
              <w:rPr>
                <w:color w:val="000000" w:themeColor="text1"/>
              </w:rPr>
            </w:pPr>
            <w:r w:rsidRPr="005C3419">
              <w:rPr>
                <w:color w:val="000000" w:themeColor="text1"/>
              </w:rPr>
              <w:t>1</w:t>
            </w:r>
          </w:p>
        </w:tc>
        <w:tc>
          <w:tcPr>
            <w:tcW w:w="2329" w:type="dxa"/>
            <w:vAlign w:val="center"/>
            <w:hideMark/>
          </w:tcPr>
          <w:p w14:paraId="3EBBE8A6" w14:textId="77777777" w:rsidR="001969F8" w:rsidRPr="005C3419" w:rsidRDefault="001969F8" w:rsidP="0006433C">
            <w:pPr>
              <w:rPr>
                <w:color w:val="000000" w:themeColor="text1"/>
              </w:rPr>
            </w:pPr>
            <w:r w:rsidRPr="005C3419">
              <w:rPr>
                <w:color w:val="000000" w:themeColor="text1"/>
              </w:rPr>
              <w:t>Điện năng</w:t>
            </w:r>
          </w:p>
        </w:tc>
        <w:tc>
          <w:tcPr>
            <w:tcW w:w="1019" w:type="dxa"/>
            <w:vAlign w:val="center"/>
            <w:hideMark/>
          </w:tcPr>
          <w:p w14:paraId="49D8ECB7" w14:textId="77777777" w:rsidR="001969F8" w:rsidRPr="005C3419" w:rsidRDefault="001969F8" w:rsidP="0006433C">
            <w:pPr>
              <w:jc w:val="center"/>
              <w:rPr>
                <w:color w:val="000000" w:themeColor="text1"/>
              </w:rPr>
            </w:pPr>
            <w:r w:rsidRPr="005C3419">
              <w:rPr>
                <w:color w:val="000000" w:themeColor="text1"/>
              </w:rPr>
              <w:t>kW</w:t>
            </w:r>
          </w:p>
        </w:tc>
        <w:tc>
          <w:tcPr>
            <w:tcW w:w="992" w:type="dxa"/>
            <w:vAlign w:val="center"/>
            <w:hideMark/>
          </w:tcPr>
          <w:p w14:paraId="21FDFC1A" w14:textId="77777777" w:rsidR="001969F8" w:rsidRPr="005C3419" w:rsidRDefault="001969F8" w:rsidP="0006433C">
            <w:pPr>
              <w:rPr>
                <w:rFonts w:ascii="Courier New" w:hAnsi="Courier New" w:cs="Courier New"/>
                <w:color w:val="000000" w:themeColor="text1"/>
              </w:rPr>
            </w:pPr>
            <w:r w:rsidRPr="005C3419">
              <w:rPr>
                <w:rFonts w:ascii="Courier New" w:hAnsi="Courier New" w:cs="Courier New"/>
                <w:color w:val="000000" w:themeColor="text1"/>
              </w:rPr>
              <w:t> </w:t>
            </w:r>
          </w:p>
        </w:tc>
        <w:tc>
          <w:tcPr>
            <w:tcW w:w="1132" w:type="dxa"/>
            <w:vAlign w:val="center"/>
            <w:hideMark/>
          </w:tcPr>
          <w:p w14:paraId="27BD4032" w14:textId="77777777" w:rsidR="001969F8" w:rsidRPr="005C3419" w:rsidRDefault="001969F8" w:rsidP="0006433C">
            <w:pPr>
              <w:jc w:val="center"/>
              <w:rPr>
                <w:color w:val="000000" w:themeColor="text1"/>
              </w:rPr>
            </w:pPr>
            <w:r w:rsidRPr="005C3419">
              <w:rPr>
                <w:color w:val="000000" w:themeColor="text1"/>
              </w:rPr>
              <w:t>7,61</w:t>
            </w:r>
          </w:p>
        </w:tc>
        <w:tc>
          <w:tcPr>
            <w:tcW w:w="991" w:type="dxa"/>
            <w:vAlign w:val="center"/>
            <w:hideMark/>
          </w:tcPr>
          <w:p w14:paraId="22549455" w14:textId="77777777" w:rsidR="001969F8" w:rsidRPr="005C3419" w:rsidRDefault="001969F8" w:rsidP="0006433C">
            <w:pPr>
              <w:jc w:val="center"/>
              <w:rPr>
                <w:color w:val="000000" w:themeColor="text1"/>
              </w:rPr>
            </w:pPr>
            <w:r w:rsidRPr="005C3419">
              <w:rPr>
                <w:color w:val="000000" w:themeColor="text1"/>
              </w:rPr>
              <w:t> </w:t>
            </w:r>
          </w:p>
        </w:tc>
        <w:tc>
          <w:tcPr>
            <w:tcW w:w="1034" w:type="dxa"/>
            <w:vAlign w:val="center"/>
            <w:hideMark/>
          </w:tcPr>
          <w:p w14:paraId="21CB5660" w14:textId="77777777" w:rsidR="001969F8" w:rsidRPr="005C3419" w:rsidRDefault="001969F8" w:rsidP="0006433C">
            <w:pPr>
              <w:jc w:val="center"/>
              <w:rPr>
                <w:color w:val="000000" w:themeColor="text1"/>
              </w:rPr>
            </w:pPr>
            <w:r w:rsidRPr="005C3419">
              <w:rPr>
                <w:color w:val="000000" w:themeColor="text1"/>
              </w:rPr>
              <w:t>6,14</w:t>
            </w:r>
          </w:p>
        </w:tc>
        <w:tc>
          <w:tcPr>
            <w:tcW w:w="1107" w:type="dxa"/>
            <w:vAlign w:val="center"/>
            <w:hideMark/>
          </w:tcPr>
          <w:p w14:paraId="10BD5E05" w14:textId="77777777" w:rsidR="001969F8" w:rsidRPr="005C3419" w:rsidRDefault="001969F8" w:rsidP="0006433C">
            <w:pPr>
              <w:jc w:val="center"/>
              <w:rPr>
                <w:color w:val="000000" w:themeColor="text1"/>
              </w:rPr>
            </w:pPr>
            <w:r w:rsidRPr="005C3419">
              <w:rPr>
                <w:color w:val="000000" w:themeColor="text1"/>
              </w:rPr>
              <w:t> </w:t>
            </w:r>
          </w:p>
        </w:tc>
      </w:tr>
    </w:tbl>
    <w:p w14:paraId="04639570" w14:textId="77777777" w:rsidR="001969F8" w:rsidRPr="005C3419" w:rsidRDefault="001969F8" w:rsidP="0006433C">
      <w:pPr>
        <w:spacing w:before="60" w:after="60" w:line="360" w:lineRule="exact"/>
        <w:ind w:firstLine="720"/>
        <w:rPr>
          <w:color w:val="000000" w:themeColor="text1"/>
          <w:sz w:val="28"/>
          <w:szCs w:val="28"/>
        </w:rPr>
      </w:pPr>
      <w:r w:rsidRPr="005C3419">
        <w:rPr>
          <w:b/>
          <w:bCs/>
          <w:i/>
          <w:iCs/>
          <w:color w:val="000000" w:themeColor="text1"/>
          <w:sz w:val="28"/>
          <w:szCs w:val="28"/>
        </w:rPr>
        <w:t>Ghi chú:</w:t>
      </w:r>
    </w:p>
    <w:p w14:paraId="7B689B83" w14:textId="510B3E8D"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Định mức tại Bảng </w:t>
      </w:r>
      <w:r w:rsidR="008659A3" w:rsidRPr="005C3419">
        <w:rPr>
          <w:color w:val="000000" w:themeColor="text1"/>
          <w:sz w:val="28"/>
          <w:szCs w:val="28"/>
        </w:rPr>
        <w:t>2</w:t>
      </w:r>
      <w:r w:rsidR="0043062D" w:rsidRPr="005C3419">
        <w:rPr>
          <w:color w:val="000000" w:themeColor="text1"/>
          <w:sz w:val="28"/>
          <w:szCs w:val="28"/>
        </w:rPr>
        <w:t>1</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EF79BA" w:rsidRPr="005C3419">
        <w:rPr>
          <w:color w:val="000000" w:themeColor="text1"/>
          <w:sz w:val="28"/>
          <w:szCs w:val="28"/>
        </w:rPr>
        <w:t>B</w:t>
      </w:r>
      <w:r w:rsidRPr="005C3419">
        <w:rPr>
          <w:color w:val="000000" w:themeColor="text1"/>
          <w:sz w:val="28"/>
          <w:szCs w:val="28"/>
        </w:rPr>
        <w:t>ảng 1</w:t>
      </w:r>
      <w:r w:rsidR="0043062D" w:rsidRPr="005C3419">
        <w:rPr>
          <w:color w:val="000000" w:themeColor="text1"/>
          <w:sz w:val="28"/>
          <w:szCs w:val="28"/>
        </w:rPr>
        <w:t>8</w:t>
      </w:r>
      <w:r w:rsidRPr="005C3419">
        <w:rPr>
          <w:color w:val="000000" w:themeColor="text1"/>
          <w:sz w:val="28"/>
          <w:szCs w:val="28"/>
        </w:rPr>
        <w:t>.</w:t>
      </w:r>
    </w:p>
    <w:bookmarkEnd w:id="28"/>
    <w:p w14:paraId="1148DB42" w14:textId="77777777" w:rsidR="001969F8" w:rsidRPr="005C3419" w:rsidRDefault="001969F8" w:rsidP="0006433C">
      <w:pPr>
        <w:spacing w:before="120" w:after="280" w:afterAutospacing="1"/>
        <w:rPr>
          <w:color w:val="000000" w:themeColor="text1"/>
          <w:sz w:val="28"/>
          <w:szCs w:val="28"/>
        </w:rPr>
      </w:pPr>
      <w:r w:rsidRPr="005C3419">
        <w:rPr>
          <w:b/>
          <w:bCs/>
          <w:color w:val="000000" w:themeColor="text1"/>
          <w:sz w:val="28"/>
          <w:szCs w:val="28"/>
        </w:rPr>
        <w:t>5. Định mức sử dụng máy móc, thiết bị.</w:t>
      </w:r>
    </w:p>
    <w:p w14:paraId="33103909" w14:textId="58A7CDCD" w:rsidR="001969F8" w:rsidRPr="005C3419" w:rsidRDefault="001969F8" w:rsidP="00621329">
      <w:pPr>
        <w:spacing w:before="60" w:after="60" w:line="360" w:lineRule="exact"/>
        <w:jc w:val="right"/>
        <w:rPr>
          <w:b/>
          <w:i/>
          <w:color w:val="000000" w:themeColor="text1"/>
          <w:sz w:val="28"/>
          <w:szCs w:val="28"/>
        </w:rPr>
      </w:pPr>
      <w:r w:rsidRPr="005C3419">
        <w:rPr>
          <w:b/>
          <w:i/>
          <w:color w:val="000000" w:themeColor="text1"/>
          <w:sz w:val="28"/>
          <w:szCs w:val="28"/>
        </w:rPr>
        <w:t xml:space="preserve">Bảng </w:t>
      </w:r>
      <w:r w:rsidR="008659A3" w:rsidRPr="005C3419">
        <w:rPr>
          <w:b/>
          <w:i/>
          <w:color w:val="000000" w:themeColor="text1"/>
          <w:sz w:val="28"/>
          <w:szCs w:val="28"/>
        </w:rPr>
        <w:t>2</w:t>
      </w:r>
      <w:r w:rsidR="0043062D" w:rsidRPr="005C3419">
        <w:rPr>
          <w:b/>
          <w:i/>
          <w:color w:val="000000" w:themeColor="text1"/>
          <w:sz w:val="28"/>
          <w:szCs w:val="28"/>
        </w:rPr>
        <w:t>2</w:t>
      </w:r>
    </w:p>
    <w:tbl>
      <w:tblPr>
        <w:tblW w:w="9910" w:type="dxa"/>
        <w:jc w:val="center"/>
        <w:tblLook w:val="04A0" w:firstRow="1" w:lastRow="0" w:firstColumn="1" w:lastColumn="0" w:noHBand="0" w:noVBand="1"/>
      </w:tblPr>
      <w:tblGrid>
        <w:gridCol w:w="708"/>
        <w:gridCol w:w="2689"/>
        <w:gridCol w:w="959"/>
        <w:gridCol w:w="1025"/>
        <w:gridCol w:w="1276"/>
        <w:gridCol w:w="1135"/>
        <w:gridCol w:w="1134"/>
        <w:gridCol w:w="975"/>
        <w:gridCol w:w="9"/>
      </w:tblGrid>
      <w:tr w:rsidR="00360AF0" w:rsidRPr="005C3419" w14:paraId="6E032FE0" w14:textId="77777777" w:rsidTr="00F948B7">
        <w:trPr>
          <w:trHeight w:val="660"/>
          <w:tblHeader/>
          <w:jc w:val="center"/>
        </w:trPr>
        <w:tc>
          <w:tcPr>
            <w:tcW w:w="708" w:type="dxa"/>
            <w:vMerge w:val="restart"/>
            <w:tcBorders>
              <w:top w:val="single" w:sz="4" w:space="0" w:color="auto"/>
              <w:left w:val="single" w:sz="4" w:space="0" w:color="auto"/>
              <w:bottom w:val="single" w:sz="4" w:space="0" w:color="000000"/>
              <w:right w:val="single" w:sz="4" w:space="0" w:color="auto"/>
            </w:tcBorders>
            <w:vAlign w:val="center"/>
            <w:hideMark/>
          </w:tcPr>
          <w:p w14:paraId="1068E1BE"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STT</w:t>
            </w:r>
          </w:p>
        </w:tc>
        <w:tc>
          <w:tcPr>
            <w:tcW w:w="2689" w:type="dxa"/>
            <w:vMerge w:val="restart"/>
            <w:tcBorders>
              <w:top w:val="single" w:sz="4" w:space="0" w:color="auto"/>
              <w:left w:val="single" w:sz="4" w:space="0" w:color="auto"/>
              <w:bottom w:val="single" w:sz="4" w:space="0" w:color="000000"/>
              <w:right w:val="single" w:sz="4" w:space="0" w:color="auto"/>
            </w:tcBorders>
            <w:vAlign w:val="center"/>
            <w:hideMark/>
          </w:tcPr>
          <w:p w14:paraId="22A8F6D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thiết bị</w:t>
            </w:r>
          </w:p>
        </w:tc>
        <w:tc>
          <w:tcPr>
            <w:tcW w:w="959" w:type="dxa"/>
            <w:vMerge w:val="restart"/>
            <w:tcBorders>
              <w:top w:val="single" w:sz="4" w:space="0" w:color="auto"/>
              <w:left w:val="single" w:sz="4" w:space="0" w:color="auto"/>
              <w:bottom w:val="single" w:sz="4" w:space="0" w:color="000000"/>
              <w:right w:val="single" w:sz="4" w:space="0" w:color="auto"/>
            </w:tcBorders>
            <w:vAlign w:val="center"/>
            <w:hideMark/>
          </w:tcPr>
          <w:p w14:paraId="47124E2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1025" w:type="dxa"/>
            <w:vMerge w:val="restart"/>
            <w:tcBorders>
              <w:top w:val="single" w:sz="4" w:space="0" w:color="auto"/>
              <w:left w:val="single" w:sz="4" w:space="0" w:color="auto"/>
              <w:bottom w:val="single" w:sz="4" w:space="0" w:color="000000"/>
              <w:right w:val="single" w:sz="4" w:space="0" w:color="auto"/>
            </w:tcBorders>
            <w:vAlign w:val="center"/>
            <w:hideMark/>
          </w:tcPr>
          <w:p w14:paraId="244D02EA"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Công suất</w:t>
            </w:r>
            <w:r w:rsidRPr="005C3419">
              <w:rPr>
                <w:color w:val="000000" w:themeColor="text1"/>
                <w:sz w:val="26"/>
                <w:szCs w:val="26"/>
              </w:rPr>
              <w:t xml:space="preserve"> </w:t>
            </w:r>
            <w:r w:rsidRPr="005C3419">
              <w:rPr>
                <w:i/>
                <w:iCs/>
                <w:color w:val="000000" w:themeColor="text1"/>
                <w:sz w:val="26"/>
                <w:szCs w:val="26"/>
              </w:rPr>
              <w:t>(kw/h)</w:t>
            </w:r>
          </w:p>
        </w:tc>
        <w:tc>
          <w:tcPr>
            <w:tcW w:w="4529" w:type="dxa"/>
            <w:gridSpan w:val="5"/>
            <w:tcBorders>
              <w:top w:val="single" w:sz="4" w:space="0" w:color="auto"/>
              <w:left w:val="single" w:sz="4" w:space="0" w:color="auto"/>
              <w:bottom w:val="single" w:sz="4" w:space="0" w:color="auto"/>
              <w:right w:val="single" w:sz="4" w:space="0" w:color="auto"/>
            </w:tcBorders>
            <w:vAlign w:val="center"/>
          </w:tcPr>
          <w:p w14:paraId="39758F31"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b/>
                <w:bCs/>
                <w:color w:val="000000" w:themeColor="text1"/>
                <w:sz w:val="26"/>
                <w:szCs w:val="26"/>
              </w:rPr>
              <w:br/>
            </w:r>
            <w:r w:rsidRPr="005C3419">
              <w:rPr>
                <w:i/>
                <w:iCs/>
                <w:color w:val="000000" w:themeColor="text1"/>
                <w:sz w:val="26"/>
                <w:szCs w:val="26"/>
              </w:rPr>
              <w:t>(ca /thửa đất hoặc khu đất trung bình)</w:t>
            </w:r>
          </w:p>
        </w:tc>
      </w:tr>
      <w:tr w:rsidR="00360AF0" w:rsidRPr="005C3419" w14:paraId="69B01D66" w14:textId="77777777" w:rsidTr="00F948B7">
        <w:trPr>
          <w:trHeight w:val="593"/>
          <w:tblHeader/>
          <w:jc w:val="cent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0B50A5DB" w14:textId="77777777" w:rsidR="001969F8" w:rsidRPr="005C3419" w:rsidRDefault="001969F8" w:rsidP="0006433C">
            <w:pPr>
              <w:rPr>
                <w:b/>
                <w:bCs/>
                <w:color w:val="000000" w:themeColor="text1"/>
                <w:sz w:val="26"/>
                <w:szCs w:val="26"/>
              </w:rPr>
            </w:pPr>
          </w:p>
        </w:tc>
        <w:tc>
          <w:tcPr>
            <w:tcW w:w="2689" w:type="dxa"/>
            <w:vMerge/>
            <w:tcBorders>
              <w:top w:val="single" w:sz="4" w:space="0" w:color="auto"/>
              <w:left w:val="single" w:sz="4" w:space="0" w:color="auto"/>
              <w:bottom w:val="single" w:sz="4" w:space="0" w:color="000000"/>
              <w:right w:val="single" w:sz="4" w:space="0" w:color="auto"/>
            </w:tcBorders>
            <w:vAlign w:val="center"/>
            <w:hideMark/>
          </w:tcPr>
          <w:p w14:paraId="2FF7713D" w14:textId="77777777" w:rsidR="001969F8" w:rsidRPr="005C3419" w:rsidRDefault="001969F8" w:rsidP="0006433C">
            <w:pPr>
              <w:rPr>
                <w:b/>
                <w:bCs/>
                <w:color w:val="000000" w:themeColor="text1"/>
                <w:sz w:val="26"/>
                <w:szCs w:val="26"/>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42C01138" w14:textId="77777777" w:rsidR="001969F8" w:rsidRPr="005C3419" w:rsidRDefault="001969F8" w:rsidP="0006433C">
            <w:pPr>
              <w:rPr>
                <w:b/>
                <w:bCs/>
                <w:color w:val="000000" w:themeColor="text1"/>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5D6165F0" w14:textId="77777777" w:rsidR="001969F8" w:rsidRPr="005C3419" w:rsidRDefault="001969F8" w:rsidP="0006433C">
            <w:pPr>
              <w:rPr>
                <w:b/>
                <w:bCs/>
                <w:color w:val="000000" w:themeColor="text1"/>
                <w:sz w:val="26"/>
                <w:szCs w:val="26"/>
              </w:rPr>
            </w:pPr>
          </w:p>
        </w:tc>
        <w:tc>
          <w:tcPr>
            <w:tcW w:w="2411" w:type="dxa"/>
            <w:gridSpan w:val="2"/>
            <w:tcBorders>
              <w:top w:val="single" w:sz="4" w:space="0" w:color="auto"/>
              <w:left w:val="nil"/>
              <w:bottom w:val="single" w:sz="4" w:space="0" w:color="auto"/>
              <w:right w:val="single" w:sz="4" w:space="0" w:color="auto"/>
            </w:tcBorders>
            <w:vAlign w:val="center"/>
            <w:hideMark/>
          </w:tcPr>
          <w:p w14:paraId="7C9084CC"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phi nông nghiệp</w:t>
            </w:r>
          </w:p>
        </w:tc>
        <w:tc>
          <w:tcPr>
            <w:tcW w:w="2118" w:type="dxa"/>
            <w:gridSpan w:val="3"/>
            <w:tcBorders>
              <w:top w:val="single" w:sz="4" w:space="0" w:color="auto"/>
              <w:left w:val="nil"/>
              <w:bottom w:val="single" w:sz="4" w:space="0" w:color="auto"/>
              <w:right w:val="single" w:sz="4" w:space="0" w:color="auto"/>
            </w:tcBorders>
            <w:vAlign w:val="center"/>
            <w:hideMark/>
          </w:tcPr>
          <w:p w14:paraId="4F43736E"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nông nghiệp</w:t>
            </w:r>
          </w:p>
        </w:tc>
      </w:tr>
      <w:tr w:rsidR="00360AF0" w:rsidRPr="005C3419" w14:paraId="57D12BBA" w14:textId="77777777" w:rsidTr="00F948B7">
        <w:trPr>
          <w:gridAfter w:val="1"/>
          <w:wAfter w:w="9" w:type="dxa"/>
          <w:trHeight w:val="660"/>
          <w:tblHeader/>
          <w:jc w:val="cent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2464B51D" w14:textId="77777777" w:rsidR="001969F8" w:rsidRPr="005C3419" w:rsidRDefault="001969F8" w:rsidP="0006433C">
            <w:pPr>
              <w:rPr>
                <w:b/>
                <w:bCs/>
                <w:color w:val="000000" w:themeColor="text1"/>
                <w:sz w:val="26"/>
                <w:szCs w:val="26"/>
              </w:rPr>
            </w:pPr>
          </w:p>
        </w:tc>
        <w:tc>
          <w:tcPr>
            <w:tcW w:w="2689" w:type="dxa"/>
            <w:vMerge/>
            <w:tcBorders>
              <w:top w:val="single" w:sz="4" w:space="0" w:color="auto"/>
              <w:left w:val="single" w:sz="4" w:space="0" w:color="auto"/>
              <w:bottom w:val="single" w:sz="4" w:space="0" w:color="000000"/>
              <w:right w:val="single" w:sz="4" w:space="0" w:color="auto"/>
            </w:tcBorders>
            <w:vAlign w:val="center"/>
            <w:hideMark/>
          </w:tcPr>
          <w:p w14:paraId="4684D1F5" w14:textId="77777777" w:rsidR="001969F8" w:rsidRPr="005C3419" w:rsidRDefault="001969F8" w:rsidP="0006433C">
            <w:pPr>
              <w:rPr>
                <w:b/>
                <w:bCs/>
                <w:color w:val="000000" w:themeColor="text1"/>
                <w:sz w:val="26"/>
                <w:szCs w:val="26"/>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70777539" w14:textId="77777777" w:rsidR="001969F8" w:rsidRPr="005C3419" w:rsidRDefault="001969F8" w:rsidP="0006433C">
            <w:pPr>
              <w:rPr>
                <w:b/>
                <w:bCs/>
                <w:color w:val="000000" w:themeColor="text1"/>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31D90804" w14:textId="77777777" w:rsidR="001969F8" w:rsidRPr="005C3419" w:rsidRDefault="001969F8" w:rsidP="0006433C">
            <w:pPr>
              <w:rPr>
                <w:b/>
                <w:bCs/>
                <w:color w:val="000000" w:themeColor="text1"/>
                <w:sz w:val="26"/>
                <w:szCs w:val="26"/>
              </w:rPr>
            </w:pPr>
          </w:p>
        </w:tc>
        <w:tc>
          <w:tcPr>
            <w:tcW w:w="1276" w:type="dxa"/>
            <w:tcBorders>
              <w:top w:val="nil"/>
              <w:left w:val="nil"/>
              <w:bottom w:val="nil"/>
              <w:right w:val="single" w:sz="4" w:space="0" w:color="auto"/>
            </w:tcBorders>
            <w:vAlign w:val="center"/>
            <w:hideMark/>
          </w:tcPr>
          <w:p w14:paraId="6E15421D"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1135" w:type="dxa"/>
            <w:tcBorders>
              <w:top w:val="nil"/>
              <w:left w:val="nil"/>
              <w:bottom w:val="nil"/>
              <w:right w:val="single" w:sz="4" w:space="0" w:color="auto"/>
            </w:tcBorders>
            <w:vAlign w:val="center"/>
            <w:hideMark/>
          </w:tcPr>
          <w:p w14:paraId="4096495F"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c>
          <w:tcPr>
            <w:tcW w:w="1134" w:type="dxa"/>
            <w:tcBorders>
              <w:top w:val="nil"/>
              <w:left w:val="nil"/>
              <w:bottom w:val="nil"/>
              <w:right w:val="single" w:sz="4" w:space="0" w:color="auto"/>
            </w:tcBorders>
            <w:vAlign w:val="center"/>
            <w:hideMark/>
          </w:tcPr>
          <w:p w14:paraId="60899EA5"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975" w:type="dxa"/>
            <w:tcBorders>
              <w:top w:val="nil"/>
              <w:left w:val="nil"/>
              <w:bottom w:val="nil"/>
              <w:right w:val="single" w:sz="4" w:space="0" w:color="auto"/>
            </w:tcBorders>
            <w:vAlign w:val="center"/>
            <w:hideMark/>
          </w:tcPr>
          <w:p w14:paraId="1A9817AE"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r>
      <w:tr w:rsidR="00360AF0" w:rsidRPr="005C3419" w14:paraId="7E3E759C" w14:textId="77777777" w:rsidTr="00F948B7">
        <w:trPr>
          <w:gridAfter w:val="1"/>
          <w:wAfter w:w="9" w:type="dxa"/>
          <w:trHeight w:val="435"/>
          <w:jc w:val="center"/>
        </w:trPr>
        <w:tc>
          <w:tcPr>
            <w:tcW w:w="708" w:type="dxa"/>
            <w:tcBorders>
              <w:top w:val="nil"/>
              <w:left w:val="single" w:sz="4" w:space="0" w:color="auto"/>
              <w:bottom w:val="single" w:sz="4" w:space="0" w:color="auto"/>
              <w:right w:val="single" w:sz="4" w:space="0" w:color="auto"/>
            </w:tcBorders>
            <w:vAlign w:val="center"/>
            <w:hideMark/>
          </w:tcPr>
          <w:p w14:paraId="0E875D48"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2689" w:type="dxa"/>
            <w:tcBorders>
              <w:top w:val="nil"/>
              <w:left w:val="nil"/>
              <w:bottom w:val="single" w:sz="4" w:space="0" w:color="auto"/>
              <w:right w:val="single" w:sz="4" w:space="0" w:color="auto"/>
            </w:tcBorders>
            <w:vAlign w:val="center"/>
            <w:hideMark/>
          </w:tcPr>
          <w:p w14:paraId="7A125D68" w14:textId="77777777" w:rsidR="001969F8" w:rsidRPr="005C3419" w:rsidRDefault="001969F8" w:rsidP="0006433C">
            <w:pPr>
              <w:rPr>
                <w:color w:val="000000" w:themeColor="text1"/>
                <w:sz w:val="26"/>
                <w:szCs w:val="26"/>
              </w:rPr>
            </w:pPr>
            <w:r w:rsidRPr="005C3419">
              <w:rPr>
                <w:color w:val="000000" w:themeColor="text1"/>
                <w:sz w:val="26"/>
                <w:szCs w:val="26"/>
              </w:rPr>
              <w:t>Máy điều hòa nhiệt độ</w:t>
            </w:r>
          </w:p>
        </w:tc>
        <w:tc>
          <w:tcPr>
            <w:tcW w:w="959" w:type="dxa"/>
            <w:tcBorders>
              <w:top w:val="nil"/>
              <w:left w:val="nil"/>
              <w:bottom w:val="single" w:sz="4" w:space="0" w:color="auto"/>
              <w:right w:val="single" w:sz="4" w:space="0" w:color="auto"/>
            </w:tcBorders>
            <w:vAlign w:val="center"/>
            <w:hideMark/>
          </w:tcPr>
          <w:p w14:paraId="2D965F36"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7CCF5AFA" w14:textId="77777777" w:rsidR="001969F8" w:rsidRPr="005C3419" w:rsidRDefault="001969F8" w:rsidP="0006433C">
            <w:pPr>
              <w:jc w:val="center"/>
              <w:rPr>
                <w:color w:val="000000" w:themeColor="text1"/>
                <w:sz w:val="26"/>
                <w:szCs w:val="26"/>
              </w:rPr>
            </w:pPr>
            <w:r w:rsidRPr="005C3419">
              <w:rPr>
                <w:color w:val="000000" w:themeColor="text1"/>
                <w:sz w:val="26"/>
                <w:szCs w:val="26"/>
              </w:rPr>
              <w:t>2,20</w:t>
            </w:r>
          </w:p>
        </w:tc>
        <w:tc>
          <w:tcPr>
            <w:tcW w:w="1276" w:type="dxa"/>
            <w:tcBorders>
              <w:top w:val="single" w:sz="4" w:space="0" w:color="auto"/>
              <w:left w:val="nil"/>
              <w:bottom w:val="single" w:sz="4" w:space="0" w:color="auto"/>
              <w:right w:val="single" w:sz="4" w:space="0" w:color="auto"/>
            </w:tcBorders>
            <w:vAlign w:val="center"/>
            <w:hideMark/>
          </w:tcPr>
          <w:p w14:paraId="39E22A26" w14:textId="77777777" w:rsidR="001969F8" w:rsidRPr="005C3419" w:rsidRDefault="001969F8" w:rsidP="0006433C">
            <w:pPr>
              <w:jc w:val="center"/>
              <w:rPr>
                <w:color w:val="000000" w:themeColor="text1"/>
                <w:sz w:val="26"/>
                <w:szCs w:val="26"/>
              </w:rPr>
            </w:pPr>
            <w:r w:rsidRPr="005C3419">
              <w:rPr>
                <w:color w:val="000000" w:themeColor="text1"/>
                <w:sz w:val="26"/>
                <w:szCs w:val="26"/>
              </w:rPr>
              <w:t>5,66</w:t>
            </w:r>
          </w:p>
        </w:tc>
        <w:tc>
          <w:tcPr>
            <w:tcW w:w="1135" w:type="dxa"/>
            <w:tcBorders>
              <w:top w:val="single" w:sz="4" w:space="0" w:color="auto"/>
              <w:left w:val="nil"/>
              <w:bottom w:val="single" w:sz="4" w:space="0" w:color="auto"/>
              <w:right w:val="single" w:sz="4" w:space="0" w:color="auto"/>
            </w:tcBorders>
            <w:vAlign w:val="center"/>
            <w:hideMark/>
          </w:tcPr>
          <w:p w14:paraId="3477BB10"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single" w:sz="4" w:space="0" w:color="auto"/>
              <w:left w:val="nil"/>
              <w:bottom w:val="single" w:sz="4" w:space="0" w:color="auto"/>
              <w:right w:val="single" w:sz="4" w:space="0" w:color="auto"/>
            </w:tcBorders>
            <w:vAlign w:val="center"/>
            <w:hideMark/>
          </w:tcPr>
          <w:p w14:paraId="705024AF" w14:textId="77777777" w:rsidR="001969F8" w:rsidRPr="005C3419" w:rsidRDefault="001969F8" w:rsidP="0006433C">
            <w:pPr>
              <w:jc w:val="center"/>
              <w:rPr>
                <w:color w:val="000000" w:themeColor="text1"/>
                <w:sz w:val="26"/>
                <w:szCs w:val="26"/>
              </w:rPr>
            </w:pPr>
            <w:r w:rsidRPr="005C3419">
              <w:rPr>
                <w:color w:val="000000" w:themeColor="text1"/>
                <w:sz w:val="26"/>
                <w:szCs w:val="26"/>
              </w:rPr>
              <w:t>4,57</w:t>
            </w:r>
          </w:p>
        </w:tc>
        <w:tc>
          <w:tcPr>
            <w:tcW w:w="975" w:type="dxa"/>
            <w:tcBorders>
              <w:top w:val="single" w:sz="4" w:space="0" w:color="auto"/>
              <w:left w:val="nil"/>
              <w:bottom w:val="single" w:sz="4" w:space="0" w:color="auto"/>
              <w:right w:val="single" w:sz="4" w:space="0" w:color="auto"/>
            </w:tcBorders>
            <w:vAlign w:val="center"/>
            <w:hideMark/>
          </w:tcPr>
          <w:p w14:paraId="4D9C3F8A"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0A809396" w14:textId="77777777" w:rsidTr="00F948B7">
        <w:trPr>
          <w:gridAfter w:val="1"/>
          <w:wAfter w:w="9" w:type="dxa"/>
          <w:trHeight w:val="435"/>
          <w:jc w:val="center"/>
        </w:trPr>
        <w:tc>
          <w:tcPr>
            <w:tcW w:w="708" w:type="dxa"/>
            <w:tcBorders>
              <w:top w:val="nil"/>
              <w:left w:val="single" w:sz="4" w:space="0" w:color="auto"/>
              <w:bottom w:val="single" w:sz="4" w:space="0" w:color="auto"/>
              <w:right w:val="single" w:sz="4" w:space="0" w:color="auto"/>
            </w:tcBorders>
            <w:vAlign w:val="center"/>
            <w:hideMark/>
          </w:tcPr>
          <w:p w14:paraId="3D32D1C4" w14:textId="77777777" w:rsidR="001969F8" w:rsidRPr="005C3419" w:rsidRDefault="001969F8" w:rsidP="0006433C">
            <w:pPr>
              <w:jc w:val="center"/>
              <w:rPr>
                <w:color w:val="000000" w:themeColor="text1"/>
                <w:sz w:val="26"/>
                <w:szCs w:val="26"/>
              </w:rPr>
            </w:pPr>
            <w:r w:rsidRPr="005C3419">
              <w:rPr>
                <w:color w:val="000000" w:themeColor="text1"/>
                <w:sz w:val="26"/>
                <w:szCs w:val="26"/>
              </w:rPr>
              <w:t>2</w:t>
            </w:r>
          </w:p>
        </w:tc>
        <w:tc>
          <w:tcPr>
            <w:tcW w:w="2689" w:type="dxa"/>
            <w:tcBorders>
              <w:top w:val="nil"/>
              <w:left w:val="nil"/>
              <w:bottom w:val="single" w:sz="4" w:space="0" w:color="auto"/>
              <w:right w:val="single" w:sz="4" w:space="0" w:color="auto"/>
            </w:tcBorders>
            <w:vAlign w:val="center"/>
            <w:hideMark/>
          </w:tcPr>
          <w:p w14:paraId="61A61BDA" w14:textId="77777777" w:rsidR="001969F8" w:rsidRPr="005C3419" w:rsidRDefault="001969F8" w:rsidP="0006433C">
            <w:pPr>
              <w:rPr>
                <w:color w:val="000000" w:themeColor="text1"/>
                <w:sz w:val="26"/>
                <w:szCs w:val="26"/>
              </w:rPr>
            </w:pPr>
            <w:r w:rsidRPr="005C3419">
              <w:rPr>
                <w:color w:val="000000" w:themeColor="text1"/>
                <w:sz w:val="26"/>
                <w:szCs w:val="26"/>
              </w:rPr>
              <w:t>Máy vi tính</w:t>
            </w:r>
          </w:p>
        </w:tc>
        <w:tc>
          <w:tcPr>
            <w:tcW w:w="959" w:type="dxa"/>
            <w:tcBorders>
              <w:top w:val="nil"/>
              <w:left w:val="nil"/>
              <w:bottom w:val="single" w:sz="4" w:space="0" w:color="auto"/>
              <w:right w:val="single" w:sz="4" w:space="0" w:color="auto"/>
            </w:tcBorders>
            <w:vAlign w:val="center"/>
            <w:hideMark/>
          </w:tcPr>
          <w:p w14:paraId="3C875742"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2F2B4962" w14:textId="77777777" w:rsidR="001969F8" w:rsidRPr="005C3419" w:rsidRDefault="001969F8" w:rsidP="0006433C">
            <w:pPr>
              <w:jc w:val="center"/>
              <w:rPr>
                <w:color w:val="000000" w:themeColor="text1"/>
                <w:sz w:val="26"/>
                <w:szCs w:val="26"/>
              </w:rPr>
            </w:pPr>
            <w:r w:rsidRPr="005C3419">
              <w:rPr>
                <w:color w:val="000000" w:themeColor="text1"/>
                <w:sz w:val="26"/>
                <w:szCs w:val="26"/>
              </w:rPr>
              <w:t>0,40</w:t>
            </w:r>
          </w:p>
        </w:tc>
        <w:tc>
          <w:tcPr>
            <w:tcW w:w="1276" w:type="dxa"/>
            <w:tcBorders>
              <w:top w:val="nil"/>
              <w:left w:val="nil"/>
              <w:bottom w:val="single" w:sz="4" w:space="0" w:color="auto"/>
              <w:right w:val="single" w:sz="4" w:space="0" w:color="auto"/>
            </w:tcBorders>
            <w:vAlign w:val="center"/>
            <w:hideMark/>
          </w:tcPr>
          <w:p w14:paraId="2AAAF63E" w14:textId="77777777" w:rsidR="001969F8" w:rsidRPr="005C3419" w:rsidRDefault="001969F8" w:rsidP="0006433C">
            <w:pPr>
              <w:jc w:val="center"/>
              <w:rPr>
                <w:color w:val="000000" w:themeColor="text1"/>
                <w:sz w:val="26"/>
                <w:szCs w:val="26"/>
              </w:rPr>
            </w:pPr>
            <w:r w:rsidRPr="005C3419">
              <w:rPr>
                <w:color w:val="000000" w:themeColor="text1"/>
                <w:sz w:val="26"/>
                <w:szCs w:val="26"/>
              </w:rPr>
              <w:t>11,32</w:t>
            </w:r>
          </w:p>
        </w:tc>
        <w:tc>
          <w:tcPr>
            <w:tcW w:w="1135" w:type="dxa"/>
            <w:tcBorders>
              <w:top w:val="nil"/>
              <w:left w:val="nil"/>
              <w:bottom w:val="single" w:sz="4" w:space="0" w:color="auto"/>
              <w:right w:val="single" w:sz="4" w:space="0" w:color="auto"/>
            </w:tcBorders>
            <w:vAlign w:val="center"/>
            <w:hideMark/>
          </w:tcPr>
          <w:p w14:paraId="7BB5607E"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7843B5E9" w14:textId="77777777" w:rsidR="001969F8" w:rsidRPr="005C3419" w:rsidRDefault="001969F8" w:rsidP="0006433C">
            <w:pPr>
              <w:jc w:val="center"/>
              <w:rPr>
                <w:color w:val="000000" w:themeColor="text1"/>
                <w:sz w:val="26"/>
                <w:szCs w:val="26"/>
              </w:rPr>
            </w:pPr>
            <w:r w:rsidRPr="005C3419">
              <w:rPr>
                <w:color w:val="000000" w:themeColor="text1"/>
                <w:sz w:val="26"/>
                <w:szCs w:val="26"/>
              </w:rPr>
              <w:t>9,14</w:t>
            </w:r>
          </w:p>
        </w:tc>
        <w:tc>
          <w:tcPr>
            <w:tcW w:w="975" w:type="dxa"/>
            <w:tcBorders>
              <w:top w:val="nil"/>
              <w:left w:val="nil"/>
              <w:bottom w:val="single" w:sz="4" w:space="0" w:color="auto"/>
              <w:right w:val="single" w:sz="4" w:space="0" w:color="auto"/>
            </w:tcBorders>
            <w:vAlign w:val="center"/>
            <w:hideMark/>
          </w:tcPr>
          <w:p w14:paraId="58A69A76"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3A63080B" w14:textId="77777777" w:rsidTr="00F948B7">
        <w:trPr>
          <w:gridAfter w:val="1"/>
          <w:wAfter w:w="9" w:type="dxa"/>
          <w:trHeight w:val="435"/>
          <w:jc w:val="center"/>
        </w:trPr>
        <w:tc>
          <w:tcPr>
            <w:tcW w:w="708" w:type="dxa"/>
            <w:tcBorders>
              <w:top w:val="nil"/>
              <w:left w:val="single" w:sz="4" w:space="0" w:color="auto"/>
              <w:bottom w:val="single" w:sz="4" w:space="0" w:color="auto"/>
              <w:right w:val="nil"/>
            </w:tcBorders>
            <w:vAlign w:val="center"/>
            <w:hideMark/>
          </w:tcPr>
          <w:p w14:paraId="01AA987E" w14:textId="77777777" w:rsidR="001969F8" w:rsidRPr="005C3419" w:rsidRDefault="001969F8" w:rsidP="0006433C">
            <w:pPr>
              <w:jc w:val="center"/>
              <w:rPr>
                <w:color w:val="000000" w:themeColor="text1"/>
                <w:sz w:val="26"/>
                <w:szCs w:val="26"/>
              </w:rPr>
            </w:pPr>
            <w:r w:rsidRPr="005C3419">
              <w:rPr>
                <w:color w:val="000000" w:themeColor="text1"/>
                <w:sz w:val="26"/>
                <w:szCs w:val="26"/>
              </w:rPr>
              <w:t>3</w:t>
            </w:r>
          </w:p>
        </w:tc>
        <w:tc>
          <w:tcPr>
            <w:tcW w:w="2689" w:type="dxa"/>
            <w:tcBorders>
              <w:top w:val="nil"/>
              <w:left w:val="single" w:sz="4" w:space="0" w:color="auto"/>
              <w:bottom w:val="single" w:sz="4" w:space="0" w:color="auto"/>
              <w:right w:val="single" w:sz="4" w:space="0" w:color="auto"/>
            </w:tcBorders>
            <w:vAlign w:val="center"/>
            <w:hideMark/>
          </w:tcPr>
          <w:p w14:paraId="08A8D9B1" w14:textId="77777777" w:rsidR="001969F8" w:rsidRPr="005C3419" w:rsidRDefault="001969F8" w:rsidP="0006433C">
            <w:pPr>
              <w:rPr>
                <w:color w:val="000000" w:themeColor="text1"/>
                <w:sz w:val="26"/>
                <w:szCs w:val="26"/>
              </w:rPr>
            </w:pPr>
            <w:r w:rsidRPr="005C3419">
              <w:rPr>
                <w:color w:val="000000" w:themeColor="text1"/>
                <w:sz w:val="26"/>
                <w:szCs w:val="26"/>
              </w:rPr>
              <w:t>Máy photo</w:t>
            </w:r>
          </w:p>
        </w:tc>
        <w:tc>
          <w:tcPr>
            <w:tcW w:w="959" w:type="dxa"/>
            <w:tcBorders>
              <w:top w:val="nil"/>
              <w:left w:val="nil"/>
              <w:bottom w:val="single" w:sz="4" w:space="0" w:color="auto"/>
              <w:right w:val="single" w:sz="4" w:space="0" w:color="auto"/>
            </w:tcBorders>
            <w:vAlign w:val="center"/>
            <w:hideMark/>
          </w:tcPr>
          <w:p w14:paraId="50B40C75"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264EB4F8" w14:textId="77777777" w:rsidR="001969F8" w:rsidRPr="005C3419" w:rsidRDefault="001969F8" w:rsidP="0006433C">
            <w:pPr>
              <w:jc w:val="center"/>
              <w:rPr>
                <w:color w:val="000000" w:themeColor="text1"/>
                <w:sz w:val="26"/>
                <w:szCs w:val="26"/>
              </w:rPr>
            </w:pPr>
            <w:r w:rsidRPr="005C3419">
              <w:rPr>
                <w:color w:val="000000" w:themeColor="text1"/>
                <w:sz w:val="26"/>
                <w:szCs w:val="26"/>
              </w:rPr>
              <w:t>1,50</w:t>
            </w:r>
          </w:p>
        </w:tc>
        <w:tc>
          <w:tcPr>
            <w:tcW w:w="1276" w:type="dxa"/>
            <w:tcBorders>
              <w:top w:val="nil"/>
              <w:left w:val="nil"/>
              <w:bottom w:val="single" w:sz="4" w:space="0" w:color="auto"/>
              <w:right w:val="single" w:sz="4" w:space="0" w:color="auto"/>
            </w:tcBorders>
            <w:vAlign w:val="center"/>
            <w:hideMark/>
          </w:tcPr>
          <w:p w14:paraId="34815BCC" w14:textId="77777777" w:rsidR="001969F8" w:rsidRPr="005C3419" w:rsidRDefault="001969F8" w:rsidP="0006433C">
            <w:pPr>
              <w:jc w:val="center"/>
              <w:rPr>
                <w:color w:val="000000" w:themeColor="text1"/>
                <w:sz w:val="26"/>
                <w:szCs w:val="26"/>
              </w:rPr>
            </w:pPr>
            <w:r w:rsidRPr="005C3419">
              <w:rPr>
                <w:color w:val="000000" w:themeColor="text1"/>
                <w:sz w:val="26"/>
                <w:szCs w:val="26"/>
              </w:rPr>
              <w:t>3,77</w:t>
            </w:r>
          </w:p>
        </w:tc>
        <w:tc>
          <w:tcPr>
            <w:tcW w:w="1135" w:type="dxa"/>
            <w:tcBorders>
              <w:top w:val="nil"/>
              <w:left w:val="nil"/>
              <w:bottom w:val="single" w:sz="4" w:space="0" w:color="auto"/>
              <w:right w:val="single" w:sz="4" w:space="0" w:color="auto"/>
            </w:tcBorders>
            <w:vAlign w:val="center"/>
            <w:hideMark/>
          </w:tcPr>
          <w:p w14:paraId="61AB6272"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06EC983E" w14:textId="77777777" w:rsidR="001969F8" w:rsidRPr="005C3419" w:rsidRDefault="001969F8" w:rsidP="0006433C">
            <w:pPr>
              <w:jc w:val="center"/>
              <w:rPr>
                <w:color w:val="000000" w:themeColor="text1"/>
                <w:sz w:val="26"/>
                <w:szCs w:val="26"/>
              </w:rPr>
            </w:pPr>
            <w:r w:rsidRPr="005C3419">
              <w:rPr>
                <w:color w:val="000000" w:themeColor="text1"/>
                <w:sz w:val="26"/>
                <w:szCs w:val="26"/>
              </w:rPr>
              <w:t>3,05</w:t>
            </w:r>
          </w:p>
        </w:tc>
        <w:tc>
          <w:tcPr>
            <w:tcW w:w="975" w:type="dxa"/>
            <w:tcBorders>
              <w:top w:val="nil"/>
              <w:left w:val="nil"/>
              <w:bottom w:val="single" w:sz="4" w:space="0" w:color="auto"/>
              <w:right w:val="single" w:sz="4" w:space="0" w:color="auto"/>
            </w:tcBorders>
            <w:vAlign w:val="center"/>
            <w:hideMark/>
          </w:tcPr>
          <w:p w14:paraId="3D993A6C"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r>
      <w:tr w:rsidR="00360AF0" w:rsidRPr="005C3419" w14:paraId="1DB58B87" w14:textId="77777777" w:rsidTr="00F948B7">
        <w:trPr>
          <w:gridAfter w:val="1"/>
          <w:wAfter w:w="9" w:type="dxa"/>
          <w:trHeight w:val="435"/>
          <w:jc w:val="center"/>
        </w:trPr>
        <w:tc>
          <w:tcPr>
            <w:tcW w:w="708" w:type="dxa"/>
            <w:tcBorders>
              <w:top w:val="nil"/>
              <w:left w:val="single" w:sz="4" w:space="0" w:color="auto"/>
              <w:bottom w:val="single" w:sz="4" w:space="0" w:color="auto"/>
              <w:right w:val="nil"/>
            </w:tcBorders>
            <w:vAlign w:val="center"/>
            <w:hideMark/>
          </w:tcPr>
          <w:p w14:paraId="04385A6D" w14:textId="77777777" w:rsidR="001969F8" w:rsidRPr="005C3419" w:rsidRDefault="001969F8" w:rsidP="0006433C">
            <w:pPr>
              <w:jc w:val="center"/>
              <w:rPr>
                <w:color w:val="000000" w:themeColor="text1"/>
                <w:sz w:val="26"/>
                <w:szCs w:val="26"/>
              </w:rPr>
            </w:pPr>
            <w:r w:rsidRPr="005C3419">
              <w:rPr>
                <w:color w:val="000000" w:themeColor="text1"/>
                <w:sz w:val="26"/>
                <w:szCs w:val="26"/>
              </w:rPr>
              <w:t>4</w:t>
            </w:r>
          </w:p>
        </w:tc>
        <w:tc>
          <w:tcPr>
            <w:tcW w:w="2689" w:type="dxa"/>
            <w:tcBorders>
              <w:top w:val="nil"/>
              <w:left w:val="single" w:sz="4" w:space="0" w:color="auto"/>
              <w:bottom w:val="single" w:sz="4" w:space="0" w:color="auto"/>
              <w:right w:val="single" w:sz="4" w:space="0" w:color="auto"/>
            </w:tcBorders>
            <w:vAlign w:val="center"/>
            <w:hideMark/>
          </w:tcPr>
          <w:p w14:paraId="00F1C591" w14:textId="77777777" w:rsidR="001969F8" w:rsidRPr="005C3419" w:rsidRDefault="001969F8" w:rsidP="0006433C">
            <w:pPr>
              <w:rPr>
                <w:color w:val="000000" w:themeColor="text1"/>
                <w:sz w:val="26"/>
                <w:szCs w:val="26"/>
              </w:rPr>
            </w:pPr>
            <w:r w:rsidRPr="005C3419">
              <w:rPr>
                <w:color w:val="000000" w:themeColor="text1"/>
                <w:sz w:val="26"/>
                <w:szCs w:val="26"/>
              </w:rPr>
              <w:t>Máy tính xách tay</w:t>
            </w:r>
          </w:p>
        </w:tc>
        <w:tc>
          <w:tcPr>
            <w:tcW w:w="959" w:type="dxa"/>
            <w:tcBorders>
              <w:top w:val="nil"/>
              <w:left w:val="nil"/>
              <w:bottom w:val="single" w:sz="4" w:space="0" w:color="auto"/>
              <w:right w:val="single" w:sz="4" w:space="0" w:color="auto"/>
            </w:tcBorders>
            <w:vAlign w:val="center"/>
            <w:hideMark/>
          </w:tcPr>
          <w:p w14:paraId="56350778"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4B6C5E7C" w14:textId="77777777" w:rsidR="001969F8" w:rsidRPr="005C3419" w:rsidRDefault="001969F8" w:rsidP="0006433C">
            <w:pPr>
              <w:jc w:val="center"/>
              <w:rPr>
                <w:color w:val="000000" w:themeColor="text1"/>
                <w:sz w:val="26"/>
                <w:szCs w:val="26"/>
              </w:rPr>
            </w:pPr>
            <w:r w:rsidRPr="005C3419">
              <w:rPr>
                <w:color w:val="000000" w:themeColor="text1"/>
                <w:sz w:val="26"/>
                <w:szCs w:val="26"/>
              </w:rPr>
              <w:t>0,50</w:t>
            </w:r>
          </w:p>
        </w:tc>
        <w:tc>
          <w:tcPr>
            <w:tcW w:w="1276" w:type="dxa"/>
            <w:tcBorders>
              <w:top w:val="nil"/>
              <w:left w:val="nil"/>
              <w:bottom w:val="single" w:sz="4" w:space="0" w:color="auto"/>
              <w:right w:val="single" w:sz="4" w:space="0" w:color="auto"/>
            </w:tcBorders>
            <w:vAlign w:val="center"/>
            <w:hideMark/>
          </w:tcPr>
          <w:p w14:paraId="1771A2D3" w14:textId="77777777" w:rsidR="001969F8" w:rsidRPr="005C3419" w:rsidRDefault="001969F8" w:rsidP="0006433C">
            <w:pPr>
              <w:jc w:val="center"/>
              <w:rPr>
                <w:color w:val="000000" w:themeColor="text1"/>
                <w:sz w:val="26"/>
                <w:szCs w:val="26"/>
              </w:rPr>
            </w:pPr>
            <w:r w:rsidRPr="005C3419">
              <w:rPr>
                <w:color w:val="000000" w:themeColor="text1"/>
                <w:sz w:val="26"/>
                <w:szCs w:val="26"/>
              </w:rPr>
              <w:t>2,26</w:t>
            </w:r>
          </w:p>
        </w:tc>
        <w:tc>
          <w:tcPr>
            <w:tcW w:w="1135" w:type="dxa"/>
            <w:tcBorders>
              <w:top w:val="nil"/>
              <w:left w:val="nil"/>
              <w:bottom w:val="single" w:sz="4" w:space="0" w:color="auto"/>
              <w:right w:val="single" w:sz="4" w:space="0" w:color="auto"/>
            </w:tcBorders>
            <w:vAlign w:val="center"/>
            <w:hideMark/>
          </w:tcPr>
          <w:p w14:paraId="7D804214" w14:textId="77777777" w:rsidR="001969F8" w:rsidRPr="005C3419" w:rsidRDefault="001969F8" w:rsidP="0006433C">
            <w:pPr>
              <w:jc w:val="center"/>
              <w:rPr>
                <w:color w:val="000000" w:themeColor="text1"/>
                <w:sz w:val="26"/>
                <w:szCs w:val="26"/>
              </w:rPr>
            </w:pPr>
            <w:r w:rsidRPr="005C3419">
              <w:rPr>
                <w:color w:val="000000" w:themeColor="text1"/>
                <w:sz w:val="26"/>
                <w:szCs w:val="26"/>
              </w:rPr>
              <w:t>5,09</w:t>
            </w:r>
          </w:p>
        </w:tc>
        <w:tc>
          <w:tcPr>
            <w:tcW w:w="1134" w:type="dxa"/>
            <w:tcBorders>
              <w:top w:val="nil"/>
              <w:left w:val="nil"/>
              <w:bottom w:val="single" w:sz="4" w:space="0" w:color="auto"/>
              <w:right w:val="single" w:sz="4" w:space="0" w:color="auto"/>
            </w:tcBorders>
            <w:vAlign w:val="center"/>
            <w:hideMark/>
          </w:tcPr>
          <w:p w14:paraId="3C73F9C5" w14:textId="77777777" w:rsidR="001969F8" w:rsidRPr="005C3419" w:rsidRDefault="001969F8" w:rsidP="0006433C">
            <w:pPr>
              <w:jc w:val="center"/>
              <w:rPr>
                <w:color w:val="000000" w:themeColor="text1"/>
                <w:sz w:val="26"/>
                <w:szCs w:val="26"/>
              </w:rPr>
            </w:pPr>
            <w:r w:rsidRPr="005C3419">
              <w:rPr>
                <w:color w:val="000000" w:themeColor="text1"/>
                <w:sz w:val="26"/>
                <w:szCs w:val="26"/>
              </w:rPr>
              <w:t>1,83</w:t>
            </w:r>
          </w:p>
        </w:tc>
        <w:tc>
          <w:tcPr>
            <w:tcW w:w="975" w:type="dxa"/>
            <w:tcBorders>
              <w:top w:val="nil"/>
              <w:left w:val="nil"/>
              <w:bottom w:val="single" w:sz="4" w:space="0" w:color="auto"/>
              <w:right w:val="single" w:sz="4" w:space="0" w:color="auto"/>
            </w:tcBorders>
            <w:vAlign w:val="center"/>
            <w:hideMark/>
          </w:tcPr>
          <w:p w14:paraId="4841C1D3" w14:textId="77777777" w:rsidR="001969F8" w:rsidRPr="005C3419" w:rsidRDefault="001969F8" w:rsidP="0006433C">
            <w:pPr>
              <w:jc w:val="center"/>
              <w:rPr>
                <w:color w:val="000000" w:themeColor="text1"/>
                <w:sz w:val="26"/>
                <w:szCs w:val="26"/>
              </w:rPr>
            </w:pPr>
            <w:r w:rsidRPr="005C3419">
              <w:rPr>
                <w:color w:val="000000" w:themeColor="text1"/>
                <w:sz w:val="26"/>
                <w:szCs w:val="26"/>
              </w:rPr>
              <w:t>3,64</w:t>
            </w:r>
          </w:p>
        </w:tc>
      </w:tr>
      <w:tr w:rsidR="00360AF0" w:rsidRPr="005C3419" w14:paraId="40AA2AE0" w14:textId="77777777" w:rsidTr="00F948B7">
        <w:trPr>
          <w:gridAfter w:val="1"/>
          <w:wAfter w:w="9" w:type="dxa"/>
          <w:trHeight w:val="435"/>
          <w:jc w:val="center"/>
        </w:trPr>
        <w:tc>
          <w:tcPr>
            <w:tcW w:w="708" w:type="dxa"/>
            <w:tcBorders>
              <w:top w:val="nil"/>
              <w:left w:val="single" w:sz="4" w:space="0" w:color="auto"/>
              <w:bottom w:val="single" w:sz="4" w:space="0" w:color="auto"/>
              <w:right w:val="nil"/>
            </w:tcBorders>
            <w:vAlign w:val="center"/>
            <w:hideMark/>
          </w:tcPr>
          <w:p w14:paraId="58B685A5" w14:textId="77777777" w:rsidR="001969F8" w:rsidRPr="005C3419" w:rsidRDefault="001969F8" w:rsidP="0006433C">
            <w:pPr>
              <w:jc w:val="center"/>
              <w:rPr>
                <w:color w:val="000000" w:themeColor="text1"/>
                <w:sz w:val="26"/>
                <w:szCs w:val="26"/>
              </w:rPr>
            </w:pPr>
            <w:r w:rsidRPr="005C3419">
              <w:rPr>
                <w:color w:val="000000" w:themeColor="text1"/>
                <w:sz w:val="26"/>
                <w:szCs w:val="26"/>
              </w:rPr>
              <w:t>5</w:t>
            </w:r>
          </w:p>
        </w:tc>
        <w:tc>
          <w:tcPr>
            <w:tcW w:w="2689" w:type="dxa"/>
            <w:tcBorders>
              <w:top w:val="nil"/>
              <w:left w:val="single" w:sz="4" w:space="0" w:color="auto"/>
              <w:bottom w:val="single" w:sz="4" w:space="0" w:color="auto"/>
              <w:right w:val="single" w:sz="4" w:space="0" w:color="auto"/>
            </w:tcBorders>
            <w:vAlign w:val="center"/>
            <w:hideMark/>
          </w:tcPr>
          <w:p w14:paraId="6D31EF58" w14:textId="77777777" w:rsidR="001969F8" w:rsidRPr="005C3419" w:rsidRDefault="001969F8" w:rsidP="0006433C">
            <w:pPr>
              <w:rPr>
                <w:color w:val="000000" w:themeColor="text1"/>
                <w:sz w:val="26"/>
                <w:szCs w:val="26"/>
              </w:rPr>
            </w:pPr>
            <w:r w:rsidRPr="005C3419">
              <w:rPr>
                <w:color w:val="000000" w:themeColor="text1"/>
                <w:sz w:val="26"/>
                <w:szCs w:val="26"/>
              </w:rPr>
              <w:t>Điện năng</w:t>
            </w:r>
          </w:p>
        </w:tc>
        <w:tc>
          <w:tcPr>
            <w:tcW w:w="959" w:type="dxa"/>
            <w:tcBorders>
              <w:top w:val="nil"/>
              <w:left w:val="nil"/>
              <w:bottom w:val="single" w:sz="4" w:space="0" w:color="auto"/>
              <w:right w:val="single" w:sz="4" w:space="0" w:color="auto"/>
            </w:tcBorders>
            <w:vAlign w:val="center"/>
            <w:hideMark/>
          </w:tcPr>
          <w:p w14:paraId="2FB7EC18" w14:textId="77777777" w:rsidR="001969F8" w:rsidRPr="005C3419" w:rsidRDefault="001969F8" w:rsidP="0006433C">
            <w:pPr>
              <w:jc w:val="center"/>
              <w:rPr>
                <w:color w:val="000000" w:themeColor="text1"/>
                <w:sz w:val="26"/>
                <w:szCs w:val="26"/>
              </w:rPr>
            </w:pPr>
            <w:r w:rsidRPr="005C3419">
              <w:rPr>
                <w:color w:val="000000" w:themeColor="text1"/>
                <w:sz w:val="26"/>
                <w:szCs w:val="26"/>
              </w:rPr>
              <w:t>kW</w:t>
            </w:r>
          </w:p>
        </w:tc>
        <w:tc>
          <w:tcPr>
            <w:tcW w:w="1025" w:type="dxa"/>
            <w:tcBorders>
              <w:top w:val="nil"/>
              <w:left w:val="nil"/>
              <w:bottom w:val="single" w:sz="4" w:space="0" w:color="auto"/>
              <w:right w:val="single" w:sz="4" w:space="0" w:color="auto"/>
            </w:tcBorders>
            <w:vAlign w:val="center"/>
            <w:hideMark/>
          </w:tcPr>
          <w:p w14:paraId="3DE92890"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c>
          <w:tcPr>
            <w:tcW w:w="1276" w:type="dxa"/>
            <w:tcBorders>
              <w:top w:val="nil"/>
              <w:left w:val="nil"/>
              <w:bottom w:val="single" w:sz="4" w:space="0" w:color="auto"/>
              <w:right w:val="single" w:sz="4" w:space="0" w:color="auto"/>
            </w:tcBorders>
            <w:vAlign w:val="center"/>
            <w:hideMark/>
          </w:tcPr>
          <w:p w14:paraId="34C5FFF8" w14:textId="77777777" w:rsidR="001969F8" w:rsidRPr="005C3419" w:rsidRDefault="001969F8" w:rsidP="0006433C">
            <w:pPr>
              <w:jc w:val="center"/>
              <w:rPr>
                <w:color w:val="000000" w:themeColor="text1"/>
                <w:sz w:val="26"/>
                <w:szCs w:val="26"/>
              </w:rPr>
            </w:pPr>
            <w:r w:rsidRPr="005C3419">
              <w:rPr>
                <w:color w:val="000000" w:themeColor="text1"/>
                <w:sz w:val="26"/>
                <w:szCs w:val="26"/>
              </w:rPr>
              <w:t>32,28</w:t>
            </w:r>
          </w:p>
        </w:tc>
        <w:tc>
          <w:tcPr>
            <w:tcW w:w="1135" w:type="dxa"/>
            <w:tcBorders>
              <w:top w:val="nil"/>
              <w:left w:val="nil"/>
              <w:bottom w:val="single" w:sz="4" w:space="0" w:color="auto"/>
              <w:right w:val="single" w:sz="4" w:space="0" w:color="auto"/>
            </w:tcBorders>
            <w:vAlign w:val="center"/>
            <w:hideMark/>
          </w:tcPr>
          <w:p w14:paraId="2AF996E6"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441ECC2C" w14:textId="77777777" w:rsidR="001969F8" w:rsidRPr="005C3419" w:rsidRDefault="001969F8" w:rsidP="0006433C">
            <w:pPr>
              <w:jc w:val="center"/>
              <w:rPr>
                <w:color w:val="000000" w:themeColor="text1"/>
                <w:sz w:val="26"/>
                <w:szCs w:val="26"/>
              </w:rPr>
            </w:pPr>
            <w:r w:rsidRPr="005C3419">
              <w:rPr>
                <w:color w:val="000000" w:themeColor="text1"/>
                <w:sz w:val="26"/>
                <w:szCs w:val="26"/>
              </w:rPr>
              <w:t>26,06</w:t>
            </w:r>
          </w:p>
        </w:tc>
        <w:tc>
          <w:tcPr>
            <w:tcW w:w="975" w:type="dxa"/>
            <w:tcBorders>
              <w:top w:val="nil"/>
              <w:left w:val="nil"/>
              <w:bottom w:val="single" w:sz="4" w:space="0" w:color="auto"/>
              <w:right w:val="single" w:sz="4" w:space="0" w:color="auto"/>
            </w:tcBorders>
            <w:vAlign w:val="center"/>
            <w:hideMark/>
          </w:tcPr>
          <w:p w14:paraId="6C8B8CEC"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4165AF1B" w14:textId="77777777" w:rsidTr="00F948B7">
        <w:trPr>
          <w:gridAfter w:val="1"/>
          <w:wAfter w:w="9" w:type="dxa"/>
          <w:trHeight w:val="435"/>
          <w:jc w:val="center"/>
        </w:trPr>
        <w:tc>
          <w:tcPr>
            <w:tcW w:w="708" w:type="dxa"/>
            <w:tcBorders>
              <w:top w:val="nil"/>
              <w:left w:val="single" w:sz="4" w:space="0" w:color="auto"/>
              <w:bottom w:val="single" w:sz="4" w:space="0" w:color="auto"/>
              <w:right w:val="nil"/>
            </w:tcBorders>
            <w:vAlign w:val="center"/>
            <w:hideMark/>
          </w:tcPr>
          <w:p w14:paraId="5B3BB801" w14:textId="77777777" w:rsidR="001969F8" w:rsidRPr="005C3419" w:rsidRDefault="001969F8" w:rsidP="0006433C">
            <w:pPr>
              <w:jc w:val="center"/>
              <w:rPr>
                <w:color w:val="000000" w:themeColor="text1"/>
                <w:sz w:val="26"/>
                <w:szCs w:val="26"/>
              </w:rPr>
            </w:pPr>
            <w:r w:rsidRPr="005C3419">
              <w:rPr>
                <w:color w:val="000000" w:themeColor="text1"/>
                <w:sz w:val="26"/>
                <w:szCs w:val="26"/>
              </w:rPr>
              <w:t>6</w:t>
            </w:r>
          </w:p>
        </w:tc>
        <w:tc>
          <w:tcPr>
            <w:tcW w:w="2689" w:type="dxa"/>
            <w:tcBorders>
              <w:top w:val="nil"/>
              <w:left w:val="single" w:sz="4" w:space="0" w:color="auto"/>
              <w:bottom w:val="single" w:sz="4" w:space="0" w:color="auto"/>
              <w:right w:val="single" w:sz="4" w:space="0" w:color="auto"/>
            </w:tcBorders>
            <w:vAlign w:val="center"/>
            <w:hideMark/>
          </w:tcPr>
          <w:p w14:paraId="1D0ED608" w14:textId="77777777" w:rsidR="001969F8" w:rsidRPr="005C3419" w:rsidRDefault="001969F8" w:rsidP="0006433C">
            <w:pPr>
              <w:rPr>
                <w:color w:val="000000" w:themeColor="text1"/>
                <w:sz w:val="26"/>
                <w:szCs w:val="26"/>
              </w:rPr>
            </w:pPr>
            <w:r w:rsidRPr="005C3419">
              <w:rPr>
                <w:color w:val="000000" w:themeColor="text1"/>
                <w:sz w:val="26"/>
                <w:szCs w:val="26"/>
              </w:rPr>
              <w:t>Máy in A3</w:t>
            </w:r>
          </w:p>
        </w:tc>
        <w:tc>
          <w:tcPr>
            <w:tcW w:w="959" w:type="dxa"/>
            <w:tcBorders>
              <w:top w:val="nil"/>
              <w:left w:val="nil"/>
              <w:bottom w:val="single" w:sz="4" w:space="0" w:color="auto"/>
              <w:right w:val="single" w:sz="4" w:space="0" w:color="auto"/>
            </w:tcBorders>
            <w:vAlign w:val="center"/>
            <w:hideMark/>
          </w:tcPr>
          <w:p w14:paraId="5D35B850"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70ECB2DF" w14:textId="77777777" w:rsidR="001969F8" w:rsidRPr="005C3419" w:rsidRDefault="001969F8" w:rsidP="0006433C">
            <w:pPr>
              <w:jc w:val="center"/>
              <w:rPr>
                <w:color w:val="000000" w:themeColor="text1"/>
                <w:sz w:val="26"/>
                <w:szCs w:val="26"/>
              </w:rPr>
            </w:pPr>
            <w:r w:rsidRPr="005C3419">
              <w:rPr>
                <w:color w:val="000000" w:themeColor="text1"/>
                <w:sz w:val="26"/>
                <w:szCs w:val="26"/>
              </w:rPr>
              <w:t>0,5</w:t>
            </w:r>
          </w:p>
        </w:tc>
        <w:tc>
          <w:tcPr>
            <w:tcW w:w="1276" w:type="dxa"/>
            <w:tcBorders>
              <w:top w:val="nil"/>
              <w:left w:val="nil"/>
              <w:bottom w:val="single" w:sz="4" w:space="0" w:color="auto"/>
              <w:right w:val="single" w:sz="4" w:space="0" w:color="auto"/>
            </w:tcBorders>
            <w:vAlign w:val="center"/>
            <w:hideMark/>
          </w:tcPr>
          <w:p w14:paraId="4396FEBC" w14:textId="77777777" w:rsidR="001969F8" w:rsidRPr="005C3419" w:rsidRDefault="001969F8" w:rsidP="0006433C">
            <w:pPr>
              <w:jc w:val="center"/>
              <w:rPr>
                <w:color w:val="000000" w:themeColor="text1"/>
                <w:sz w:val="26"/>
                <w:szCs w:val="26"/>
              </w:rPr>
            </w:pPr>
            <w:r w:rsidRPr="005C3419">
              <w:rPr>
                <w:color w:val="000000" w:themeColor="text1"/>
                <w:sz w:val="26"/>
                <w:szCs w:val="26"/>
              </w:rPr>
              <w:t>2,26</w:t>
            </w:r>
          </w:p>
        </w:tc>
        <w:tc>
          <w:tcPr>
            <w:tcW w:w="1135" w:type="dxa"/>
            <w:tcBorders>
              <w:top w:val="nil"/>
              <w:left w:val="nil"/>
              <w:bottom w:val="single" w:sz="4" w:space="0" w:color="auto"/>
              <w:right w:val="single" w:sz="4" w:space="0" w:color="auto"/>
            </w:tcBorders>
            <w:vAlign w:val="center"/>
            <w:hideMark/>
          </w:tcPr>
          <w:p w14:paraId="12B75787"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1EA598BB" w14:textId="77777777" w:rsidR="001969F8" w:rsidRPr="005C3419" w:rsidRDefault="001969F8" w:rsidP="0006433C">
            <w:pPr>
              <w:jc w:val="center"/>
              <w:rPr>
                <w:color w:val="000000" w:themeColor="text1"/>
                <w:sz w:val="26"/>
                <w:szCs w:val="26"/>
              </w:rPr>
            </w:pPr>
            <w:r w:rsidRPr="005C3419">
              <w:rPr>
                <w:color w:val="000000" w:themeColor="text1"/>
                <w:sz w:val="26"/>
                <w:szCs w:val="26"/>
              </w:rPr>
              <w:t>1,83</w:t>
            </w:r>
          </w:p>
        </w:tc>
        <w:tc>
          <w:tcPr>
            <w:tcW w:w="975" w:type="dxa"/>
            <w:tcBorders>
              <w:top w:val="nil"/>
              <w:left w:val="nil"/>
              <w:bottom w:val="single" w:sz="4" w:space="0" w:color="auto"/>
              <w:right w:val="single" w:sz="4" w:space="0" w:color="auto"/>
            </w:tcBorders>
            <w:vAlign w:val="center"/>
            <w:hideMark/>
          </w:tcPr>
          <w:p w14:paraId="51E10ABC"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63611890" w14:textId="77777777" w:rsidTr="00F948B7">
        <w:trPr>
          <w:gridAfter w:val="1"/>
          <w:wAfter w:w="9" w:type="dxa"/>
          <w:trHeight w:val="435"/>
          <w:jc w:val="center"/>
        </w:trPr>
        <w:tc>
          <w:tcPr>
            <w:tcW w:w="708" w:type="dxa"/>
            <w:tcBorders>
              <w:top w:val="nil"/>
              <w:left w:val="single" w:sz="4" w:space="0" w:color="auto"/>
              <w:bottom w:val="single" w:sz="4" w:space="0" w:color="auto"/>
              <w:right w:val="nil"/>
            </w:tcBorders>
            <w:vAlign w:val="center"/>
            <w:hideMark/>
          </w:tcPr>
          <w:p w14:paraId="74FB6C5B" w14:textId="77777777" w:rsidR="001969F8" w:rsidRPr="005C3419" w:rsidRDefault="001969F8" w:rsidP="0006433C">
            <w:pPr>
              <w:jc w:val="center"/>
              <w:rPr>
                <w:color w:val="000000" w:themeColor="text1"/>
                <w:sz w:val="26"/>
                <w:szCs w:val="26"/>
              </w:rPr>
            </w:pPr>
            <w:r w:rsidRPr="005C3419">
              <w:rPr>
                <w:color w:val="000000" w:themeColor="text1"/>
                <w:sz w:val="26"/>
                <w:szCs w:val="26"/>
              </w:rPr>
              <w:t>7</w:t>
            </w:r>
          </w:p>
        </w:tc>
        <w:tc>
          <w:tcPr>
            <w:tcW w:w="2689" w:type="dxa"/>
            <w:tcBorders>
              <w:top w:val="nil"/>
              <w:left w:val="single" w:sz="4" w:space="0" w:color="auto"/>
              <w:bottom w:val="single" w:sz="4" w:space="0" w:color="auto"/>
              <w:right w:val="single" w:sz="4" w:space="0" w:color="auto"/>
            </w:tcBorders>
            <w:vAlign w:val="center"/>
            <w:hideMark/>
          </w:tcPr>
          <w:p w14:paraId="6C78DF2F" w14:textId="77777777" w:rsidR="001969F8" w:rsidRPr="005C3419" w:rsidRDefault="001969F8" w:rsidP="0006433C">
            <w:pPr>
              <w:rPr>
                <w:color w:val="000000" w:themeColor="text1"/>
                <w:sz w:val="26"/>
                <w:szCs w:val="26"/>
              </w:rPr>
            </w:pPr>
            <w:r w:rsidRPr="005C3419">
              <w:rPr>
                <w:color w:val="000000" w:themeColor="text1"/>
                <w:sz w:val="26"/>
                <w:szCs w:val="26"/>
              </w:rPr>
              <w:t>Máy chiếu (slide)</w:t>
            </w:r>
          </w:p>
        </w:tc>
        <w:tc>
          <w:tcPr>
            <w:tcW w:w="959" w:type="dxa"/>
            <w:tcBorders>
              <w:top w:val="nil"/>
              <w:left w:val="nil"/>
              <w:bottom w:val="single" w:sz="4" w:space="0" w:color="auto"/>
              <w:right w:val="single" w:sz="4" w:space="0" w:color="auto"/>
            </w:tcBorders>
            <w:vAlign w:val="center"/>
            <w:hideMark/>
          </w:tcPr>
          <w:p w14:paraId="7416FF4A"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314CA568" w14:textId="77777777" w:rsidR="001969F8" w:rsidRPr="005C3419" w:rsidRDefault="001969F8" w:rsidP="0006433C">
            <w:pPr>
              <w:jc w:val="center"/>
              <w:rPr>
                <w:color w:val="000000" w:themeColor="text1"/>
                <w:sz w:val="26"/>
                <w:szCs w:val="26"/>
              </w:rPr>
            </w:pPr>
            <w:r w:rsidRPr="005C3419">
              <w:rPr>
                <w:color w:val="000000" w:themeColor="text1"/>
                <w:sz w:val="26"/>
                <w:szCs w:val="26"/>
              </w:rPr>
              <w:t>0,5</w:t>
            </w:r>
          </w:p>
        </w:tc>
        <w:tc>
          <w:tcPr>
            <w:tcW w:w="1276" w:type="dxa"/>
            <w:tcBorders>
              <w:top w:val="nil"/>
              <w:left w:val="nil"/>
              <w:bottom w:val="single" w:sz="4" w:space="0" w:color="auto"/>
              <w:right w:val="single" w:sz="4" w:space="0" w:color="auto"/>
            </w:tcBorders>
            <w:vAlign w:val="center"/>
            <w:hideMark/>
          </w:tcPr>
          <w:p w14:paraId="6472536E" w14:textId="77777777" w:rsidR="001969F8" w:rsidRPr="005C3419" w:rsidRDefault="001969F8" w:rsidP="0006433C">
            <w:pPr>
              <w:jc w:val="center"/>
              <w:rPr>
                <w:color w:val="000000" w:themeColor="text1"/>
                <w:sz w:val="26"/>
                <w:szCs w:val="26"/>
              </w:rPr>
            </w:pPr>
            <w:r w:rsidRPr="005C3419">
              <w:rPr>
                <w:color w:val="000000" w:themeColor="text1"/>
                <w:sz w:val="26"/>
                <w:szCs w:val="26"/>
              </w:rPr>
              <w:t>2,26</w:t>
            </w:r>
          </w:p>
        </w:tc>
        <w:tc>
          <w:tcPr>
            <w:tcW w:w="1135" w:type="dxa"/>
            <w:tcBorders>
              <w:top w:val="nil"/>
              <w:left w:val="nil"/>
              <w:bottom w:val="single" w:sz="4" w:space="0" w:color="auto"/>
              <w:right w:val="single" w:sz="4" w:space="0" w:color="auto"/>
            </w:tcBorders>
            <w:vAlign w:val="center"/>
            <w:hideMark/>
          </w:tcPr>
          <w:p w14:paraId="10F79C33"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062FFFF6" w14:textId="77777777" w:rsidR="001969F8" w:rsidRPr="005C3419" w:rsidRDefault="001969F8" w:rsidP="0006433C">
            <w:pPr>
              <w:jc w:val="center"/>
              <w:rPr>
                <w:color w:val="000000" w:themeColor="text1"/>
                <w:sz w:val="26"/>
                <w:szCs w:val="26"/>
              </w:rPr>
            </w:pPr>
            <w:r w:rsidRPr="005C3419">
              <w:rPr>
                <w:color w:val="000000" w:themeColor="text1"/>
                <w:sz w:val="26"/>
                <w:szCs w:val="26"/>
              </w:rPr>
              <w:t>1,83</w:t>
            </w:r>
          </w:p>
        </w:tc>
        <w:tc>
          <w:tcPr>
            <w:tcW w:w="975" w:type="dxa"/>
            <w:tcBorders>
              <w:top w:val="nil"/>
              <w:left w:val="nil"/>
              <w:bottom w:val="single" w:sz="4" w:space="0" w:color="auto"/>
              <w:right w:val="single" w:sz="4" w:space="0" w:color="auto"/>
            </w:tcBorders>
            <w:vAlign w:val="center"/>
            <w:hideMark/>
          </w:tcPr>
          <w:p w14:paraId="7A7B3304"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24CC8909" w14:textId="77777777" w:rsidTr="00F948B7">
        <w:trPr>
          <w:gridAfter w:val="1"/>
          <w:wAfter w:w="9" w:type="dxa"/>
          <w:trHeight w:val="435"/>
          <w:jc w:val="center"/>
        </w:trPr>
        <w:tc>
          <w:tcPr>
            <w:tcW w:w="708" w:type="dxa"/>
            <w:tcBorders>
              <w:top w:val="nil"/>
              <w:left w:val="single" w:sz="4" w:space="0" w:color="auto"/>
              <w:bottom w:val="single" w:sz="4" w:space="0" w:color="auto"/>
              <w:right w:val="nil"/>
            </w:tcBorders>
            <w:vAlign w:val="center"/>
            <w:hideMark/>
          </w:tcPr>
          <w:p w14:paraId="1EF82CBF" w14:textId="77777777" w:rsidR="001969F8" w:rsidRPr="005C3419" w:rsidRDefault="001969F8" w:rsidP="0006433C">
            <w:pPr>
              <w:jc w:val="center"/>
              <w:rPr>
                <w:color w:val="000000" w:themeColor="text1"/>
                <w:sz w:val="26"/>
                <w:szCs w:val="26"/>
              </w:rPr>
            </w:pPr>
            <w:r w:rsidRPr="005C3419">
              <w:rPr>
                <w:color w:val="000000" w:themeColor="text1"/>
                <w:sz w:val="26"/>
                <w:szCs w:val="26"/>
              </w:rPr>
              <w:t>8</w:t>
            </w:r>
          </w:p>
        </w:tc>
        <w:tc>
          <w:tcPr>
            <w:tcW w:w="2689" w:type="dxa"/>
            <w:tcBorders>
              <w:top w:val="nil"/>
              <w:left w:val="single" w:sz="4" w:space="0" w:color="auto"/>
              <w:bottom w:val="single" w:sz="4" w:space="0" w:color="auto"/>
              <w:right w:val="single" w:sz="4" w:space="0" w:color="auto"/>
            </w:tcBorders>
            <w:vAlign w:val="center"/>
            <w:hideMark/>
          </w:tcPr>
          <w:p w14:paraId="31D96C76" w14:textId="77777777" w:rsidR="001969F8" w:rsidRPr="005C3419" w:rsidRDefault="001969F8" w:rsidP="0006433C">
            <w:pPr>
              <w:rPr>
                <w:color w:val="000000" w:themeColor="text1"/>
                <w:sz w:val="26"/>
                <w:szCs w:val="26"/>
              </w:rPr>
            </w:pPr>
            <w:r w:rsidRPr="005C3419">
              <w:rPr>
                <w:color w:val="000000" w:themeColor="text1"/>
                <w:sz w:val="26"/>
                <w:szCs w:val="26"/>
              </w:rPr>
              <w:t>Máy ảnh</w:t>
            </w:r>
          </w:p>
        </w:tc>
        <w:tc>
          <w:tcPr>
            <w:tcW w:w="959" w:type="dxa"/>
            <w:tcBorders>
              <w:top w:val="nil"/>
              <w:left w:val="nil"/>
              <w:bottom w:val="single" w:sz="4" w:space="0" w:color="auto"/>
              <w:right w:val="single" w:sz="4" w:space="0" w:color="auto"/>
            </w:tcBorders>
            <w:vAlign w:val="center"/>
            <w:hideMark/>
          </w:tcPr>
          <w:p w14:paraId="7D22B2DF"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37350435"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c>
          <w:tcPr>
            <w:tcW w:w="1276" w:type="dxa"/>
            <w:tcBorders>
              <w:top w:val="nil"/>
              <w:left w:val="nil"/>
              <w:bottom w:val="single" w:sz="4" w:space="0" w:color="auto"/>
              <w:right w:val="single" w:sz="4" w:space="0" w:color="auto"/>
            </w:tcBorders>
            <w:vAlign w:val="center"/>
            <w:hideMark/>
          </w:tcPr>
          <w:p w14:paraId="07EF2E03"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5" w:type="dxa"/>
            <w:tcBorders>
              <w:top w:val="nil"/>
              <w:left w:val="nil"/>
              <w:bottom w:val="single" w:sz="4" w:space="0" w:color="auto"/>
              <w:right w:val="single" w:sz="4" w:space="0" w:color="auto"/>
            </w:tcBorders>
            <w:vAlign w:val="center"/>
            <w:hideMark/>
          </w:tcPr>
          <w:p w14:paraId="7DC4EAE0" w14:textId="77777777" w:rsidR="001969F8" w:rsidRPr="005C3419" w:rsidRDefault="001969F8" w:rsidP="0006433C">
            <w:pPr>
              <w:jc w:val="center"/>
              <w:rPr>
                <w:color w:val="000000" w:themeColor="text1"/>
                <w:sz w:val="26"/>
                <w:szCs w:val="26"/>
              </w:rPr>
            </w:pPr>
            <w:r w:rsidRPr="005C3419">
              <w:rPr>
                <w:color w:val="000000" w:themeColor="text1"/>
                <w:sz w:val="26"/>
                <w:szCs w:val="26"/>
              </w:rPr>
              <w:t>6,36</w:t>
            </w:r>
          </w:p>
        </w:tc>
        <w:tc>
          <w:tcPr>
            <w:tcW w:w="1134" w:type="dxa"/>
            <w:tcBorders>
              <w:top w:val="nil"/>
              <w:left w:val="nil"/>
              <w:bottom w:val="single" w:sz="4" w:space="0" w:color="auto"/>
              <w:right w:val="single" w:sz="4" w:space="0" w:color="auto"/>
            </w:tcBorders>
            <w:vAlign w:val="center"/>
            <w:hideMark/>
          </w:tcPr>
          <w:p w14:paraId="06737FA6"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975" w:type="dxa"/>
            <w:tcBorders>
              <w:top w:val="nil"/>
              <w:left w:val="nil"/>
              <w:bottom w:val="single" w:sz="4" w:space="0" w:color="auto"/>
              <w:right w:val="single" w:sz="4" w:space="0" w:color="auto"/>
            </w:tcBorders>
            <w:vAlign w:val="center"/>
            <w:hideMark/>
          </w:tcPr>
          <w:p w14:paraId="17F4C8EA" w14:textId="77777777" w:rsidR="001969F8" w:rsidRPr="005C3419" w:rsidRDefault="001969F8" w:rsidP="0006433C">
            <w:pPr>
              <w:jc w:val="center"/>
              <w:rPr>
                <w:color w:val="000000" w:themeColor="text1"/>
                <w:sz w:val="26"/>
                <w:szCs w:val="26"/>
              </w:rPr>
            </w:pPr>
            <w:r w:rsidRPr="005C3419">
              <w:rPr>
                <w:color w:val="000000" w:themeColor="text1"/>
                <w:sz w:val="26"/>
                <w:szCs w:val="26"/>
              </w:rPr>
              <w:t>4,55</w:t>
            </w:r>
          </w:p>
        </w:tc>
      </w:tr>
    </w:tbl>
    <w:p w14:paraId="55B1D172" w14:textId="77777777" w:rsidR="001969F8" w:rsidRPr="005C3419" w:rsidRDefault="001969F8" w:rsidP="0006433C">
      <w:pPr>
        <w:spacing w:before="60" w:after="60" w:line="360" w:lineRule="exact"/>
        <w:ind w:firstLine="720"/>
        <w:rPr>
          <w:color w:val="000000" w:themeColor="text1"/>
          <w:sz w:val="28"/>
          <w:szCs w:val="28"/>
        </w:rPr>
      </w:pPr>
      <w:r w:rsidRPr="005C3419">
        <w:rPr>
          <w:b/>
          <w:bCs/>
          <w:i/>
          <w:iCs/>
          <w:color w:val="000000" w:themeColor="text1"/>
          <w:sz w:val="28"/>
          <w:szCs w:val="28"/>
        </w:rPr>
        <w:t>Ghi chú:</w:t>
      </w:r>
    </w:p>
    <w:p w14:paraId="21BCDE94" w14:textId="092910F2"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 xml:space="preserve">Định mức tại Bảng </w:t>
      </w:r>
      <w:r w:rsidR="008659A3" w:rsidRPr="005C3419">
        <w:rPr>
          <w:color w:val="000000" w:themeColor="text1"/>
          <w:sz w:val="28"/>
          <w:szCs w:val="28"/>
        </w:rPr>
        <w:t>2</w:t>
      </w:r>
      <w:r w:rsidR="0043062D" w:rsidRPr="005C3419">
        <w:rPr>
          <w:color w:val="000000" w:themeColor="text1"/>
          <w:sz w:val="28"/>
          <w:szCs w:val="28"/>
        </w:rPr>
        <w:t>2</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B61701" w:rsidRPr="005C3419">
        <w:rPr>
          <w:color w:val="000000" w:themeColor="text1"/>
          <w:sz w:val="28"/>
          <w:szCs w:val="28"/>
        </w:rPr>
        <w:t>B</w:t>
      </w:r>
      <w:r w:rsidRPr="005C3419">
        <w:rPr>
          <w:color w:val="000000" w:themeColor="text1"/>
          <w:sz w:val="28"/>
          <w:szCs w:val="28"/>
        </w:rPr>
        <w:t>ảng 1</w:t>
      </w:r>
      <w:r w:rsidR="0043062D" w:rsidRPr="005C3419">
        <w:rPr>
          <w:color w:val="000000" w:themeColor="text1"/>
          <w:sz w:val="28"/>
          <w:szCs w:val="28"/>
        </w:rPr>
        <w:t>8</w:t>
      </w:r>
      <w:r w:rsidRPr="005C3419">
        <w:rPr>
          <w:color w:val="000000" w:themeColor="text1"/>
          <w:sz w:val="28"/>
          <w:szCs w:val="28"/>
        </w:rPr>
        <w:t>.</w:t>
      </w:r>
    </w:p>
    <w:p w14:paraId="588A84D6" w14:textId="7ED94AB4" w:rsidR="00E42F09" w:rsidRPr="005C3419" w:rsidRDefault="00E42F09">
      <w:pPr>
        <w:rPr>
          <w:b/>
          <w:bCs/>
          <w:color w:val="000000" w:themeColor="text1"/>
          <w:szCs w:val="28"/>
        </w:rPr>
      </w:pPr>
      <w:bookmarkStart w:id="29" w:name="_Hlk200540872"/>
    </w:p>
    <w:p w14:paraId="65B39746" w14:textId="72CA5E24" w:rsidR="001969F8" w:rsidRPr="005C3419" w:rsidRDefault="001969F8" w:rsidP="0006433C">
      <w:pPr>
        <w:spacing w:beforeLines="40" w:before="96" w:afterLines="40" w:after="96" w:line="360" w:lineRule="exact"/>
        <w:jc w:val="center"/>
        <w:rPr>
          <w:b/>
          <w:bCs/>
          <w:color w:val="000000" w:themeColor="text1"/>
          <w:sz w:val="28"/>
          <w:szCs w:val="28"/>
        </w:rPr>
      </w:pPr>
      <w:r w:rsidRPr="005C3419">
        <w:rPr>
          <w:b/>
          <w:bCs/>
          <w:color w:val="000000" w:themeColor="text1"/>
          <w:sz w:val="28"/>
          <w:szCs w:val="28"/>
        </w:rPr>
        <w:lastRenderedPageBreak/>
        <w:t>Chương IV</w:t>
      </w:r>
    </w:p>
    <w:p w14:paraId="35BF4B85" w14:textId="77777777" w:rsidR="001969F8" w:rsidRPr="005C3419" w:rsidRDefault="001969F8" w:rsidP="0006433C">
      <w:pPr>
        <w:spacing w:beforeLines="40" w:before="96" w:afterLines="40" w:after="96" w:line="360" w:lineRule="exact"/>
        <w:ind w:firstLine="567"/>
        <w:jc w:val="center"/>
        <w:rPr>
          <w:b/>
          <w:bCs/>
          <w:color w:val="000000" w:themeColor="text1"/>
          <w:sz w:val="28"/>
          <w:szCs w:val="28"/>
        </w:rPr>
      </w:pPr>
      <w:r w:rsidRPr="005C3419">
        <w:rPr>
          <w:b/>
          <w:bCs/>
          <w:color w:val="000000" w:themeColor="text1"/>
          <w:sz w:val="28"/>
          <w:szCs w:val="28"/>
        </w:rPr>
        <w:t>ĐỊNH MỨC KINH TẾ - KỸ THUẬT ĐỊNH GIÁ ĐẤT CỤ THỂ</w:t>
      </w:r>
    </w:p>
    <w:p w14:paraId="06C10729" w14:textId="77777777" w:rsidR="001969F8" w:rsidRPr="005C3419" w:rsidRDefault="001969F8" w:rsidP="0006433C">
      <w:pPr>
        <w:spacing w:beforeLines="40" w:before="96" w:afterLines="40" w:after="96" w:line="360" w:lineRule="exact"/>
        <w:ind w:firstLine="567"/>
        <w:jc w:val="center"/>
        <w:rPr>
          <w:b/>
          <w:bCs/>
          <w:color w:val="000000" w:themeColor="text1"/>
          <w:sz w:val="28"/>
          <w:szCs w:val="28"/>
        </w:rPr>
      </w:pPr>
      <w:r w:rsidRPr="005C3419">
        <w:rPr>
          <w:b/>
          <w:bCs/>
          <w:color w:val="000000" w:themeColor="text1"/>
          <w:sz w:val="28"/>
          <w:szCs w:val="28"/>
        </w:rPr>
        <w:t>THEO PHƯƠNG PHÁP HỆ SỐ ĐIỀU CHỈNH GIÁ ĐẤT</w:t>
      </w:r>
    </w:p>
    <w:p w14:paraId="363C5B34" w14:textId="77777777" w:rsidR="001969F8" w:rsidRPr="005C3419" w:rsidRDefault="001969F8" w:rsidP="0007039A">
      <w:pPr>
        <w:spacing w:beforeLines="40" w:before="96" w:afterLines="40" w:after="96" w:line="360" w:lineRule="exact"/>
        <w:rPr>
          <w:b/>
          <w:bCs/>
          <w:color w:val="000000" w:themeColor="text1"/>
          <w:sz w:val="28"/>
          <w:szCs w:val="28"/>
        </w:rPr>
      </w:pPr>
      <w:bookmarkStart w:id="30" w:name="dieu_1_4"/>
      <w:r w:rsidRPr="005C3419">
        <w:rPr>
          <w:b/>
          <w:bCs/>
          <w:color w:val="000000" w:themeColor="text1"/>
          <w:sz w:val="28"/>
          <w:szCs w:val="28"/>
        </w:rPr>
        <w:t>1. Định mức lao động</w:t>
      </w:r>
      <w:bookmarkEnd w:id="30"/>
    </w:p>
    <w:p w14:paraId="4483B348" w14:textId="7F41EE01" w:rsidR="001969F8" w:rsidRPr="005C3419" w:rsidRDefault="001969F8" w:rsidP="00621329">
      <w:pPr>
        <w:spacing w:beforeLines="40" w:before="96" w:afterLines="40" w:after="96" w:line="360" w:lineRule="exact"/>
        <w:ind w:firstLine="720"/>
        <w:jc w:val="right"/>
        <w:rPr>
          <w:b/>
          <w:bCs/>
          <w:i/>
          <w:color w:val="000000" w:themeColor="text1"/>
          <w:sz w:val="28"/>
          <w:szCs w:val="28"/>
        </w:rPr>
      </w:pPr>
      <w:r w:rsidRPr="005C3419">
        <w:rPr>
          <w:b/>
          <w:bCs/>
          <w:i/>
          <w:color w:val="000000" w:themeColor="text1"/>
          <w:sz w:val="28"/>
          <w:szCs w:val="28"/>
        </w:rPr>
        <w:t xml:space="preserve">Bảng </w:t>
      </w:r>
      <w:r w:rsidR="008659A3" w:rsidRPr="005C3419">
        <w:rPr>
          <w:b/>
          <w:bCs/>
          <w:i/>
          <w:color w:val="000000" w:themeColor="text1"/>
          <w:sz w:val="28"/>
          <w:szCs w:val="28"/>
        </w:rPr>
        <w:t>2</w:t>
      </w:r>
      <w:r w:rsidR="0043062D" w:rsidRPr="005C3419">
        <w:rPr>
          <w:b/>
          <w:bCs/>
          <w:i/>
          <w:color w:val="000000" w:themeColor="text1"/>
          <w:sz w:val="28"/>
          <w:szCs w:val="28"/>
        </w:rPr>
        <w:t>3</w:t>
      </w:r>
    </w:p>
    <w:tbl>
      <w:tblPr>
        <w:tblW w:w="4996" w:type="pct"/>
        <w:tblInd w:w="15" w:type="dxa"/>
        <w:tblLayout w:type="fixed"/>
        <w:tblCellMar>
          <w:top w:w="57" w:type="dxa"/>
          <w:left w:w="57" w:type="dxa"/>
          <w:bottom w:w="57" w:type="dxa"/>
          <w:right w:w="57" w:type="dxa"/>
        </w:tblCellMar>
        <w:tblLook w:val="04A0" w:firstRow="1" w:lastRow="0" w:firstColumn="1" w:lastColumn="0" w:noHBand="0" w:noVBand="1"/>
      </w:tblPr>
      <w:tblGrid>
        <w:gridCol w:w="534"/>
        <w:gridCol w:w="3176"/>
        <w:gridCol w:w="1542"/>
        <w:gridCol w:w="976"/>
        <w:gridCol w:w="965"/>
        <w:gridCol w:w="965"/>
        <w:gridCol w:w="978"/>
      </w:tblGrid>
      <w:tr w:rsidR="00360AF0" w:rsidRPr="005C3419" w14:paraId="60620494" w14:textId="77777777" w:rsidTr="000C6EF3">
        <w:trPr>
          <w:trHeight w:val="498"/>
          <w:tblHeader/>
        </w:trPr>
        <w:tc>
          <w:tcPr>
            <w:tcW w:w="293"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B819F63" w14:textId="1F54A675" w:rsidR="001969F8" w:rsidRPr="005C3419" w:rsidRDefault="0043062D" w:rsidP="0006433C">
            <w:pPr>
              <w:ind w:left="-57" w:right="-57"/>
              <w:jc w:val="center"/>
              <w:rPr>
                <w:b/>
                <w:bCs/>
                <w:color w:val="000000" w:themeColor="text1"/>
              </w:rPr>
            </w:pPr>
            <w:r w:rsidRPr="005C3419">
              <w:rPr>
                <w:b/>
                <w:bCs/>
                <w:color w:val="000000" w:themeColor="text1"/>
              </w:rPr>
              <w:t>S</w:t>
            </w:r>
            <w:r w:rsidR="001969F8" w:rsidRPr="005C3419">
              <w:rPr>
                <w:b/>
                <w:bCs/>
                <w:color w:val="000000" w:themeColor="text1"/>
              </w:rPr>
              <w:t>TT</w:t>
            </w:r>
          </w:p>
        </w:tc>
        <w:tc>
          <w:tcPr>
            <w:tcW w:w="1738"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6CC3E5C" w14:textId="77777777" w:rsidR="001969F8" w:rsidRPr="005C3419" w:rsidRDefault="001969F8" w:rsidP="0006433C">
            <w:pPr>
              <w:jc w:val="center"/>
              <w:rPr>
                <w:b/>
                <w:bCs/>
                <w:color w:val="000000" w:themeColor="text1"/>
              </w:rPr>
            </w:pPr>
            <w:r w:rsidRPr="005C3419">
              <w:rPr>
                <w:b/>
                <w:bCs/>
                <w:color w:val="000000" w:themeColor="text1"/>
              </w:rPr>
              <w:t>Nội dung công việc</w:t>
            </w:r>
          </w:p>
        </w:tc>
        <w:tc>
          <w:tcPr>
            <w:tcW w:w="844" w:type="pct"/>
            <w:vMerge w:val="restart"/>
            <w:tcBorders>
              <w:top w:val="single" w:sz="4" w:space="0" w:color="auto"/>
              <w:left w:val="single" w:sz="4" w:space="0" w:color="auto"/>
              <w:bottom w:val="single" w:sz="4" w:space="0" w:color="000000"/>
              <w:right w:val="single" w:sz="4" w:space="0" w:color="auto"/>
            </w:tcBorders>
            <w:tcMar>
              <w:top w:w="15" w:type="dxa"/>
              <w:left w:w="15" w:type="dxa"/>
              <w:bottom w:w="0" w:type="dxa"/>
              <w:right w:w="15" w:type="dxa"/>
            </w:tcMar>
            <w:vAlign w:val="center"/>
            <w:hideMark/>
          </w:tcPr>
          <w:p w14:paraId="6480F509" w14:textId="77777777" w:rsidR="001969F8" w:rsidRPr="005C3419" w:rsidRDefault="001969F8" w:rsidP="0006433C">
            <w:pPr>
              <w:jc w:val="center"/>
              <w:rPr>
                <w:b/>
                <w:bCs/>
                <w:color w:val="000000" w:themeColor="text1"/>
              </w:rPr>
            </w:pPr>
            <w:r w:rsidRPr="005C3419">
              <w:rPr>
                <w:b/>
                <w:bCs/>
                <w:color w:val="000000" w:themeColor="text1"/>
              </w:rPr>
              <w:t>Định biên</w:t>
            </w:r>
          </w:p>
        </w:tc>
        <w:tc>
          <w:tcPr>
            <w:tcW w:w="2125" w:type="pct"/>
            <w:gridSpan w:val="4"/>
            <w:tcBorders>
              <w:top w:val="single" w:sz="4" w:space="0" w:color="auto"/>
              <w:left w:val="nil"/>
              <w:bottom w:val="single" w:sz="4" w:space="0" w:color="auto"/>
              <w:right w:val="single" w:sz="4" w:space="0" w:color="auto"/>
            </w:tcBorders>
            <w:shd w:val="clear" w:color="000000" w:fill="FFFFFF"/>
            <w:vAlign w:val="center"/>
          </w:tcPr>
          <w:p w14:paraId="42453B27" w14:textId="77777777" w:rsidR="001969F8" w:rsidRPr="005C3419" w:rsidRDefault="001969F8" w:rsidP="0006433C">
            <w:pPr>
              <w:ind w:left="-57" w:right="-57"/>
              <w:jc w:val="center"/>
              <w:rPr>
                <w:b/>
                <w:bCs/>
                <w:color w:val="000000" w:themeColor="text1"/>
              </w:rPr>
            </w:pPr>
            <w:r w:rsidRPr="005C3419">
              <w:rPr>
                <w:b/>
                <w:bCs/>
                <w:color w:val="000000" w:themeColor="text1"/>
              </w:rPr>
              <w:t>Định mức</w:t>
            </w:r>
          </w:p>
          <w:p w14:paraId="74FB1BAF" w14:textId="793C87CA" w:rsidR="001969F8" w:rsidRPr="005C3419" w:rsidRDefault="001969F8" w:rsidP="0006433C">
            <w:pPr>
              <w:ind w:left="-57" w:right="-57"/>
              <w:jc w:val="center"/>
              <w:rPr>
                <w:bCs/>
                <w:i/>
                <w:color w:val="000000" w:themeColor="text1"/>
              </w:rPr>
            </w:pPr>
            <w:r w:rsidRPr="005C3419">
              <w:rPr>
                <w:bCs/>
                <w:i/>
                <w:color w:val="000000" w:themeColor="text1"/>
              </w:rPr>
              <w:t>(công nhóm/</w:t>
            </w:r>
            <w:r w:rsidR="00AE5744" w:rsidRPr="005C3419">
              <w:rPr>
                <w:bCs/>
                <w:i/>
                <w:color w:val="000000" w:themeColor="text1"/>
              </w:rPr>
              <w:t>khu vực định giá đất trung bình</w:t>
            </w:r>
            <w:r w:rsidRPr="005C3419">
              <w:rPr>
                <w:bCs/>
                <w:i/>
                <w:color w:val="000000" w:themeColor="text1"/>
              </w:rPr>
              <w:t>)</w:t>
            </w:r>
          </w:p>
        </w:tc>
      </w:tr>
      <w:tr w:rsidR="00360AF0" w:rsidRPr="005C3419" w14:paraId="3BC6CE03" w14:textId="77777777" w:rsidTr="000C6EF3">
        <w:trPr>
          <w:trHeight w:val="407"/>
          <w:tblHeader/>
        </w:trPr>
        <w:tc>
          <w:tcPr>
            <w:tcW w:w="293" w:type="pct"/>
            <w:vMerge/>
            <w:tcBorders>
              <w:top w:val="single" w:sz="4" w:space="0" w:color="auto"/>
              <w:left w:val="single" w:sz="4" w:space="0" w:color="auto"/>
              <w:bottom w:val="single" w:sz="4" w:space="0" w:color="auto"/>
              <w:right w:val="single" w:sz="4" w:space="0" w:color="auto"/>
            </w:tcBorders>
            <w:vAlign w:val="center"/>
            <w:hideMark/>
          </w:tcPr>
          <w:p w14:paraId="2B569349" w14:textId="77777777" w:rsidR="001969F8" w:rsidRPr="005C3419" w:rsidRDefault="001969F8" w:rsidP="0006433C">
            <w:pPr>
              <w:ind w:left="-57" w:right="-57"/>
              <w:rPr>
                <w:b/>
                <w:bCs/>
                <w:color w:val="000000" w:themeColor="text1"/>
              </w:rPr>
            </w:pPr>
          </w:p>
        </w:tc>
        <w:tc>
          <w:tcPr>
            <w:tcW w:w="1738" w:type="pct"/>
            <w:vMerge/>
            <w:tcBorders>
              <w:top w:val="single" w:sz="4" w:space="0" w:color="auto"/>
              <w:left w:val="single" w:sz="4" w:space="0" w:color="auto"/>
              <w:bottom w:val="single" w:sz="4" w:space="0" w:color="auto"/>
              <w:right w:val="single" w:sz="4" w:space="0" w:color="auto"/>
            </w:tcBorders>
            <w:vAlign w:val="center"/>
            <w:hideMark/>
          </w:tcPr>
          <w:p w14:paraId="335D121D" w14:textId="77777777" w:rsidR="001969F8" w:rsidRPr="005C3419" w:rsidRDefault="001969F8" w:rsidP="0006433C">
            <w:pPr>
              <w:jc w:val="both"/>
              <w:rPr>
                <w:b/>
                <w:bCs/>
                <w:color w:val="000000" w:themeColor="text1"/>
              </w:rPr>
            </w:pPr>
          </w:p>
        </w:tc>
        <w:tc>
          <w:tcPr>
            <w:tcW w:w="844" w:type="pct"/>
            <w:vMerge/>
            <w:tcBorders>
              <w:top w:val="single" w:sz="4" w:space="0" w:color="auto"/>
              <w:left w:val="single" w:sz="4" w:space="0" w:color="auto"/>
              <w:bottom w:val="single" w:sz="4" w:space="0" w:color="000000"/>
              <w:right w:val="single" w:sz="4" w:space="0" w:color="auto"/>
            </w:tcBorders>
            <w:vAlign w:val="center"/>
            <w:hideMark/>
          </w:tcPr>
          <w:p w14:paraId="148CBE07" w14:textId="77777777" w:rsidR="001969F8" w:rsidRPr="005C3419" w:rsidRDefault="001969F8" w:rsidP="0006433C">
            <w:pPr>
              <w:rPr>
                <w:b/>
                <w:bCs/>
                <w:color w:val="000000" w:themeColor="text1"/>
              </w:rPr>
            </w:pPr>
          </w:p>
        </w:tc>
        <w:tc>
          <w:tcPr>
            <w:tcW w:w="1061"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662BDB3" w14:textId="77777777" w:rsidR="001969F8" w:rsidRPr="005C3419" w:rsidRDefault="001969F8" w:rsidP="0006433C">
            <w:pPr>
              <w:ind w:left="-57" w:right="-57"/>
              <w:jc w:val="center"/>
              <w:rPr>
                <w:color w:val="000000" w:themeColor="text1"/>
                <w:spacing w:val="-4"/>
              </w:rPr>
            </w:pPr>
            <w:r w:rsidRPr="005C3419">
              <w:rPr>
                <w:color w:val="000000" w:themeColor="text1"/>
                <w:spacing w:val="-4"/>
              </w:rPr>
              <w:t xml:space="preserve">Đất phi nông nghiệp </w:t>
            </w:r>
          </w:p>
        </w:tc>
        <w:tc>
          <w:tcPr>
            <w:tcW w:w="1063"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5146DD8" w14:textId="77777777" w:rsidR="001969F8" w:rsidRPr="005C3419" w:rsidRDefault="001969F8" w:rsidP="0006433C">
            <w:pPr>
              <w:ind w:left="-57" w:right="-57"/>
              <w:jc w:val="center"/>
              <w:rPr>
                <w:color w:val="000000" w:themeColor="text1"/>
                <w:spacing w:val="-4"/>
              </w:rPr>
            </w:pPr>
            <w:r w:rsidRPr="005C3419">
              <w:rPr>
                <w:color w:val="000000" w:themeColor="text1"/>
                <w:spacing w:val="-4"/>
              </w:rPr>
              <w:t>Đất nông nghiệp</w:t>
            </w:r>
          </w:p>
        </w:tc>
      </w:tr>
      <w:tr w:rsidR="00360AF0" w:rsidRPr="005C3419" w14:paraId="71341C5A" w14:textId="77777777" w:rsidTr="000C6EF3">
        <w:trPr>
          <w:trHeight w:val="611"/>
          <w:tblHeader/>
        </w:trPr>
        <w:tc>
          <w:tcPr>
            <w:tcW w:w="293" w:type="pct"/>
            <w:vMerge/>
            <w:tcBorders>
              <w:top w:val="single" w:sz="4" w:space="0" w:color="auto"/>
              <w:left w:val="single" w:sz="4" w:space="0" w:color="auto"/>
              <w:bottom w:val="single" w:sz="4" w:space="0" w:color="auto"/>
              <w:right w:val="single" w:sz="4" w:space="0" w:color="auto"/>
            </w:tcBorders>
            <w:vAlign w:val="center"/>
            <w:hideMark/>
          </w:tcPr>
          <w:p w14:paraId="54DA1B0F" w14:textId="77777777" w:rsidR="001969F8" w:rsidRPr="005C3419" w:rsidRDefault="001969F8" w:rsidP="0006433C">
            <w:pPr>
              <w:ind w:left="-57" w:right="-57"/>
              <w:rPr>
                <w:b/>
                <w:bCs/>
                <w:color w:val="000000" w:themeColor="text1"/>
              </w:rPr>
            </w:pPr>
          </w:p>
        </w:tc>
        <w:tc>
          <w:tcPr>
            <w:tcW w:w="1738" w:type="pct"/>
            <w:vMerge/>
            <w:tcBorders>
              <w:top w:val="single" w:sz="4" w:space="0" w:color="auto"/>
              <w:left w:val="single" w:sz="4" w:space="0" w:color="auto"/>
              <w:bottom w:val="single" w:sz="4" w:space="0" w:color="auto"/>
              <w:right w:val="single" w:sz="4" w:space="0" w:color="auto"/>
            </w:tcBorders>
            <w:vAlign w:val="center"/>
            <w:hideMark/>
          </w:tcPr>
          <w:p w14:paraId="4E4D03B6" w14:textId="77777777" w:rsidR="001969F8" w:rsidRPr="005C3419" w:rsidRDefault="001969F8" w:rsidP="0006433C">
            <w:pPr>
              <w:jc w:val="both"/>
              <w:rPr>
                <w:b/>
                <w:bCs/>
                <w:color w:val="000000" w:themeColor="text1"/>
              </w:rPr>
            </w:pPr>
          </w:p>
        </w:tc>
        <w:tc>
          <w:tcPr>
            <w:tcW w:w="844" w:type="pct"/>
            <w:vMerge/>
            <w:tcBorders>
              <w:top w:val="single" w:sz="4" w:space="0" w:color="auto"/>
              <w:left w:val="single" w:sz="4" w:space="0" w:color="auto"/>
              <w:bottom w:val="single" w:sz="4" w:space="0" w:color="000000"/>
              <w:right w:val="single" w:sz="4" w:space="0" w:color="auto"/>
            </w:tcBorders>
            <w:vAlign w:val="center"/>
            <w:hideMark/>
          </w:tcPr>
          <w:p w14:paraId="7B944138" w14:textId="77777777" w:rsidR="001969F8" w:rsidRPr="005C3419" w:rsidRDefault="001969F8" w:rsidP="0006433C">
            <w:pPr>
              <w:rPr>
                <w:b/>
                <w:bCs/>
                <w:color w:val="000000" w:themeColor="text1"/>
              </w:rPr>
            </w:pPr>
          </w:p>
        </w:tc>
        <w:tc>
          <w:tcPr>
            <w:tcW w:w="534"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0196F4F6" w14:textId="77777777" w:rsidR="001969F8" w:rsidRPr="005C3419" w:rsidRDefault="001969F8" w:rsidP="0006433C">
            <w:pPr>
              <w:ind w:left="-57" w:right="-57"/>
              <w:jc w:val="center"/>
              <w:rPr>
                <w:color w:val="000000" w:themeColor="text1"/>
                <w:spacing w:val="-4"/>
              </w:rPr>
            </w:pPr>
            <w:r w:rsidRPr="005C3419">
              <w:rPr>
                <w:color w:val="000000" w:themeColor="text1"/>
                <w:spacing w:val="-4"/>
              </w:rPr>
              <w:t>Nội nghiệp</w:t>
            </w:r>
          </w:p>
        </w:tc>
        <w:tc>
          <w:tcPr>
            <w:tcW w:w="52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17403F56" w14:textId="77777777" w:rsidR="001969F8" w:rsidRPr="005C3419" w:rsidRDefault="001969F8" w:rsidP="0006433C">
            <w:pPr>
              <w:ind w:left="-57" w:right="-57"/>
              <w:jc w:val="center"/>
              <w:rPr>
                <w:color w:val="000000" w:themeColor="text1"/>
                <w:spacing w:val="-4"/>
              </w:rPr>
            </w:pPr>
            <w:r w:rsidRPr="005C3419">
              <w:rPr>
                <w:color w:val="000000" w:themeColor="text1"/>
                <w:spacing w:val="-4"/>
              </w:rPr>
              <w:t>Ngoại nghiệp</w:t>
            </w:r>
          </w:p>
        </w:tc>
        <w:tc>
          <w:tcPr>
            <w:tcW w:w="52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16CA820A" w14:textId="77777777" w:rsidR="001969F8" w:rsidRPr="005C3419" w:rsidRDefault="001969F8" w:rsidP="0006433C">
            <w:pPr>
              <w:ind w:left="-57" w:right="-57"/>
              <w:jc w:val="center"/>
              <w:rPr>
                <w:color w:val="000000" w:themeColor="text1"/>
                <w:spacing w:val="-4"/>
              </w:rPr>
            </w:pPr>
            <w:r w:rsidRPr="005C3419">
              <w:rPr>
                <w:color w:val="000000" w:themeColor="text1"/>
                <w:spacing w:val="-4"/>
              </w:rPr>
              <w:t>Nội nghiệp</w:t>
            </w:r>
          </w:p>
        </w:tc>
        <w:tc>
          <w:tcPr>
            <w:tcW w:w="536"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71EB76A9" w14:textId="77777777" w:rsidR="001969F8" w:rsidRPr="005C3419" w:rsidRDefault="001969F8" w:rsidP="0006433C">
            <w:pPr>
              <w:ind w:left="-57" w:right="-57"/>
              <w:jc w:val="center"/>
              <w:rPr>
                <w:color w:val="000000" w:themeColor="text1"/>
                <w:spacing w:val="-4"/>
              </w:rPr>
            </w:pPr>
            <w:r w:rsidRPr="005C3419">
              <w:rPr>
                <w:color w:val="000000" w:themeColor="text1"/>
                <w:spacing w:val="-4"/>
              </w:rPr>
              <w:t>Ngoại nghiệp</w:t>
            </w:r>
          </w:p>
        </w:tc>
      </w:tr>
      <w:tr w:rsidR="00360AF0" w:rsidRPr="005C3419" w14:paraId="1D0A6B7D" w14:textId="77777777" w:rsidTr="000C6EF3">
        <w:trPr>
          <w:trHeight w:val="408"/>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30A0F4" w14:textId="77777777" w:rsidR="001969F8" w:rsidRPr="005C3419" w:rsidRDefault="001969F8" w:rsidP="0006433C">
            <w:pPr>
              <w:ind w:left="-57" w:right="-57"/>
              <w:jc w:val="center"/>
              <w:rPr>
                <w:b/>
                <w:bCs/>
                <w:color w:val="000000" w:themeColor="text1"/>
              </w:rPr>
            </w:pPr>
            <w:r w:rsidRPr="005C3419">
              <w:rPr>
                <w:b/>
                <w:bCs/>
                <w:color w:val="000000" w:themeColor="text1"/>
              </w:rPr>
              <w:t>1</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1F9B9F03" w14:textId="77777777" w:rsidR="001969F8" w:rsidRPr="005C3419" w:rsidRDefault="001969F8" w:rsidP="0006433C">
            <w:pPr>
              <w:jc w:val="both"/>
              <w:rPr>
                <w:b/>
                <w:bCs/>
                <w:color w:val="000000" w:themeColor="text1"/>
              </w:rPr>
            </w:pPr>
            <w:r w:rsidRPr="005C3419">
              <w:rPr>
                <w:b/>
                <w:bCs/>
                <w:color w:val="000000" w:themeColor="text1"/>
              </w:rPr>
              <w:t>Xác định các yếu tố ảnh hưởng đến giá đất của thửa đất/ khu đất cần định giá</w:t>
            </w:r>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02FFEFF" w14:textId="77777777" w:rsidR="001969F8" w:rsidRPr="005C3419" w:rsidRDefault="001969F8" w:rsidP="0006433C">
            <w:pPr>
              <w:jc w:val="center"/>
              <w:rPr>
                <w:color w:val="000000" w:themeColor="text1"/>
              </w:rPr>
            </w:pPr>
            <w:r w:rsidRPr="005C3419">
              <w:rPr>
                <w:color w:val="000000" w:themeColor="text1"/>
              </w:rPr>
              <w:t> </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C564C5C"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5BC4973"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35AAD6D" w14:textId="77777777" w:rsidR="001969F8" w:rsidRPr="005C3419" w:rsidRDefault="001969F8" w:rsidP="0006433C">
            <w:pPr>
              <w:ind w:left="-57" w:right="-57"/>
              <w:jc w:val="center"/>
              <w:rPr>
                <w:b/>
                <w:color w:val="000000" w:themeColor="text1"/>
              </w:rPr>
            </w:pP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BBF09C" w14:textId="77777777" w:rsidR="001969F8" w:rsidRPr="005C3419" w:rsidRDefault="001969F8" w:rsidP="0006433C">
            <w:pPr>
              <w:ind w:left="-57" w:right="-57"/>
              <w:jc w:val="center"/>
              <w:rPr>
                <w:b/>
                <w:color w:val="000000" w:themeColor="text1"/>
              </w:rPr>
            </w:pPr>
          </w:p>
        </w:tc>
      </w:tr>
      <w:tr w:rsidR="00360AF0" w:rsidRPr="005C3419" w14:paraId="2359CB8E"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33CA5395" w14:textId="77777777" w:rsidR="001969F8" w:rsidRPr="005C3419" w:rsidRDefault="001969F8" w:rsidP="0006433C">
            <w:pPr>
              <w:ind w:left="-57" w:right="-57"/>
              <w:jc w:val="center"/>
              <w:rPr>
                <w:color w:val="000000" w:themeColor="text1"/>
              </w:rPr>
            </w:pPr>
            <w:r w:rsidRPr="005C3419">
              <w:rPr>
                <w:color w:val="000000" w:themeColor="text1"/>
              </w:rPr>
              <w:t>1.1</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73F5454E" w14:textId="77777777" w:rsidR="001969F8" w:rsidRPr="005C3419" w:rsidRDefault="001969F8" w:rsidP="0006433C">
            <w:pPr>
              <w:jc w:val="both"/>
              <w:rPr>
                <w:color w:val="000000" w:themeColor="text1"/>
              </w:rPr>
            </w:pPr>
            <w:r w:rsidRPr="005C3419">
              <w:rPr>
                <w:color w:val="000000" w:themeColor="text1"/>
              </w:rPr>
              <w:t>Thu thập thông tin chung tại khu vực cần định giá</w:t>
            </w:r>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370BACC" w14:textId="77777777" w:rsidR="001969F8" w:rsidRPr="005C3419" w:rsidRDefault="001969F8" w:rsidP="0006433C">
            <w:pPr>
              <w:jc w:val="center"/>
              <w:rPr>
                <w:color w:val="000000" w:themeColor="text1"/>
              </w:rPr>
            </w:pP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6BAE885" w14:textId="77777777" w:rsidR="001969F8" w:rsidRPr="005C3419" w:rsidRDefault="001969F8" w:rsidP="0006433C">
            <w:pPr>
              <w:ind w:left="-57" w:right="-57"/>
              <w:jc w:val="center"/>
              <w:rPr>
                <w:color w:val="000000" w:themeColor="text1"/>
              </w:rPr>
            </w:pPr>
            <w:r w:rsidRPr="005C3419">
              <w:rPr>
                <w:color w:val="000000" w:themeColor="text1"/>
              </w:rPr>
              <w:t>8</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B7709F0"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0C50AEF" w14:textId="77777777" w:rsidR="001969F8" w:rsidRPr="005C3419" w:rsidRDefault="001969F8" w:rsidP="0006433C">
            <w:pPr>
              <w:ind w:left="-57" w:right="-57"/>
              <w:jc w:val="center"/>
              <w:rPr>
                <w:color w:val="000000" w:themeColor="text1"/>
              </w:rPr>
            </w:pPr>
            <w:r w:rsidRPr="005C3419">
              <w:rPr>
                <w:color w:val="000000" w:themeColor="text1"/>
              </w:rPr>
              <w:t>6</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416F5C" w14:textId="77777777" w:rsidR="001969F8" w:rsidRPr="005C3419" w:rsidRDefault="001969F8" w:rsidP="0006433C">
            <w:pPr>
              <w:ind w:left="-57" w:right="-57"/>
              <w:jc w:val="center"/>
              <w:rPr>
                <w:color w:val="000000" w:themeColor="text1"/>
              </w:rPr>
            </w:pPr>
            <w:r w:rsidRPr="005C3419">
              <w:rPr>
                <w:color w:val="000000" w:themeColor="text1"/>
              </w:rPr>
              <w:t> </w:t>
            </w:r>
          </w:p>
        </w:tc>
      </w:tr>
      <w:tr w:rsidR="00360AF0" w:rsidRPr="005C3419" w14:paraId="26BCF34B"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6E2C3BB" w14:textId="77777777" w:rsidR="001969F8" w:rsidRPr="005C3419" w:rsidRDefault="001969F8" w:rsidP="0006433C">
            <w:pPr>
              <w:ind w:left="-57" w:right="-57"/>
              <w:jc w:val="center"/>
              <w:rPr>
                <w:color w:val="000000" w:themeColor="text1"/>
              </w:rPr>
            </w:pPr>
            <w:r w:rsidRPr="005C3419">
              <w:rPr>
                <w:color w:val="000000" w:themeColor="text1"/>
              </w:rPr>
              <w:t>1.2</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047BAFCF" w14:textId="77777777" w:rsidR="001969F8" w:rsidRPr="005C3419" w:rsidRDefault="001969F8" w:rsidP="0006433C">
            <w:pPr>
              <w:jc w:val="both"/>
              <w:rPr>
                <w:color w:val="000000" w:themeColor="text1"/>
              </w:rPr>
            </w:pPr>
            <w:r w:rsidRPr="005C3419">
              <w:rPr>
                <w:color w:val="000000" w:themeColor="text1"/>
              </w:rPr>
              <w:t>Rà soát, tổng hợp các thông tin chung tại khu vực cần định giá</w:t>
            </w:r>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81447A2" w14:textId="77777777" w:rsidR="001969F8" w:rsidRPr="005C3419" w:rsidRDefault="001969F8" w:rsidP="0006433C">
            <w:pPr>
              <w:jc w:val="center"/>
              <w:rPr>
                <w:color w:val="000000" w:themeColor="text1"/>
              </w:rPr>
            </w:pPr>
            <w:r w:rsidRPr="005C3419">
              <w:rPr>
                <w:color w:val="000000" w:themeColor="text1"/>
              </w:rPr>
              <w:t>1KS3 </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D0CC480" w14:textId="77777777" w:rsidR="001969F8" w:rsidRPr="005C3419" w:rsidRDefault="001969F8" w:rsidP="0006433C">
            <w:pPr>
              <w:ind w:left="-57" w:right="-57"/>
              <w:jc w:val="center"/>
              <w:rPr>
                <w:color w:val="000000" w:themeColor="text1"/>
              </w:rPr>
            </w:pPr>
            <w:r w:rsidRPr="005C3419">
              <w:rPr>
                <w:color w:val="000000" w:themeColor="text1"/>
              </w:rPr>
              <w:t>8</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DB5A9C" w14:textId="77777777" w:rsidR="001969F8" w:rsidRPr="005C3419" w:rsidRDefault="001969F8" w:rsidP="0006433C">
            <w:pPr>
              <w:ind w:left="-57" w:right="-57"/>
              <w:jc w:val="center"/>
              <w:rPr>
                <w:color w:val="000000" w:themeColor="text1"/>
              </w:rPr>
            </w:pPr>
            <w:r w:rsidRPr="005C3419">
              <w:rPr>
                <w:color w:val="000000" w:themeColor="text1"/>
              </w:rPr>
              <w:t> </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32FF307" w14:textId="77777777" w:rsidR="001969F8" w:rsidRPr="005C3419" w:rsidRDefault="001969F8" w:rsidP="0006433C">
            <w:pPr>
              <w:ind w:left="-57" w:right="-57"/>
              <w:jc w:val="center"/>
              <w:rPr>
                <w:color w:val="000000" w:themeColor="text1"/>
              </w:rPr>
            </w:pPr>
            <w:r w:rsidRPr="005C3419">
              <w:rPr>
                <w:color w:val="000000" w:themeColor="text1"/>
              </w:rPr>
              <w:t>6</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8B4403" w14:textId="77777777" w:rsidR="001969F8" w:rsidRPr="005C3419" w:rsidRDefault="001969F8" w:rsidP="0006433C">
            <w:pPr>
              <w:ind w:left="-57" w:right="-57"/>
              <w:jc w:val="center"/>
              <w:rPr>
                <w:color w:val="000000" w:themeColor="text1"/>
              </w:rPr>
            </w:pPr>
            <w:r w:rsidRPr="005C3419">
              <w:rPr>
                <w:color w:val="000000" w:themeColor="text1"/>
              </w:rPr>
              <w:t> </w:t>
            </w:r>
          </w:p>
        </w:tc>
      </w:tr>
      <w:tr w:rsidR="00360AF0" w:rsidRPr="005C3419" w14:paraId="1663CAE7" w14:textId="77777777" w:rsidTr="000C6EF3">
        <w:trPr>
          <w:trHeight w:val="412"/>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9CE53AC" w14:textId="77777777" w:rsidR="001969F8" w:rsidRPr="005C3419" w:rsidRDefault="001969F8" w:rsidP="0006433C">
            <w:pPr>
              <w:ind w:left="-57" w:right="-57"/>
              <w:jc w:val="center"/>
              <w:rPr>
                <w:b/>
                <w:bCs/>
                <w:color w:val="000000" w:themeColor="text1"/>
              </w:rPr>
            </w:pPr>
            <w:r w:rsidRPr="005C3419">
              <w:rPr>
                <w:b/>
                <w:bCs/>
                <w:color w:val="000000" w:themeColor="text1"/>
              </w:rPr>
              <w:t>2</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3B6CB5A4" w14:textId="77777777" w:rsidR="001969F8" w:rsidRPr="005C3419" w:rsidRDefault="001969F8" w:rsidP="0006433C">
            <w:pPr>
              <w:jc w:val="both"/>
              <w:rPr>
                <w:b/>
                <w:bCs/>
                <w:color w:val="000000" w:themeColor="text1"/>
              </w:rPr>
            </w:pPr>
            <w:r w:rsidRPr="005C3419">
              <w:rPr>
                <w:b/>
                <w:bCs/>
                <w:color w:val="000000" w:themeColor="text1"/>
              </w:rPr>
              <w:t>Thu thập, tổng hợp, phân tích thông tin</w:t>
            </w:r>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4812B58" w14:textId="77777777" w:rsidR="001969F8" w:rsidRPr="005C3419" w:rsidRDefault="001969F8" w:rsidP="0006433C">
            <w:pPr>
              <w:jc w:val="center"/>
              <w:rPr>
                <w:color w:val="000000" w:themeColor="text1"/>
              </w:rPr>
            </w:pPr>
            <w:r w:rsidRPr="005C3419">
              <w:rPr>
                <w:color w:val="000000" w:themeColor="text1"/>
              </w:rPr>
              <w:t> </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A68B5D8"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E15085F"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7EEE361" w14:textId="77777777" w:rsidR="001969F8" w:rsidRPr="005C3419" w:rsidRDefault="001969F8" w:rsidP="0006433C">
            <w:pPr>
              <w:ind w:left="-57" w:right="-57"/>
              <w:jc w:val="center"/>
              <w:rPr>
                <w:b/>
                <w:color w:val="000000" w:themeColor="text1"/>
              </w:rPr>
            </w:pP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295C2ED" w14:textId="77777777" w:rsidR="001969F8" w:rsidRPr="005C3419" w:rsidRDefault="001969F8" w:rsidP="0006433C">
            <w:pPr>
              <w:ind w:left="-57" w:right="-57"/>
              <w:jc w:val="center"/>
              <w:rPr>
                <w:b/>
                <w:color w:val="000000" w:themeColor="text1"/>
              </w:rPr>
            </w:pPr>
          </w:p>
        </w:tc>
      </w:tr>
      <w:tr w:rsidR="00360AF0" w:rsidRPr="005C3419" w14:paraId="41CCCFF4"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6BBA5E" w14:textId="77777777" w:rsidR="001969F8" w:rsidRPr="005C3419" w:rsidRDefault="001969F8" w:rsidP="0006433C">
            <w:pPr>
              <w:ind w:left="-57" w:right="-57"/>
              <w:jc w:val="center"/>
              <w:rPr>
                <w:color w:val="000000" w:themeColor="text1"/>
              </w:rPr>
            </w:pPr>
            <w:r w:rsidRPr="005C3419">
              <w:rPr>
                <w:color w:val="000000" w:themeColor="text1"/>
              </w:rPr>
              <w:t>2.1</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78D94F55" w14:textId="77777777" w:rsidR="001969F8" w:rsidRPr="005C3419" w:rsidRDefault="001969F8" w:rsidP="0006433C">
            <w:pPr>
              <w:jc w:val="both"/>
              <w:rPr>
                <w:color w:val="000000" w:themeColor="text1"/>
              </w:rPr>
            </w:pPr>
            <w:bookmarkStart w:id="31" w:name="_Hlk200541126"/>
            <w:r w:rsidRPr="005C3419">
              <w:rPr>
                <w:color w:val="000000" w:themeColor="text1"/>
              </w:rPr>
              <w:t>Khảo sát, thu thập thông tin về các thửa đất cần định giá theo vị trí đất, khu vực quy định trong bảng giá đất</w:t>
            </w:r>
            <w:bookmarkEnd w:id="31"/>
          </w:p>
        </w:tc>
        <w:tc>
          <w:tcPr>
            <w:tcW w:w="84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3C57002" w14:textId="77777777" w:rsidR="001969F8" w:rsidRPr="005C3419" w:rsidRDefault="001969F8" w:rsidP="0006433C">
            <w:pPr>
              <w:jc w:val="center"/>
              <w:rPr>
                <w:color w:val="000000" w:themeColor="text1"/>
              </w:rPr>
            </w:pPr>
            <w:r w:rsidRPr="005C3419">
              <w:rPr>
                <w:color w:val="000000" w:themeColor="text1"/>
              </w:rPr>
              <w:t>Nhóm 2</w:t>
            </w:r>
          </w:p>
          <w:p w14:paraId="0866C795" w14:textId="3D6D23C3"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A036436"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F285797" w14:textId="77777777" w:rsidR="001969F8" w:rsidRPr="005C3419" w:rsidRDefault="001969F8" w:rsidP="0006433C">
            <w:pPr>
              <w:ind w:left="-57" w:right="-57"/>
              <w:jc w:val="center"/>
              <w:rPr>
                <w:color w:val="000000" w:themeColor="text1"/>
              </w:rPr>
            </w:pPr>
            <w:r w:rsidRPr="005C3419">
              <w:rPr>
                <w:color w:val="000000" w:themeColor="text1"/>
              </w:rPr>
              <w:t>16</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9B50BE0" w14:textId="77777777" w:rsidR="001969F8" w:rsidRPr="005C3419" w:rsidRDefault="001969F8" w:rsidP="0006433C">
            <w:pPr>
              <w:ind w:left="-57" w:right="-57"/>
              <w:jc w:val="center"/>
              <w:rPr>
                <w:color w:val="000000" w:themeColor="text1"/>
              </w:rPr>
            </w:pP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1959047" w14:textId="77777777" w:rsidR="001969F8" w:rsidRPr="005C3419" w:rsidRDefault="001969F8" w:rsidP="0006433C">
            <w:pPr>
              <w:ind w:left="-57" w:right="-57"/>
              <w:jc w:val="center"/>
              <w:rPr>
                <w:color w:val="000000" w:themeColor="text1"/>
              </w:rPr>
            </w:pPr>
            <w:r w:rsidRPr="005C3419">
              <w:rPr>
                <w:color w:val="000000" w:themeColor="text1"/>
              </w:rPr>
              <w:t>10</w:t>
            </w:r>
          </w:p>
        </w:tc>
      </w:tr>
      <w:tr w:rsidR="00360AF0" w:rsidRPr="005C3419" w14:paraId="624AAF83"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952AD83" w14:textId="77777777" w:rsidR="001969F8" w:rsidRPr="005C3419" w:rsidRDefault="001969F8" w:rsidP="0006433C">
            <w:pPr>
              <w:ind w:left="-57" w:right="-57"/>
              <w:jc w:val="center"/>
              <w:rPr>
                <w:color w:val="000000" w:themeColor="text1"/>
              </w:rPr>
            </w:pPr>
            <w:r w:rsidRPr="005C3419">
              <w:rPr>
                <w:color w:val="000000" w:themeColor="text1"/>
              </w:rPr>
              <w:t>2.2</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23D76DAF" w14:textId="77777777" w:rsidR="001969F8" w:rsidRPr="005C3419" w:rsidRDefault="001969F8" w:rsidP="0006433C">
            <w:pPr>
              <w:jc w:val="both"/>
              <w:rPr>
                <w:color w:val="000000" w:themeColor="text1"/>
              </w:rPr>
            </w:pPr>
            <w:r w:rsidRPr="005C3419">
              <w:rPr>
                <w:color w:val="000000" w:themeColor="text1"/>
              </w:rPr>
              <w:t xml:space="preserve">Khảo sát, </w:t>
            </w:r>
            <w:bookmarkStart w:id="32" w:name="_Hlk200541147"/>
            <w:r w:rsidRPr="005C3419">
              <w:rPr>
                <w:color w:val="000000" w:themeColor="text1"/>
              </w:rPr>
              <w:t>thu thập thông tin về giá đất theo quy định tại các điểm a, b, c khoản 3 và khoản 4 Điều 158 Luật Đất đai cho từng vị trí đất, khu vực</w:t>
            </w:r>
            <w:bookmarkEnd w:id="32"/>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1A97860D" w14:textId="77777777" w:rsidR="001969F8" w:rsidRPr="005C3419" w:rsidRDefault="001969F8" w:rsidP="0006433C">
            <w:pPr>
              <w:jc w:val="center"/>
              <w:rPr>
                <w:color w:val="000000" w:themeColor="text1"/>
              </w:rPr>
            </w:pPr>
            <w:r w:rsidRPr="005C3419">
              <w:rPr>
                <w:color w:val="000000" w:themeColor="text1"/>
              </w:rPr>
              <w:t>Nhóm 2</w:t>
            </w:r>
          </w:p>
          <w:p w14:paraId="41FE7265" w14:textId="232CE3AD"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9776614"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49401DA" w14:textId="77777777" w:rsidR="001969F8" w:rsidRPr="005C3419" w:rsidRDefault="001969F8" w:rsidP="0006433C">
            <w:pPr>
              <w:ind w:left="-57" w:right="-57"/>
              <w:jc w:val="center"/>
              <w:rPr>
                <w:color w:val="000000" w:themeColor="text1"/>
              </w:rPr>
            </w:pPr>
            <w:r w:rsidRPr="005C3419">
              <w:rPr>
                <w:color w:val="000000" w:themeColor="text1"/>
              </w:rPr>
              <w:t>20</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D17FA50" w14:textId="77777777" w:rsidR="001969F8" w:rsidRPr="005C3419" w:rsidRDefault="001969F8" w:rsidP="0006433C">
            <w:pPr>
              <w:ind w:left="-57" w:right="-57"/>
              <w:jc w:val="center"/>
              <w:rPr>
                <w:color w:val="000000" w:themeColor="text1"/>
              </w:rPr>
            </w:pP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BEA9B0B" w14:textId="77777777" w:rsidR="001969F8" w:rsidRPr="005C3419" w:rsidRDefault="001969F8" w:rsidP="0006433C">
            <w:pPr>
              <w:ind w:left="-57" w:right="-57"/>
              <w:jc w:val="center"/>
              <w:rPr>
                <w:color w:val="000000" w:themeColor="text1"/>
              </w:rPr>
            </w:pPr>
            <w:r w:rsidRPr="005C3419">
              <w:rPr>
                <w:color w:val="000000" w:themeColor="text1"/>
              </w:rPr>
              <w:t>16</w:t>
            </w:r>
          </w:p>
        </w:tc>
      </w:tr>
      <w:tr w:rsidR="00360AF0" w:rsidRPr="005C3419" w14:paraId="35FBC099"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63C2F78" w14:textId="77777777" w:rsidR="001969F8" w:rsidRPr="005C3419" w:rsidRDefault="001969F8" w:rsidP="0006433C">
            <w:pPr>
              <w:ind w:left="-57" w:right="-57"/>
              <w:jc w:val="center"/>
              <w:rPr>
                <w:color w:val="000000" w:themeColor="text1"/>
              </w:rPr>
            </w:pPr>
            <w:r w:rsidRPr="005C3419">
              <w:rPr>
                <w:color w:val="000000" w:themeColor="text1"/>
              </w:rPr>
              <w:t>2.3</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2DF60A9A" w14:textId="77777777" w:rsidR="001969F8" w:rsidRPr="005C3419" w:rsidRDefault="001969F8" w:rsidP="0006433C">
            <w:pPr>
              <w:jc w:val="both"/>
              <w:rPr>
                <w:color w:val="000000" w:themeColor="text1"/>
              </w:rPr>
            </w:pPr>
            <w:r w:rsidRPr="005C3419">
              <w:rPr>
                <w:color w:val="000000" w:themeColor="text1"/>
              </w:rPr>
              <w:t xml:space="preserve">Kiểm tra, rà soát và phân loại phiếu điều tra </w:t>
            </w:r>
            <w:bookmarkStart w:id="33" w:name="_Hlk200541169"/>
            <w:r w:rsidRPr="005C3419">
              <w:rPr>
                <w:color w:val="000000" w:themeColor="text1"/>
              </w:rPr>
              <w:t>cho từng vị trí đất</w:t>
            </w:r>
            <w:bookmarkEnd w:id="33"/>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53018106" w14:textId="77777777" w:rsidR="001969F8" w:rsidRPr="005C3419" w:rsidRDefault="001969F8" w:rsidP="0006433C">
            <w:pPr>
              <w:jc w:val="center"/>
              <w:rPr>
                <w:color w:val="000000" w:themeColor="text1"/>
              </w:rPr>
            </w:pPr>
            <w:r w:rsidRPr="005C3419">
              <w:rPr>
                <w:color w:val="000000" w:themeColor="text1"/>
              </w:rPr>
              <w:t>Nhóm 2</w:t>
            </w:r>
          </w:p>
          <w:p w14:paraId="7BBF9D2A" w14:textId="577F25BB"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0FD5A3C" w14:textId="77777777" w:rsidR="001969F8" w:rsidRPr="005C3419" w:rsidRDefault="001969F8" w:rsidP="0006433C">
            <w:pPr>
              <w:ind w:left="-57" w:right="-57"/>
              <w:jc w:val="center"/>
              <w:rPr>
                <w:color w:val="000000" w:themeColor="text1"/>
              </w:rPr>
            </w:pPr>
            <w:r w:rsidRPr="005C3419">
              <w:rPr>
                <w:color w:val="000000" w:themeColor="text1"/>
              </w:rPr>
              <w:t>6</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27B5A96"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14ED51B" w14:textId="77777777" w:rsidR="001969F8" w:rsidRPr="005C3419" w:rsidRDefault="001969F8" w:rsidP="0006433C">
            <w:pPr>
              <w:ind w:left="-57" w:right="-57"/>
              <w:jc w:val="center"/>
              <w:rPr>
                <w:color w:val="000000" w:themeColor="text1"/>
              </w:rPr>
            </w:pPr>
            <w:r w:rsidRPr="005C3419">
              <w:rPr>
                <w:color w:val="000000" w:themeColor="text1"/>
              </w:rPr>
              <w:t>5</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8523D04" w14:textId="77777777" w:rsidR="001969F8" w:rsidRPr="005C3419" w:rsidRDefault="001969F8" w:rsidP="0006433C">
            <w:pPr>
              <w:ind w:left="-57" w:right="-57"/>
              <w:jc w:val="center"/>
              <w:rPr>
                <w:color w:val="000000" w:themeColor="text1"/>
              </w:rPr>
            </w:pPr>
          </w:p>
        </w:tc>
      </w:tr>
      <w:tr w:rsidR="00360AF0" w:rsidRPr="005C3419" w14:paraId="4E836A2E"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186C3A" w14:textId="77777777" w:rsidR="001969F8" w:rsidRPr="005C3419" w:rsidRDefault="001969F8" w:rsidP="0006433C">
            <w:pPr>
              <w:ind w:left="-57" w:right="-57"/>
              <w:jc w:val="center"/>
              <w:rPr>
                <w:b/>
                <w:bCs/>
                <w:color w:val="000000" w:themeColor="text1"/>
              </w:rPr>
            </w:pPr>
            <w:r w:rsidRPr="005C3419">
              <w:rPr>
                <w:b/>
                <w:bCs/>
                <w:color w:val="000000" w:themeColor="text1"/>
              </w:rPr>
              <w:t>3</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41FC9ADA" w14:textId="77777777" w:rsidR="001969F8" w:rsidRPr="005C3419" w:rsidRDefault="001969F8" w:rsidP="0006433C">
            <w:pPr>
              <w:jc w:val="both"/>
              <w:rPr>
                <w:b/>
                <w:bCs/>
                <w:color w:val="000000" w:themeColor="text1"/>
              </w:rPr>
            </w:pPr>
            <w:bookmarkStart w:id="34" w:name="_Hlk200541189"/>
            <w:r w:rsidRPr="005C3419">
              <w:rPr>
                <w:b/>
                <w:bCs/>
                <w:color w:val="000000" w:themeColor="text1"/>
              </w:rPr>
              <w:t>Xác định giá đất thị trường của từng vị trí đất, khu vực</w:t>
            </w:r>
            <w:bookmarkEnd w:id="34"/>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12CD765D" w14:textId="77777777" w:rsidR="001969F8" w:rsidRPr="005C3419" w:rsidRDefault="001969F8" w:rsidP="0006433C">
            <w:pPr>
              <w:jc w:val="center"/>
              <w:rPr>
                <w:color w:val="000000" w:themeColor="text1"/>
              </w:rPr>
            </w:pP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F42871A"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645EEEC"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3EBC4F4" w14:textId="77777777" w:rsidR="001969F8" w:rsidRPr="005C3419" w:rsidRDefault="001969F8" w:rsidP="0006433C">
            <w:pPr>
              <w:ind w:left="-57" w:right="-57"/>
              <w:jc w:val="center"/>
              <w:rPr>
                <w:b/>
                <w:color w:val="000000" w:themeColor="text1"/>
              </w:rPr>
            </w:pP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6EF89BA" w14:textId="77777777" w:rsidR="001969F8" w:rsidRPr="005C3419" w:rsidRDefault="001969F8" w:rsidP="0006433C">
            <w:pPr>
              <w:ind w:left="-57" w:right="-57"/>
              <w:jc w:val="center"/>
              <w:rPr>
                <w:color w:val="000000" w:themeColor="text1"/>
              </w:rPr>
            </w:pPr>
          </w:p>
        </w:tc>
      </w:tr>
      <w:tr w:rsidR="00360AF0" w:rsidRPr="005C3419" w14:paraId="63D2BD95"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28D36BD" w14:textId="77777777" w:rsidR="001969F8" w:rsidRPr="005C3419" w:rsidRDefault="001969F8" w:rsidP="0006433C">
            <w:pPr>
              <w:ind w:left="-57" w:right="-57"/>
              <w:jc w:val="center"/>
              <w:rPr>
                <w:color w:val="000000" w:themeColor="text1"/>
              </w:rPr>
            </w:pPr>
            <w:r w:rsidRPr="005C3419">
              <w:rPr>
                <w:color w:val="000000" w:themeColor="text1"/>
              </w:rPr>
              <w:t>3.1</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1E79A3D7" w14:textId="77777777" w:rsidR="001969F8" w:rsidRPr="005C3419" w:rsidRDefault="001969F8" w:rsidP="0006433C">
            <w:pPr>
              <w:jc w:val="both"/>
              <w:rPr>
                <w:color w:val="000000" w:themeColor="text1"/>
              </w:rPr>
            </w:pPr>
            <w:bookmarkStart w:id="35" w:name="_Hlk200541662"/>
            <w:r w:rsidRPr="005C3419">
              <w:rPr>
                <w:color w:val="000000" w:themeColor="text1"/>
              </w:rPr>
              <w:t>Thống kê giá đất thu thập được theo từng vị trí đất, khu vực</w:t>
            </w:r>
            <w:bookmarkEnd w:id="35"/>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3B8F24E8" w14:textId="77777777" w:rsidR="001969F8" w:rsidRPr="005C3419" w:rsidRDefault="001969F8" w:rsidP="0006433C">
            <w:pPr>
              <w:jc w:val="center"/>
              <w:rPr>
                <w:color w:val="000000" w:themeColor="text1"/>
              </w:rPr>
            </w:pPr>
            <w:r w:rsidRPr="005C3419">
              <w:rPr>
                <w:color w:val="000000" w:themeColor="text1"/>
              </w:rPr>
              <w:t> Nhóm 2</w:t>
            </w:r>
          </w:p>
          <w:p w14:paraId="7D879BCA" w14:textId="378FFE9A"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6708779" w14:textId="77777777" w:rsidR="001969F8" w:rsidRPr="005C3419" w:rsidRDefault="001969F8" w:rsidP="0006433C">
            <w:pPr>
              <w:ind w:left="-57" w:right="-57"/>
              <w:jc w:val="center"/>
              <w:rPr>
                <w:color w:val="000000" w:themeColor="text1"/>
              </w:rPr>
            </w:pPr>
            <w:r w:rsidRPr="005C3419">
              <w:rPr>
                <w:color w:val="000000" w:themeColor="text1"/>
              </w:rPr>
              <w:t>6</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60A06CC"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9B391C8" w14:textId="77777777" w:rsidR="001969F8" w:rsidRPr="005C3419" w:rsidRDefault="001969F8" w:rsidP="0006433C">
            <w:pPr>
              <w:ind w:left="-57" w:right="-57"/>
              <w:jc w:val="center"/>
              <w:rPr>
                <w:color w:val="000000" w:themeColor="text1"/>
              </w:rPr>
            </w:pPr>
            <w:r w:rsidRPr="005C3419">
              <w:rPr>
                <w:color w:val="000000" w:themeColor="text1"/>
              </w:rPr>
              <w:t>5</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8EC7F0C" w14:textId="77777777" w:rsidR="001969F8" w:rsidRPr="005C3419" w:rsidRDefault="001969F8" w:rsidP="0006433C">
            <w:pPr>
              <w:ind w:left="-57" w:right="-57"/>
              <w:jc w:val="center"/>
              <w:rPr>
                <w:color w:val="000000" w:themeColor="text1"/>
              </w:rPr>
            </w:pPr>
          </w:p>
        </w:tc>
      </w:tr>
      <w:tr w:rsidR="00360AF0" w:rsidRPr="005C3419" w14:paraId="356FC6FC"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6BFEF3F" w14:textId="77777777" w:rsidR="001969F8" w:rsidRPr="005C3419" w:rsidRDefault="001969F8" w:rsidP="0006433C">
            <w:pPr>
              <w:ind w:left="-57" w:right="-57"/>
              <w:jc w:val="center"/>
              <w:rPr>
                <w:color w:val="000000" w:themeColor="text1"/>
              </w:rPr>
            </w:pPr>
            <w:r w:rsidRPr="005C3419">
              <w:rPr>
                <w:color w:val="000000" w:themeColor="text1"/>
              </w:rPr>
              <w:t>3.2</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2C4A0FDE" w14:textId="77777777" w:rsidR="001969F8" w:rsidRPr="005C3419" w:rsidRDefault="001969F8" w:rsidP="0006433C">
            <w:pPr>
              <w:jc w:val="both"/>
              <w:rPr>
                <w:color w:val="000000" w:themeColor="text1"/>
              </w:rPr>
            </w:pPr>
            <w:bookmarkStart w:id="36" w:name="_Hlk200541671"/>
            <w:r w:rsidRPr="005C3419">
              <w:rPr>
                <w:color w:val="000000" w:themeColor="text1"/>
              </w:rPr>
              <w:t>Xác định giá đất thị trường của từng vị trí đất</w:t>
            </w:r>
            <w:bookmarkEnd w:id="36"/>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304F722B" w14:textId="77777777" w:rsidR="001969F8" w:rsidRPr="005C3419" w:rsidRDefault="001969F8" w:rsidP="0006433C">
            <w:pPr>
              <w:jc w:val="center"/>
              <w:rPr>
                <w:color w:val="000000" w:themeColor="text1"/>
              </w:rPr>
            </w:pPr>
            <w:r w:rsidRPr="005C3419">
              <w:rPr>
                <w:color w:val="000000" w:themeColor="text1"/>
              </w:rPr>
              <w:t> Nhóm 2</w:t>
            </w:r>
          </w:p>
          <w:p w14:paraId="72DBB023" w14:textId="3A42D6FD"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1012AB8" w14:textId="77777777" w:rsidR="001969F8" w:rsidRPr="005C3419" w:rsidRDefault="001969F8" w:rsidP="0006433C">
            <w:pPr>
              <w:ind w:left="-57" w:right="-57"/>
              <w:jc w:val="center"/>
              <w:rPr>
                <w:color w:val="000000" w:themeColor="text1"/>
              </w:rPr>
            </w:pPr>
            <w:r w:rsidRPr="005C3419">
              <w:rPr>
                <w:color w:val="000000" w:themeColor="text1"/>
              </w:rPr>
              <w:t>6</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4D0C65C"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8569874" w14:textId="77777777" w:rsidR="001969F8" w:rsidRPr="005C3419" w:rsidRDefault="001969F8" w:rsidP="0006433C">
            <w:pPr>
              <w:ind w:left="-57" w:right="-57"/>
              <w:jc w:val="center"/>
              <w:rPr>
                <w:color w:val="000000" w:themeColor="text1"/>
              </w:rPr>
            </w:pPr>
            <w:r w:rsidRPr="005C3419">
              <w:rPr>
                <w:color w:val="000000" w:themeColor="text1"/>
              </w:rPr>
              <w:t>5</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D237C98" w14:textId="77777777" w:rsidR="001969F8" w:rsidRPr="005C3419" w:rsidRDefault="001969F8" w:rsidP="0006433C">
            <w:pPr>
              <w:ind w:left="-57" w:right="-57"/>
              <w:jc w:val="center"/>
              <w:rPr>
                <w:color w:val="000000" w:themeColor="text1"/>
              </w:rPr>
            </w:pPr>
          </w:p>
        </w:tc>
      </w:tr>
      <w:tr w:rsidR="00360AF0" w:rsidRPr="005C3419" w14:paraId="23FEF0DE"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C317D60" w14:textId="77777777" w:rsidR="001969F8" w:rsidRPr="005C3419" w:rsidRDefault="001969F8" w:rsidP="0006433C">
            <w:pPr>
              <w:ind w:left="-57" w:right="-57"/>
              <w:jc w:val="center"/>
              <w:rPr>
                <w:b/>
                <w:bCs/>
                <w:color w:val="000000" w:themeColor="text1"/>
              </w:rPr>
            </w:pPr>
            <w:r w:rsidRPr="005C3419">
              <w:rPr>
                <w:b/>
                <w:bCs/>
                <w:color w:val="000000" w:themeColor="text1"/>
              </w:rPr>
              <w:t>4</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31A39ED2" w14:textId="77777777" w:rsidR="001969F8" w:rsidRPr="005C3419" w:rsidRDefault="001969F8" w:rsidP="0006433C">
            <w:pPr>
              <w:jc w:val="both"/>
              <w:rPr>
                <w:b/>
                <w:bCs/>
                <w:color w:val="000000" w:themeColor="text1"/>
              </w:rPr>
            </w:pPr>
            <w:bookmarkStart w:id="37" w:name="_Hlk200541682"/>
            <w:r w:rsidRPr="005C3419">
              <w:rPr>
                <w:b/>
                <w:bCs/>
                <w:color w:val="000000" w:themeColor="text1"/>
              </w:rPr>
              <w:t xml:space="preserve">Xác định hệ số điều chỉnh giá đất của từng vị trí đất tại </w:t>
            </w:r>
            <w:r w:rsidRPr="005C3419">
              <w:rPr>
                <w:b/>
                <w:bCs/>
                <w:color w:val="000000" w:themeColor="text1"/>
              </w:rPr>
              <w:lastRenderedPageBreak/>
              <w:t>khu vực cần định giá</w:t>
            </w:r>
            <w:bookmarkEnd w:id="37"/>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6D10BB0C" w14:textId="77777777" w:rsidR="001969F8" w:rsidRPr="005C3419" w:rsidRDefault="001969F8" w:rsidP="0006433C">
            <w:pPr>
              <w:jc w:val="center"/>
              <w:rPr>
                <w:color w:val="000000" w:themeColor="text1"/>
              </w:rPr>
            </w:pPr>
            <w:r w:rsidRPr="005C3419">
              <w:rPr>
                <w:color w:val="000000" w:themeColor="text1"/>
              </w:rPr>
              <w:lastRenderedPageBreak/>
              <w:t> Nhóm 2</w:t>
            </w:r>
          </w:p>
          <w:p w14:paraId="35E4B69E" w14:textId="45ED7575"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23E9D99" w14:textId="77777777" w:rsidR="001969F8" w:rsidRPr="005C3419" w:rsidRDefault="001969F8" w:rsidP="0006433C">
            <w:pPr>
              <w:ind w:left="-57" w:right="-57"/>
              <w:jc w:val="center"/>
              <w:rPr>
                <w:color w:val="000000" w:themeColor="text1"/>
              </w:rPr>
            </w:pPr>
            <w:r w:rsidRPr="005C3419">
              <w:rPr>
                <w:color w:val="000000" w:themeColor="text1"/>
              </w:rPr>
              <w:t>15</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730B406"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27721ED" w14:textId="77777777" w:rsidR="001969F8" w:rsidRPr="005C3419" w:rsidRDefault="001969F8" w:rsidP="0006433C">
            <w:pPr>
              <w:ind w:left="-57" w:right="-57"/>
              <w:jc w:val="center"/>
              <w:rPr>
                <w:color w:val="000000" w:themeColor="text1"/>
              </w:rPr>
            </w:pPr>
            <w:r w:rsidRPr="005C3419">
              <w:rPr>
                <w:color w:val="000000" w:themeColor="text1"/>
              </w:rPr>
              <w:t>10</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F5D291C" w14:textId="77777777" w:rsidR="001969F8" w:rsidRPr="005C3419" w:rsidRDefault="001969F8" w:rsidP="0006433C">
            <w:pPr>
              <w:ind w:left="-57" w:right="-57"/>
              <w:jc w:val="center"/>
              <w:rPr>
                <w:color w:val="000000" w:themeColor="text1"/>
              </w:rPr>
            </w:pPr>
          </w:p>
        </w:tc>
      </w:tr>
      <w:tr w:rsidR="00360AF0" w:rsidRPr="005C3419" w14:paraId="26D8731C"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66B2907" w14:textId="77777777" w:rsidR="001969F8" w:rsidRPr="005C3419" w:rsidRDefault="001969F8" w:rsidP="0006433C">
            <w:pPr>
              <w:ind w:left="-57" w:right="-57"/>
              <w:jc w:val="center"/>
              <w:rPr>
                <w:b/>
                <w:bCs/>
                <w:color w:val="000000" w:themeColor="text1"/>
              </w:rPr>
            </w:pPr>
            <w:r w:rsidRPr="005C3419">
              <w:rPr>
                <w:b/>
                <w:bCs/>
                <w:color w:val="000000" w:themeColor="text1"/>
              </w:rPr>
              <w:lastRenderedPageBreak/>
              <w:t>5</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5811A3BE" w14:textId="77777777" w:rsidR="001969F8" w:rsidRPr="005C3419" w:rsidRDefault="001969F8" w:rsidP="0006433C">
            <w:pPr>
              <w:jc w:val="both"/>
              <w:rPr>
                <w:b/>
                <w:bCs/>
                <w:color w:val="000000" w:themeColor="text1"/>
              </w:rPr>
            </w:pPr>
            <w:bookmarkStart w:id="38" w:name="RANGE!B15"/>
            <w:r w:rsidRPr="005C3419">
              <w:rPr>
                <w:b/>
                <w:bCs/>
                <w:color w:val="000000" w:themeColor="text1"/>
              </w:rPr>
              <w:t>Xây dựng phương án hệ số điều chỉnh giá đất</w:t>
            </w:r>
            <w:bookmarkEnd w:id="38"/>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37C3A4B0" w14:textId="77777777" w:rsidR="001969F8" w:rsidRPr="005C3419" w:rsidRDefault="001969F8" w:rsidP="0006433C">
            <w:pPr>
              <w:jc w:val="center"/>
              <w:rPr>
                <w:color w:val="000000" w:themeColor="text1"/>
              </w:rPr>
            </w:pP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791C6A8"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E7F0940" w14:textId="77777777" w:rsidR="001969F8" w:rsidRPr="005C3419" w:rsidRDefault="001969F8" w:rsidP="0006433C">
            <w:pPr>
              <w:ind w:left="-57" w:right="-57"/>
              <w:jc w:val="center"/>
              <w:rPr>
                <w:b/>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A92BD82" w14:textId="77777777" w:rsidR="001969F8" w:rsidRPr="005C3419" w:rsidRDefault="001969F8" w:rsidP="0006433C">
            <w:pPr>
              <w:ind w:left="-57" w:right="-57"/>
              <w:jc w:val="center"/>
              <w:rPr>
                <w:b/>
                <w:color w:val="000000" w:themeColor="text1"/>
              </w:rPr>
            </w:pP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A7CF539" w14:textId="77777777" w:rsidR="001969F8" w:rsidRPr="005C3419" w:rsidRDefault="001969F8" w:rsidP="0006433C">
            <w:pPr>
              <w:ind w:left="-57" w:right="-57"/>
              <w:jc w:val="center"/>
              <w:rPr>
                <w:color w:val="000000" w:themeColor="text1"/>
              </w:rPr>
            </w:pPr>
          </w:p>
        </w:tc>
      </w:tr>
      <w:tr w:rsidR="00360AF0" w:rsidRPr="005C3419" w14:paraId="0B0B6FDF"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8C4C61F" w14:textId="77777777" w:rsidR="001969F8" w:rsidRPr="005C3419" w:rsidRDefault="001969F8" w:rsidP="0006433C">
            <w:pPr>
              <w:ind w:left="-57" w:right="-57"/>
              <w:jc w:val="center"/>
              <w:rPr>
                <w:color w:val="000000" w:themeColor="text1"/>
              </w:rPr>
            </w:pPr>
            <w:r w:rsidRPr="005C3419">
              <w:rPr>
                <w:color w:val="000000" w:themeColor="text1"/>
              </w:rPr>
              <w:t>5.1</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0FF18202" w14:textId="77777777" w:rsidR="001969F8" w:rsidRPr="005C3419" w:rsidRDefault="001969F8" w:rsidP="0006433C">
            <w:pPr>
              <w:jc w:val="both"/>
              <w:rPr>
                <w:color w:val="000000" w:themeColor="text1"/>
              </w:rPr>
            </w:pPr>
            <w:bookmarkStart w:id="39" w:name="_Hlk200541735"/>
            <w:r w:rsidRPr="005C3419">
              <w:rPr>
                <w:color w:val="000000" w:themeColor="text1"/>
              </w:rPr>
              <w:t>Xây dựng phương án hệ số điều chỉnh giá đất</w:t>
            </w:r>
            <w:bookmarkEnd w:id="39"/>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3F154C09" w14:textId="77777777" w:rsidR="001969F8" w:rsidRPr="005C3419" w:rsidRDefault="001969F8" w:rsidP="0006433C">
            <w:pPr>
              <w:jc w:val="center"/>
              <w:rPr>
                <w:color w:val="000000" w:themeColor="text1"/>
              </w:rPr>
            </w:pPr>
            <w:r w:rsidRPr="005C3419">
              <w:rPr>
                <w:color w:val="000000" w:themeColor="text1"/>
              </w:rPr>
              <w:t> Nhóm 2</w:t>
            </w:r>
          </w:p>
          <w:p w14:paraId="2F12CFC9" w14:textId="78A142BA"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FBA15AD" w14:textId="77777777" w:rsidR="001969F8" w:rsidRPr="005C3419" w:rsidRDefault="001969F8" w:rsidP="0006433C">
            <w:pPr>
              <w:ind w:left="-57" w:right="-57"/>
              <w:jc w:val="center"/>
              <w:rPr>
                <w:color w:val="000000" w:themeColor="text1"/>
              </w:rPr>
            </w:pPr>
            <w:r w:rsidRPr="005C3419">
              <w:rPr>
                <w:color w:val="000000" w:themeColor="text1"/>
              </w:rPr>
              <w:t>5</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0DE8EE0"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51BF920" w14:textId="77777777" w:rsidR="001969F8" w:rsidRPr="005C3419" w:rsidRDefault="001969F8" w:rsidP="0006433C">
            <w:pPr>
              <w:ind w:left="-57" w:right="-57"/>
              <w:jc w:val="center"/>
              <w:rPr>
                <w:color w:val="000000" w:themeColor="text1"/>
              </w:rPr>
            </w:pPr>
            <w:r w:rsidRPr="005C3419">
              <w:rPr>
                <w:color w:val="000000" w:themeColor="text1"/>
              </w:rPr>
              <w:t>5</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D30FA9E" w14:textId="77777777" w:rsidR="001969F8" w:rsidRPr="005C3419" w:rsidRDefault="001969F8" w:rsidP="0006433C">
            <w:pPr>
              <w:ind w:left="-57" w:right="-57"/>
              <w:jc w:val="center"/>
              <w:rPr>
                <w:color w:val="000000" w:themeColor="text1"/>
              </w:rPr>
            </w:pPr>
          </w:p>
        </w:tc>
      </w:tr>
      <w:tr w:rsidR="00360AF0" w:rsidRPr="005C3419" w14:paraId="0FD703E0"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0CF63DA" w14:textId="77777777" w:rsidR="001969F8" w:rsidRPr="005C3419" w:rsidRDefault="001969F8" w:rsidP="0006433C">
            <w:pPr>
              <w:ind w:left="-57" w:right="-57"/>
              <w:jc w:val="center"/>
              <w:rPr>
                <w:color w:val="000000" w:themeColor="text1"/>
              </w:rPr>
            </w:pPr>
            <w:r w:rsidRPr="005C3419">
              <w:rPr>
                <w:color w:val="000000" w:themeColor="text1"/>
              </w:rPr>
              <w:t>5.2</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3F36719F" w14:textId="77777777" w:rsidR="001969F8" w:rsidRPr="005C3419" w:rsidRDefault="001969F8" w:rsidP="0006433C">
            <w:pPr>
              <w:jc w:val="both"/>
              <w:rPr>
                <w:color w:val="000000" w:themeColor="text1"/>
              </w:rPr>
            </w:pPr>
            <w:r w:rsidRPr="005C3419">
              <w:rPr>
                <w:color w:val="000000" w:themeColor="text1"/>
              </w:rPr>
              <w:t>X</w:t>
            </w:r>
            <w:bookmarkStart w:id="40" w:name="_Hlk200541751"/>
            <w:r w:rsidRPr="005C3419">
              <w:rPr>
                <w:color w:val="000000" w:themeColor="text1"/>
              </w:rPr>
              <w:t>ây dựng báo cáo thuyết minh xây dựng phương án hệ số điều chỉnh giá đất</w:t>
            </w:r>
            <w:bookmarkEnd w:id="40"/>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26B1A8EB" w14:textId="77777777" w:rsidR="001969F8" w:rsidRPr="005C3419" w:rsidRDefault="001969F8" w:rsidP="0006433C">
            <w:pPr>
              <w:jc w:val="center"/>
              <w:rPr>
                <w:color w:val="000000" w:themeColor="text1"/>
              </w:rPr>
            </w:pPr>
            <w:r w:rsidRPr="005C3419">
              <w:rPr>
                <w:color w:val="000000" w:themeColor="text1"/>
              </w:rPr>
              <w:t> Nhóm 2</w:t>
            </w:r>
          </w:p>
          <w:p w14:paraId="08AA1624" w14:textId="08D0FC95"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0202398" w14:textId="77777777" w:rsidR="001969F8" w:rsidRPr="005C3419" w:rsidRDefault="001969F8" w:rsidP="0006433C">
            <w:pPr>
              <w:ind w:left="-57" w:right="-57"/>
              <w:jc w:val="center"/>
              <w:rPr>
                <w:color w:val="000000" w:themeColor="text1"/>
              </w:rPr>
            </w:pPr>
            <w:r w:rsidRPr="005C3419">
              <w:rPr>
                <w:color w:val="000000" w:themeColor="text1"/>
              </w:rPr>
              <w:t>5</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C0240C1"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D7B1158" w14:textId="77777777" w:rsidR="001969F8" w:rsidRPr="005C3419" w:rsidRDefault="001969F8" w:rsidP="0006433C">
            <w:pPr>
              <w:ind w:left="-57" w:right="-57"/>
              <w:jc w:val="center"/>
              <w:rPr>
                <w:color w:val="000000" w:themeColor="text1"/>
              </w:rPr>
            </w:pPr>
            <w:r w:rsidRPr="005C3419">
              <w:rPr>
                <w:color w:val="000000" w:themeColor="text1"/>
              </w:rPr>
              <w:t>5</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5552E1D" w14:textId="77777777" w:rsidR="001969F8" w:rsidRPr="005C3419" w:rsidRDefault="001969F8" w:rsidP="0006433C">
            <w:pPr>
              <w:ind w:left="-57" w:right="-57"/>
              <w:jc w:val="center"/>
              <w:rPr>
                <w:color w:val="000000" w:themeColor="text1"/>
              </w:rPr>
            </w:pPr>
          </w:p>
        </w:tc>
      </w:tr>
      <w:tr w:rsidR="00360AF0" w:rsidRPr="005C3419" w14:paraId="1040F988" w14:textId="77777777" w:rsidTr="000C6EF3">
        <w:trPr>
          <w:trHeight w:val="20"/>
        </w:trPr>
        <w:tc>
          <w:tcPr>
            <w:tcW w:w="293"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6BC6D16" w14:textId="77777777" w:rsidR="001969F8" w:rsidRPr="005C3419" w:rsidRDefault="001969F8" w:rsidP="0006433C">
            <w:pPr>
              <w:ind w:left="-57" w:right="-57"/>
              <w:jc w:val="center"/>
              <w:rPr>
                <w:b/>
                <w:bCs/>
                <w:color w:val="000000" w:themeColor="text1"/>
              </w:rPr>
            </w:pPr>
            <w:r w:rsidRPr="005C3419">
              <w:rPr>
                <w:b/>
                <w:bCs/>
                <w:color w:val="000000" w:themeColor="text1"/>
              </w:rPr>
              <w:t>6</w:t>
            </w:r>
          </w:p>
        </w:tc>
        <w:tc>
          <w:tcPr>
            <w:tcW w:w="1738"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hideMark/>
          </w:tcPr>
          <w:p w14:paraId="45B1AE1F" w14:textId="77777777" w:rsidR="001969F8" w:rsidRPr="005C3419" w:rsidRDefault="001969F8" w:rsidP="0006433C">
            <w:pPr>
              <w:jc w:val="both"/>
              <w:rPr>
                <w:b/>
                <w:bCs/>
                <w:color w:val="000000" w:themeColor="text1"/>
              </w:rPr>
            </w:pPr>
            <w:r w:rsidRPr="005C3419">
              <w:rPr>
                <w:b/>
                <w:bCs/>
                <w:color w:val="000000" w:themeColor="text1"/>
              </w:rPr>
              <w:t>Hoàn thiện Báo cáo thuyết minh xây dựng phương án giá đất và Chứng thư định giá đất</w:t>
            </w:r>
          </w:p>
        </w:tc>
        <w:tc>
          <w:tcPr>
            <w:tcW w:w="844" w:type="pct"/>
            <w:tcBorders>
              <w:top w:val="nil"/>
              <w:left w:val="nil"/>
              <w:bottom w:val="single" w:sz="4" w:space="0" w:color="auto"/>
              <w:right w:val="single" w:sz="4" w:space="0" w:color="auto"/>
            </w:tcBorders>
            <w:tcMar>
              <w:top w:w="15" w:type="dxa"/>
              <w:left w:w="15" w:type="dxa"/>
              <w:bottom w:w="0" w:type="dxa"/>
              <w:right w:w="15" w:type="dxa"/>
            </w:tcMar>
            <w:vAlign w:val="center"/>
          </w:tcPr>
          <w:p w14:paraId="4C71BFE4" w14:textId="77777777" w:rsidR="001969F8" w:rsidRPr="005C3419" w:rsidRDefault="001969F8" w:rsidP="0006433C">
            <w:pPr>
              <w:jc w:val="center"/>
              <w:rPr>
                <w:color w:val="000000" w:themeColor="text1"/>
              </w:rPr>
            </w:pPr>
            <w:r w:rsidRPr="005C3419">
              <w:rPr>
                <w:color w:val="000000" w:themeColor="text1"/>
              </w:rPr>
              <w:t>Nhóm 2</w:t>
            </w:r>
          </w:p>
          <w:p w14:paraId="42DB657F" w14:textId="63E414A9" w:rsidR="001969F8" w:rsidRPr="005C3419" w:rsidRDefault="001969F8" w:rsidP="0006433C">
            <w:pPr>
              <w:jc w:val="center"/>
              <w:rPr>
                <w:color w:val="000000" w:themeColor="text1"/>
              </w:rPr>
            </w:pPr>
            <w:r w:rsidRPr="005C3419">
              <w:rPr>
                <w:color w:val="000000" w:themeColor="text1"/>
              </w:rPr>
              <w:t>(1</w:t>
            </w:r>
            <w:r w:rsidR="0066692A" w:rsidRPr="005C3419">
              <w:rPr>
                <w:color w:val="000000" w:themeColor="text1"/>
              </w:rPr>
              <w:t>KS5</w:t>
            </w:r>
            <w:r w:rsidRPr="005C3419">
              <w:rPr>
                <w:color w:val="000000" w:themeColor="text1"/>
              </w:rPr>
              <w:t>+1KS3)</w:t>
            </w:r>
          </w:p>
        </w:tc>
        <w:tc>
          <w:tcPr>
            <w:tcW w:w="53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5D1808A" w14:textId="77777777" w:rsidR="001969F8" w:rsidRPr="005C3419" w:rsidRDefault="001969F8" w:rsidP="0006433C">
            <w:pPr>
              <w:ind w:left="-57" w:right="-57"/>
              <w:jc w:val="center"/>
              <w:rPr>
                <w:color w:val="000000" w:themeColor="text1"/>
              </w:rPr>
            </w:pPr>
            <w:r w:rsidRPr="005C3419">
              <w:rPr>
                <w:color w:val="000000" w:themeColor="text1"/>
              </w:rPr>
              <w:t>5</w:t>
            </w: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13D324F" w14:textId="77777777" w:rsidR="001969F8" w:rsidRPr="005C3419" w:rsidRDefault="001969F8" w:rsidP="0006433C">
            <w:pPr>
              <w:ind w:left="-57" w:right="-57"/>
              <w:jc w:val="center"/>
              <w:rPr>
                <w:color w:val="000000" w:themeColor="text1"/>
              </w:rPr>
            </w:pPr>
          </w:p>
        </w:tc>
        <w:tc>
          <w:tcPr>
            <w:tcW w:w="528"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3BFC410" w14:textId="77777777" w:rsidR="001969F8" w:rsidRPr="005C3419" w:rsidRDefault="001969F8" w:rsidP="0006433C">
            <w:pPr>
              <w:ind w:left="-57" w:right="-57"/>
              <w:jc w:val="center"/>
              <w:rPr>
                <w:color w:val="000000" w:themeColor="text1"/>
              </w:rPr>
            </w:pPr>
            <w:r w:rsidRPr="005C3419">
              <w:rPr>
                <w:color w:val="000000" w:themeColor="text1"/>
              </w:rPr>
              <w:t>5</w:t>
            </w:r>
          </w:p>
        </w:tc>
        <w:tc>
          <w:tcPr>
            <w:tcW w:w="53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ED1589B" w14:textId="77777777" w:rsidR="001969F8" w:rsidRPr="005C3419" w:rsidRDefault="001969F8" w:rsidP="0006433C">
            <w:pPr>
              <w:ind w:left="-57" w:right="-57"/>
              <w:jc w:val="center"/>
              <w:rPr>
                <w:color w:val="000000" w:themeColor="text1"/>
              </w:rPr>
            </w:pPr>
          </w:p>
        </w:tc>
      </w:tr>
    </w:tbl>
    <w:p w14:paraId="27B18F9E" w14:textId="77777777" w:rsidR="001969F8" w:rsidRPr="005C3419" w:rsidRDefault="001969F8" w:rsidP="00E42F09">
      <w:pPr>
        <w:spacing w:beforeLines="40" w:before="96" w:afterLines="40" w:after="96" w:line="360" w:lineRule="exact"/>
        <w:ind w:firstLine="567"/>
        <w:jc w:val="both"/>
        <w:rPr>
          <w:color w:val="000000" w:themeColor="text1"/>
          <w:sz w:val="28"/>
          <w:szCs w:val="28"/>
        </w:rPr>
      </w:pPr>
      <w:bookmarkStart w:id="41" w:name="_Hlk202874365"/>
      <w:r w:rsidRPr="005C3419">
        <w:rPr>
          <w:b/>
          <w:bCs/>
          <w:i/>
          <w:iCs/>
          <w:color w:val="000000" w:themeColor="text1"/>
          <w:sz w:val="28"/>
          <w:szCs w:val="28"/>
        </w:rPr>
        <w:t>Ghi chú:</w:t>
      </w:r>
    </w:p>
    <w:p w14:paraId="61DF5AE1" w14:textId="685B0128" w:rsidR="001969F8" w:rsidRPr="005C3419" w:rsidRDefault="001969F8" w:rsidP="0006433C">
      <w:pPr>
        <w:spacing w:beforeLines="40" w:before="96" w:afterLines="40" w:after="96" w:line="360" w:lineRule="exact"/>
        <w:ind w:firstLine="567"/>
        <w:jc w:val="both"/>
        <w:rPr>
          <w:sz w:val="28"/>
          <w:szCs w:val="28"/>
        </w:rPr>
      </w:pPr>
      <w:r w:rsidRPr="005C3419">
        <w:rPr>
          <w:sz w:val="28"/>
          <w:szCs w:val="28"/>
        </w:rPr>
        <w:t xml:space="preserve">1. Định mức tại Bảng </w:t>
      </w:r>
      <w:r w:rsidR="008659A3" w:rsidRPr="005C3419">
        <w:rPr>
          <w:sz w:val="28"/>
          <w:szCs w:val="28"/>
        </w:rPr>
        <w:t>2</w:t>
      </w:r>
      <w:r w:rsidR="0043062D" w:rsidRPr="005C3419">
        <w:rPr>
          <w:sz w:val="28"/>
          <w:szCs w:val="28"/>
        </w:rPr>
        <w:t>3</w:t>
      </w:r>
      <w:r w:rsidRPr="005C3419">
        <w:rPr>
          <w:sz w:val="28"/>
          <w:szCs w:val="28"/>
        </w:rPr>
        <w:t xml:space="preserve"> tính cho khu </w:t>
      </w:r>
      <w:bookmarkStart w:id="42" w:name="_Hlk172301582"/>
      <w:r w:rsidR="00AE5744" w:rsidRPr="005C3419">
        <w:rPr>
          <w:sz w:val="28"/>
          <w:szCs w:val="28"/>
        </w:rPr>
        <w:t>vực định giá đất trung bình</w:t>
      </w:r>
      <w:r w:rsidRPr="005C3419">
        <w:rPr>
          <w:sz w:val="28"/>
          <w:szCs w:val="28"/>
        </w:rPr>
        <w:t xml:space="preserve"> có 01 loại đất, diện tích 1 ha, tại địa bàn 01 xã; có 10 vị trí đất (tính đến đoạn đường, đoạn phố theo bảng giá đất hiện hành) đối với đất ở hoặc đất phi nông nghiệp không phải là đất ở, 03 vị trí đất đối với đất nông nghiệp</w:t>
      </w:r>
      <w:bookmarkEnd w:id="42"/>
      <w:r w:rsidRPr="005C3419">
        <w:rPr>
          <w:sz w:val="28"/>
          <w:szCs w:val="28"/>
        </w:rPr>
        <w:t>. Khi tính mức cho khu vực định giá đất cụ thể thì thực hiện như sau:</w:t>
      </w:r>
    </w:p>
    <w:p w14:paraId="50AE4DF4" w14:textId="38DBAE4E" w:rsidR="001969F8" w:rsidRPr="005C3419" w:rsidRDefault="001969F8" w:rsidP="0006433C">
      <w:pPr>
        <w:spacing w:beforeLines="40" w:before="96" w:afterLines="40" w:after="96" w:line="360" w:lineRule="exact"/>
        <w:ind w:firstLine="567"/>
        <w:jc w:val="both"/>
        <w:rPr>
          <w:sz w:val="28"/>
          <w:szCs w:val="28"/>
        </w:rPr>
      </w:pPr>
      <w:r w:rsidRPr="005C3419">
        <w:rPr>
          <w:sz w:val="28"/>
          <w:szCs w:val="28"/>
        </w:rPr>
        <w:t>a) Khi số vị trí đất trong khu vực định giá đất có sự thay đổi (lớn hoặc nhỏ hơn 10 vị trí đất đối với đất ở hoặc đất phi nông nghiệp không phải là đất ở; lớn hoặc nhỏ hơn 03 vị trí đất đối với đất nông nghiệp) thì điều chỉnh theo tỷ lệ thuận đối với các mục 2, 3, 4</w:t>
      </w:r>
      <w:r w:rsidR="0043062D" w:rsidRPr="005C3419">
        <w:rPr>
          <w:sz w:val="28"/>
          <w:szCs w:val="28"/>
        </w:rPr>
        <w:t>, 5</w:t>
      </w:r>
      <w:r w:rsidRPr="005C3419">
        <w:rPr>
          <w:sz w:val="28"/>
          <w:szCs w:val="28"/>
        </w:rPr>
        <w:t xml:space="preserve"> của Bảng </w:t>
      </w:r>
      <w:r w:rsidR="008659A3" w:rsidRPr="005C3419">
        <w:rPr>
          <w:sz w:val="28"/>
          <w:szCs w:val="28"/>
        </w:rPr>
        <w:t>2</w:t>
      </w:r>
      <w:r w:rsidR="0043062D" w:rsidRPr="005C3419">
        <w:rPr>
          <w:sz w:val="28"/>
          <w:szCs w:val="28"/>
        </w:rPr>
        <w:t>3</w:t>
      </w:r>
      <w:r w:rsidRPr="005C3419">
        <w:rPr>
          <w:sz w:val="28"/>
          <w:szCs w:val="28"/>
        </w:rPr>
        <w:t>;</w:t>
      </w:r>
    </w:p>
    <w:p w14:paraId="49F1747D" w14:textId="625881BE" w:rsidR="001969F8" w:rsidRPr="005C3419" w:rsidRDefault="001969F8" w:rsidP="0006433C">
      <w:pPr>
        <w:spacing w:beforeLines="40" w:before="96" w:afterLines="40" w:after="96" w:line="360" w:lineRule="exact"/>
        <w:ind w:firstLine="567"/>
        <w:jc w:val="both"/>
        <w:rPr>
          <w:sz w:val="28"/>
          <w:szCs w:val="28"/>
        </w:rPr>
      </w:pPr>
      <w:r w:rsidRPr="005C3419">
        <w:rPr>
          <w:sz w:val="28"/>
          <w:szCs w:val="28"/>
        </w:rPr>
        <w:t>b) Đối với các mục 2, 3, 4</w:t>
      </w:r>
      <w:r w:rsidR="0043062D" w:rsidRPr="005C3419">
        <w:rPr>
          <w:sz w:val="28"/>
          <w:szCs w:val="28"/>
        </w:rPr>
        <w:t>, 5</w:t>
      </w:r>
      <w:r w:rsidRPr="005C3419">
        <w:rPr>
          <w:sz w:val="28"/>
          <w:szCs w:val="28"/>
        </w:rPr>
        <w:t xml:space="preserve"> của Bảng </w:t>
      </w:r>
      <w:r w:rsidR="008659A3" w:rsidRPr="005C3419">
        <w:rPr>
          <w:sz w:val="28"/>
          <w:szCs w:val="28"/>
        </w:rPr>
        <w:t>2</w:t>
      </w:r>
      <w:r w:rsidR="0043062D" w:rsidRPr="005C3419">
        <w:rPr>
          <w:sz w:val="28"/>
          <w:szCs w:val="28"/>
        </w:rPr>
        <w:t>3</w:t>
      </w:r>
      <w:r w:rsidRPr="005C3419">
        <w:rPr>
          <w:sz w:val="28"/>
          <w:szCs w:val="28"/>
        </w:rPr>
        <w:t>: căn cứ vào hệ số theo quy mô diện tích và khu vực quy định tại Bảng 0</w:t>
      </w:r>
      <w:r w:rsidR="0043062D" w:rsidRPr="005C3419">
        <w:rPr>
          <w:sz w:val="28"/>
          <w:szCs w:val="28"/>
        </w:rPr>
        <w:t>4</w:t>
      </w:r>
      <w:r w:rsidRPr="005C3419">
        <w:rPr>
          <w:sz w:val="28"/>
          <w:szCs w:val="28"/>
        </w:rPr>
        <w:t xml:space="preserve"> để điều chỉnh.</w:t>
      </w:r>
    </w:p>
    <w:p w14:paraId="4F0EB9FF" w14:textId="2CE19D0D" w:rsidR="001969F8" w:rsidRPr="005C3419" w:rsidRDefault="001969F8" w:rsidP="0006433C">
      <w:pPr>
        <w:spacing w:beforeLines="40" w:before="96" w:afterLines="40" w:after="96" w:line="360" w:lineRule="exact"/>
        <w:ind w:firstLine="567"/>
        <w:jc w:val="both"/>
        <w:rPr>
          <w:sz w:val="28"/>
          <w:szCs w:val="28"/>
        </w:rPr>
      </w:pPr>
      <w:r w:rsidRPr="005C3419">
        <w:rPr>
          <w:sz w:val="28"/>
          <w:szCs w:val="28"/>
        </w:rPr>
        <w:t>2. Trường hợp khu vực định giá đất có nhiều loại đất thì tính mức riêng theo diện tích của từng loại đất đối với các mục 2, 3, 4</w:t>
      </w:r>
      <w:r w:rsidR="0043062D" w:rsidRPr="005C3419">
        <w:rPr>
          <w:sz w:val="28"/>
          <w:szCs w:val="28"/>
        </w:rPr>
        <w:t>, 5</w:t>
      </w:r>
      <w:r w:rsidRPr="005C3419">
        <w:rPr>
          <w:sz w:val="28"/>
          <w:szCs w:val="28"/>
        </w:rPr>
        <w:t xml:space="preserve"> của Bảng </w:t>
      </w:r>
      <w:r w:rsidR="0043062D" w:rsidRPr="005C3419">
        <w:rPr>
          <w:sz w:val="28"/>
          <w:szCs w:val="28"/>
        </w:rPr>
        <w:t>23</w:t>
      </w:r>
      <w:r w:rsidRPr="005C3419">
        <w:rPr>
          <w:sz w:val="28"/>
          <w:szCs w:val="28"/>
        </w:rPr>
        <w:t xml:space="preserve">; các mục còn lại của Bảng </w:t>
      </w:r>
      <w:r w:rsidR="0043062D" w:rsidRPr="005C3419">
        <w:rPr>
          <w:sz w:val="28"/>
          <w:szCs w:val="28"/>
        </w:rPr>
        <w:t>23</w:t>
      </w:r>
      <w:r w:rsidRPr="005C3419">
        <w:rPr>
          <w:sz w:val="28"/>
          <w:szCs w:val="28"/>
        </w:rPr>
        <w:t xml:space="preserve"> nhân với hệ số K=1,3.</w:t>
      </w:r>
    </w:p>
    <w:p w14:paraId="03025CA2" w14:textId="0DECBFA2" w:rsidR="001969F8" w:rsidRPr="005C3419" w:rsidRDefault="001969F8" w:rsidP="0006433C">
      <w:pPr>
        <w:spacing w:beforeLines="40" w:before="96" w:afterLines="40" w:after="96" w:line="360" w:lineRule="exact"/>
        <w:ind w:firstLine="567"/>
        <w:jc w:val="both"/>
        <w:rPr>
          <w:sz w:val="28"/>
          <w:szCs w:val="28"/>
        </w:rPr>
      </w:pPr>
      <w:r w:rsidRPr="005C3419">
        <w:rPr>
          <w:sz w:val="28"/>
          <w:szCs w:val="28"/>
        </w:rPr>
        <w:t xml:space="preserve">3. Trường hợp khu vực định giá đất chạy theo tuyến qua nhiều xã, phường (định giá đất để tính bồi thường đối với các dự án giao thông, thủy lợi, đường điện…) thì điều chỉnh đối với mục 2 của Bảng </w:t>
      </w:r>
      <w:r w:rsidR="008659A3" w:rsidRPr="005C3419">
        <w:rPr>
          <w:sz w:val="28"/>
          <w:szCs w:val="28"/>
        </w:rPr>
        <w:t>2</w:t>
      </w:r>
      <w:r w:rsidR="0043062D" w:rsidRPr="005C3419">
        <w:rPr>
          <w:sz w:val="28"/>
          <w:szCs w:val="28"/>
        </w:rPr>
        <w:t>3</w:t>
      </w:r>
      <w:r w:rsidRPr="005C3419">
        <w:rPr>
          <w:sz w:val="28"/>
          <w:szCs w:val="28"/>
        </w:rPr>
        <w:t>; đối với khu vực định giá đất chạy qua 02 xã, phường, thì nhân với hệ số K=1,3; đối với khu vực định giá đất chạy qua trên 02 xã phường, thì được bổ sung hệ số 0,02 cho mỗi 01 xã, phường, tăng thêm.</w:t>
      </w:r>
    </w:p>
    <w:p w14:paraId="0CA86309" w14:textId="3E39E80E" w:rsidR="001969F8" w:rsidRPr="005C3419" w:rsidRDefault="001969F8" w:rsidP="0006433C">
      <w:pPr>
        <w:spacing w:before="60" w:after="60" w:line="360" w:lineRule="exact"/>
        <w:ind w:firstLine="567"/>
        <w:jc w:val="both"/>
        <w:rPr>
          <w:color w:val="000000" w:themeColor="text1"/>
          <w:sz w:val="28"/>
          <w:szCs w:val="28"/>
        </w:rPr>
      </w:pPr>
      <w:r w:rsidRPr="005C3419">
        <w:rPr>
          <w:color w:val="000000" w:themeColor="text1"/>
          <w:sz w:val="28"/>
          <w:szCs w:val="28"/>
        </w:rPr>
        <w:lastRenderedPageBreak/>
        <w:t xml:space="preserve">4. Về cơ cấu để điều chỉnh mức sử dụng dụng cụ lao động, mức tiêu hao vật liệu, mức tiêu hao năng lượng, và mức sử dụng máy móc, thiết bị được tính theo </w:t>
      </w:r>
      <w:r w:rsidR="001548A0" w:rsidRPr="005C3419">
        <w:rPr>
          <w:color w:val="000000" w:themeColor="text1"/>
          <w:sz w:val="28"/>
          <w:szCs w:val="28"/>
        </w:rPr>
        <w:t>B</w:t>
      </w:r>
      <w:r w:rsidRPr="005C3419">
        <w:rPr>
          <w:color w:val="000000" w:themeColor="text1"/>
          <w:sz w:val="28"/>
          <w:szCs w:val="28"/>
        </w:rPr>
        <w:t xml:space="preserve">ảng </w:t>
      </w:r>
      <w:r w:rsidR="008659A3" w:rsidRPr="005C3419">
        <w:rPr>
          <w:color w:val="000000" w:themeColor="text1"/>
          <w:sz w:val="28"/>
          <w:szCs w:val="28"/>
        </w:rPr>
        <w:t>2</w:t>
      </w:r>
      <w:r w:rsidR="0043062D" w:rsidRPr="005C3419">
        <w:rPr>
          <w:color w:val="000000" w:themeColor="text1"/>
          <w:sz w:val="28"/>
          <w:szCs w:val="28"/>
        </w:rPr>
        <w:t>4</w:t>
      </w:r>
      <w:r w:rsidRPr="005C3419">
        <w:rPr>
          <w:color w:val="000000" w:themeColor="text1"/>
          <w:sz w:val="28"/>
          <w:szCs w:val="28"/>
        </w:rPr>
        <w:t>.</w:t>
      </w:r>
    </w:p>
    <w:p w14:paraId="32EBFBE2" w14:textId="45CAF24C" w:rsidR="001969F8" w:rsidRPr="005C3419" w:rsidRDefault="001969F8" w:rsidP="00621329">
      <w:pPr>
        <w:spacing w:beforeLines="40" w:before="96" w:afterLines="40" w:after="96" w:line="360" w:lineRule="exact"/>
        <w:ind w:firstLine="567"/>
        <w:jc w:val="right"/>
        <w:rPr>
          <w:b/>
          <w:i/>
          <w:color w:val="000000" w:themeColor="text1"/>
          <w:sz w:val="28"/>
          <w:szCs w:val="28"/>
        </w:rPr>
      </w:pPr>
      <w:r w:rsidRPr="005C3419">
        <w:rPr>
          <w:b/>
          <w:i/>
          <w:color w:val="000000" w:themeColor="text1"/>
          <w:sz w:val="28"/>
          <w:szCs w:val="28"/>
        </w:rPr>
        <w:t xml:space="preserve">Bảng </w:t>
      </w:r>
      <w:r w:rsidR="008659A3" w:rsidRPr="005C3419">
        <w:rPr>
          <w:b/>
          <w:i/>
          <w:color w:val="000000" w:themeColor="text1"/>
          <w:sz w:val="28"/>
          <w:szCs w:val="28"/>
        </w:rPr>
        <w:t>2</w:t>
      </w:r>
      <w:r w:rsidR="0043062D" w:rsidRPr="005C3419">
        <w:rPr>
          <w:b/>
          <w:i/>
          <w:color w:val="000000" w:themeColor="text1"/>
          <w:sz w:val="28"/>
          <w:szCs w:val="28"/>
        </w:rPr>
        <w:t>4</w:t>
      </w:r>
    </w:p>
    <w:tbl>
      <w:tblPr>
        <w:tblW w:w="8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920"/>
        <w:gridCol w:w="1292"/>
        <w:gridCol w:w="1425"/>
        <w:gridCol w:w="1378"/>
        <w:gridCol w:w="1364"/>
      </w:tblGrid>
      <w:tr w:rsidR="00360AF0" w:rsidRPr="005C3419" w14:paraId="61D05262" w14:textId="77777777" w:rsidTr="00357EA6">
        <w:trPr>
          <w:trHeight w:val="345"/>
          <w:tblHeader/>
          <w:jc w:val="center"/>
        </w:trPr>
        <w:tc>
          <w:tcPr>
            <w:tcW w:w="595" w:type="dxa"/>
            <w:vMerge w:val="restart"/>
            <w:vAlign w:val="center"/>
            <w:hideMark/>
          </w:tcPr>
          <w:p w14:paraId="222ACCA2" w14:textId="77777777" w:rsidR="001969F8" w:rsidRPr="005C3419" w:rsidRDefault="001969F8" w:rsidP="0006433C">
            <w:pPr>
              <w:jc w:val="center"/>
              <w:rPr>
                <w:b/>
                <w:bCs/>
                <w:color w:val="000000" w:themeColor="text1"/>
              </w:rPr>
            </w:pPr>
            <w:r w:rsidRPr="005C3419">
              <w:rPr>
                <w:b/>
                <w:bCs/>
                <w:color w:val="000000" w:themeColor="text1"/>
              </w:rPr>
              <w:t>STT</w:t>
            </w:r>
          </w:p>
        </w:tc>
        <w:tc>
          <w:tcPr>
            <w:tcW w:w="2920" w:type="dxa"/>
            <w:vMerge w:val="restart"/>
            <w:vAlign w:val="center"/>
            <w:hideMark/>
          </w:tcPr>
          <w:p w14:paraId="5EF92EA4" w14:textId="77777777" w:rsidR="001969F8" w:rsidRPr="005C3419" w:rsidRDefault="001969F8" w:rsidP="0006433C">
            <w:pPr>
              <w:jc w:val="center"/>
              <w:rPr>
                <w:b/>
                <w:bCs/>
                <w:color w:val="000000" w:themeColor="text1"/>
              </w:rPr>
            </w:pPr>
            <w:r w:rsidRPr="005C3419">
              <w:rPr>
                <w:b/>
                <w:bCs/>
                <w:color w:val="000000" w:themeColor="text1"/>
              </w:rPr>
              <w:t>Nội dung công việc</w:t>
            </w:r>
          </w:p>
        </w:tc>
        <w:tc>
          <w:tcPr>
            <w:tcW w:w="5463" w:type="dxa"/>
            <w:gridSpan w:val="4"/>
            <w:vAlign w:val="center"/>
            <w:hideMark/>
          </w:tcPr>
          <w:p w14:paraId="187F2C39" w14:textId="77777777" w:rsidR="001969F8" w:rsidRPr="005C3419" w:rsidRDefault="001969F8" w:rsidP="0006433C">
            <w:pPr>
              <w:jc w:val="center"/>
              <w:rPr>
                <w:b/>
                <w:bCs/>
                <w:color w:val="000000" w:themeColor="text1"/>
              </w:rPr>
            </w:pPr>
            <w:r w:rsidRPr="005C3419">
              <w:rPr>
                <w:b/>
                <w:bCs/>
                <w:color w:val="000000" w:themeColor="text1"/>
              </w:rPr>
              <w:t>Cơ cấu (%)</w:t>
            </w:r>
          </w:p>
        </w:tc>
      </w:tr>
      <w:tr w:rsidR="00360AF0" w:rsidRPr="005C3419" w14:paraId="29D4C14C" w14:textId="77777777" w:rsidTr="00357EA6">
        <w:trPr>
          <w:trHeight w:val="345"/>
          <w:tblHeader/>
          <w:jc w:val="center"/>
        </w:trPr>
        <w:tc>
          <w:tcPr>
            <w:tcW w:w="595" w:type="dxa"/>
            <w:vMerge/>
            <w:vAlign w:val="center"/>
            <w:hideMark/>
          </w:tcPr>
          <w:p w14:paraId="0FF564FA" w14:textId="77777777" w:rsidR="001969F8" w:rsidRPr="005C3419" w:rsidRDefault="001969F8" w:rsidP="0006433C">
            <w:pPr>
              <w:rPr>
                <w:b/>
                <w:bCs/>
                <w:color w:val="000000" w:themeColor="text1"/>
              </w:rPr>
            </w:pPr>
          </w:p>
        </w:tc>
        <w:tc>
          <w:tcPr>
            <w:tcW w:w="2920" w:type="dxa"/>
            <w:vMerge/>
            <w:vAlign w:val="center"/>
            <w:hideMark/>
          </w:tcPr>
          <w:p w14:paraId="542F8976" w14:textId="77777777" w:rsidR="001969F8" w:rsidRPr="005C3419" w:rsidRDefault="001969F8" w:rsidP="0006433C">
            <w:pPr>
              <w:rPr>
                <w:b/>
                <w:bCs/>
                <w:color w:val="000000" w:themeColor="text1"/>
              </w:rPr>
            </w:pPr>
          </w:p>
        </w:tc>
        <w:tc>
          <w:tcPr>
            <w:tcW w:w="2717" w:type="dxa"/>
            <w:gridSpan w:val="2"/>
            <w:vAlign w:val="center"/>
            <w:hideMark/>
          </w:tcPr>
          <w:p w14:paraId="3EB94803" w14:textId="77777777" w:rsidR="001969F8" w:rsidRPr="005C3419" w:rsidRDefault="001969F8" w:rsidP="0006433C">
            <w:pPr>
              <w:jc w:val="center"/>
              <w:rPr>
                <w:b/>
                <w:bCs/>
                <w:color w:val="000000" w:themeColor="text1"/>
              </w:rPr>
            </w:pPr>
            <w:r w:rsidRPr="005C3419">
              <w:rPr>
                <w:b/>
                <w:bCs/>
                <w:color w:val="000000" w:themeColor="text1"/>
              </w:rPr>
              <w:t xml:space="preserve">Đất phi nông nghiệp </w:t>
            </w:r>
          </w:p>
        </w:tc>
        <w:tc>
          <w:tcPr>
            <w:tcW w:w="2742" w:type="dxa"/>
            <w:gridSpan w:val="2"/>
            <w:vAlign w:val="center"/>
            <w:hideMark/>
          </w:tcPr>
          <w:p w14:paraId="650C7441" w14:textId="77777777" w:rsidR="001969F8" w:rsidRPr="005C3419" w:rsidRDefault="001969F8" w:rsidP="0006433C">
            <w:pPr>
              <w:jc w:val="center"/>
              <w:rPr>
                <w:b/>
                <w:bCs/>
                <w:color w:val="000000" w:themeColor="text1"/>
              </w:rPr>
            </w:pPr>
            <w:r w:rsidRPr="005C3419">
              <w:rPr>
                <w:b/>
                <w:bCs/>
                <w:color w:val="000000" w:themeColor="text1"/>
              </w:rPr>
              <w:t>Đất nông nghiệp</w:t>
            </w:r>
          </w:p>
        </w:tc>
      </w:tr>
      <w:tr w:rsidR="00360AF0" w:rsidRPr="005C3419" w14:paraId="21A16A13" w14:textId="77777777" w:rsidTr="00357EA6">
        <w:trPr>
          <w:trHeight w:val="374"/>
          <w:tblHeader/>
          <w:jc w:val="center"/>
        </w:trPr>
        <w:tc>
          <w:tcPr>
            <w:tcW w:w="595" w:type="dxa"/>
            <w:vMerge/>
            <w:vAlign w:val="center"/>
            <w:hideMark/>
          </w:tcPr>
          <w:p w14:paraId="620858B9" w14:textId="77777777" w:rsidR="001969F8" w:rsidRPr="005C3419" w:rsidRDefault="001969F8" w:rsidP="0006433C">
            <w:pPr>
              <w:rPr>
                <w:b/>
                <w:bCs/>
                <w:color w:val="000000" w:themeColor="text1"/>
              </w:rPr>
            </w:pPr>
          </w:p>
        </w:tc>
        <w:tc>
          <w:tcPr>
            <w:tcW w:w="2920" w:type="dxa"/>
            <w:vMerge/>
            <w:vAlign w:val="center"/>
            <w:hideMark/>
          </w:tcPr>
          <w:p w14:paraId="7540A26C" w14:textId="77777777" w:rsidR="001969F8" w:rsidRPr="005C3419" w:rsidRDefault="001969F8" w:rsidP="0006433C">
            <w:pPr>
              <w:rPr>
                <w:b/>
                <w:bCs/>
                <w:color w:val="000000" w:themeColor="text1"/>
              </w:rPr>
            </w:pPr>
          </w:p>
        </w:tc>
        <w:tc>
          <w:tcPr>
            <w:tcW w:w="1292" w:type="dxa"/>
            <w:vAlign w:val="center"/>
            <w:hideMark/>
          </w:tcPr>
          <w:p w14:paraId="4BA3F4AE" w14:textId="77777777" w:rsidR="001969F8" w:rsidRPr="005C3419" w:rsidRDefault="001969F8" w:rsidP="0006433C">
            <w:pPr>
              <w:jc w:val="center"/>
              <w:rPr>
                <w:b/>
                <w:bCs/>
                <w:color w:val="000000" w:themeColor="text1"/>
              </w:rPr>
            </w:pPr>
            <w:r w:rsidRPr="005C3419">
              <w:rPr>
                <w:b/>
                <w:bCs/>
                <w:color w:val="000000" w:themeColor="text1"/>
              </w:rPr>
              <w:t>Nội nghiệp</w:t>
            </w:r>
          </w:p>
        </w:tc>
        <w:tc>
          <w:tcPr>
            <w:tcW w:w="1425" w:type="dxa"/>
            <w:vAlign w:val="center"/>
            <w:hideMark/>
          </w:tcPr>
          <w:p w14:paraId="6BEEA355" w14:textId="77777777" w:rsidR="001969F8" w:rsidRPr="005C3419" w:rsidRDefault="001969F8" w:rsidP="0006433C">
            <w:pPr>
              <w:jc w:val="center"/>
              <w:rPr>
                <w:b/>
                <w:bCs/>
                <w:color w:val="000000" w:themeColor="text1"/>
              </w:rPr>
            </w:pPr>
            <w:r w:rsidRPr="005C3419">
              <w:rPr>
                <w:b/>
                <w:bCs/>
                <w:color w:val="000000" w:themeColor="text1"/>
              </w:rPr>
              <w:t>Ngoại nghiệp</w:t>
            </w:r>
          </w:p>
        </w:tc>
        <w:tc>
          <w:tcPr>
            <w:tcW w:w="1378" w:type="dxa"/>
            <w:vAlign w:val="center"/>
            <w:hideMark/>
          </w:tcPr>
          <w:p w14:paraId="3CFCD1D7" w14:textId="77777777" w:rsidR="001969F8" w:rsidRPr="005C3419" w:rsidRDefault="001969F8" w:rsidP="0006433C">
            <w:pPr>
              <w:jc w:val="center"/>
              <w:rPr>
                <w:b/>
                <w:bCs/>
                <w:color w:val="000000" w:themeColor="text1"/>
              </w:rPr>
            </w:pPr>
            <w:r w:rsidRPr="005C3419">
              <w:rPr>
                <w:b/>
                <w:bCs/>
                <w:color w:val="000000" w:themeColor="text1"/>
              </w:rPr>
              <w:t>Nội nghiệp</w:t>
            </w:r>
          </w:p>
        </w:tc>
        <w:tc>
          <w:tcPr>
            <w:tcW w:w="1364" w:type="dxa"/>
            <w:vAlign w:val="center"/>
            <w:hideMark/>
          </w:tcPr>
          <w:p w14:paraId="4A0AF68D" w14:textId="77777777" w:rsidR="001969F8" w:rsidRPr="005C3419" w:rsidRDefault="001969F8" w:rsidP="0006433C">
            <w:pPr>
              <w:jc w:val="center"/>
              <w:rPr>
                <w:b/>
                <w:bCs/>
                <w:color w:val="000000" w:themeColor="text1"/>
              </w:rPr>
            </w:pPr>
            <w:r w:rsidRPr="005C3419">
              <w:rPr>
                <w:b/>
                <w:bCs/>
                <w:color w:val="000000" w:themeColor="text1"/>
              </w:rPr>
              <w:t>Ngoại nghiệp</w:t>
            </w:r>
          </w:p>
        </w:tc>
      </w:tr>
      <w:tr w:rsidR="00360AF0" w:rsidRPr="005C3419" w14:paraId="0D8EC144" w14:textId="77777777" w:rsidTr="00357EA6">
        <w:trPr>
          <w:trHeight w:val="792"/>
          <w:jc w:val="center"/>
        </w:trPr>
        <w:tc>
          <w:tcPr>
            <w:tcW w:w="595" w:type="dxa"/>
            <w:vAlign w:val="center"/>
            <w:hideMark/>
          </w:tcPr>
          <w:p w14:paraId="486F0F21" w14:textId="77777777" w:rsidR="001969F8" w:rsidRPr="005C3419" w:rsidRDefault="001969F8" w:rsidP="0006433C">
            <w:pPr>
              <w:jc w:val="center"/>
              <w:rPr>
                <w:color w:val="000000" w:themeColor="text1"/>
              </w:rPr>
            </w:pPr>
            <w:r w:rsidRPr="005C3419">
              <w:rPr>
                <w:color w:val="000000" w:themeColor="text1"/>
              </w:rPr>
              <w:t>1</w:t>
            </w:r>
          </w:p>
        </w:tc>
        <w:tc>
          <w:tcPr>
            <w:tcW w:w="2920" w:type="dxa"/>
            <w:vAlign w:val="center"/>
            <w:hideMark/>
          </w:tcPr>
          <w:p w14:paraId="67A42F9D" w14:textId="77777777" w:rsidR="001969F8" w:rsidRPr="005C3419" w:rsidRDefault="001969F8" w:rsidP="0006433C">
            <w:pPr>
              <w:rPr>
                <w:color w:val="000000" w:themeColor="text1"/>
              </w:rPr>
            </w:pPr>
            <w:r w:rsidRPr="005C3419">
              <w:rPr>
                <w:color w:val="000000" w:themeColor="text1"/>
              </w:rPr>
              <w:t>Xác định các yếu tố ảnh hưởng đến giá đất của thửa đất/khu đất cần định giá</w:t>
            </w:r>
          </w:p>
        </w:tc>
        <w:tc>
          <w:tcPr>
            <w:tcW w:w="1292" w:type="dxa"/>
            <w:vAlign w:val="center"/>
            <w:hideMark/>
          </w:tcPr>
          <w:p w14:paraId="20C396F1" w14:textId="77777777" w:rsidR="001969F8" w:rsidRPr="005C3419" w:rsidRDefault="001969F8" w:rsidP="0006433C">
            <w:pPr>
              <w:jc w:val="center"/>
              <w:rPr>
                <w:color w:val="000000" w:themeColor="text1"/>
              </w:rPr>
            </w:pPr>
            <w:r w:rsidRPr="005C3419">
              <w:rPr>
                <w:color w:val="000000" w:themeColor="text1"/>
              </w:rPr>
              <w:t>25,00</w:t>
            </w:r>
          </w:p>
        </w:tc>
        <w:tc>
          <w:tcPr>
            <w:tcW w:w="1425" w:type="dxa"/>
            <w:vAlign w:val="center"/>
            <w:hideMark/>
          </w:tcPr>
          <w:p w14:paraId="0A826D87" w14:textId="77777777" w:rsidR="001969F8" w:rsidRPr="005C3419" w:rsidRDefault="001969F8" w:rsidP="0006433C">
            <w:pPr>
              <w:jc w:val="center"/>
              <w:rPr>
                <w:color w:val="000000" w:themeColor="text1"/>
              </w:rPr>
            </w:pPr>
            <w:r w:rsidRPr="005C3419">
              <w:rPr>
                <w:color w:val="000000" w:themeColor="text1"/>
              </w:rPr>
              <w:t>0</w:t>
            </w:r>
          </w:p>
        </w:tc>
        <w:tc>
          <w:tcPr>
            <w:tcW w:w="1378" w:type="dxa"/>
            <w:vAlign w:val="center"/>
            <w:hideMark/>
          </w:tcPr>
          <w:p w14:paraId="48B07C94" w14:textId="77777777" w:rsidR="001969F8" w:rsidRPr="005C3419" w:rsidRDefault="001969F8" w:rsidP="0006433C">
            <w:pPr>
              <w:jc w:val="center"/>
              <w:rPr>
                <w:color w:val="000000" w:themeColor="text1"/>
              </w:rPr>
            </w:pPr>
            <w:r w:rsidRPr="005C3419">
              <w:rPr>
                <w:color w:val="000000" w:themeColor="text1"/>
              </w:rPr>
              <w:t>23,08</w:t>
            </w:r>
          </w:p>
        </w:tc>
        <w:tc>
          <w:tcPr>
            <w:tcW w:w="1364" w:type="dxa"/>
            <w:vAlign w:val="center"/>
            <w:hideMark/>
          </w:tcPr>
          <w:p w14:paraId="35A81DDF" w14:textId="77777777" w:rsidR="001969F8" w:rsidRPr="005C3419" w:rsidRDefault="001969F8" w:rsidP="0006433C">
            <w:pPr>
              <w:jc w:val="center"/>
              <w:rPr>
                <w:color w:val="000000" w:themeColor="text1"/>
              </w:rPr>
            </w:pPr>
            <w:r w:rsidRPr="005C3419">
              <w:rPr>
                <w:color w:val="000000" w:themeColor="text1"/>
              </w:rPr>
              <w:t>0</w:t>
            </w:r>
          </w:p>
        </w:tc>
      </w:tr>
      <w:tr w:rsidR="00360AF0" w:rsidRPr="005C3419" w14:paraId="1CE3DB36" w14:textId="77777777" w:rsidTr="00357EA6">
        <w:trPr>
          <w:trHeight w:val="528"/>
          <w:jc w:val="center"/>
        </w:trPr>
        <w:tc>
          <w:tcPr>
            <w:tcW w:w="595" w:type="dxa"/>
            <w:vAlign w:val="center"/>
            <w:hideMark/>
          </w:tcPr>
          <w:p w14:paraId="38990B98" w14:textId="77777777" w:rsidR="001969F8" w:rsidRPr="005C3419" w:rsidRDefault="001969F8" w:rsidP="0006433C">
            <w:pPr>
              <w:jc w:val="center"/>
              <w:rPr>
                <w:color w:val="000000" w:themeColor="text1"/>
              </w:rPr>
            </w:pPr>
            <w:r w:rsidRPr="005C3419">
              <w:rPr>
                <w:color w:val="000000" w:themeColor="text1"/>
              </w:rPr>
              <w:t>2</w:t>
            </w:r>
          </w:p>
        </w:tc>
        <w:tc>
          <w:tcPr>
            <w:tcW w:w="2920" w:type="dxa"/>
            <w:vAlign w:val="center"/>
            <w:hideMark/>
          </w:tcPr>
          <w:p w14:paraId="625EA168" w14:textId="77777777" w:rsidR="001969F8" w:rsidRPr="005C3419" w:rsidRDefault="001969F8" w:rsidP="0006433C">
            <w:pPr>
              <w:rPr>
                <w:color w:val="000000" w:themeColor="text1"/>
              </w:rPr>
            </w:pPr>
            <w:r w:rsidRPr="005C3419">
              <w:rPr>
                <w:color w:val="000000" w:themeColor="text1"/>
              </w:rPr>
              <w:t xml:space="preserve">Thu thập tổng hợp phân tích thông tin </w:t>
            </w:r>
          </w:p>
        </w:tc>
        <w:tc>
          <w:tcPr>
            <w:tcW w:w="1292" w:type="dxa"/>
            <w:vAlign w:val="center"/>
            <w:hideMark/>
          </w:tcPr>
          <w:p w14:paraId="6362EECB" w14:textId="77777777" w:rsidR="001969F8" w:rsidRPr="005C3419" w:rsidRDefault="001969F8" w:rsidP="0006433C">
            <w:pPr>
              <w:jc w:val="center"/>
              <w:rPr>
                <w:color w:val="000000" w:themeColor="text1"/>
              </w:rPr>
            </w:pPr>
            <w:r w:rsidRPr="005C3419">
              <w:rPr>
                <w:color w:val="000000" w:themeColor="text1"/>
              </w:rPr>
              <w:t>9,38</w:t>
            </w:r>
          </w:p>
        </w:tc>
        <w:tc>
          <w:tcPr>
            <w:tcW w:w="1425" w:type="dxa"/>
            <w:vAlign w:val="center"/>
            <w:hideMark/>
          </w:tcPr>
          <w:p w14:paraId="656FBDAE" w14:textId="77777777" w:rsidR="001969F8" w:rsidRPr="005C3419" w:rsidRDefault="001969F8" w:rsidP="0006433C">
            <w:pPr>
              <w:jc w:val="center"/>
              <w:rPr>
                <w:color w:val="000000" w:themeColor="text1"/>
              </w:rPr>
            </w:pPr>
            <w:r w:rsidRPr="005C3419">
              <w:rPr>
                <w:color w:val="000000" w:themeColor="text1"/>
              </w:rPr>
              <w:t>100,00</w:t>
            </w:r>
          </w:p>
        </w:tc>
        <w:tc>
          <w:tcPr>
            <w:tcW w:w="1378" w:type="dxa"/>
            <w:vAlign w:val="center"/>
            <w:hideMark/>
          </w:tcPr>
          <w:p w14:paraId="0ACCB78C" w14:textId="77777777" w:rsidR="001969F8" w:rsidRPr="005C3419" w:rsidRDefault="001969F8" w:rsidP="0006433C">
            <w:pPr>
              <w:jc w:val="center"/>
              <w:rPr>
                <w:color w:val="000000" w:themeColor="text1"/>
              </w:rPr>
            </w:pPr>
            <w:r w:rsidRPr="005C3419">
              <w:rPr>
                <w:color w:val="000000" w:themeColor="text1"/>
              </w:rPr>
              <w:t>9,62</w:t>
            </w:r>
          </w:p>
        </w:tc>
        <w:tc>
          <w:tcPr>
            <w:tcW w:w="1364" w:type="dxa"/>
            <w:vAlign w:val="center"/>
            <w:hideMark/>
          </w:tcPr>
          <w:p w14:paraId="6AAA2895" w14:textId="77777777" w:rsidR="001969F8" w:rsidRPr="005C3419" w:rsidRDefault="001969F8" w:rsidP="0006433C">
            <w:pPr>
              <w:jc w:val="center"/>
              <w:rPr>
                <w:color w:val="000000" w:themeColor="text1"/>
              </w:rPr>
            </w:pPr>
            <w:r w:rsidRPr="005C3419">
              <w:rPr>
                <w:color w:val="000000" w:themeColor="text1"/>
              </w:rPr>
              <w:t>100,00</w:t>
            </w:r>
          </w:p>
        </w:tc>
      </w:tr>
      <w:tr w:rsidR="00360AF0" w:rsidRPr="005C3419" w14:paraId="78760844" w14:textId="77777777" w:rsidTr="00357EA6">
        <w:trPr>
          <w:trHeight w:val="528"/>
          <w:jc w:val="center"/>
        </w:trPr>
        <w:tc>
          <w:tcPr>
            <w:tcW w:w="595" w:type="dxa"/>
            <w:vAlign w:val="center"/>
            <w:hideMark/>
          </w:tcPr>
          <w:p w14:paraId="6C5D5C7D" w14:textId="77777777" w:rsidR="001969F8" w:rsidRPr="005C3419" w:rsidRDefault="001969F8" w:rsidP="0006433C">
            <w:pPr>
              <w:jc w:val="center"/>
              <w:rPr>
                <w:color w:val="000000" w:themeColor="text1"/>
              </w:rPr>
            </w:pPr>
            <w:r w:rsidRPr="005C3419">
              <w:rPr>
                <w:color w:val="000000" w:themeColor="text1"/>
              </w:rPr>
              <w:t>3</w:t>
            </w:r>
          </w:p>
        </w:tc>
        <w:tc>
          <w:tcPr>
            <w:tcW w:w="2920" w:type="dxa"/>
            <w:vAlign w:val="center"/>
            <w:hideMark/>
          </w:tcPr>
          <w:p w14:paraId="54B21840" w14:textId="77777777" w:rsidR="001969F8" w:rsidRPr="005C3419" w:rsidRDefault="001969F8" w:rsidP="0006433C">
            <w:pPr>
              <w:rPr>
                <w:color w:val="000000" w:themeColor="text1"/>
              </w:rPr>
            </w:pPr>
            <w:r w:rsidRPr="005C3419">
              <w:rPr>
                <w:color w:val="000000" w:themeColor="text1"/>
              </w:rPr>
              <w:t>Xác định giá đất thị trường của từng vị trí đất, khu vực</w:t>
            </w:r>
          </w:p>
        </w:tc>
        <w:tc>
          <w:tcPr>
            <w:tcW w:w="1292" w:type="dxa"/>
            <w:vAlign w:val="center"/>
            <w:hideMark/>
          </w:tcPr>
          <w:p w14:paraId="4F593E5E" w14:textId="77777777" w:rsidR="001969F8" w:rsidRPr="005C3419" w:rsidRDefault="001969F8" w:rsidP="0006433C">
            <w:pPr>
              <w:jc w:val="center"/>
              <w:rPr>
                <w:color w:val="000000" w:themeColor="text1"/>
              </w:rPr>
            </w:pPr>
            <w:r w:rsidRPr="005C3419">
              <w:rPr>
                <w:color w:val="000000" w:themeColor="text1"/>
              </w:rPr>
              <w:t>18,75</w:t>
            </w:r>
          </w:p>
        </w:tc>
        <w:tc>
          <w:tcPr>
            <w:tcW w:w="1425" w:type="dxa"/>
            <w:vAlign w:val="center"/>
            <w:hideMark/>
          </w:tcPr>
          <w:p w14:paraId="2DBA844D" w14:textId="77777777" w:rsidR="001969F8" w:rsidRPr="005C3419" w:rsidRDefault="001969F8" w:rsidP="0006433C">
            <w:pPr>
              <w:jc w:val="center"/>
              <w:rPr>
                <w:color w:val="000000" w:themeColor="text1"/>
              </w:rPr>
            </w:pPr>
            <w:r w:rsidRPr="005C3419">
              <w:rPr>
                <w:color w:val="000000" w:themeColor="text1"/>
              </w:rPr>
              <w:t>0</w:t>
            </w:r>
          </w:p>
        </w:tc>
        <w:tc>
          <w:tcPr>
            <w:tcW w:w="1378" w:type="dxa"/>
            <w:vAlign w:val="center"/>
            <w:hideMark/>
          </w:tcPr>
          <w:p w14:paraId="677243E1" w14:textId="77777777" w:rsidR="001969F8" w:rsidRPr="005C3419" w:rsidRDefault="001969F8" w:rsidP="0006433C">
            <w:pPr>
              <w:jc w:val="center"/>
              <w:rPr>
                <w:color w:val="000000" w:themeColor="text1"/>
              </w:rPr>
            </w:pPr>
            <w:r w:rsidRPr="005C3419">
              <w:rPr>
                <w:color w:val="000000" w:themeColor="text1"/>
              </w:rPr>
              <w:t>19,23</w:t>
            </w:r>
          </w:p>
        </w:tc>
        <w:tc>
          <w:tcPr>
            <w:tcW w:w="1364" w:type="dxa"/>
            <w:vAlign w:val="center"/>
            <w:hideMark/>
          </w:tcPr>
          <w:p w14:paraId="25A2FAA3" w14:textId="77777777" w:rsidR="001969F8" w:rsidRPr="005C3419" w:rsidRDefault="001969F8" w:rsidP="0006433C">
            <w:pPr>
              <w:jc w:val="center"/>
              <w:rPr>
                <w:color w:val="000000" w:themeColor="text1"/>
              </w:rPr>
            </w:pPr>
            <w:r w:rsidRPr="005C3419">
              <w:rPr>
                <w:color w:val="000000" w:themeColor="text1"/>
              </w:rPr>
              <w:t>0</w:t>
            </w:r>
          </w:p>
        </w:tc>
      </w:tr>
      <w:tr w:rsidR="00360AF0" w:rsidRPr="005C3419" w14:paraId="5570C497" w14:textId="77777777" w:rsidTr="00357EA6">
        <w:trPr>
          <w:trHeight w:val="792"/>
          <w:jc w:val="center"/>
        </w:trPr>
        <w:tc>
          <w:tcPr>
            <w:tcW w:w="595" w:type="dxa"/>
            <w:vAlign w:val="center"/>
            <w:hideMark/>
          </w:tcPr>
          <w:p w14:paraId="63281CBA" w14:textId="77777777" w:rsidR="001969F8" w:rsidRPr="005C3419" w:rsidRDefault="001969F8" w:rsidP="0006433C">
            <w:pPr>
              <w:jc w:val="center"/>
              <w:rPr>
                <w:color w:val="000000" w:themeColor="text1"/>
              </w:rPr>
            </w:pPr>
            <w:r w:rsidRPr="005C3419">
              <w:rPr>
                <w:color w:val="000000" w:themeColor="text1"/>
              </w:rPr>
              <w:t>4</w:t>
            </w:r>
          </w:p>
        </w:tc>
        <w:tc>
          <w:tcPr>
            <w:tcW w:w="2920" w:type="dxa"/>
            <w:vAlign w:val="center"/>
            <w:hideMark/>
          </w:tcPr>
          <w:p w14:paraId="14E2E783" w14:textId="77777777" w:rsidR="001969F8" w:rsidRPr="005C3419" w:rsidRDefault="001969F8" w:rsidP="0006433C">
            <w:pPr>
              <w:rPr>
                <w:color w:val="000000" w:themeColor="text1"/>
              </w:rPr>
            </w:pPr>
            <w:r w:rsidRPr="005C3419">
              <w:rPr>
                <w:color w:val="000000" w:themeColor="text1"/>
              </w:rPr>
              <w:t>Xác định hệ số điều chỉnh giá đất của từng vị trí đất tại khu vực cần định giá</w:t>
            </w:r>
          </w:p>
        </w:tc>
        <w:tc>
          <w:tcPr>
            <w:tcW w:w="1292" w:type="dxa"/>
            <w:vAlign w:val="center"/>
            <w:hideMark/>
          </w:tcPr>
          <w:p w14:paraId="5FD83B32" w14:textId="77777777" w:rsidR="001969F8" w:rsidRPr="005C3419" w:rsidRDefault="001969F8" w:rsidP="0006433C">
            <w:pPr>
              <w:jc w:val="center"/>
              <w:rPr>
                <w:color w:val="000000" w:themeColor="text1"/>
              </w:rPr>
            </w:pPr>
            <w:r w:rsidRPr="005C3419">
              <w:rPr>
                <w:color w:val="000000" w:themeColor="text1"/>
              </w:rPr>
              <w:t>23,44</w:t>
            </w:r>
          </w:p>
        </w:tc>
        <w:tc>
          <w:tcPr>
            <w:tcW w:w="1425" w:type="dxa"/>
            <w:vAlign w:val="center"/>
            <w:hideMark/>
          </w:tcPr>
          <w:p w14:paraId="0563C642" w14:textId="77777777" w:rsidR="001969F8" w:rsidRPr="005C3419" w:rsidRDefault="001969F8" w:rsidP="0006433C">
            <w:pPr>
              <w:jc w:val="center"/>
              <w:rPr>
                <w:color w:val="000000" w:themeColor="text1"/>
              </w:rPr>
            </w:pPr>
            <w:r w:rsidRPr="005C3419">
              <w:rPr>
                <w:color w:val="000000" w:themeColor="text1"/>
              </w:rPr>
              <w:t>0</w:t>
            </w:r>
          </w:p>
        </w:tc>
        <w:tc>
          <w:tcPr>
            <w:tcW w:w="1378" w:type="dxa"/>
            <w:vAlign w:val="center"/>
            <w:hideMark/>
          </w:tcPr>
          <w:p w14:paraId="5FB98454" w14:textId="77777777" w:rsidR="001969F8" w:rsidRPr="005C3419" w:rsidRDefault="001969F8" w:rsidP="0006433C">
            <w:pPr>
              <w:jc w:val="center"/>
              <w:rPr>
                <w:color w:val="000000" w:themeColor="text1"/>
              </w:rPr>
            </w:pPr>
            <w:r w:rsidRPr="005C3419">
              <w:rPr>
                <w:color w:val="000000" w:themeColor="text1"/>
              </w:rPr>
              <w:t>19,23</w:t>
            </w:r>
          </w:p>
        </w:tc>
        <w:tc>
          <w:tcPr>
            <w:tcW w:w="1364" w:type="dxa"/>
            <w:vAlign w:val="center"/>
            <w:hideMark/>
          </w:tcPr>
          <w:p w14:paraId="6B1666C0" w14:textId="77777777" w:rsidR="001969F8" w:rsidRPr="005C3419" w:rsidRDefault="001969F8" w:rsidP="0006433C">
            <w:pPr>
              <w:jc w:val="center"/>
              <w:rPr>
                <w:color w:val="000000" w:themeColor="text1"/>
              </w:rPr>
            </w:pPr>
            <w:r w:rsidRPr="005C3419">
              <w:rPr>
                <w:color w:val="000000" w:themeColor="text1"/>
              </w:rPr>
              <w:t>0</w:t>
            </w:r>
          </w:p>
        </w:tc>
      </w:tr>
      <w:tr w:rsidR="00360AF0" w:rsidRPr="005C3419" w14:paraId="17EDAFB6" w14:textId="77777777" w:rsidTr="00357EA6">
        <w:trPr>
          <w:trHeight w:val="792"/>
          <w:jc w:val="center"/>
        </w:trPr>
        <w:tc>
          <w:tcPr>
            <w:tcW w:w="595" w:type="dxa"/>
            <w:vAlign w:val="center"/>
            <w:hideMark/>
          </w:tcPr>
          <w:p w14:paraId="6232C3F9" w14:textId="77777777" w:rsidR="001969F8" w:rsidRPr="005C3419" w:rsidRDefault="001969F8" w:rsidP="0006433C">
            <w:pPr>
              <w:jc w:val="center"/>
              <w:rPr>
                <w:color w:val="000000" w:themeColor="text1"/>
              </w:rPr>
            </w:pPr>
            <w:r w:rsidRPr="005C3419">
              <w:rPr>
                <w:color w:val="000000" w:themeColor="text1"/>
              </w:rPr>
              <w:t>5</w:t>
            </w:r>
          </w:p>
        </w:tc>
        <w:tc>
          <w:tcPr>
            <w:tcW w:w="2920" w:type="dxa"/>
            <w:vAlign w:val="center"/>
            <w:hideMark/>
          </w:tcPr>
          <w:p w14:paraId="50950F9B" w14:textId="77777777" w:rsidR="001969F8" w:rsidRPr="005C3419" w:rsidRDefault="001969F8" w:rsidP="0006433C">
            <w:pPr>
              <w:rPr>
                <w:color w:val="000000" w:themeColor="text1"/>
              </w:rPr>
            </w:pPr>
            <w:r w:rsidRPr="005C3419">
              <w:rPr>
                <w:color w:val="000000" w:themeColor="text1"/>
              </w:rPr>
              <w:t>Xây dựng báo cáo thuyết minh xây dựng phương án giá đất, dự thảo chứng thư định giá đất</w:t>
            </w:r>
          </w:p>
        </w:tc>
        <w:tc>
          <w:tcPr>
            <w:tcW w:w="1292" w:type="dxa"/>
            <w:vAlign w:val="center"/>
            <w:hideMark/>
          </w:tcPr>
          <w:p w14:paraId="01849996" w14:textId="77777777" w:rsidR="001969F8" w:rsidRPr="005C3419" w:rsidRDefault="001969F8" w:rsidP="0006433C">
            <w:pPr>
              <w:jc w:val="center"/>
              <w:rPr>
                <w:color w:val="000000" w:themeColor="text1"/>
              </w:rPr>
            </w:pPr>
            <w:r w:rsidRPr="005C3419">
              <w:rPr>
                <w:color w:val="000000" w:themeColor="text1"/>
              </w:rPr>
              <w:t>15,63</w:t>
            </w:r>
          </w:p>
        </w:tc>
        <w:tc>
          <w:tcPr>
            <w:tcW w:w="1425" w:type="dxa"/>
            <w:vAlign w:val="center"/>
            <w:hideMark/>
          </w:tcPr>
          <w:p w14:paraId="5704AEA9" w14:textId="77777777" w:rsidR="001969F8" w:rsidRPr="005C3419" w:rsidRDefault="001969F8" w:rsidP="0006433C">
            <w:pPr>
              <w:jc w:val="center"/>
              <w:rPr>
                <w:color w:val="000000" w:themeColor="text1"/>
              </w:rPr>
            </w:pPr>
            <w:r w:rsidRPr="005C3419">
              <w:rPr>
                <w:color w:val="000000" w:themeColor="text1"/>
              </w:rPr>
              <w:t>0</w:t>
            </w:r>
          </w:p>
        </w:tc>
        <w:tc>
          <w:tcPr>
            <w:tcW w:w="1378" w:type="dxa"/>
            <w:vAlign w:val="center"/>
            <w:hideMark/>
          </w:tcPr>
          <w:p w14:paraId="69AD78D0" w14:textId="77777777" w:rsidR="001969F8" w:rsidRPr="005C3419" w:rsidRDefault="001969F8" w:rsidP="0006433C">
            <w:pPr>
              <w:jc w:val="center"/>
              <w:rPr>
                <w:color w:val="000000" w:themeColor="text1"/>
              </w:rPr>
            </w:pPr>
            <w:r w:rsidRPr="005C3419">
              <w:rPr>
                <w:color w:val="000000" w:themeColor="text1"/>
              </w:rPr>
              <w:t>19,23</w:t>
            </w:r>
          </w:p>
        </w:tc>
        <w:tc>
          <w:tcPr>
            <w:tcW w:w="1364" w:type="dxa"/>
            <w:vAlign w:val="center"/>
            <w:hideMark/>
          </w:tcPr>
          <w:p w14:paraId="3F00ACB0" w14:textId="77777777" w:rsidR="001969F8" w:rsidRPr="005C3419" w:rsidRDefault="001969F8" w:rsidP="0006433C">
            <w:pPr>
              <w:jc w:val="center"/>
              <w:rPr>
                <w:color w:val="000000" w:themeColor="text1"/>
              </w:rPr>
            </w:pPr>
            <w:r w:rsidRPr="005C3419">
              <w:rPr>
                <w:color w:val="000000" w:themeColor="text1"/>
              </w:rPr>
              <w:t>0</w:t>
            </w:r>
          </w:p>
        </w:tc>
      </w:tr>
      <w:tr w:rsidR="00360AF0" w:rsidRPr="005C3419" w14:paraId="2E15A8D5" w14:textId="77777777" w:rsidTr="00357EA6">
        <w:trPr>
          <w:trHeight w:val="792"/>
          <w:jc w:val="center"/>
        </w:trPr>
        <w:tc>
          <w:tcPr>
            <w:tcW w:w="595" w:type="dxa"/>
            <w:vAlign w:val="center"/>
            <w:hideMark/>
          </w:tcPr>
          <w:p w14:paraId="147A8F71" w14:textId="77777777" w:rsidR="001969F8" w:rsidRPr="005C3419" w:rsidRDefault="001969F8" w:rsidP="0006433C">
            <w:pPr>
              <w:jc w:val="center"/>
              <w:rPr>
                <w:color w:val="000000" w:themeColor="text1"/>
              </w:rPr>
            </w:pPr>
            <w:r w:rsidRPr="005C3419">
              <w:rPr>
                <w:color w:val="000000" w:themeColor="text1"/>
              </w:rPr>
              <w:t>6</w:t>
            </w:r>
          </w:p>
        </w:tc>
        <w:tc>
          <w:tcPr>
            <w:tcW w:w="2920" w:type="dxa"/>
            <w:vAlign w:val="center"/>
            <w:hideMark/>
          </w:tcPr>
          <w:p w14:paraId="3CDDAFFA" w14:textId="08AF759B" w:rsidR="001969F8" w:rsidRPr="005C3419" w:rsidRDefault="001969F8" w:rsidP="0006433C">
            <w:pPr>
              <w:rPr>
                <w:color w:val="000000" w:themeColor="text1"/>
              </w:rPr>
            </w:pPr>
            <w:r w:rsidRPr="005C3419">
              <w:rPr>
                <w:color w:val="000000" w:themeColor="text1"/>
              </w:rPr>
              <w:t>Hoàn thiện báo cáo thuyết minh xây dựng phương án giá đất và chứng thư định giá đất</w:t>
            </w:r>
          </w:p>
        </w:tc>
        <w:tc>
          <w:tcPr>
            <w:tcW w:w="1292" w:type="dxa"/>
            <w:vAlign w:val="center"/>
            <w:hideMark/>
          </w:tcPr>
          <w:p w14:paraId="1FB4E011" w14:textId="77777777" w:rsidR="001969F8" w:rsidRPr="005C3419" w:rsidRDefault="001969F8" w:rsidP="0006433C">
            <w:pPr>
              <w:jc w:val="center"/>
              <w:rPr>
                <w:color w:val="000000" w:themeColor="text1"/>
              </w:rPr>
            </w:pPr>
            <w:r w:rsidRPr="005C3419">
              <w:rPr>
                <w:color w:val="000000" w:themeColor="text1"/>
              </w:rPr>
              <w:t>7,81</w:t>
            </w:r>
          </w:p>
        </w:tc>
        <w:tc>
          <w:tcPr>
            <w:tcW w:w="1425" w:type="dxa"/>
            <w:vAlign w:val="center"/>
            <w:hideMark/>
          </w:tcPr>
          <w:p w14:paraId="7904A245" w14:textId="77777777" w:rsidR="001969F8" w:rsidRPr="005C3419" w:rsidRDefault="001969F8" w:rsidP="0006433C">
            <w:pPr>
              <w:jc w:val="center"/>
              <w:rPr>
                <w:color w:val="000000" w:themeColor="text1"/>
              </w:rPr>
            </w:pPr>
            <w:r w:rsidRPr="005C3419">
              <w:rPr>
                <w:color w:val="000000" w:themeColor="text1"/>
              </w:rPr>
              <w:t>0</w:t>
            </w:r>
          </w:p>
        </w:tc>
        <w:tc>
          <w:tcPr>
            <w:tcW w:w="1378" w:type="dxa"/>
            <w:vAlign w:val="center"/>
            <w:hideMark/>
          </w:tcPr>
          <w:p w14:paraId="41D236D0" w14:textId="77777777" w:rsidR="001969F8" w:rsidRPr="005C3419" w:rsidRDefault="001969F8" w:rsidP="0006433C">
            <w:pPr>
              <w:jc w:val="center"/>
              <w:rPr>
                <w:color w:val="000000" w:themeColor="text1"/>
              </w:rPr>
            </w:pPr>
            <w:r w:rsidRPr="005C3419">
              <w:rPr>
                <w:color w:val="000000" w:themeColor="text1"/>
              </w:rPr>
              <w:t>9,62</w:t>
            </w:r>
          </w:p>
        </w:tc>
        <w:tc>
          <w:tcPr>
            <w:tcW w:w="1364" w:type="dxa"/>
            <w:vAlign w:val="center"/>
            <w:hideMark/>
          </w:tcPr>
          <w:p w14:paraId="388DAC3E" w14:textId="77777777" w:rsidR="001969F8" w:rsidRPr="005C3419" w:rsidRDefault="001969F8" w:rsidP="0006433C">
            <w:pPr>
              <w:jc w:val="center"/>
              <w:rPr>
                <w:color w:val="000000" w:themeColor="text1"/>
              </w:rPr>
            </w:pPr>
            <w:r w:rsidRPr="005C3419">
              <w:rPr>
                <w:color w:val="000000" w:themeColor="text1"/>
              </w:rPr>
              <w:t>0</w:t>
            </w:r>
          </w:p>
        </w:tc>
      </w:tr>
      <w:tr w:rsidR="00360AF0" w:rsidRPr="005C3419" w14:paraId="039E5C80" w14:textId="77777777" w:rsidTr="00357EA6">
        <w:trPr>
          <w:trHeight w:val="383"/>
          <w:jc w:val="center"/>
        </w:trPr>
        <w:tc>
          <w:tcPr>
            <w:tcW w:w="595" w:type="dxa"/>
            <w:noWrap/>
            <w:vAlign w:val="center"/>
            <w:hideMark/>
          </w:tcPr>
          <w:p w14:paraId="0FFAB2D9" w14:textId="77777777" w:rsidR="001969F8" w:rsidRPr="005C3419" w:rsidRDefault="001969F8" w:rsidP="0006433C">
            <w:pPr>
              <w:rPr>
                <w:b/>
                <w:bCs/>
                <w:color w:val="000000" w:themeColor="text1"/>
              </w:rPr>
            </w:pPr>
            <w:r w:rsidRPr="005C3419">
              <w:rPr>
                <w:b/>
                <w:bCs/>
                <w:color w:val="000000" w:themeColor="text1"/>
              </w:rPr>
              <w:t> </w:t>
            </w:r>
          </w:p>
        </w:tc>
        <w:tc>
          <w:tcPr>
            <w:tcW w:w="2920" w:type="dxa"/>
            <w:noWrap/>
            <w:vAlign w:val="center"/>
            <w:hideMark/>
          </w:tcPr>
          <w:p w14:paraId="1FABDC8A" w14:textId="77777777" w:rsidR="001969F8" w:rsidRPr="005C3419" w:rsidRDefault="001969F8" w:rsidP="0006433C">
            <w:pPr>
              <w:rPr>
                <w:b/>
                <w:bCs/>
                <w:color w:val="000000" w:themeColor="text1"/>
              </w:rPr>
            </w:pPr>
            <w:r w:rsidRPr="005C3419">
              <w:rPr>
                <w:b/>
                <w:bCs/>
                <w:color w:val="000000" w:themeColor="text1"/>
              </w:rPr>
              <w:t>Tổng</w:t>
            </w:r>
          </w:p>
        </w:tc>
        <w:tc>
          <w:tcPr>
            <w:tcW w:w="1292" w:type="dxa"/>
            <w:noWrap/>
            <w:vAlign w:val="center"/>
            <w:hideMark/>
          </w:tcPr>
          <w:p w14:paraId="1F386C55" w14:textId="77777777" w:rsidR="001969F8" w:rsidRPr="005C3419" w:rsidRDefault="001969F8" w:rsidP="0006433C">
            <w:pPr>
              <w:jc w:val="center"/>
              <w:rPr>
                <w:b/>
                <w:bCs/>
                <w:color w:val="000000" w:themeColor="text1"/>
              </w:rPr>
            </w:pPr>
            <w:r w:rsidRPr="005C3419">
              <w:rPr>
                <w:b/>
                <w:bCs/>
                <w:color w:val="000000" w:themeColor="text1"/>
              </w:rPr>
              <w:t>100,00</w:t>
            </w:r>
          </w:p>
        </w:tc>
        <w:tc>
          <w:tcPr>
            <w:tcW w:w="1425" w:type="dxa"/>
            <w:noWrap/>
            <w:vAlign w:val="center"/>
            <w:hideMark/>
          </w:tcPr>
          <w:p w14:paraId="52A0B652" w14:textId="77777777" w:rsidR="001969F8" w:rsidRPr="005C3419" w:rsidRDefault="001969F8" w:rsidP="0006433C">
            <w:pPr>
              <w:jc w:val="center"/>
              <w:rPr>
                <w:b/>
                <w:bCs/>
                <w:color w:val="000000" w:themeColor="text1"/>
              </w:rPr>
            </w:pPr>
            <w:r w:rsidRPr="005C3419">
              <w:rPr>
                <w:b/>
                <w:bCs/>
                <w:color w:val="000000" w:themeColor="text1"/>
              </w:rPr>
              <w:t>100,00</w:t>
            </w:r>
          </w:p>
        </w:tc>
        <w:tc>
          <w:tcPr>
            <w:tcW w:w="1378" w:type="dxa"/>
            <w:noWrap/>
            <w:vAlign w:val="center"/>
            <w:hideMark/>
          </w:tcPr>
          <w:p w14:paraId="7A7F3F87" w14:textId="77777777" w:rsidR="001969F8" w:rsidRPr="005C3419" w:rsidRDefault="001969F8" w:rsidP="0006433C">
            <w:pPr>
              <w:jc w:val="center"/>
              <w:rPr>
                <w:b/>
                <w:bCs/>
                <w:color w:val="000000" w:themeColor="text1"/>
              </w:rPr>
            </w:pPr>
            <w:r w:rsidRPr="005C3419">
              <w:rPr>
                <w:b/>
                <w:bCs/>
                <w:color w:val="000000" w:themeColor="text1"/>
              </w:rPr>
              <w:t>100,00</w:t>
            </w:r>
          </w:p>
        </w:tc>
        <w:tc>
          <w:tcPr>
            <w:tcW w:w="1364" w:type="dxa"/>
            <w:noWrap/>
            <w:vAlign w:val="center"/>
            <w:hideMark/>
          </w:tcPr>
          <w:p w14:paraId="7EB512C7" w14:textId="77777777" w:rsidR="001969F8" w:rsidRPr="005C3419" w:rsidRDefault="001969F8" w:rsidP="0006433C">
            <w:pPr>
              <w:jc w:val="center"/>
              <w:rPr>
                <w:b/>
                <w:bCs/>
                <w:color w:val="000000" w:themeColor="text1"/>
              </w:rPr>
            </w:pPr>
            <w:r w:rsidRPr="005C3419">
              <w:rPr>
                <w:b/>
                <w:bCs/>
                <w:color w:val="000000" w:themeColor="text1"/>
              </w:rPr>
              <w:t>100,00</w:t>
            </w:r>
          </w:p>
        </w:tc>
      </w:tr>
    </w:tbl>
    <w:bookmarkEnd w:id="41"/>
    <w:p w14:paraId="1538CF76" w14:textId="77777777" w:rsidR="001969F8" w:rsidRPr="005C3419" w:rsidRDefault="001969F8" w:rsidP="0007039A">
      <w:pPr>
        <w:spacing w:beforeLines="40" w:before="96" w:afterLines="40" w:after="96" w:line="360" w:lineRule="exact"/>
        <w:rPr>
          <w:b/>
          <w:bCs/>
          <w:iCs/>
          <w:color w:val="000000" w:themeColor="text1"/>
          <w:sz w:val="28"/>
          <w:szCs w:val="28"/>
        </w:rPr>
      </w:pPr>
      <w:r w:rsidRPr="005C3419">
        <w:rPr>
          <w:b/>
          <w:bCs/>
          <w:iCs/>
          <w:color w:val="000000" w:themeColor="text1"/>
          <w:sz w:val="28"/>
          <w:szCs w:val="28"/>
        </w:rPr>
        <w:t xml:space="preserve">2. </w:t>
      </w:r>
      <w:r w:rsidRPr="005C3419">
        <w:rPr>
          <w:b/>
          <w:iCs/>
          <w:color w:val="000000" w:themeColor="text1"/>
          <w:sz w:val="28"/>
          <w:szCs w:val="28"/>
        </w:rPr>
        <w:t>Định mức dụng cụ lao động</w:t>
      </w:r>
    </w:p>
    <w:p w14:paraId="3F7BAC1F" w14:textId="39D145E6" w:rsidR="001969F8" w:rsidRPr="005C3419" w:rsidRDefault="001969F8" w:rsidP="00621329">
      <w:pPr>
        <w:spacing w:beforeLines="40" w:before="96" w:afterLines="40" w:after="96" w:line="360" w:lineRule="exact"/>
        <w:ind w:firstLine="709"/>
        <w:jc w:val="right"/>
        <w:rPr>
          <w:b/>
          <w:i/>
          <w:color w:val="000000" w:themeColor="text1"/>
          <w:sz w:val="28"/>
          <w:szCs w:val="28"/>
        </w:rPr>
      </w:pPr>
      <w:r w:rsidRPr="005C3419">
        <w:rPr>
          <w:b/>
          <w:bCs/>
          <w:i/>
          <w:color w:val="000000" w:themeColor="text1"/>
          <w:sz w:val="28"/>
          <w:szCs w:val="28"/>
        </w:rPr>
        <w:t>Bảng 2</w:t>
      </w:r>
      <w:r w:rsidR="0043062D" w:rsidRPr="005C3419">
        <w:rPr>
          <w:b/>
          <w:bCs/>
          <w:i/>
          <w:color w:val="000000" w:themeColor="text1"/>
          <w:sz w:val="28"/>
          <w:szCs w:val="28"/>
        </w:rPr>
        <w:t>5</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805"/>
        <w:gridCol w:w="851"/>
        <w:gridCol w:w="991"/>
        <w:gridCol w:w="991"/>
        <w:gridCol w:w="910"/>
        <w:gridCol w:w="1038"/>
        <w:gridCol w:w="925"/>
      </w:tblGrid>
      <w:tr w:rsidR="00360AF0" w:rsidRPr="005C3419" w14:paraId="27984CCC" w14:textId="77777777" w:rsidTr="000C6EF3">
        <w:trPr>
          <w:trHeight w:val="591"/>
          <w:tblHeader/>
          <w:jc w:val="center"/>
        </w:trPr>
        <w:tc>
          <w:tcPr>
            <w:tcW w:w="699" w:type="dxa"/>
            <w:vMerge w:val="restart"/>
            <w:vAlign w:val="center"/>
            <w:hideMark/>
          </w:tcPr>
          <w:p w14:paraId="0686FB54" w14:textId="77777777" w:rsidR="001969F8" w:rsidRPr="005C3419" w:rsidRDefault="001969F8" w:rsidP="0006433C">
            <w:pPr>
              <w:jc w:val="center"/>
              <w:rPr>
                <w:b/>
                <w:bCs/>
                <w:color w:val="000000" w:themeColor="text1"/>
              </w:rPr>
            </w:pPr>
            <w:r w:rsidRPr="005C3419">
              <w:rPr>
                <w:b/>
                <w:bCs/>
                <w:color w:val="000000" w:themeColor="text1"/>
              </w:rPr>
              <w:t>STT</w:t>
            </w:r>
          </w:p>
        </w:tc>
        <w:tc>
          <w:tcPr>
            <w:tcW w:w="2837" w:type="dxa"/>
            <w:vMerge w:val="restart"/>
            <w:vAlign w:val="center"/>
            <w:hideMark/>
          </w:tcPr>
          <w:p w14:paraId="036485BC" w14:textId="77777777" w:rsidR="001969F8" w:rsidRPr="005C3419" w:rsidRDefault="001969F8" w:rsidP="0006433C">
            <w:pPr>
              <w:jc w:val="center"/>
              <w:rPr>
                <w:b/>
                <w:bCs/>
                <w:color w:val="000000" w:themeColor="text1"/>
              </w:rPr>
            </w:pPr>
            <w:r w:rsidRPr="005C3419">
              <w:rPr>
                <w:b/>
                <w:bCs/>
                <w:color w:val="000000" w:themeColor="text1"/>
              </w:rPr>
              <w:t>Danh mục dụng cụ</w:t>
            </w:r>
          </w:p>
        </w:tc>
        <w:tc>
          <w:tcPr>
            <w:tcW w:w="854" w:type="dxa"/>
            <w:vMerge w:val="restart"/>
            <w:vAlign w:val="center"/>
            <w:hideMark/>
          </w:tcPr>
          <w:p w14:paraId="426B23F6" w14:textId="77777777" w:rsidR="001969F8" w:rsidRPr="005C3419" w:rsidRDefault="001969F8" w:rsidP="0006433C">
            <w:pPr>
              <w:jc w:val="center"/>
              <w:rPr>
                <w:b/>
                <w:bCs/>
                <w:color w:val="000000" w:themeColor="text1"/>
              </w:rPr>
            </w:pPr>
            <w:r w:rsidRPr="005C3419">
              <w:rPr>
                <w:b/>
                <w:bCs/>
                <w:color w:val="000000" w:themeColor="text1"/>
              </w:rPr>
              <w:t>Đon vị tính</w:t>
            </w:r>
          </w:p>
        </w:tc>
        <w:tc>
          <w:tcPr>
            <w:tcW w:w="992" w:type="dxa"/>
            <w:vMerge w:val="restart"/>
            <w:vAlign w:val="center"/>
            <w:hideMark/>
          </w:tcPr>
          <w:p w14:paraId="234F63B8" w14:textId="77777777" w:rsidR="001969F8" w:rsidRPr="005C3419" w:rsidRDefault="001969F8" w:rsidP="0006433C">
            <w:pPr>
              <w:jc w:val="center"/>
              <w:rPr>
                <w:b/>
                <w:bCs/>
                <w:color w:val="000000" w:themeColor="text1"/>
              </w:rPr>
            </w:pPr>
            <w:r w:rsidRPr="005C3419">
              <w:rPr>
                <w:b/>
                <w:bCs/>
                <w:color w:val="000000" w:themeColor="text1"/>
              </w:rPr>
              <w:t xml:space="preserve">Thời hạn </w:t>
            </w:r>
            <w:r w:rsidRPr="005C3419">
              <w:rPr>
                <w:b/>
                <w:i/>
                <w:iCs/>
                <w:color w:val="000000" w:themeColor="text1"/>
              </w:rPr>
              <w:t>(tháng)</w:t>
            </w:r>
          </w:p>
        </w:tc>
        <w:tc>
          <w:tcPr>
            <w:tcW w:w="3827" w:type="dxa"/>
            <w:gridSpan w:val="4"/>
            <w:vAlign w:val="center"/>
            <w:hideMark/>
          </w:tcPr>
          <w:p w14:paraId="710E77C2" w14:textId="77777777" w:rsidR="00357EA6" w:rsidRPr="005C3419" w:rsidRDefault="001969F8" w:rsidP="0006433C">
            <w:pPr>
              <w:jc w:val="center"/>
              <w:rPr>
                <w:b/>
                <w:bCs/>
                <w:color w:val="000000" w:themeColor="text1"/>
              </w:rPr>
            </w:pPr>
            <w:r w:rsidRPr="005C3419">
              <w:rPr>
                <w:b/>
                <w:bCs/>
                <w:color w:val="000000" w:themeColor="text1"/>
              </w:rPr>
              <w:t xml:space="preserve">Định mức </w:t>
            </w:r>
          </w:p>
          <w:p w14:paraId="37B14B08" w14:textId="4E3F64E5" w:rsidR="001969F8" w:rsidRPr="005C3419" w:rsidRDefault="001969F8" w:rsidP="0006433C">
            <w:pPr>
              <w:jc w:val="center"/>
              <w:rPr>
                <w:b/>
                <w:bCs/>
                <w:color w:val="000000" w:themeColor="text1"/>
              </w:rPr>
            </w:pPr>
            <w:r w:rsidRPr="005C3419">
              <w:rPr>
                <w:b/>
                <w:i/>
                <w:iCs/>
                <w:color w:val="000000" w:themeColor="text1"/>
              </w:rPr>
              <w:t>(ca /</w:t>
            </w:r>
            <w:r w:rsidR="0023476E" w:rsidRPr="005C3419">
              <w:rPr>
                <w:b/>
                <w:bCs/>
                <w:i/>
                <w:color w:val="000000" w:themeColor="text1"/>
              </w:rPr>
              <w:t>khu vực định giá đất trung bình</w:t>
            </w:r>
            <w:r w:rsidRPr="005C3419">
              <w:rPr>
                <w:b/>
                <w:i/>
                <w:iCs/>
                <w:color w:val="000000" w:themeColor="text1"/>
              </w:rPr>
              <w:t>)</w:t>
            </w:r>
          </w:p>
        </w:tc>
      </w:tr>
      <w:tr w:rsidR="00360AF0" w:rsidRPr="005C3419" w14:paraId="2A29CA00" w14:textId="77777777" w:rsidTr="000C6EF3">
        <w:trPr>
          <w:trHeight w:val="415"/>
          <w:tblHeader/>
          <w:jc w:val="center"/>
        </w:trPr>
        <w:tc>
          <w:tcPr>
            <w:tcW w:w="699" w:type="dxa"/>
            <w:vMerge/>
            <w:vAlign w:val="center"/>
            <w:hideMark/>
          </w:tcPr>
          <w:p w14:paraId="18C6EE40" w14:textId="77777777" w:rsidR="001969F8" w:rsidRPr="005C3419" w:rsidRDefault="001969F8" w:rsidP="0006433C">
            <w:pPr>
              <w:rPr>
                <w:b/>
                <w:bCs/>
                <w:color w:val="000000" w:themeColor="text1"/>
              </w:rPr>
            </w:pPr>
          </w:p>
        </w:tc>
        <w:tc>
          <w:tcPr>
            <w:tcW w:w="2837" w:type="dxa"/>
            <w:vMerge/>
            <w:vAlign w:val="center"/>
            <w:hideMark/>
          </w:tcPr>
          <w:p w14:paraId="22AED34F" w14:textId="77777777" w:rsidR="001969F8" w:rsidRPr="005C3419" w:rsidRDefault="001969F8" w:rsidP="0006433C">
            <w:pPr>
              <w:rPr>
                <w:b/>
                <w:bCs/>
                <w:color w:val="000000" w:themeColor="text1"/>
              </w:rPr>
            </w:pPr>
          </w:p>
        </w:tc>
        <w:tc>
          <w:tcPr>
            <w:tcW w:w="854" w:type="dxa"/>
            <w:vMerge/>
            <w:vAlign w:val="center"/>
            <w:hideMark/>
          </w:tcPr>
          <w:p w14:paraId="27ED512C" w14:textId="77777777" w:rsidR="001969F8" w:rsidRPr="005C3419" w:rsidRDefault="001969F8" w:rsidP="0006433C">
            <w:pPr>
              <w:rPr>
                <w:b/>
                <w:bCs/>
                <w:color w:val="000000" w:themeColor="text1"/>
              </w:rPr>
            </w:pPr>
          </w:p>
        </w:tc>
        <w:tc>
          <w:tcPr>
            <w:tcW w:w="992" w:type="dxa"/>
            <w:vMerge/>
            <w:vAlign w:val="center"/>
            <w:hideMark/>
          </w:tcPr>
          <w:p w14:paraId="564FC5CC" w14:textId="77777777" w:rsidR="001969F8" w:rsidRPr="005C3419" w:rsidRDefault="001969F8" w:rsidP="0006433C">
            <w:pPr>
              <w:rPr>
                <w:b/>
                <w:bCs/>
                <w:color w:val="000000" w:themeColor="text1"/>
              </w:rPr>
            </w:pPr>
          </w:p>
        </w:tc>
        <w:tc>
          <w:tcPr>
            <w:tcW w:w="1862" w:type="dxa"/>
            <w:gridSpan w:val="2"/>
            <w:vAlign w:val="center"/>
            <w:hideMark/>
          </w:tcPr>
          <w:p w14:paraId="4D640185" w14:textId="77777777" w:rsidR="001969F8" w:rsidRPr="005C3419" w:rsidRDefault="001969F8" w:rsidP="0006433C">
            <w:pPr>
              <w:jc w:val="center"/>
              <w:rPr>
                <w:b/>
                <w:color w:val="000000" w:themeColor="text1"/>
              </w:rPr>
            </w:pPr>
            <w:r w:rsidRPr="005C3419">
              <w:rPr>
                <w:b/>
                <w:color w:val="000000" w:themeColor="text1"/>
              </w:rPr>
              <w:t>Đất phi nông nghiệp</w:t>
            </w:r>
          </w:p>
        </w:tc>
        <w:tc>
          <w:tcPr>
            <w:tcW w:w="1965" w:type="dxa"/>
            <w:gridSpan w:val="2"/>
            <w:vAlign w:val="center"/>
            <w:hideMark/>
          </w:tcPr>
          <w:p w14:paraId="109B2010" w14:textId="77777777" w:rsidR="001969F8" w:rsidRPr="005C3419" w:rsidRDefault="001969F8" w:rsidP="0006433C">
            <w:pPr>
              <w:jc w:val="center"/>
              <w:rPr>
                <w:b/>
                <w:color w:val="000000" w:themeColor="text1"/>
              </w:rPr>
            </w:pPr>
            <w:r w:rsidRPr="005C3419">
              <w:rPr>
                <w:b/>
                <w:color w:val="000000" w:themeColor="text1"/>
              </w:rPr>
              <w:t>Đất nông nghiệp</w:t>
            </w:r>
          </w:p>
        </w:tc>
      </w:tr>
      <w:tr w:rsidR="00360AF0" w:rsidRPr="005C3419" w14:paraId="770D1EBB" w14:textId="77777777" w:rsidTr="000C6EF3">
        <w:trPr>
          <w:trHeight w:val="630"/>
          <w:tblHeader/>
          <w:jc w:val="center"/>
        </w:trPr>
        <w:tc>
          <w:tcPr>
            <w:tcW w:w="699" w:type="dxa"/>
            <w:vMerge/>
            <w:vAlign w:val="center"/>
            <w:hideMark/>
          </w:tcPr>
          <w:p w14:paraId="203720B8" w14:textId="77777777" w:rsidR="001969F8" w:rsidRPr="005C3419" w:rsidRDefault="001969F8" w:rsidP="0006433C">
            <w:pPr>
              <w:rPr>
                <w:b/>
                <w:bCs/>
                <w:color w:val="000000" w:themeColor="text1"/>
              </w:rPr>
            </w:pPr>
          </w:p>
        </w:tc>
        <w:tc>
          <w:tcPr>
            <w:tcW w:w="2837" w:type="dxa"/>
            <w:vMerge/>
            <w:vAlign w:val="center"/>
            <w:hideMark/>
          </w:tcPr>
          <w:p w14:paraId="7DEEE797" w14:textId="77777777" w:rsidR="001969F8" w:rsidRPr="005C3419" w:rsidRDefault="001969F8" w:rsidP="0006433C">
            <w:pPr>
              <w:rPr>
                <w:b/>
                <w:bCs/>
                <w:color w:val="000000" w:themeColor="text1"/>
              </w:rPr>
            </w:pPr>
          </w:p>
        </w:tc>
        <w:tc>
          <w:tcPr>
            <w:tcW w:w="854" w:type="dxa"/>
            <w:vMerge/>
            <w:vAlign w:val="center"/>
            <w:hideMark/>
          </w:tcPr>
          <w:p w14:paraId="51378743" w14:textId="77777777" w:rsidR="001969F8" w:rsidRPr="005C3419" w:rsidRDefault="001969F8" w:rsidP="0006433C">
            <w:pPr>
              <w:rPr>
                <w:b/>
                <w:bCs/>
                <w:color w:val="000000" w:themeColor="text1"/>
              </w:rPr>
            </w:pPr>
          </w:p>
        </w:tc>
        <w:tc>
          <w:tcPr>
            <w:tcW w:w="992" w:type="dxa"/>
            <w:vMerge/>
            <w:vAlign w:val="center"/>
            <w:hideMark/>
          </w:tcPr>
          <w:p w14:paraId="5A4CF579" w14:textId="77777777" w:rsidR="001969F8" w:rsidRPr="005C3419" w:rsidRDefault="001969F8" w:rsidP="0006433C">
            <w:pPr>
              <w:rPr>
                <w:b/>
                <w:bCs/>
                <w:color w:val="000000" w:themeColor="text1"/>
              </w:rPr>
            </w:pPr>
          </w:p>
        </w:tc>
        <w:tc>
          <w:tcPr>
            <w:tcW w:w="992" w:type="dxa"/>
            <w:vAlign w:val="center"/>
            <w:hideMark/>
          </w:tcPr>
          <w:p w14:paraId="5571FE85" w14:textId="77777777" w:rsidR="001969F8" w:rsidRPr="005C3419" w:rsidRDefault="001969F8" w:rsidP="0006433C">
            <w:pPr>
              <w:jc w:val="center"/>
              <w:rPr>
                <w:b/>
                <w:color w:val="000000" w:themeColor="text1"/>
              </w:rPr>
            </w:pPr>
            <w:r w:rsidRPr="005C3419">
              <w:rPr>
                <w:b/>
                <w:color w:val="000000" w:themeColor="text1"/>
              </w:rPr>
              <w:t>Nội nghiệp</w:t>
            </w:r>
          </w:p>
        </w:tc>
        <w:tc>
          <w:tcPr>
            <w:tcW w:w="870" w:type="dxa"/>
            <w:vAlign w:val="center"/>
            <w:hideMark/>
          </w:tcPr>
          <w:p w14:paraId="113E0CCF" w14:textId="77777777" w:rsidR="001969F8" w:rsidRPr="005C3419" w:rsidRDefault="001969F8" w:rsidP="0006433C">
            <w:pPr>
              <w:jc w:val="center"/>
              <w:rPr>
                <w:b/>
                <w:color w:val="000000" w:themeColor="text1"/>
              </w:rPr>
            </w:pPr>
            <w:r w:rsidRPr="005C3419">
              <w:rPr>
                <w:b/>
                <w:color w:val="000000" w:themeColor="text1"/>
              </w:rPr>
              <w:t>Ngoại nghiệp</w:t>
            </w:r>
          </w:p>
        </w:tc>
        <w:tc>
          <w:tcPr>
            <w:tcW w:w="1040" w:type="dxa"/>
            <w:vAlign w:val="center"/>
            <w:hideMark/>
          </w:tcPr>
          <w:p w14:paraId="147E2889" w14:textId="77777777" w:rsidR="001969F8" w:rsidRPr="005C3419" w:rsidRDefault="001969F8" w:rsidP="0006433C">
            <w:pPr>
              <w:jc w:val="center"/>
              <w:rPr>
                <w:b/>
                <w:color w:val="000000" w:themeColor="text1"/>
              </w:rPr>
            </w:pPr>
            <w:r w:rsidRPr="005C3419">
              <w:rPr>
                <w:b/>
                <w:color w:val="000000" w:themeColor="text1"/>
              </w:rPr>
              <w:t>Nội nghiệp</w:t>
            </w:r>
          </w:p>
        </w:tc>
        <w:tc>
          <w:tcPr>
            <w:tcW w:w="925" w:type="dxa"/>
            <w:vAlign w:val="center"/>
            <w:hideMark/>
          </w:tcPr>
          <w:p w14:paraId="46E5C03F" w14:textId="77777777" w:rsidR="001969F8" w:rsidRPr="005C3419" w:rsidRDefault="001969F8" w:rsidP="0006433C">
            <w:pPr>
              <w:jc w:val="center"/>
              <w:rPr>
                <w:b/>
                <w:color w:val="000000" w:themeColor="text1"/>
              </w:rPr>
            </w:pPr>
            <w:r w:rsidRPr="005C3419">
              <w:rPr>
                <w:b/>
                <w:color w:val="000000" w:themeColor="text1"/>
              </w:rPr>
              <w:t>Ngoại nghiệp</w:t>
            </w:r>
          </w:p>
        </w:tc>
      </w:tr>
      <w:tr w:rsidR="00360AF0" w:rsidRPr="005C3419" w14:paraId="2AA6F15B" w14:textId="77777777" w:rsidTr="000C6EF3">
        <w:trPr>
          <w:trHeight w:val="315"/>
          <w:jc w:val="center"/>
        </w:trPr>
        <w:tc>
          <w:tcPr>
            <w:tcW w:w="699" w:type="dxa"/>
            <w:vAlign w:val="center"/>
            <w:hideMark/>
          </w:tcPr>
          <w:p w14:paraId="4D60D0B6" w14:textId="77777777" w:rsidR="001969F8" w:rsidRPr="005C3419" w:rsidRDefault="001969F8" w:rsidP="0006433C">
            <w:pPr>
              <w:jc w:val="center"/>
              <w:rPr>
                <w:color w:val="000000" w:themeColor="text1"/>
              </w:rPr>
            </w:pPr>
            <w:r w:rsidRPr="005C3419">
              <w:rPr>
                <w:color w:val="000000" w:themeColor="text1"/>
              </w:rPr>
              <w:t>1</w:t>
            </w:r>
          </w:p>
        </w:tc>
        <w:tc>
          <w:tcPr>
            <w:tcW w:w="2837" w:type="dxa"/>
            <w:vAlign w:val="center"/>
            <w:hideMark/>
          </w:tcPr>
          <w:p w14:paraId="1633BBCC" w14:textId="77777777" w:rsidR="001969F8" w:rsidRPr="005C3419" w:rsidRDefault="001969F8" w:rsidP="0006433C">
            <w:pPr>
              <w:rPr>
                <w:color w:val="000000" w:themeColor="text1"/>
              </w:rPr>
            </w:pPr>
            <w:r w:rsidRPr="005C3419">
              <w:rPr>
                <w:color w:val="000000" w:themeColor="text1"/>
              </w:rPr>
              <w:t>Bàn làm việc</w:t>
            </w:r>
          </w:p>
        </w:tc>
        <w:tc>
          <w:tcPr>
            <w:tcW w:w="854" w:type="dxa"/>
            <w:vAlign w:val="center"/>
            <w:hideMark/>
          </w:tcPr>
          <w:p w14:paraId="59B8473E"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0D91EFF7" w14:textId="77777777" w:rsidR="001969F8" w:rsidRPr="005C3419" w:rsidRDefault="001969F8" w:rsidP="0006433C">
            <w:pPr>
              <w:jc w:val="center"/>
              <w:rPr>
                <w:color w:val="000000" w:themeColor="text1"/>
              </w:rPr>
            </w:pPr>
            <w:r w:rsidRPr="005C3419">
              <w:rPr>
                <w:color w:val="000000" w:themeColor="text1"/>
              </w:rPr>
              <w:t>96</w:t>
            </w:r>
          </w:p>
        </w:tc>
        <w:tc>
          <w:tcPr>
            <w:tcW w:w="992" w:type="dxa"/>
            <w:vAlign w:val="center"/>
            <w:hideMark/>
          </w:tcPr>
          <w:p w14:paraId="32AF936C" w14:textId="77777777" w:rsidR="001969F8" w:rsidRPr="005C3419" w:rsidRDefault="001969F8" w:rsidP="0006433C">
            <w:pPr>
              <w:jc w:val="center"/>
              <w:rPr>
                <w:color w:val="000000" w:themeColor="text1"/>
              </w:rPr>
            </w:pPr>
            <w:r w:rsidRPr="005C3419">
              <w:rPr>
                <w:color w:val="000000" w:themeColor="text1"/>
              </w:rPr>
              <w:t>60,36</w:t>
            </w:r>
          </w:p>
        </w:tc>
        <w:tc>
          <w:tcPr>
            <w:tcW w:w="870" w:type="dxa"/>
            <w:vAlign w:val="center"/>
            <w:hideMark/>
          </w:tcPr>
          <w:p w14:paraId="14B77506"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5D11120A" w14:textId="77777777" w:rsidR="001969F8" w:rsidRPr="005C3419" w:rsidRDefault="001969F8" w:rsidP="0006433C">
            <w:pPr>
              <w:jc w:val="center"/>
              <w:rPr>
                <w:color w:val="000000" w:themeColor="text1"/>
              </w:rPr>
            </w:pPr>
            <w:r w:rsidRPr="005C3419">
              <w:rPr>
                <w:color w:val="000000" w:themeColor="text1"/>
              </w:rPr>
              <w:t>48,73</w:t>
            </w:r>
          </w:p>
        </w:tc>
        <w:tc>
          <w:tcPr>
            <w:tcW w:w="925" w:type="dxa"/>
            <w:vAlign w:val="center"/>
            <w:hideMark/>
          </w:tcPr>
          <w:p w14:paraId="72EDDF93"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60AB6CA6" w14:textId="77777777" w:rsidTr="000C6EF3">
        <w:trPr>
          <w:trHeight w:val="420"/>
          <w:jc w:val="center"/>
        </w:trPr>
        <w:tc>
          <w:tcPr>
            <w:tcW w:w="699" w:type="dxa"/>
            <w:vAlign w:val="center"/>
            <w:hideMark/>
          </w:tcPr>
          <w:p w14:paraId="6185F9B6" w14:textId="77777777" w:rsidR="001969F8" w:rsidRPr="005C3419" w:rsidRDefault="001969F8" w:rsidP="0006433C">
            <w:pPr>
              <w:jc w:val="center"/>
              <w:rPr>
                <w:color w:val="000000" w:themeColor="text1"/>
              </w:rPr>
            </w:pPr>
            <w:r w:rsidRPr="005C3419">
              <w:rPr>
                <w:color w:val="000000" w:themeColor="text1"/>
              </w:rPr>
              <w:t>2</w:t>
            </w:r>
          </w:p>
        </w:tc>
        <w:tc>
          <w:tcPr>
            <w:tcW w:w="2837" w:type="dxa"/>
            <w:vAlign w:val="center"/>
            <w:hideMark/>
          </w:tcPr>
          <w:p w14:paraId="6BC9AA29" w14:textId="77777777" w:rsidR="001969F8" w:rsidRPr="005C3419" w:rsidRDefault="001969F8" w:rsidP="0006433C">
            <w:pPr>
              <w:rPr>
                <w:color w:val="000000" w:themeColor="text1"/>
              </w:rPr>
            </w:pPr>
            <w:r w:rsidRPr="005C3419">
              <w:rPr>
                <w:color w:val="000000" w:themeColor="text1"/>
              </w:rPr>
              <w:t>Ghế văn phòng</w:t>
            </w:r>
          </w:p>
        </w:tc>
        <w:tc>
          <w:tcPr>
            <w:tcW w:w="854" w:type="dxa"/>
            <w:vAlign w:val="center"/>
            <w:hideMark/>
          </w:tcPr>
          <w:p w14:paraId="3291C814"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1DB5715F" w14:textId="77777777" w:rsidR="001969F8" w:rsidRPr="005C3419" w:rsidRDefault="001969F8" w:rsidP="0006433C">
            <w:pPr>
              <w:jc w:val="center"/>
              <w:rPr>
                <w:color w:val="000000" w:themeColor="text1"/>
              </w:rPr>
            </w:pPr>
            <w:r w:rsidRPr="005C3419">
              <w:rPr>
                <w:color w:val="000000" w:themeColor="text1"/>
              </w:rPr>
              <w:t>96</w:t>
            </w:r>
          </w:p>
        </w:tc>
        <w:tc>
          <w:tcPr>
            <w:tcW w:w="992" w:type="dxa"/>
            <w:vAlign w:val="center"/>
            <w:hideMark/>
          </w:tcPr>
          <w:p w14:paraId="54CB15A3" w14:textId="77777777" w:rsidR="001969F8" w:rsidRPr="005C3419" w:rsidRDefault="001969F8" w:rsidP="0006433C">
            <w:pPr>
              <w:jc w:val="center"/>
              <w:rPr>
                <w:color w:val="000000" w:themeColor="text1"/>
              </w:rPr>
            </w:pPr>
            <w:r w:rsidRPr="005C3419">
              <w:rPr>
                <w:color w:val="000000" w:themeColor="text1"/>
              </w:rPr>
              <w:t>60,36</w:t>
            </w:r>
          </w:p>
        </w:tc>
        <w:tc>
          <w:tcPr>
            <w:tcW w:w="870" w:type="dxa"/>
            <w:vAlign w:val="center"/>
            <w:hideMark/>
          </w:tcPr>
          <w:p w14:paraId="0E09FD0A"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303D0E8C" w14:textId="77777777" w:rsidR="001969F8" w:rsidRPr="005C3419" w:rsidRDefault="001969F8" w:rsidP="0006433C">
            <w:pPr>
              <w:jc w:val="center"/>
              <w:rPr>
                <w:color w:val="000000" w:themeColor="text1"/>
              </w:rPr>
            </w:pPr>
            <w:r w:rsidRPr="005C3419">
              <w:rPr>
                <w:color w:val="000000" w:themeColor="text1"/>
              </w:rPr>
              <w:t>48,73</w:t>
            </w:r>
          </w:p>
        </w:tc>
        <w:tc>
          <w:tcPr>
            <w:tcW w:w="925" w:type="dxa"/>
            <w:vAlign w:val="center"/>
            <w:hideMark/>
          </w:tcPr>
          <w:p w14:paraId="3163E741"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3DC0C92D" w14:textId="77777777" w:rsidTr="000C6EF3">
        <w:trPr>
          <w:trHeight w:val="420"/>
          <w:jc w:val="center"/>
        </w:trPr>
        <w:tc>
          <w:tcPr>
            <w:tcW w:w="699" w:type="dxa"/>
            <w:vAlign w:val="center"/>
            <w:hideMark/>
          </w:tcPr>
          <w:p w14:paraId="2B73F373" w14:textId="77777777" w:rsidR="001969F8" w:rsidRPr="005C3419" w:rsidRDefault="001969F8" w:rsidP="0006433C">
            <w:pPr>
              <w:jc w:val="center"/>
              <w:rPr>
                <w:color w:val="000000" w:themeColor="text1"/>
              </w:rPr>
            </w:pPr>
            <w:r w:rsidRPr="005C3419">
              <w:rPr>
                <w:color w:val="000000" w:themeColor="text1"/>
              </w:rPr>
              <w:t>3</w:t>
            </w:r>
          </w:p>
        </w:tc>
        <w:tc>
          <w:tcPr>
            <w:tcW w:w="2837" w:type="dxa"/>
            <w:vAlign w:val="center"/>
            <w:hideMark/>
          </w:tcPr>
          <w:p w14:paraId="1A4F3FC6" w14:textId="77777777" w:rsidR="001969F8" w:rsidRPr="005C3419" w:rsidRDefault="001969F8" w:rsidP="0006433C">
            <w:pPr>
              <w:rPr>
                <w:color w:val="000000" w:themeColor="text1"/>
              </w:rPr>
            </w:pPr>
            <w:r w:rsidRPr="005C3419">
              <w:rPr>
                <w:color w:val="000000" w:themeColor="text1"/>
              </w:rPr>
              <w:t>Tủ để tài liệu</w:t>
            </w:r>
          </w:p>
        </w:tc>
        <w:tc>
          <w:tcPr>
            <w:tcW w:w="854" w:type="dxa"/>
            <w:vAlign w:val="center"/>
            <w:hideMark/>
          </w:tcPr>
          <w:p w14:paraId="6D4E3CDC"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6D81AB05" w14:textId="77777777" w:rsidR="001969F8" w:rsidRPr="005C3419" w:rsidRDefault="001969F8" w:rsidP="0006433C">
            <w:pPr>
              <w:jc w:val="center"/>
              <w:rPr>
                <w:color w:val="000000" w:themeColor="text1"/>
              </w:rPr>
            </w:pPr>
            <w:r w:rsidRPr="005C3419">
              <w:rPr>
                <w:color w:val="000000" w:themeColor="text1"/>
              </w:rPr>
              <w:t>96</w:t>
            </w:r>
          </w:p>
        </w:tc>
        <w:tc>
          <w:tcPr>
            <w:tcW w:w="992" w:type="dxa"/>
            <w:vAlign w:val="center"/>
            <w:hideMark/>
          </w:tcPr>
          <w:p w14:paraId="228ADCA0" w14:textId="77777777" w:rsidR="001969F8" w:rsidRPr="005C3419" w:rsidRDefault="001969F8" w:rsidP="0006433C">
            <w:pPr>
              <w:jc w:val="center"/>
              <w:rPr>
                <w:color w:val="000000" w:themeColor="text1"/>
              </w:rPr>
            </w:pPr>
            <w:r w:rsidRPr="005C3419">
              <w:rPr>
                <w:color w:val="000000" w:themeColor="text1"/>
              </w:rPr>
              <w:t>15,09</w:t>
            </w:r>
          </w:p>
        </w:tc>
        <w:tc>
          <w:tcPr>
            <w:tcW w:w="870" w:type="dxa"/>
            <w:vAlign w:val="center"/>
            <w:hideMark/>
          </w:tcPr>
          <w:p w14:paraId="443E98B4"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3074FC2C" w14:textId="77777777" w:rsidR="001969F8" w:rsidRPr="005C3419" w:rsidRDefault="001969F8" w:rsidP="0006433C">
            <w:pPr>
              <w:jc w:val="center"/>
              <w:rPr>
                <w:color w:val="000000" w:themeColor="text1"/>
              </w:rPr>
            </w:pPr>
            <w:r w:rsidRPr="005C3419">
              <w:rPr>
                <w:color w:val="000000" w:themeColor="text1"/>
              </w:rPr>
              <w:t>12,18</w:t>
            </w:r>
          </w:p>
        </w:tc>
        <w:tc>
          <w:tcPr>
            <w:tcW w:w="925" w:type="dxa"/>
            <w:vAlign w:val="center"/>
            <w:hideMark/>
          </w:tcPr>
          <w:p w14:paraId="12FAE21A"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46960B1B" w14:textId="77777777" w:rsidTr="000C6EF3">
        <w:trPr>
          <w:trHeight w:val="420"/>
          <w:jc w:val="center"/>
        </w:trPr>
        <w:tc>
          <w:tcPr>
            <w:tcW w:w="699" w:type="dxa"/>
            <w:vAlign w:val="center"/>
            <w:hideMark/>
          </w:tcPr>
          <w:p w14:paraId="27F29300" w14:textId="77777777" w:rsidR="001969F8" w:rsidRPr="005C3419" w:rsidRDefault="001969F8" w:rsidP="0006433C">
            <w:pPr>
              <w:jc w:val="center"/>
              <w:rPr>
                <w:color w:val="000000" w:themeColor="text1"/>
              </w:rPr>
            </w:pPr>
            <w:r w:rsidRPr="005C3419">
              <w:rPr>
                <w:color w:val="000000" w:themeColor="text1"/>
              </w:rPr>
              <w:t>4</w:t>
            </w:r>
          </w:p>
        </w:tc>
        <w:tc>
          <w:tcPr>
            <w:tcW w:w="2837" w:type="dxa"/>
            <w:vAlign w:val="center"/>
            <w:hideMark/>
          </w:tcPr>
          <w:p w14:paraId="1FFE1DB3" w14:textId="77777777" w:rsidR="001969F8" w:rsidRPr="005C3419" w:rsidRDefault="001969F8" w:rsidP="0006433C">
            <w:pPr>
              <w:rPr>
                <w:color w:val="000000" w:themeColor="text1"/>
              </w:rPr>
            </w:pPr>
            <w:r w:rsidRPr="005C3419">
              <w:rPr>
                <w:color w:val="000000" w:themeColor="text1"/>
              </w:rPr>
              <w:t>Bàn dập ghim</w:t>
            </w:r>
          </w:p>
        </w:tc>
        <w:tc>
          <w:tcPr>
            <w:tcW w:w="854" w:type="dxa"/>
            <w:vAlign w:val="center"/>
            <w:hideMark/>
          </w:tcPr>
          <w:p w14:paraId="72C6266E"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36BD31F6" w14:textId="77777777" w:rsidR="001969F8" w:rsidRPr="005C3419" w:rsidRDefault="001969F8" w:rsidP="0006433C">
            <w:pPr>
              <w:jc w:val="center"/>
              <w:rPr>
                <w:color w:val="000000" w:themeColor="text1"/>
              </w:rPr>
            </w:pPr>
            <w:r w:rsidRPr="005C3419">
              <w:rPr>
                <w:color w:val="000000" w:themeColor="text1"/>
              </w:rPr>
              <w:t>24</w:t>
            </w:r>
          </w:p>
        </w:tc>
        <w:tc>
          <w:tcPr>
            <w:tcW w:w="992" w:type="dxa"/>
            <w:vAlign w:val="center"/>
            <w:hideMark/>
          </w:tcPr>
          <w:p w14:paraId="133288B4" w14:textId="77777777" w:rsidR="001969F8" w:rsidRPr="005C3419" w:rsidRDefault="001969F8" w:rsidP="0006433C">
            <w:pPr>
              <w:jc w:val="center"/>
              <w:rPr>
                <w:color w:val="000000" w:themeColor="text1"/>
              </w:rPr>
            </w:pPr>
            <w:r w:rsidRPr="005C3419">
              <w:rPr>
                <w:color w:val="000000" w:themeColor="text1"/>
              </w:rPr>
              <w:t>30,18</w:t>
            </w:r>
          </w:p>
        </w:tc>
        <w:tc>
          <w:tcPr>
            <w:tcW w:w="870" w:type="dxa"/>
            <w:vAlign w:val="center"/>
            <w:hideMark/>
          </w:tcPr>
          <w:p w14:paraId="14B32F2B"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39254CED" w14:textId="77777777" w:rsidR="001969F8" w:rsidRPr="005C3419" w:rsidRDefault="001969F8" w:rsidP="0006433C">
            <w:pPr>
              <w:jc w:val="center"/>
              <w:rPr>
                <w:color w:val="000000" w:themeColor="text1"/>
              </w:rPr>
            </w:pPr>
            <w:r w:rsidRPr="005C3419">
              <w:rPr>
                <w:color w:val="000000" w:themeColor="text1"/>
              </w:rPr>
              <w:t>24,36</w:t>
            </w:r>
          </w:p>
        </w:tc>
        <w:tc>
          <w:tcPr>
            <w:tcW w:w="925" w:type="dxa"/>
            <w:vAlign w:val="center"/>
            <w:hideMark/>
          </w:tcPr>
          <w:p w14:paraId="670504CD"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0182082B" w14:textId="77777777" w:rsidTr="000C6EF3">
        <w:trPr>
          <w:trHeight w:val="420"/>
          <w:jc w:val="center"/>
        </w:trPr>
        <w:tc>
          <w:tcPr>
            <w:tcW w:w="699" w:type="dxa"/>
            <w:vAlign w:val="center"/>
            <w:hideMark/>
          </w:tcPr>
          <w:p w14:paraId="0534F476" w14:textId="77777777" w:rsidR="001969F8" w:rsidRPr="005C3419" w:rsidRDefault="001969F8" w:rsidP="0006433C">
            <w:pPr>
              <w:jc w:val="center"/>
              <w:rPr>
                <w:color w:val="000000" w:themeColor="text1"/>
              </w:rPr>
            </w:pPr>
            <w:r w:rsidRPr="005C3419">
              <w:rPr>
                <w:color w:val="000000" w:themeColor="text1"/>
              </w:rPr>
              <w:t>5</w:t>
            </w:r>
          </w:p>
        </w:tc>
        <w:tc>
          <w:tcPr>
            <w:tcW w:w="2837" w:type="dxa"/>
            <w:vAlign w:val="center"/>
            <w:hideMark/>
          </w:tcPr>
          <w:p w14:paraId="5B930AB0" w14:textId="77777777" w:rsidR="001969F8" w:rsidRPr="005C3419" w:rsidRDefault="001969F8" w:rsidP="0006433C">
            <w:pPr>
              <w:rPr>
                <w:color w:val="000000" w:themeColor="text1"/>
              </w:rPr>
            </w:pPr>
            <w:r w:rsidRPr="005C3419">
              <w:rPr>
                <w:color w:val="000000" w:themeColor="text1"/>
              </w:rPr>
              <w:t>Quần áo bảo hộ lao động</w:t>
            </w:r>
          </w:p>
        </w:tc>
        <w:tc>
          <w:tcPr>
            <w:tcW w:w="854" w:type="dxa"/>
            <w:vAlign w:val="center"/>
            <w:hideMark/>
          </w:tcPr>
          <w:p w14:paraId="330DE824" w14:textId="77777777" w:rsidR="001969F8" w:rsidRPr="005C3419" w:rsidRDefault="001969F8" w:rsidP="0006433C">
            <w:pPr>
              <w:jc w:val="center"/>
              <w:rPr>
                <w:color w:val="000000" w:themeColor="text1"/>
              </w:rPr>
            </w:pPr>
            <w:r w:rsidRPr="005C3419">
              <w:rPr>
                <w:color w:val="000000" w:themeColor="text1"/>
              </w:rPr>
              <w:t>Bộ</w:t>
            </w:r>
          </w:p>
        </w:tc>
        <w:tc>
          <w:tcPr>
            <w:tcW w:w="992" w:type="dxa"/>
            <w:vAlign w:val="center"/>
            <w:hideMark/>
          </w:tcPr>
          <w:p w14:paraId="378F7DA0" w14:textId="77777777" w:rsidR="001969F8" w:rsidRPr="005C3419" w:rsidRDefault="001969F8" w:rsidP="0006433C">
            <w:pPr>
              <w:jc w:val="center"/>
              <w:rPr>
                <w:color w:val="000000" w:themeColor="text1"/>
              </w:rPr>
            </w:pPr>
            <w:r w:rsidRPr="005C3419">
              <w:rPr>
                <w:color w:val="000000" w:themeColor="text1"/>
              </w:rPr>
              <w:t>18</w:t>
            </w:r>
          </w:p>
        </w:tc>
        <w:tc>
          <w:tcPr>
            <w:tcW w:w="992" w:type="dxa"/>
            <w:vAlign w:val="center"/>
            <w:hideMark/>
          </w:tcPr>
          <w:p w14:paraId="16D34715" w14:textId="77777777" w:rsidR="001969F8" w:rsidRPr="005C3419" w:rsidRDefault="001969F8" w:rsidP="0006433C">
            <w:pPr>
              <w:jc w:val="center"/>
              <w:rPr>
                <w:color w:val="000000" w:themeColor="text1"/>
              </w:rPr>
            </w:pPr>
            <w:r w:rsidRPr="005C3419">
              <w:rPr>
                <w:color w:val="000000" w:themeColor="text1"/>
              </w:rPr>
              <w:t>3,77</w:t>
            </w:r>
          </w:p>
        </w:tc>
        <w:tc>
          <w:tcPr>
            <w:tcW w:w="870" w:type="dxa"/>
            <w:vAlign w:val="center"/>
            <w:hideMark/>
          </w:tcPr>
          <w:p w14:paraId="425AAFF2"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2C1C9D0C" w14:textId="77777777" w:rsidR="001969F8" w:rsidRPr="005C3419" w:rsidRDefault="001969F8" w:rsidP="0006433C">
            <w:pPr>
              <w:jc w:val="center"/>
              <w:rPr>
                <w:color w:val="000000" w:themeColor="text1"/>
              </w:rPr>
            </w:pPr>
            <w:r w:rsidRPr="005C3419">
              <w:rPr>
                <w:color w:val="000000" w:themeColor="text1"/>
              </w:rPr>
              <w:t>3,05</w:t>
            </w:r>
          </w:p>
        </w:tc>
        <w:tc>
          <w:tcPr>
            <w:tcW w:w="925" w:type="dxa"/>
            <w:vAlign w:val="center"/>
            <w:hideMark/>
          </w:tcPr>
          <w:p w14:paraId="60C1AFCC"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6D26327E" w14:textId="77777777" w:rsidTr="000C6EF3">
        <w:trPr>
          <w:trHeight w:val="420"/>
          <w:jc w:val="center"/>
        </w:trPr>
        <w:tc>
          <w:tcPr>
            <w:tcW w:w="699" w:type="dxa"/>
            <w:vAlign w:val="center"/>
            <w:hideMark/>
          </w:tcPr>
          <w:p w14:paraId="7480120A" w14:textId="77777777" w:rsidR="001969F8" w:rsidRPr="005C3419" w:rsidRDefault="001969F8" w:rsidP="0006433C">
            <w:pPr>
              <w:jc w:val="center"/>
              <w:rPr>
                <w:color w:val="000000" w:themeColor="text1"/>
              </w:rPr>
            </w:pPr>
            <w:r w:rsidRPr="005C3419">
              <w:rPr>
                <w:color w:val="000000" w:themeColor="text1"/>
              </w:rPr>
              <w:t>6</w:t>
            </w:r>
          </w:p>
        </w:tc>
        <w:tc>
          <w:tcPr>
            <w:tcW w:w="2837" w:type="dxa"/>
            <w:vAlign w:val="center"/>
            <w:hideMark/>
          </w:tcPr>
          <w:p w14:paraId="70410138" w14:textId="77777777" w:rsidR="001969F8" w:rsidRPr="005C3419" w:rsidRDefault="001969F8" w:rsidP="0006433C">
            <w:pPr>
              <w:rPr>
                <w:color w:val="000000" w:themeColor="text1"/>
              </w:rPr>
            </w:pPr>
            <w:r w:rsidRPr="005C3419">
              <w:rPr>
                <w:color w:val="000000" w:themeColor="text1"/>
              </w:rPr>
              <w:t>Giày bảo hộ</w:t>
            </w:r>
          </w:p>
        </w:tc>
        <w:tc>
          <w:tcPr>
            <w:tcW w:w="854" w:type="dxa"/>
            <w:vAlign w:val="center"/>
            <w:hideMark/>
          </w:tcPr>
          <w:p w14:paraId="08D8A2D4" w14:textId="77777777" w:rsidR="001969F8" w:rsidRPr="005C3419" w:rsidRDefault="001969F8" w:rsidP="0006433C">
            <w:pPr>
              <w:jc w:val="center"/>
              <w:rPr>
                <w:color w:val="000000" w:themeColor="text1"/>
              </w:rPr>
            </w:pPr>
            <w:r w:rsidRPr="005C3419">
              <w:rPr>
                <w:color w:val="000000" w:themeColor="text1"/>
              </w:rPr>
              <w:t>Đôi</w:t>
            </w:r>
          </w:p>
        </w:tc>
        <w:tc>
          <w:tcPr>
            <w:tcW w:w="992" w:type="dxa"/>
            <w:vAlign w:val="center"/>
            <w:hideMark/>
          </w:tcPr>
          <w:p w14:paraId="79EB5EA0" w14:textId="77777777" w:rsidR="001969F8" w:rsidRPr="005C3419" w:rsidRDefault="001969F8" w:rsidP="0006433C">
            <w:pPr>
              <w:jc w:val="center"/>
              <w:rPr>
                <w:color w:val="000000" w:themeColor="text1"/>
              </w:rPr>
            </w:pPr>
            <w:r w:rsidRPr="005C3419">
              <w:rPr>
                <w:color w:val="000000" w:themeColor="text1"/>
              </w:rPr>
              <w:t>6</w:t>
            </w:r>
          </w:p>
        </w:tc>
        <w:tc>
          <w:tcPr>
            <w:tcW w:w="992" w:type="dxa"/>
            <w:vAlign w:val="center"/>
            <w:hideMark/>
          </w:tcPr>
          <w:p w14:paraId="559A287E"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16105A18"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0C5D08EA"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682BA357"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54ADC03B" w14:textId="77777777" w:rsidTr="000C6EF3">
        <w:trPr>
          <w:trHeight w:val="420"/>
          <w:jc w:val="center"/>
        </w:trPr>
        <w:tc>
          <w:tcPr>
            <w:tcW w:w="699" w:type="dxa"/>
            <w:vAlign w:val="center"/>
            <w:hideMark/>
          </w:tcPr>
          <w:p w14:paraId="6D6C0F92" w14:textId="77777777" w:rsidR="001969F8" w:rsidRPr="005C3419" w:rsidRDefault="001969F8" w:rsidP="0006433C">
            <w:pPr>
              <w:jc w:val="center"/>
              <w:rPr>
                <w:color w:val="000000" w:themeColor="text1"/>
              </w:rPr>
            </w:pPr>
            <w:r w:rsidRPr="005C3419">
              <w:rPr>
                <w:color w:val="000000" w:themeColor="text1"/>
              </w:rPr>
              <w:t>7</w:t>
            </w:r>
          </w:p>
        </w:tc>
        <w:tc>
          <w:tcPr>
            <w:tcW w:w="2837" w:type="dxa"/>
            <w:vAlign w:val="center"/>
            <w:hideMark/>
          </w:tcPr>
          <w:p w14:paraId="659E415C" w14:textId="77777777" w:rsidR="001969F8" w:rsidRPr="005C3419" w:rsidRDefault="001969F8" w:rsidP="0006433C">
            <w:pPr>
              <w:rPr>
                <w:color w:val="000000" w:themeColor="text1"/>
              </w:rPr>
            </w:pPr>
            <w:r w:rsidRPr="005C3419">
              <w:rPr>
                <w:color w:val="000000" w:themeColor="text1"/>
              </w:rPr>
              <w:t>Tất</w:t>
            </w:r>
          </w:p>
        </w:tc>
        <w:tc>
          <w:tcPr>
            <w:tcW w:w="854" w:type="dxa"/>
            <w:vAlign w:val="center"/>
            <w:hideMark/>
          </w:tcPr>
          <w:p w14:paraId="033E40DD" w14:textId="77777777" w:rsidR="001969F8" w:rsidRPr="005C3419" w:rsidRDefault="001969F8" w:rsidP="0006433C">
            <w:pPr>
              <w:jc w:val="center"/>
              <w:rPr>
                <w:color w:val="000000" w:themeColor="text1"/>
              </w:rPr>
            </w:pPr>
            <w:r w:rsidRPr="005C3419">
              <w:rPr>
                <w:color w:val="000000" w:themeColor="text1"/>
              </w:rPr>
              <w:t>Đôi</w:t>
            </w:r>
          </w:p>
        </w:tc>
        <w:tc>
          <w:tcPr>
            <w:tcW w:w="992" w:type="dxa"/>
            <w:vAlign w:val="center"/>
            <w:hideMark/>
          </w:tcPr>
          <w:p w14:paraId="064B1AFB" w14:textId="77777777" w:rsidR="001969F8" w:rsidRPr="005C3419" w:rsidRDefault="001969F8" w:rsidP="0006433C">
            <w:pPr>
              <w:jc w:val="center"/>
              <w:rPr>
                <w:color w:val="000000" w:themeColor="text1"/>
              </w:rPr>
            </w:pPr>
            <w:r w:rsidRPr="005C3419">
              <w:rPr>
                <w:color w:val="000000" w:themeColor="text1"/>
              </w:rPr>
              <w:t>6</w:t>
            </w:r>
          </w:p>
        </w:tc>
        <w:tc>
          <w:tcPr>
            <w:tcW w:w="992" w:type="dxa"/>
            <w:vAlign w:val="center"/>
            <w:hideMark/>
          </w:tcPr>
          <w:p w14:paraId="0A56C79C"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3E346D86"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7C5A91A9"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3992ED7E"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31321C07" w14:textId="77777777" w:rsidTr="000C6EF3">
        <w:trPr>
          <w:trHeight w:val="420"/>
          <w:jc w:val="center"/>
        </w:trPr>
        <w:tc>
          <w:tcPr>
            <w:tcW w:w="699" w:type="dxa"/>
            <w:vAlign w:val="center"/>
            <w:hideMark/>
          </w:tcPr>
          <w:p w14:paraId="28B47FE3" w14:textId="77777777" w:rsidR="001969F8" w:rsidRPr="005C3419" w:rsidRDefault="001969F8" w:rsidP="0006433C">
            <w:pPr>
              <w:jc w:val="center"/>
              <w:rPr>
                <w:color w:val="000000" w:themeColor="text1"/>
              </w:rPr>
            </w:pPr>
            <w:r w:rsidRPr="005C3419">
              <w:rPr>
                <w:color w:val="000000" w:themeColor="text1"/>
              </w:rPr>
              <w:lastRenderedPageBreak/>
              <w:t>8</w:t>
            </w:r>
          </w:p>
        </w:tc>
        <w:tc>
          <w:tcPr>
            <w:tcW w:w="2837" w:type="dxa"/>
            <w:vAlign w:val="center"/>
            <w:hideMark/>
          </w:tcPr>
          <w:p w14:paraId="2F9AE2E2" w14:textId="77777777" w:rsidR="001969F8" w:rsidRPr="005C3419" w:rsidRDefault="001969F8" w:rsidP="0006433C">
            <w:pPr>
              <w:rPr>
                <w:color w:val="000000" w:themeColor="text1"/>
              </w:rPr>
            </w:pPr>
            <w:r w:rsidRPr="005C3419">
              <w:rPr>
                <w:color w:val="000000" w:themeColor="text1"/>
              </w:rPr>
              <w:t>Cặp đựng tài liệu</w:t>
            </w:r>
          </w:p>
        </w:tc>
        <w:tc>
          <w:tcPr>
            <w:tcW w:w="854" w:type="dxa"/>
            <w:vAlign w:val="center"/>
            <w:hideMark/>
          </w:tcPr>
          <w:p w14:paraId="63FED383"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42053982" w14:textId="77777777" w:rsidR="001969F8" w:rsidRPr="005C3419" w:rsidRDefault="001969F8" w:rsidP="0006433C">
            <w:pPr>
              <w:jc w:val="center"/>
              <w:rPr>
                <w:color w:val="000000" w:themeColor="text1"/>
              </w:rPr>
            </w:pPr>
            <w:r w:rsidRPr="005C3419">
              <w:rPr>
                <w:color w:val="000000" w:themeColor="text1"/>
              </w:rPr>
              <w:t>24</w:t>
            </w:r>
          </w:p>
        </w:tc>
        <w:tc>
          <w:tcPr>
            <w:tcW w:w="992" w:type="dxa"/>
            <w:vAlign w:val="center"/>
            <w:hideMark/>
          </w:tcPr>
          <w:p w14:paraId="5D7BFFCD"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79113190"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23A75634"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65A2CA27"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044E036F" w14:textId="77777777" w:rsidTr="000C6EF3">
        <w:trPr>
          <w:trHeight w:val="420"/>
          <w:jc w:val="center"/>
        </w:trPr>
        <w:tc>
          <w:tcPr>
            <w:tcW w:w="699" w:type="dxa"/>
            <w:vAlign w:val="center"/>
            <w:hideMark/>
          </w:tcPr>
          <w:p w14:paraId="6A69F48F" w14:textId="77777777" w:rsidR="001969F8" w:rsidRPr="005C3419" w:rsidRDefault="001969F8" w:rsidP="0006433C">
            <w:pPr>
              <w:jc w:val="center"/>
              <w:rPr>
                <w:color w:val="000000" w:themeColor="text1"/>
              </w:rPr>
            </w:pPr>
            <w:r w:rsidRPr="005C3419">
              <w:rPr>
                <w:color w:val="000000" w:themeColor="text1"/>
              </w:rPr>
              <w:t>9</w:t>
            </w:r>
          </w:p>
        </w:tc>
        <w:tc>
          <w:tcPr>
            <w:tcW w:w="2837" w:type="dxa"/>
            <w:vAlign w:val="center"/>
            <w:hideMark/>
          </w:tcPr>
          <w:p w14:paraId="7DD7FEBE" w14:textId="77777777" w:rsidR="001969F8" w:rsidRPr="005C3419" w:rsidRDefault="001969F8" w:rsidP="0006433C">
            <w:pPr>
              <w:rPr>
                <w:color w:val="000000" w:themeColor="text1"/>
              </w:rPr>
            </w:pPr>
            <w:r w:rsidRPr="005C3419">
              <w:rPr>
                <w:color w:val="000000" w:themeColor="text1"/>
              </w:rPr>
              <w:t>Mũ cứng</w:t>
            </w:r>
          </w:p>
        </w:tc>
        <w:tc>
          <w:tcPr>
            <w:tcW w:w="854" w:type="dxa"/>
            <w:vAlign w:val="center"/>
            <w:hideMark/>
          </w:tcPr>
          <w:p w14:paraId="6254B555"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66BD76E3" w14:textId="77777777" w:rsidR="001969F8" w:rsidRPr="005C3419" w:rsidRDefault="001969F8" w:rsidP="0006433C">
            <w:pPr>
              <w:jc w:val="center"/>
              <w:rPr>
                <w:color w:val="000000" w:themeColor="text1"/>
              </w:rPr>
            </w:pPr>
            <w:r w:rsidRPr="005C3419">
              <w:rPr>
                <w:color w:val="000000" w:themeColor="text1"/>
              </w:rPr>
              <w:t>12</w:t>
            </w:r>
          </w:p>
        </w:tc>
        <w:tc>
          <w:tcPr>
            <w:tcW w:w="992" w:type="dxa"/>
            <w:vAlign w:val="center"/>
            <w:hideMark/>
          </w:tcPr>
          <w:p w14:paraId="0D86C9B8"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06F556DD"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0D12068C"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0791ED6C"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1549D7CB" w14:textId="77777777" w:rsidTr="000C6EF3">
        <w:trPr>
          <w:trHeight w:val="420"/>
          <w:jc w:val="center"/>
        </w:trPr>
        <w:tc>
          <w:tcPr>
            <w:tcW w:w="699" w:type="dxa"/>
            <w:vAlign w:val="center"/>
            <w:hideMark/>
          </w:tcPr>
          <w:p w14:paraId="3FE65978" w14:textId="77777777" w:rsidR="001969F8" w:rsidRPr="005C3419" w:rsidRDefault="001969F8" w:rsidP="0006433C">
            <w:pPr>
              <w:jc w:val="center"/>
              <w:rPr>
                <w:color w:val="000000" w:themeColor="text1"/>
              </w:rPr>
            </w:pPr>
            <w:r w:rsidRPr="005C3419">
              <w:rPr>
                <w:color w:val="000000" w:themeColor="text1"/>
              </w:rPr>
              <w:t>10</w:t>
            </w:r>
          </w:p>
        </w:tc>
        <w:tc>
          <w:tcPr>
            <w:tcW w:w="2837" w:type="dxa"/>
            <w:vAlign w:val="center"/>
            <w:hideMark/>
          </w:tcPr>
          <w:p w14:paraId="03032784" w14:textId="77777777" w:rsidR="001969F8" w:rsidRPr="005C3419" w:rsidRDefault="001969F8" w:rsidP="0006433C">
            <w:pPr>
              <w:rPr>
                <w:color w:val="000000" w:themeColor="text1"/>
              </w:rPr>
            </w:pPr>
            <w:r w:rsidRPr="005C3419">
              <w:rPr>
                <w:color w:val="000000" w:themeColor="text1"/>
              </w:rPr>
              <w:t>USB (4 GB)</w:t>
            </w:r>
          </w:p>
        </w:tc>
        <w:tc>
          <w:tcPr>
            <w:tcW w:w="854" w:type="dxa"/>
            <w:vAlign w:val="center"/>
            <w:hideMark/>
          </w:tcPr>
          <w:p w14:paraId="2B0F9B0B"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10BBAF4C" w14:textId="77777777" w:rsidR="001969F8" w:rsidRPr="005C3419" w:rsidRDefault="001969F8" w:rsidP="0006433C">
            <w:pPr>
              <w:jc w:val="center"/>
              <w:rPr>
                <w:color w:val="000000" w:themeColor="text1"/>
              </w:rPr>
            </w:pPr>
            <w:r w:rsidRPr="005C3419">
              <w:rPr>
                <w:color w:val="000000" w:themeColor="text1"/>
              </w:rPr>
              <w:t>12</w:t>
            </w:r>
          </w:p>
        </w:tc>
        <w:tc>
          <w:tcPr>
            <w:tcW w:w="992" w:type="dxa"/>
            <w:vAlign w:val="center"/>
            <w:hideMark/>
          </w:tcPr>
          <w:p w14:paraId="0B40A6DE"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4A4E453A"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37C28CD9"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3DA24550"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2A7CDE21" w14:textId="77777777" w:rsidTr="000C6EF3">
        <w:trPr>
          <w:trHeight w:val="420"/>
          <w:jc w:val="center"/>
        </w:trPr>
        <w:tc>
          <w:tcPr>
            <w:tcW w:w="699" w:type="dxa"/>
            <w:vAlign w:val="center"/>
            <w:hideMark/>
          </w:tcPr>
          <w:p w14:paraId="4CE85665" w14:textId="77777777" w:rsidR="001969F8" w:rsidRPr="005C3419" w:rsidRDefault="001969F8" w:rsidP="0006433C">
            <w:pPr>
              <w:jc w:val="center"/>
              <w:rPr>
                <w:color w:val="000000" w:themeColor="text1"/>
              </w:rPr>
            </w:pPr>
            <w:r w:rsidRPr="005C3419">
              <w:rPr>
                <w:color w:val="000000" w:themeColor="text1"/>
              </w:rPr>
              <w:t>11</w:t>
            </w:r>
          </w:p>
        </w:tc>
        <w:tc>
          <w:tcPr>
            <w:tcW w:w="2837" w:type="dxa"/>
            <w:vAlign w:val="center"/>
            <w:hideMark/>
          </w:tcPr>
          <w:p w14:paraId="08473DC2" w14:textId="77777777" w:rsidR="001969F8" w:rsidRPr="005C3419" w:rsidRDefault="001969F8" w:rsidP="0006433C">
            <w:pPr>
              <w:rPr>
                <w:color w:val="000000" w:themeColor="text1"/>
              </w:rPr>
            </w:pPr>
            <w:r w:rsidRPr="005C3419">
              <w:rPr>
                <w:color w:val="000000" w:themeColor="text1"/>
              </w:rPr>
              <w:t>Lưu điện</w:t>
            </w:r>
          </w:p>
        </w:tc>
        <w:tc>
          <w:tcPr>
            <w:tcW w:w="854" w:type="dxa"/>
            <w:vAlign w:val="center"/>
            <w:hideMark/>
          </w:tcPr>
          <w:p w14:paraId="3018DF85"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4543B2F4" w14:textId="77777777" w:rsidR="001969F8" w:rsidRPr="005C3419" w:rsidRDefault="001969F8" w:rsidP="0006433C">
            <w:pPr>
              <w:jc w:val="center"/>
              <w:rPr>
                <w:color w:val="000000" w:themeColor="text1"/>
              </w:rPr>
            </w:pPr>
            <w:r w:rsidRPr="005C3419">
              <w:rPr>
                <w:color w:val="000000" w:themeColor="text1"/>
              </w:rPr>
              <w:t>60</w:t>
            </w:r>
          </w:p>
        </w:tc>
        <w:tc>
          <w:tcPr>
            <w:tcW w:w="992" w:type="dxa"/>
            <w:vAlign w:val="center"/>
            <w:hideMark/>
          </w:tcPr>
          <w:p w14:paraId="513518FA" w14:textId="77777777" w:rsidR="001969F8" w:rsidRPr="005C3419" w:rsidRDefault="001969F8" w:rsidP="0006433C">
            <w:pPr>
              <w:jc w:val="center"/>
              <w:rPr>
                <w:color w:val="000000" w:themeColor="text1"/>
              </w:rPr>
            </w:pPr>
            <w:r w:rsidRPr="005C3419">
              <w:rPr>
                <w:color w:val="000000" w:themeColor="text1"/>
              </w:rPr>
              <w:t>60,36</w:t>
            </w:r>
          </w:p>
        </w:tc>
        <w:tc>
          <w:tcPr>
            <w:tcW w:w="870" w:type="dxa"/>
            <w:vAlign w:val="center"/>
            <w:hideMark/>
          </w:tcPr>
          <w:p w14:paraId="7D0BFC98"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4FE641E3" w14:textId="77777777" w:rsidR="001969F8" w:rsidRPr="005C3419" w:rsidRDefault="001969F8" w:rsidP="0006433C">
            <w:pPr>
              <w:jc w:val="center"/>
              <w:rPr>
                <w:color w:val="000000" w:themeColor="text1"/>
              </w:rPr>
            </w:pPr>
            <w:r w:rsidRPr="005C3419">
              <w:rPr>
                <w:color w:val="000000" w:themeColor="text1"/>
              </w:rPr>
              <w:t>48,73</w:t>
            </w:r>
          </w:p>
        </w:tc>
        <w:tc>
          <w:tcPr>
            <w:tcW w:w="925" w:type="dxa"/>
            <w:vAlign w:val="center"/>
            <w:hideMark/>
          </w:tcPr>
          <w:p w14:paraId="4F7A863E"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0C83AABB" w14:textId="77777777" w:rsidTr="000C6EF3">
        <w:trPr>
          <w:trHeight w:val="420"/>
          <w:jc w:val="center"/>
        </w:trPr>
        <w:tc>
          <w:tcPr>
            <w:tcW w:w="699" w:type="dxa"/>
            <w:vAlign w:val="center"/>
            <w:hideMark/>
          </w:tcPr>
          <w:p w14:paraId="13625728" w14:textId="77777777" w:rsidR="001969F8" w:rsidRPr="005C3419" w:rsidRDefault="001969F8" w:rsidP="0006433C">
            <w:pPr>
              <w:jc w:val="center"/>
              <w:rPr>
                <w:color w:val="000000" w:themeColor="text1"/>
              </w:rPr>
            </w:pPr>
            <w:r w:rsidRPr="005C3419">
              <w:rPr>
                <w:color w:val="000000" w:themeColor="text1"/>
              </w:rPr>
              <w:t>12</w:t>
            </w:r>
          </w:p>
        </w:tc>
        <w:tc>
          <w:tcPr>
            <w:tcW w:w="2837" w:type="dxa"/>
            <w:vAlign w:val="center"/>
            <w:hideMark/>
          </w:tcPr>
          <w:p w14:paraId="3EB651BA" w14:textId="77777777" w:rsidR="001969F8" w:rsidRPr="005C3419" w:rsidRDefault="001969F8" w:rsidP="0006433C">
            <w:pPr>
              <w:rPr>
                <w:color w:val="000000" w:themeColor="text1"/>
              </w:rPr>
            </w:pPr>
            <w:r w:rsidRPr="005C3419">
              <w:rPr>
                <w:color w:val="000000" w:themeColor="text1"/>
              </w:rPr>
              <w:t>Quần áo mưa</w:t>
            </w:r>
          </w:p>
        </w:tc>
        <w:tc>
          <w:tcPr>
            <w:tcW w:w="854" w:type="dxa"/>
            <w:vAlign w:val="center"/>
            <w:hideMark/>
          </w:tcPr>
          <w:p w14:paraId="736A2F40" w14:textId="77777777" w:rsidR="001969F8" w:rsidRPr="005C3419" w:rsidRDefault="001969F8" w:rsidP="0006433C">
            <w:pPr>
              <w:jc w:val="center"/>
              <w:rPr>
                <w:color w:val="000000" w:themeColor="text1"/>
              </w:rPr>
            </w:pPr>
            <w:r w:rsidRPr="005C3419">
              <w:rPr>
                <w:color w:val="000000" w:themeColor="text1"/>
              </w:rPr>
              <w:t>Bộ</w:t>
            </w:r>
          </w:p>
        </w:tc>
        <w:tc>
          <w:tcPr>
            <w:tcW w:w="992" w:type="dxa"/>
            <w:vAlign w:val="center"/>
            <w:hideMark/>
          </w:tcPr>
          <w:p w14:paraId="4BA38C8E" w14:textId="77777777" w:rsidR="001969F8" w:rsidRPr="005C3419" w:rsidRDefault="001969F8" w:rsidP="0006433C">
            <w:pPr>
              <w:jc w:val="center"/>
              <w:rPr>
                <w:color w:val="000000" w:themeColor="text1"/>
              </w:rPr>
            </w:pPr>
            <w:r w:rsidRPr="005C3419">
              <w:rPr>
                <w:color w:val="000000" w:themeColor="text1"/>
              </w:rPr>
              <w:t>6</w:t>
            </w:r>
          </w:p>
        </w:tc>
        <w:tc>
          <w:tcPr>
            <w:tcW w:w="992" w:type="dxa"/>
            <w:vAlign w:val="center"/>
            <w:hideMark/>
          </w:tcPr>
          <w:p w14:paraId="5C540969"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1EF9FB94" w14:textId="77777777" w:rsidR="001969F8" w:rsidRPr="005C3419" w:rsidRDefault="001969F8" w:rsidP="0006433C">
            <w:pPr>
              <w:jc w:val="center"/>
              <w:rPr>
                <w:color w:val="000000" w:themeColor="text1"/>
              </w:rPr>
            </w:pPr>
            <w:r w:rsidRPr="005C3419">
              <w:rPr>
                <w:color w:val="000000" w:themeColor="text1"/>
              </w:rPr>
              <w:t>6,11</w:t>
            </w:r>
          </w:p>
        </w:tc>
        <w:tc>
          <w:tcPr>
            <w:tcW w:w="1040" w:type="dxa"/>
            <w:vAlign w:val="center"/>
            <w:hideMark/>
          </w:tcPr>
          <w:p w14:paraId="77352EF5"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4E57772C" w14:textId="77777777" w:rsidR="001969F8" w:rsidRPr="005C3419" w:rsidRDefault="001969F8" w:rsidP="0006433C">
            <w:pPr>
              <w:jc w:val="center"/>
              <w:rPr>
                <w:color w:val="000000" w:themeColor="text1"/>
              </w:rPr>
            </w:pPr>
            <w:r w:rsidRPr="005C3419">
              <w:rPr>
                <w:color w:val="000000" w:themeColor="text1"/>
              </w:rPr>
              <w:t>4,36</w:t>
            </w:r>
          </w:p>
        </w:tc>
      </w:tr>
      <w:tr w:rsidR="00360AF0" w:rsidRPr="005C3419" w14:paraId="19EE79C3" w14:textId="77777777" w:rsidTr="000C6EF3">
        <w:trPr>
          <w:trHeight w:val="420"/>
          <w:jc w:val="center"/>
        </w:trPr>
        <w:tc>
          <w:tcPr>
            <w:tcW w:w="699" w:type="dxa"/>
            <w:vAlign w:val="center"/>
            <w:hideMark/>
          </w:tcPr>
          <w:p w14:paraId="32396FF2" w14:textId="77777777" w:rsidR="001969F8" w:rsidRPr="005C3419" w:rsidRDefault="001969F8" w:rsidP="0006433C">
            <w:pPr>
              <w:jc w:val="center"/>
              <w:rPr>
                <w:color w:val="000000" w:themeColor="text1"/>
              </w:rPr>
            </w:pPr>
            <w:r w:rsidRPr="005C3419">
              <w:rPr>
                <w:color w:val="000000" w:themeColor="text1"/>
              </w:rPr>
              <w:t>13</w:t>
            </w:r>
          </w:p>
        </w:tc>
        <w:tc>
          <w:tcPr>
            <w:tcW w:w="2837" w:type="dxa"/>
            <w:vAlign w:val="center"/>
            <w:hideMark/>
          </w:tcPr>
          <w:p w14:paraId="6088709A" w14:textId="77777777" w:rsidR="001969F8" w:rsidRPr="005C3419" w:rsidRDefault="001969F8" w:rsidP="0006433C">
            <w:pPr>
              <w:rPr>
                <w:color w:val="000000" w:themeColor="text1"/>
              </w:rPr>
            </w:pPr>
            <w:r w:rsidRPr="005C3419">
              <w:rPr>
                <w:color w:val="000000" w:themeColor="text1"/>
              </w:rPr>
              <w:t>Bình đựng nước uống</w:t>
            </w:r>
          </w:p>
        </w:tc>
        <w:tc>
          <w:tcPr>
            <w:tcW w:w="854" w:type="dxa"/>
            <w:vAlign w:val="center"/>
            <w:hideMark/>
          </w:tcPr>
          <w:p w14:paraId="6D54AE0B"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64A5BDA0" w14:textId="77777777" w:rsidR="001969F8" w:rsidRPr="005C3419" w:rsidRDefault="001969F8" w:rsidP="0006433C">
            <w:pPr>
              <w:jc w:val="center"/>
              <w:rPr>
                <w:color w:val="000000" w:themeColor="text1"/>
              </w:rPr>
            </w:pPr>
            <w:r w:rsidRPr="005C3419">
              <w:rPr>
                <w:color w:val="000000" w:themeColor="text1"/>
              </w:rPr>
              <w:t>6</w:t>
            </w:r>
          </w:p>
        </w:tc>
        <w:tc>
          <w:tcPr>
            <w:tcW w:w="992" w:type="dxa"/>
            <w:vAlign w:val="center"/>
            <w:hideMark/>
          </w:tcPr>
          <w:p w14:paraId="4568970A"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58773465"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7021F7C1"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622AAAFC"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57F49783" w14:textId="77777777" w:rsidTr="000C6EF3">
        <w:trPr>
          <w:trHeight w:val="420"/>
          <w:jc w:val="center"/>
        </w:trPr>
        <w:tc>
          <w:tcPr>
            <w:tcW w:w="699" w:type="dxa"/>
            <w:vAlign w:val="center"/>
            <w:hideMark/>
          </w:tcPr>
          <w:p w14:paraId="6CC1FD1D" w14:textId="77777777" w:rsidR="001969F8" w:rsidRPr="005C3419" w:rsidRDefault="001969F8" w:rsidP="0006433C">
            <w:pPr>
              <w:jc w:val="center"/>
              <w:rPr>
                <w:color w:val="000000" w:themeColor="text1"/>
              </w:rPr>
            </w:pPr>
            <w:r w:rsidRPr="005C3419">
              <w:rPr>
                <w:color w:val="000000" w:themeColor="text1"/>
              </w:rPr>
              <w:t>14</w:t>
            </w:r>
          </w:p>
        </w:tc>
        <w:tc>
          <w:tcPr>
            <w:tcW w:w="2837" w:type="dxa"/>
            <w:vAlign w:val="center"/>
            <w:hideMark/>
          </w:tcPr>
          <w:p w14:paraId="6918221E" w14:textId="77777777" w:rsidR="001969F8" w:rsidRPr="005C3419" w:rsidRDefault="001969F8" w:rsidP="0006433C">
            <w:pPr>
              <w:rPr>
                <w:color w:val="000000" w:themeColor="text1"/>
              </w:rPr>
            </w:pPr>
            <w:r w:rsidRPr="005C3419">
              <w:rPr>
                <w:color w:val="000000" w:themeColor="text1"/>
              </w:rPr>
              <w:t>Ba lô</w:t>
            </w:r>
          </w:p>
        </w:tc>
        <w:tc>
          <w:tcPr>
            <w:tcW w:w="854" w:type="dxa"/>
            <w:vAlign w:val="center"/>
            <w:hideMark/>
          </w:tcPr>
          <w:p w14:paraId="5DE1B7FB"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375C0548" w14:textId="77777777" w:rsidR="001969F8" w:rsidRPr="005C3419" w:rsidRDefault="001969F8" w:rsidP="0006433C">
            <w:pPr>
              <w:jc w:val="center"/>
              <w:rPr>
                <w:color w:val="000000" w:themeColor="text1"/>
              </w:rPr>
            </w:pPr>
            <w:r w:rsidRPr="005C3419">
              <w:rPr>
                <w:color w:val="000000" w:themeColor="text1"/>
              </w:rPr>
              <w:t>24</w:t>
            </w:r>
          </w:p>
        </w:tc>
        <w:tc>
          <w:tcPr>
            <w:tcW w:w="992" w:type="dxa"/>
            <w:vAlign w:val="center"/>
            <w:hideMark/>
          </w:tcPr>
          <w:p w14:paraId="6043609D" w14:textId="77777777" w:rsidR="001969F8" w:rsidRPr="005C3419" w:rsidRDefault="001969F8" w:rsidP="0006433C">
            <w:pPr>
              <w:jc w:val="center"/>
              <w:rPr>
                <w:color w:val="000000" w:themeColor="text1"/>
              </w:rPr>
            </w:pPr>
            <w:r w:rsidRPr="005C3419">
              <w:rPr>
                <w:color w:val="000000" w:themeColor="text1"/>
              </w:rPr>
              <w:t> </w:t>
            </w:r>
          </w:p>
        </w:tc>
        <w:tc>
          <w:tcPr>
            <w:tcW w:w="870" w:type="dxa"/>
            <w:vAlign w:val="center"/>
            <w:hideMark/>
          </w:tcPr>
          <w:p w14:paraId="13DE4F7D" w14:textId="77777777" w:rsidR="001969F8" w:rsidRPr="005C3419" w:rsidRDefault="001969F8" w:rsidP="0006433C">
            <w:pPr>
              <w:jc w:val="center"/>
              <w:rPr>
                <w:color w:val="000000" w:themeColor="text1"/>
              </w:rPr>
            </w:pPr>
            <w:r w:rsidRPr="005C3419">
              <w:rPr>
                <w:color w:val="000000" w:themeColor="text1"/>
              </w:rPr>
              <w:t>20,36</w:t>
            </w:r>
          </w:p>
        </w:tc>
        <w:tc>
          <w:tcPr>
            <w:tcW w:w="1040" w:type="dxa"/>
            <w:vAlign w:val="center"/>
            <w:hideMark/>
          </w:tcPr>
          <w:p w14:paraId="529C29D4" w14:textId="77777777" w:rsidR="001969F8" w:rsidRPr="005C3419" w:rsidRDefault="001969F8" w:rsidP="0006433C">
            <w:pPr>
              <w:jc w:val="center"/>
              <w:rPr>
                <w:color w:val="000000" w:themeColor="text1"/>
              </w:rPr>
            </w:pPr>
            <w:r w:rsidRPr="005C3419">
              <w:rPr>
                <w:color w:val="000000" w:themeColor="text1"/>
              </w:rPr>
              <w:t> </w:t>
            </w:r>
          </w:p>
        </w:tc>
        <w:tc>
          <w:tcPr>
            <w:tcW w:w="925" w:type="dxa"/>
            <w:vAlign w:val="center"/>
            <w:hideMark/>
          </w:tcPr>
          <w:p w14:paraId="4BFD856E" w14:textId="77777777" w:rsidR="001969F8" w:rsidRPr="005C3419" w:rsidRDefault="001969F8" w:rsidP="0006433C">
            <w:pPr>
              <w:jc w:val="center"/>
              <w:rPr>
                <w:color w:val="000000" w:themeColor="text1"/>
              </w:rPr>
            </w:pPr>
            <w:r w:rsidRPr="005C3419">
              <w:rPr>
                <w:color w:val="000000" w:themeColor="text1"/>
              </w:rPr>
              <w:t>14,55</w:t>
            </w:r>
          </w:p>
        </w:tc>
      </w:tr>
      <w:tr w:rsidR="00360AF0" w:rsidRPr="005C3419" w14:paraId="3A058DDE" w14:textId="77777777" w:rsidTr="000C6EF3">
        <w:trPr>
          <w:trHeight w:val="420"/>
          <w:jc w:val="center"/>
        </w:trPr>
        <w:tc>
          <w:tcPr>
            <w:tcW w:w="699" w:type="dxa"/>
            <w:vAlign w:val="center"/>
            <w:hideMark/>
          </w:tcPr>
          <w:p w14:paraId="5D657287" w14:textId="77777777" w:rsidR="001969F8" w:rsidRPr="005C3419" w:rsidRDefault="001969F8" w:rsidP="0006433C">
            <w:pPr>
              <w:jc w:val="center"/>
              <w:rPr>
                <w:color w:val="000000" w:themeColor="text1"/>
              </w:rPr>
            </w:pPr>
            <w:r w:rsidRPr="005C3419">
              <w:rPr>
                <w:color w:val="000000" w:themeColor="text1"/>
              </w:rPr>
              <w:t>15</w:t>
            </w:r>
          </w:p>
        </w:tc>
        <w:tc>
          <w:tcPr>
            <w:tcW w:w="2837" w:type="dxa"/>
            <w:vAlign w:val="center"/>
            <w:hideMark/>
          </w:tcPr>
          <w:p w14:paraId="17E77B23" w14:textId="77777777" w:rsidR="001969F8" w:rsidRPr="005C3419" w:rsidRDefault="001969F8" w:rsidP="0006433C">
            <w:pPr>
              <w:rPr>
                <w:color w:val="000000" w:themeColor="text1"/>
              </w:rPr>
            </w:pPr>
            <w:r w:rsidRPr="005C3419">
              <w:rPr>
                <w:color w:val="000000" w:themeColor="text1"/>
              </w:rPr>
              <w:t>Thước nhựa 40cm</w:t>
            </w:r>
          </w:p>
        </w:tc>
        <w:tc>
          <w:tcPr>
            <w:tcW w:w="854" w:type="dxa"/>
            <w:vAlign w:val="center"/>
            <w:hideMark/>
          </w:tcPr>
          <w:p w14:paraId="266BBC3E"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0E2157CA" w14:textId="77777777" w:rsidR="001969F8" w:rsidRPr="005C3419" w:rsidRDefault="001969F8" w:rsidP="0006433C">
            <w:pPr>
              <w:jc w:val="center"/>
              <w:rPr>
                <w:color w:val="000000" w:themeColor="text1"/>
              </w:rPr>
            </w:pPr>
            <w:r w:rsidRPr="005C3419">
              <w:rPr>
                <w:color w:val="000000" w:themeColor="text1"/>
              </w:rPr>
              <w:t>24</w:t>
            </w:r>
          </w:p>
        </w:tc>
        <w:tc>
          <w:tcPr>
            <w:tcW w:w="992" w:type="dxa"/>
            <w:vAlign w:val="center"/>
            <w:hideMark/>
          </w:tcPr>
          <w:p w14:paraId="30319BE1" w14:textId="77777777" w:rsidR="001969F8" w:rsidRPr="005C3419" w:rsidRDefault="001969F8" w:rsidP="0006433C">
            <w:pPr>
              <w:jc w:val="center"/>
              <w:rPr>
                <w:color w:val="000000" w:themeColor="text1"/>
              </w:rPr>
            </w:pPr>
            <w:r w:rsidRPr="005C3419">
              <w:rPr>
                <w:color w:val="000000" w:themeColor="text1"/>
              </w:rPr>
              <w:t>30,18</w:t>
            </w:r>
          </w:p>
        </w:tc>
        <w:tc>
          <w:tcPr>
            <w:tcW w:w="870" w:type="dxa"/>
            <w:vAlign w:val="center"/>
            <w:hideMark/>
          </w:tcPr>
          <w:p w14:paraId="7A35C2C1" w14:textId="77777777" w:rsidR="001969F8" w:rsidRPr="005C3419" w:rsidRDefault="001969F8" w:rsidP="0006433C">
            <w:pPr>
              <w:jc w:val="center"/>
              <w:rPr>
                <w:color w:val="000000" w:themeColor="text1"/>
              </w:rPr>
            </w:pPr>
            <w:r w:rsidRPr="005C3419">
              <w:rPr>
                <w:color w:val="000000" w:themeColor="text1"/>
              </w:rPr>
              <w:t>10,18</w:t>
            </w:r>
          </w:p>
        </w:tc>
        <w:tc>
          <w:tcPr>
            <w:tcW w:w="1040" w:type="dxa"/>
            <w:vAlign w:val="center"/>
            <w:hideMark/>
          </w:tcPr>
          <w:p w14:paraId="7B7D52E8" w14:textId="77777777" w:rsidR="001969F8" w:rsidRPr="005C3419" w:rsidRDefault="001969F8" w:rsidP="0006433C">
            <w:pPr>
              <w:jc w:val="center"/>
              <w:rPr>
                <w:color w:val="000000" w:themeColor="text1"/>
              </w:rPr>
            </w:pPr>
            <w:r w:rsidRPr="005C3419">
              <w:rPr>
                <w:color w:val="000000" w:themeColor="text1"/>
              </w:rPr>
              <w:t>24,36</w:t>
            </w:r>
          </w:p>
        </w:tc>
        <w:tc>
          <w:tcPr>
            <w:tcW w:w="925" w:type="dxa"/>
            <w:vAlign w:val="center"/>
            <w:hideMark/>
          </w:tcPr>
          <w:p w14:paraId="11E28499" w14:textId="77777777" w:rsidR="001969F8" w:rsidRPr="005C3419" w:rsidRDefault="001969F8" w:rsidP="0006433C">
            <w:pPr>
              <w:jc w:val="center"/>
              <w:rPr>
                <w:color w:val="000000" w:themeColor="text1"/>
              </w:rPr>
            </w:pPr>
            <w:r w:rsidRPr="005C3419">
              <w:rPr>
                <w:color w:val="000000" w:themeColor="text1"/>
              </w:rPr>
              <w:t>7,27</w:t>
            </w:r>
          </w:p>
        </w:tc>
      </w:tr>
      <w:tr w:rsidR="00360AF0" w:rsidRPr="005C3419" w14:paraId="3D7393A3" w14:textId="77777777" w:rsidTr="000C6EF3">
        <w:trPr>
          <w:trHeight w:val="420"/>
          <w:jc w:val="center"/>
        </w:trPr>
        <w:tc>
          <w:tcPr>
            <w:tcW w:w="699" w:type="dxa"/>
            <w:vAlign w:val="center"/>
            <w:hideMark/>
          </w:tcPr>
          <w:p w14:paraId="02203E8A" w14:textId="77777777" w:rsidR="001969F8" w:rsidRPr="005C3419" w:rsidRDefault="001969F8" w:rsidP="0006433C">
            <w:pPr>
              <w:jc w:val="center"/>
              <w:rPr>
                <w:color w:val="000000" w:themeColor="text1"/>
              </w:rPr>
            </w:pPr>
            <w:r w:rsidRPr="005C3419">
              <w:rPr>
                <w:color w:val="000000" w:themeColor="text1"/>
              </w:rPr>
              <w:t>16</w:t>
            </w:r>
          </w:p>
        </w:tc>
        <w:tc>
          <w:tcPr>
            <w:tcW w:w="2837" w:type="dxa"/>
            <w:vAlign w:val="center"/>
            <w:hideMark/>
          </w:tcPr>
          <w:p w14:paraId="2A0BF326" w14:textId="77777777" w:rsidR="001969F8" w:rsidRPr="005C3419" w:rsidRDefault="001969F8" w:rsidP="0006433C">
            <w:pPr>
              <w:rPr>
                <w:color w:val="000000" w:themeColor="text1"/>
              </w:rPr>
            </w:pPr>
            <w:r w:rsidRPr="005C3419">
              <w:rPr>
                <w:color w:val="000000" w:themeColor="text1"/>
              </w:rPr>
              <w:t>Gọt bút chì</w:t>
            </w:r>
          </w:p>
        </w:tc>
        <w:tc>
          <w:tcPr>
            <w:tcW w:w="854" w:type="dxa"/>
            <w:vAlign w:val="center"/>
            <w:hideMark/>
          </w:tcPr>
          <w:p w14:paraId="277BC96F"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52EB5C86" w14:textId="77777777" w:rsidR="001969F8" w:rsidRPr="005C3419" w:rsidRDefault="001969F8" w:rsidP="0006433C">
            <w:pPr>
              <w:jc w:val="center"/>
              <w:rPr>
                <w:color w:val="000000" w:themeColor="text1"/>
              </w:rPr>
            </w:pPr>
            <w:r w:rsidRPr="005C3419">
              <w:rPr>
                <w:color w:val="000000" w:themeColor="text1"/>
              </w:rPr>
              <w:t>9</w:t>
            </w:r>
          </w:p>
        </w:tc>
        <w:tc>
          <w:tcPr>
            <w:tcW w:w="992" w:type="dxa"/>
            <w:vAlign w:val="center"/>
            <w:hideMark/>
          </w:tcPr>
          <w:p w14:paraId="2A49592C" w14:textId="77777777" w:rsidR="001969F8" w:rsidRPr="005C3419" w:rsidRDefault="001969F8" w:rsidP="0006433C">
            <w:pPr>
              <w:jc w:val="center"/>
              <w:rPr>
                <w:color w:val="000000" w:themeColor="text1"/>
              </w:rPr>
            </w:pPr>
            <w:r w:rsidRPr="005C3419">
              <w:rPr>
                <w:color w:val="000000" w:themeColor="text1"/>
              </w:rPr>
              <w:t>3,02</w:t>
            </w:r>
          </w:p>
        </w:tc>
        <w:tc>
          <w:tcPr>
            <w:tcW w:w="870" w:type="dxa"/>
            <w:vAlign w:val="center"/>
            <w:hideMark/>
          </w:tcPr>
          <w:p w14:paraId="5AEEB451" w14:textId="77777777" w:rsidR="001969F8" w:rsidRPr="005C3419" w:rsidRDefault="001969F8" w:rsidP="0006433C">
            <w:pPr>
              <w:jc w:val="center"/>
              <w:rPr>
                <w:color w:val="000000" w:themeColor="text1"/>
              </w:rPr>
            </w:pPr>
            <w:r w:rsidRPr="005C3419">
              <w:rPr>
                <w:color w:val="000000" w:themeColor="text1"/>
              </w:rPr>
              <w:t>2,04</w:t>
            </w:r>
          </w:p>
        </w:tc>
        <w:tc>
          <w:tcPr>
            <w:tcW w:w="1040" w:type="dxa"/>
            <w:vAlign w:val="center"/>
            <w:hideMark/>
          </w:tcPr>
          <w:p w14:paraId="12885E45" w14:textId="77777777" w:rsidR="001969F8" w:rsidRPr="005C3419" w:rsidRDefault="001969F8" w:rsidP="0006433C">
            <w:pPr>
              <w:jc w:val="center"/>
              <w:rPr>
                <w:color w:val="000000" w:themeColor="text1"/>
              </w:rPr>
            </w:pPr>
            <w:r w:rsidRPr="005C3419">
              <w:rPr>
                <w:color w:val="000000" w:themeColor="text1"/>
              </w:rPr>
              <w:t>2,44</w:t>
            </w:r>
          </w:p>
        </w:tc>
        <w:tc>
          <w:tcPr>
            <w:tcW w:w="925" w:type="dxa"/>
            <w:vAlign w:val="center"/>
            <w:hideMark/>
          </w:tcPr>
          <w:p w14:paraId="1495448D" w14:textId="77777777" w:rsidR="001969F8" w:rsidRPr="005C3419" w:rsidRDefault="001969F8" w:rsidP="0006433C">
            <w:pPr>
              <w:jc w:val="center"/>
              <w:rPr>
                <w:color w:val="000000" w:themeColor="text1"/>
              </w:rPr>
            </w:pPr>
            <w:r w:rsidRPr="005C3419">
              <w:rPr>
                <w:color w:val="000000" w:themeColor="text1"/>
              </w:rPr>
              <w:t>1,45</w:t>
            </w:r>
          </w:p>
        </w:tc>
      </w:tr>
      <w:tr w:rsidR="00360AF0" w:rsidRPr="005C3419" w14:paraId="7CFDF97C" w14:textId="77777777" w:rsidTr="000C6EF3">
        <w:trPr>
          <w:trHeight w:val="420"/>
          <w:jc w:val="center"/>
        </w:trPr>
        <w:tc>
          <w:tcPr>
            <w:tcW w:w="699" w:type="dxa"/>
            <w:vAlign w:val="center"/>
            <w:hideMark/>
          </w:tcPr>
          <w:p w14:paraId="15F3B9D2" w14:textId="77777777" w:rsidR="001969F8" w:rsidRPr="005C3419" w:rsidRDefault="001969F8" w:rsidP="0006433C">
            <w:pPr>
              <w:jc w:val="center"/>
              <w:rPr>
                <w:color w:val="000000" w:themeColor="text1"/>
              </w:rPr>
            </w:pPr>
            <w:r w:rsidRPr="005C3419">
              <w:rPr>
                <w:color w:val="000000" w:themeColor="text1"/>
              </w:rPr>
              <w:t>17</w:t>
            </w:r>
          </w:p>
        </w:tc>
        <w:tc>
          <w:tcPr>
            <w:tcW w:w="2837" w:type="dxa"/>
            <w:vAlign w:val="center"/>
            <w:hideMark/>
          </w:tcPr>
          <w:p w14:paraId="422C6C74" w14:textId="77777777" w:rsidR="001969F8" w:rsidRPr="005C3419" w:rsidRDefault="001969F8" w:rsidP="0006433C">
            <w:pPr>
              <w:rPr>
                <w:color w:val="000000" w:themeColor="text1"/>
              </w:rPr>
            </w:pPr>
            <w:r w:rsidRPr="005C3419">
              <w:rPr>
                <w:color w:val="000000" w:themeColor="text1"/>
              </w:rPr>
              <w:t>Đèn neon 0,04 kw</w:t>
            </w:r>
          </w:p>
        </w:tc>
        <w:tc>
          <w:tcPr>
            <w:tcW w:w="854" w:type="dxa"/>
            <w:vAlign w:val="center"/>
            <w:hideMark/>
          </w:tcPr>
          <w:p w14:paraId="3D497CB3" w14:textId="77777777" w:rsidR="001969F8" w:rsidRPr="005C3419" w:rsidRDefault="001969F8" w:rsidP="0006433C">
            <w:pPr>
              <w:jc w:val="center"/>
              <w:rPr>
                <w:color w:val="000000" w:themeColor="text1"/>
              </w:rPr>
            </w:pPr>
            <w:r w:rsidRPr="005C3419">
              <w:rPr>
                <w:color w:val="000000" w:themeColor="text1"/>
              </w:rPr>
              <w:t>Bộ</w:t>
            </w:r>
          </w:p>
        </w:tc>
        <w:tc>
          <w:tcPr>
            <w:tcW w:w="992" w:type="dxa"/>
            <w:vAlign w:val="center"/>
            <w:hideMark/>
          </w:tcPr>
          <w:p w14:paraId="4741C1B5" w14:textId="77777777" w:rsidR="001969F8" w:rsidRPr="005C3419" w:rsidRDefault="001969F8" w:rsidP="0006433C">
            <w:pPr>
              <w:jc w:val="center"/>
              <w:rPr>
                <w:color w:val="000000" w:themeColor="text1"/>
              </w:rPr>
            </w:pPr>
            <w:r w:rsidRPr="005C3419">
              <w:rPr>
                <w:color w:val="000000" w:themeColor="text1"/>
              </w:rPr>
              <w:t>30</w:t>
            </w:r>
          </w:p>
        </w:tc>
        <w:tc>
          <w:tcPr>
            <w:tcW w:w="992" w:type="dxa"/>
            <w:vAlign w:val="center"/>
            <w:hideMark/>
          </w:tcPr>
          <w:p w14:paraId="40B11F0F" w14:textId="77777777" w:rsidR="001969F8" w:rsidRPr="005C3419" w:rsidRDefault="001969F8" w:rsidP="0006433C">
            <w:pPr>
              <w:jc w:val="center"/>
              <w:rPr>
                <w:color w:val="000000" w:themeColor="text1"/>
              </w:rPr>
            </w:pPr>
            <w:r w:rsidRPr="005C3419">
              <w:rPr>
                <w:color w:val="000000" w:themeColor="text1"/>
              </w:rPr>
              <w:t>60,36</w:t>
            </w:r>
          </w:p>
        </w:tc>
        <w:tc>
          <w:tcPr>
            <w:tcW w:w="870" w:type="dxa"/>
            <w:vAlign w:val="center"/>
            <w:hideMark/>
          </w:tcPr>
          <w:p w14:paraId="66016846"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5F0A3FDC" w14:textId="77777777" w:rsidR="001969F8" w:rsidRPr="005C3419" w:rsidRDefault="001969F8" w:rsidP="0006433C">
            <w:pPr>
              <w:jc w:val="center"/>
              <w:rPr>
                <w:color w:val="000000" w:themeColor="text1"/>
              </w:rPr>
            </w:pPr>
            <w:r w:rsidRPr="005C3419">
              <w:rPr>
                <w:color w:val="000000" w:themeColor="text1"/>
              </w:rPr>
              <w:t>48,73</w:t>
            </w:r>
          </w:p>
        </w:tc>
        <w:tc>
          <w:tcPr>
            <w:tcW w:w="925" w:type="dxa"/>
            <w:vAlign w:val="center"/>
            <w:hideMark/>
          </w:tcPr>
          <w:p w14:paraId="2740D37C"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2DD6C156" w14:textId="77777777" w:rsidTr="000C6EF3">
        <w:trPr>
          <w:trHeight w:val="420"/>
          <w:jc w:val="center"/>
        </w:trPr>
        <w:tc>
          <w:tcPr>
            <w:tcW w:w="699" w:type="dxa"/>
            <w:vAlign w:val="center"/>
            <w:hideMark/>
          </w:tcPr>
          <w:p w14:paraId="36590827" w14:textId="77777777" w:rsidR="001969F8" w:rsidRPr="005C3419" w:rsidRDefault="001969F8" w:rsidP="0006433C">
            <w:pPr>
              <w:jc w:val="center"/>
              <w:rPr>
                <w:color w:val="000000" w:themeColor="text1"/>
              </w:rPr>
            </w:pPr>
            <w:r w:rsidRPr="005C3419">
              <w:rPr>
                <w:color w:val="000000" w:themeColor="text1"/>
              </w:rPr>
              <w:t>18</w:t>
            </w:r>
          </w:p>
        </w:tc>
        <w:tc>
          <w:tcPr>
            <w:tcW w:w="2837" w:type="dxa"/>
            <w:vAlign w:val="center"/>
            <w:hideMark/>
          </w:tcPr>
          <w:p w14:paraId="109A8E9F" w14:textId="77777777" w:rsidR="001969F8" w:rsidRPr="005C3419" w:rsidRDefault="001969F8" w:rsidP="0006433C">
            <w:pPr>
              <w:rPr>
                <w:color w:val="000000" w:themeColor="text1"/>
              </w:rPr>
            </w:pPr>
            <w:r w:rsidRPr="005C3419">
              <w:rPr>
                <w:color w:val="000000" w:themeColor="text1"/>
              </w:rPr>
              <w:t>Máy tính Casio</w:t>
            </w:r>
          </w:p>
        </w:tc>
        <w:tc>
          <w:tcPr>
            <w:tcW w:w="854" w:type="dxa"/>
            <w:vAlign w:val="center"/>
            <w:hideMark/>
          </w:tcPr>
          <w:p w14:paraId="145E240F"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7A9A130F" w14:textId="77777777" w:rsidR="001969F8" w:rsidRPr="005C3419" w:rsidRDefault="001969F8" w:rsidP="0006433C">
            <w:pPr>
              <w:jc w:val="center"/>
              <w:rPr>
                <w:color w:val="000000" w:themeColor="text1"/>
              </w:rPr>
            </w:pPr>
            <w:r w:rsidRPr="005C3419">
              <w:rPr>
                <w:color w:val="000000" w:themeColor="text1"/>
              </w:rPr>
              <w:t>36</w:t>
            </w:r>
          </w:p>
        </w:tc>
        <w:tc>
          <w:tcPr>
            <w:tcW w:w="992" w:type="dxa"/>
            <w:vAlign w:val="center"/>
            <w:hideMark/>
          </w:tcPr>
          <w:p w14:paraId="03DA2ED3" w14:textId="77777777" w:rsidR="001969F8" w:rsidRPr="005C3419" w:rsidRDefault="001969F8" w:rsidP="0006433C">
            <w:pPr>
              <w:jc w:val="center"/>
              <w:rPr>
                <w:color w:val="000000" w:themeColor="text1"/>
              </w:rPr>
            </w:pPr>
            <w:r w:rsidRPr="005C3419">
              <w:rPr>
                <w:color w:val="000000" w:themeColor="text1"/>
              </w:rPr>
              <w:t>37,73</w:t>
            </w:r>
          </w:p>
        </w:tc>
        <w:tc>
          <w:tcPr>
            <w:tcW w:w="870" w:type="dxa"/>
            <w:vAlign w:val="center"/>
            <w:hideMark/>
          </w:tcPr>
          <w:p w14:paraId="6442F83E" w14:textId="77777777" w:rsidR="001969F8" w:rsidRPr="005C3419" w:rsidRDefault="001969F8" w:rsidP="0006433C">
            <w:pPr>
              <w:jc w:val="center"/>
              <w:rPr>
                <w:color w:val="000000" w:themeColor="text1"/>
              </w:rPr>
            </w:pPr>
            <w:r w:rsidRPr="005C3419">
              <w:rPr>
                <w:color w:val="000000" w:themeColor="text1"/>
              </w:rPr>
              <w:t>5,09</w:t>
            </w:r>
          </w:p>
        </w:tc>
        <w:tc>
          <w:tcPr>
            <w:tcW w:w="1040" w:type="dxa"/>
            <w:vAlign w:val="center"/>
            <w:hideMark/>
          </w:tcPr>
          <w:p w14:paraId="783A4713" w14:textId="77777777" w:rsidR="001969F8" w:rsidRPr="005C3419" w:rsidRDefault="001969F8" w:rsidP="0006433C">
            <w:pPr>
              <w:jc w:val="center"/>
              <w:rPr>
                <w:color w:val="000000" w:themeColor="text1"/>
              </w:rPr>
            </w:pPr>
            <w:r w:rsidRPr="005C3419">
              <w:rPr>
                <w:color w:val="000000" w:themeColor="text1"/>
              </w:rPr>
              <w:t>30,45</w:t>
            </w:r>
          </w:p>
        </w:tc>
        <w:tc>
          <w:tcPr>
            <w:tcW w:w="925" w:type="dxa"/>
            <w:vAlign w:val="center"/>
            <w:hideMark/>
          </w:tcPr>
          <w:p w14:paraId="6EC59AF6" w14:textId="77777777" w:rsidR="001969F8" w:rsidRPr="005C3419" w:rsidRDefault="001969F8" w:rsidP="0006433C">
            <w:pPr>
              <w:jc w:val="center"/>
              <w:rPr>
                <w:color w:val="000000" w:themeColor="text1"/>
              </w:rPr>
            </w:pPr>
            <w:r w:rsidRPr="005C3419">
              <w:rPr>
                <w:color w:val="000000" w:themeColor="text1"/>
              </w:rPr>
              <w:t>3,64</w:t>
            </w:r>
          </w:p>
        </w:tc>
      </w:tr>
      <w:tr w:rsidR="00360AF0" w:rsidRPr="005C3419" w14:paraId="3015EB44" w14:textId="77777777" w:rsidTr="000C6EF3">
        <w:trPr>
          <w:trHeight w:val="420"/>
          <w:jc w:val="center"/>
        </w:trPr>
        <w:tc>
          <w:tcPr>
            <w:tcW w:w="699" w:type="dxa"/>
            <w:vAlign w:val="center"/>
            <w:hideMark/>
          </w:tcPr>
          <w:p w14:paraId="22C3BE5C" w14:textId="77777777" w:rsidR="001969F8" w:rsidRPr="005C3419" w:rsidRDefault="001969F8" w:rsidP="0006433C">
            <w:pPr>
              <w:jc w:val="center"/>
              <w:rPr>
                <w:color w:val="000000" w:themeColor="text1"/>
              </w:rPr>
            </w:pPr>
            <w:r w:rsidRPr="005C3419">
              <w:rPr>
                <w:color w:val="000000" w:themeColor="text1"/>
              </w:rPr>
              <w:t>19</w:t>
            </w:r>
          </w:p>
        </w:tc>
        <w:tc>
          <w:tcPr>
            <w:tcW w:w="2837" w:type="dxa"/>
            <w:vAlign w:val="center"/>
            <w:hideMark/>
          </w:tcPr>
          <w:p w14:paraId="4A6A9927" w14:textId="77777777" w:rsidR="001969F8" w:rsidRPr="005C3419" w:rsidRDefault="001969F8" w:rsidP="0006433C">
            <w:pPr>
              <w:rPr>
                <w:color w:val="000000" w:themeColor="text1"/>
              </w:rPr>
            </w:pPr>
            <w:r w:rsidRPr="005C3419">
              <w:rPr>
                <w:color w:val="000000" w:themeColor="text1"/>
              </w:rPr>
              <w:t>Quạt trần 0,1 kw</w:t>
            </w:r>
          </w:p>
        </w:tc>
        <w:tc>
          <w:tcPr>
            <w:tcW w:w="854" w:type="dxa"/>
            <w:vAlign w:val="center"/>
            <w:hideMark/>
          </w:tcPr>
          <w:p w14:paraId="76823CD0" w14:textId="77777777" w:rsidR="001969F8" w:rsidRPr="005C3419" w:rsidRDefault="001969F8" w:rsidP="0006433C">
            <w:pPr>
              <w:jc w:val="center"/>
              <w:rPr>
                <w:color w:val="000000" w:themeColor="text1"/>
              </w:rPr>
            </w:pPr>
            <w:r w:rsidRPr="005C3419">
              <w:rPr>
                <w:color w:val="000000" w:themeColor="text1"/>
              </w:rPr>
              <w:t>Cái</w:t>
            </w:r>
          </w:p>
        </w:tc>
        <w:tc>
          <w:tcPr>
            <w:tcW w:w="992" w:type="dxa"/>
            <w:vAlign w:val="center"/>
            <w:hideMark/>
          </w:tcPr>
          <w:p w14:paraId="7D63FAFC" w14:textId="77777777" w:rsidR="001969F8" w:rsidRPr="005C3419" w:rsidRDefault="001969F8" w:rsidP="0006433C">
            <w:pPr>
              <w:jc w:val="center"/>
              <w:rPr>
                <w:color w:val="000000" w:themeColor="text1"/>
              </w:rPr>
            </w:pPr>
            <w:r w:rsidRPr="005C3419">
              <w:rPr>
                <w:color w:val="000000" w:themeColor="text1"/>
              </w:rPr>
              <w:t>36</w:t>
            </w:r>
          </w:p>
        </w:tc>
        <w:tc>
          <w:tcPr>
            <w:tcW w:w="992" w:type="dxa"/>
            <w:vAlign w:val="center"/>
            <w:hideMark/>
          </w:tcPr>
          <w:p w14:paraId="7FA08676" w14:textId="77777777" w:rsidR="001969F8" w:rsidRPr="005C3419" w:rsidRDefault="001969F8" w:rsidP="0006433C">
            <w:pPr>
              <w:jc w:val="center"/>
              <w:rPr>
                <w:color w:val="000000" w:themeColor="text1"/>
              </w:rPr>
            </w:pPr>
            <w:r w:rsidRPr="005C3419">
              <w:rPr>
                <w:color w:val="000000" w:themeColor="text1"/>
              </w:rPr>
              <w:t>30,18</w:t>
            </w:r>
          </w:p>
        </w:tc>
        <w:tc>
          <w:tcPr>
            <w:tcW w:w="870" w:type="dxa"/>
            <w:vAlign w:val="center"/>
            <w:hideMark/>
          </w:tcPr>
          <w:p w14:paraId="4C5352E1"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339F5EE0" w14:textId="77777777" w:rsidR="001969F8" w:rsidRPr="005C3419" w:rsidRDefault="001969F8" w:rsidP="0006433C">
            <w:pPr>
              <w:jc w:val="center"/>
              <w:rPr>
                <w:color w:val="000000" w:themeColor="text1"/>
              </w:rPr>
            </w:pPr>
            <w:r w:rsidRPr="005C3419">
              <w:rPr>
                <w:color w:val="000000" w:themeColor="text1"/>
              </w:rPr>
              <w:t>24,36</w:t>
            </w:r>
          </w:p>
        </w:tc>
        <w:tc>
          <w:tcPr>
            <w:tcW w:w="925" w:type="dxa"/>
            <w:vAlign w:val="center"/>
            <w:hideMark/>
          </w:tcPr>
          <w:p w14:paraId="040788C0" w14:textId="77777777" w:rsidR="001969F8" w:rsidRPr="005C3419" w:rsidRDefault="001969F8" w:rsidP="0006433C">
            <w:pPr>
              <w:jc w:val="center"/>
              <w:rPr>
                <w:color w:val="000000" w:themeColor="text1"/>
              </w:rPr>
            </w:pPr>
            <w:r w:rsidRPr="005C3419">
              <w:rPr>
                <w:color w:val="000000" w:themeColor="text1"/>
              </w:rPr>
              <w:t> </w:t>
            </w:r>
          </w:p>
        </w:tc>
      </w:tr>
      <w:tr w:rsidR="00360AF0" w:rsidRPr="005C3419" w14:paraId="75339D11" w14:textId="77777777" w:rsidTr="000C6EF3">
        <w:trPr>
          <w:trHeight w:val="420"/>
          <w:jc w:val="center"/>
        </w:trPr>
        <w:tc>
          <w:tcPr>
            <w:tcW w:w="699" w:type="dxa"/>
            <w:vAlign w:val="center"/>
            <w:hideMark/>
          </w:tcPr>
          <w:p w14:paraId="53EF6E69" w14:textId="77777777" w:rsidR="001969F8" w:rsidRPr="005C3419" w:rsidRDefault="001969F8" w:rsidP="0006433C">
            <w:pPr>
              <w:jc w:val="center"/>
              <w:rPr>
                <w:color w:val="000000" w:themeColor="text1"/>
              </w:rPr>
            </w:pPr>
            <w:r w:rsidRPr="005C3419">
              <w:rPr>
                <w:color w:val="000000" w:themeColor="text1"/>
              </w:rPr>
              <w:t>20</w:t>
            </w:r>
          </w:p>
        </w:tc>
        <w:tc>
          <w:tcPr>
            <w:tcW w:w="2837" w:type="dxa"/>
            <w:vAlign w:val="center"/>
            <w:hideMark/>
          </w:tcPr>
          <w:p w14:paraId="236BA2C4" w14:textId="77777777" w:rsidR="001969F8" w:rsidRPr="005C3419" w:rsidRDefault="001969F8" w:rsidP="0006433C">
            <w:pPr>
              <w:rPr>
                <w:color w:val="000000" w:themeColor="text1"/>
              </w:rPr>
            </w:pPr>
            <w:r w:rsidRPr="005C3419">
              <w:rPr>
                <w:color w:val="000000" w:themeColor="text1"/>
              </w:rPr>
              <w:t>Điện năng</w:t>
            </w:r>
          </w:p>
        </w:tc>
        <w:tc>
          <w:tcPr>
            <w:tcW w:w="854" w:type="dxa"/>
            <w:vAlign w:val="center"/>
            <w:hideMark/>
          </w:tcPr>
          <w:p w14:paraId="734FECE7" w14:textId="77777777" w:rsidR="001969F8" w:rsidRPr="005C3419" w:rsidRDefault="001969F8" w:rsidP="0006433C">
            <w:pPr>
              <w:jc w:val="center"/>
              <w:rPr>
                <w:color w:val="000000" w:themeColor="text1"/>
              </w:rPr>
            </w:pPr>
            <w:r w:rsidRPr="005C3419">
              <w:rPr>
                <w:color w:val="000000" w:themeColor="text1"/>
              </w:rPr>
              <w:t>kW</w:t>
            </w:r>
          </w:p>
        </w:tc>
        <w:tc>
          <w:tcPr>
            <w:tcW w:w="992" w:type="dxa"/>
            <w:vAlign w:val="center"/>
            <w:hideMark/>
          </w:tcPr>
          <w:p w14:paraId="5C40407E" w14:textId="77777777" w:rsidR="001969F8" w:rsidRPr="005C3419" w:rsidRDefault="001969F8" w:rsidP="0006433C">
            <w:pPr>
              <w:rPr>
                <w:rFonts w:ascii="Courier New" w:hAnsi="Courier New" w:cs="Courier New"/>
                <w:color w:val="000000" w:themeColor="text1"/>
              </w:rPr>
            </w:pPr>
            <w:r w:rsidRPr="005C3419">
              <w:rPr>
                <w:rFonts w:ascii="Courier New" w:hAnsi="Courier New" w:cs="Courier New"/>
                <w:color w:val="000000" w:themeColor="text1"/>
              </w:rPr>
              <w:t> </w:t>
            </w:r>
          </w:p>
        </w:tc>
        <w:tc>
          <w:tcPr>
            <w:tcW w:w="992" w:type="dxa"/>
            <w:vAlign w:val="center"/>
            <w:hideMark/>
          </w:tcPr>
          <w:p w14:paraId="27F7153D" w14:textId="77777777" w:rsidR="001969F8" w:rsidRPr="005C3419" w:rsidRDefault="001969F8" w:rsidP="0006433C">
            <w:pPr>
              <w:jc w:val="center"/>
              <w:rPr>
                <w:color w:val="000000" w:themeColor="text1"/>
              </w:rPr>
            </w:pPr>
            <w:r w:rsidRPr="005C3419">
              <w:rPr>
                <w:color w:val="000000" w:themeColor="text1"/>
              </w:rPr>
              <w:t>7,61</w:t>
            </w:r>
          </w:p>
        </w:tc>
        <w:tc>
          <w:tcPr>
            <w:tcW w:w="870" w:type="dxa"/>
            <w:vAlign w:val="center"/>
            <w:hideMark/>
          </w:tcPr>
          <w:p w14:paraId="4CF69B7A" w14:textId="77777777" w:rsidR="001969F8" w:rsidRPr="005C3419" w:rsidRDefault="001969F8" w:rsidP="0006433C">
            <w:pPr>
              <w:jc w:val="center"/>
              <w:rPr>
                <w:color w:val="000000" w:themeColor="text1"/>
              </w:rPr>
            </w:pPr>
            <w:r w:rsidRPr="005C3419">
              <w:rPr>
                <w:color w:val="000000" w:themeColor="text1"/>
              </w:rPr>
              <w:t> </w:t>
            </w:r>
          </w:p>
        </w:tc>
        <w:tc>
          <w:tcPr>
            <w:tcW w:w="1040" w:type="dxa"/>
            <w:vAlign w:val="center"/>
            <w:hideMark/>
          </w:tcPr>
          <w:p w14:paraId="2BB77AC0" w14:textId="77777777" w:rsidR="001969F8" w:rsidRPr="005C3419" w:rsidRDefault="001969F8" w:rsidP="0006433C">
            <w:pPr>
              <w:jc w:val="center"/>
              <w:rPr>
                <w:color w:val="000000" w:themeColor="text1"/>
              </w:rPr>
            </w:pPr>
            <w:r w:rsidRPr="005C3419">
              <w:rPr>
                <w:color w:val="000000" w:themeColor="text1"/>
              </w:rPr>
              <w:t>6,14</w:t>
            </w:r>
          </w:p>
        </w:tc>
        <w:tc>
          <w:tcPr>
            <w:tcW w:w="925" w:type="dxa"/>
            <w:vAlign w:val="center"/>
            <w:hideMark/>
          </w:tcPr>
          <w:p w14:paraId="38ECF303" w14:textId="77777777" w:rsidR="001969F8" w:rsidRPr="005C3419" w:rsidRDefault="001969F8" w:rsidP="0006433C">
            <w:pPr>
              <w:jc w:val="center"/>
              <w:rPr>
                <w:color w:val="000000" w:themeColor="text1"/>
              </w:rPr>
            </w:pPr>
            <w:r w:rsidRPr="005C3419">
              <w:rPr>
                <w:color w:val="000000" w:themeColor="text1"/>
              </w:rPr>
              <w:t> </w:t>
            </w:r>
          </w:p>
        </w:tc>
      </w:tr>
    </w:tbl>
    <w:p w14:paraId="581D935B" w14:textId="77777777" w:rsidR="001969F8" w:rsidRPr="005C3419" w:rsidRDefault="001969F8" w:rsidP="006A3ACE">
      <w:pPr>
        <w:spacing w:before="60" w:after="60" w:line="360" w:lineRule="exact"/>
        <w:ind w:firstLine="720"/>
        <w:rPr>
          <w:color w:val="000000" w:themeColor="text1"/>
          <w:sz w:val="28"/>
          <w:szCs w:val="28"/>
        </w:rPr>
      </w:pPr>
      <w:bookmarkStart w:id="43" w:name="_Hlk202874434"/>
      <w:r w:rsidRPr="005C3419">
        <w:rPr>
          <w:b/>
          <w:bCs/>
          <w:i/>
          <w:iCs/>
          <w:color w:val="000000" w:themeColor="text1"/>
          <w:sz w:val="28"/>
          <w:szCs w:val="28"/>
        </w:rPr>
        <w:t>Ghi chú:</w:t>
      </w:r>
    </w:p>
    <w:p w14:paraId="01AADF68" w14:textId="4ED5C6C3"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Định mức tại Bảng 2</w:t>
      </w:r>
      <w:r w:rsidR="0043062D" w:rsidRPr="005C3419">
        <w:rPr>
          <w:color w:val="000000" w:themeColor="text1"/>
          <w:sz w:val="28"/>
          <w:szCs w:val="28"/>
        </w:rPr>
        <w:t>5</w:t>
      </w:r>
      <w:r w:rsidRPr="005C3419">
        <w:rPr>
          <w:color w:val="000000" w:themeColor="text1"/>
          <w:sz w:val="28"/>
          <w:szCs w:val="28"/>
        </w:rPr>
        <w:t xml:space="preserve"> tính cho khu</w:t>
      </w:r>
      <w:r w:rsidR="0043062D" w:rsidRPr="005C3419">
        <w:rPr>
          <w:color w:val="000000" w:themeColor="text1"/>
          <w:sz w:val="28"/>
          <w:szCs w:val="28"/>
        </w:rPr>
        <w:t xml:space="preserve"> vực định giá</w:t>
      </w:r>
      <w:r w:rsidRPr="005C3419">
        <w:rPr>
          <w:color w:val="000000" w:themeColor="text1"/>
          <w:sz w:val="28"/>
          <w:szCs w:val="28"/>
        </w:rPr>
        <w:t xml:space="preserve"> đất trung bình, khi tính mức cho khu </w:t>
      </w:r>
      <w:r w:rsidR="0043062D" w:rsidRPr="005C3419">
        <w:rPr>
          <w:color w:val="000000" w:themeColor="text1"/>
          <w:sz w:val="28"/>
          <w:szCs w:val="28"/>
        </w:rPr>
        <w:t>vực định giá đất</w:t>
      </w:r>
      <w:r w:rsidRPr="005C3419">
        <w:rPr>
          <w:color w:val="000000" w:themeColor="text1"/>
          <w:sz w:val="28"/>
          <w:szCs w:val="28"/>
        </w:rPr>
        <w:t xml:space="preserve"> cụ thể thì điều chỉnh tương tự phần định mức lao động xác định giá đất cụ thể tại các bước theo cơ cấu tại định mức lao động tại </w:t>
      </w:r>
      <w:r w:rsidR="001548A0" w:rsidRPr="005C3419">
        <w:rPr>
          <w:color w:val="000000" w:themeColor="text1"/>
          <w:sz w:val="28"/>
          <w:szCs w:val="28"/>
        </w:rPr>
        <w:t>B</w:t>
      </w:r>
      <w:r w:rsidRPr="005C3419">
        <w:rPr>
          <w:color w:val="000000" w:themeColor="text1"/>
          <w:sz w:val="28"/>
          <w:szCs w:val="28"/>
        </w:rPr>
        <w:t xml:space="preserve">ảng </w:t>
      </w:r>
      <w:r w:rsidR="008659A3" w:rsidRPr="005C3419">
        <w:rPr>
          <w:color w:val="000000" w:themeColor="text1"/>
          <w:sz w:val="28"/>
          <w:szCs w:val="28"/>
        </w:rPr>
        <w:t>2</w:t>
      </w:r>
      <w:r w:rsidR="0043062D" w:rsidRPr="005C3419">
        <w:rPr>
          <w:color w:val="000000" w:themeColor="text1"/>
          <w:sz w:val="28"/>
          <w:szCs w:val="28"/>
        </w:rPr>
        <w:t>4</w:t>
      </w:r>
      <w:r w:rsidRPr="005C3419">
        <w:rPr>
          <w:color w:val="000000" w:themeColor="text1"/>
          <w:sz w:val="28"/>
          <w:szCs w:val="28"/>
        </w:rPr>
        <w:t>.</w:t>
      </w:r>
    </w:p>
    <w:p w14:paraId="134947FD" w14:textId="77777777" w:rsidR="001969F8" w:rsidRPr="005C3419" w:rsidRDefault="001969F8" w:rsidP="0007039A">
      <w:pPr>
        <w:spacing w:beforeLines="40" w:before="96" w:afterLines="40" w:after="96" w:line="360" w:lineRule="exact"/>
        <w:jc w:val="both"/>
        <w:rPr>
          <w:iCs/>
          <w:color w:val="000000" w:themeColor="text1"/>
          <w:sz w:val="28"/>
          <w:szCs w:val="28"/>
        </w:rPr>
      </w:pPr>
      <w:bookmarkStart w:id="44" w:name="_Hlk202874470"/>
      <w:bookmarkEnd w:id="43"/>
      <w:r w:rsidRPr="005C3419">
        <w:rPr>
          <w:b/>
          <w:iCs/>
          <w:color w:val="000000" w:themeColor="text1"/>
          <w:sz w:val="28"/>
          <w:szCs w:val="28"/>
        </w:rPr>
        <w:t>3. Định mức tiêu hao vật liệu</w:t>
      </w:r>
      <w:r w:rsidRPr="005C3419">
        <w:rPr>
          <w:iCs/>
          <w:color w:val="000000" w:themeColor="text1"/>
          <w:sz w:val="28"/>
          <w:szCs w:val="28"/>
        </w:rPr>
        <w:t xml:space="preserve"> </w:t>
      </w:r>
    </w:p>
    <w:p w14:paraId="7D5B7905" w14:textId="0DE32998" w:rsidR="001969F8" w:rsidRPr="005C3419" w:rsidRDefault="001969F8" w:rsidP="00621329">
      <w:pPr>
        <w:spacing w:beforeLines="40" w:before="96" w:afterLines="40" w:after="96" w:line="360" w:lineRule="exact"/>
        <w:ind w:firstLine="567"/>
        <w:jc w:val="right"/>
        <w:rPr>
          <w:b/>
          <w:i/>
          <w:color w:val="000000" w:themeColor="text1"/>
          <w:sz w:val="28"/>
          <w:szCs w:val="28"/>
        </w:rPr>
      </w:pPr>
      <w:r w:rsidRPr="005C3419">
        <w:rPr>
          <w:b/>
          <w:i/>
          <w:color w:val="000000" w:themeColor="text1"/>
          <w:sz w:val="28"/>
          <w:szCs w:val="28"/>
        </w:rPr>
        <w:t>Bảng 2</w:t>
      </w:r>
      <w:r w:rsidR="0043062D" w:rsidRPr="005C3419">
        <w:rPr>
          <w:b/>
          <w:i/>
          <w:color w:val="000000" w:themeColor="text1"/>
          <w:sz w:val="28"/>
          <w:szCs w:val="28"/>
        </w:rPr>
        <w:t>6</w:t>
      </w:r>
    </w:p>
    <w:tbl>
      <w:tblPr>
        <w:tblW w:w="9067" w:type="dxa"/>
        <w:tblInd w:w="113" w:type="dxa"/>
        <w:tblLook w:val="04A0" w:firstRow="1" w:lastRow="0" w:firstColumn="1" w:lastColumn="0" w:noHBand="0" w:noVBand="1"/>
      </w:tblPr>
      <w:tblGrid>
        <w:gridCol w:w="960"/>
        <w:gridCol w:w="2891"/>
        <w:gridCol w:w="1371"/>
        <w:gridCol w:w="2003"/>
        <w:gridCol w:w="1842"/>
      </w:tblGrid>
      <w:tr w:rsidR="00360AF0" w:rsidRPr="005C3419" w14:paraId="60CAE872" w14:textId="77777777" w:rsidTr="00621329">
        <w:trPr>
          <w:trHeight w:val="675"/>
          <w:tblHeader/>
        </w:trPr>
        <w:tc>
          <w:tcPr>
            <w:tcW w:w="960" w:type="dxa"/>
            <w:vMerge w:val="restart"/>
            <w:tcBorders>
              <w:top w:val="single" w:sz="4" w:space="0" w:color="auto"/>
              <w:left w:val="single" w:sz="4" w:space="0" w:color="auto"/>
              <w:bottom w:val="single" w:sz="4" w:space="0" w:color="000000"/>
              <w:right w:val="single" w:sz="4" w:space="0" w:color="auto"/>
            </w:tcBorders>
            <w:vAlign w:val="center"/>
            <w:hideMark/>
          </w:tcPr>
          <w:p w14:paraId="393EA9EE"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STT</w:t>
            </w:r>
          </w:p>
        </w:tc>
        <w:tc>
          <w:tcPr>
            <w:tcW w:w="2891" w:type="dxa"/>
            <w:vMerge w:val="restart"/>
            <w:tcBorders>
              <w:top w:val="single" w:sz="4" w:space="0" w:color="auto"/>
              <w:left w:val="single" w:sz="4" w:space="0" w:color="auto"/>
              <w:bottom w:val="single" w:sz="4" w:space="0" w:color="000000"/>
              <w:right w:val="single" w:sz="4" w:space="0" w:color="auto"/>
            </w:tcBorders>
            <w:vAlign w:val="center"/>
            <w:hideMark/>
          </w:tcPr>
          <w:p w14:paraId="3409E5B4"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vAlign w:val="center"/>
            <w:hideMark/>
          </w:tcPr>
          <w:p w14:paraId="7ABE06D9"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3845" w:type="dxa"/>
            <w:gridSpan w:val="2"/>
            <w:tcBorders>
              <w:top w:val="single" w:sz="4" w:space="0" w:color="auto"/>
              <w:left w:val="nil"/>
              <w:bottom w:val="single" w:sz="4" w:space="0" w:color="auto"/>
              <w:right w:val="single" w:sz="4" w:space="0" w:color="000000"/>
            </w:tcBorders>
            <w:hideMark/>
          </w:tcPr>
          <w:p w14:paraId="6719B894" w14:textId="58E13EF1" w:rsidR="001969F8" w:rsidRPr="005C3419" w:rsidRDefault="001969F8" w:rsidP="0006433C">
            <w:pPr>
              <w:jc w:val="center"/>
              <w:rPr>
                <w:b/>
                <w:bCs/>
                <w:color w:val="000000" w:themeColor="text1"/>
                <w:sz w:val="26"/>
                <w:szCs w:val="26"/>
              </w:rPr>
            </w:pPr>
            <w:r w:rsidRPr="005C3419">
              <w:rPr>
                <w:b/>
                <w:bCs/>
                <w:color w:val="000000" w:themeColor="text1"/>
                <w:sz w:val="26"/>
                <w:szCs w:val="26"/>
              </w:rPr>
              <w:t>Định mức</w:t>
            </w:r>
            <w:r w:rsidRPr="005C3419">
              <w:rPr>
                <w:b/>
                <w:bCs/>
                <w:color w:val="000000" w:themeColor="text1"/>
                <w:sz w:val="26"/>
                <w:szCs w:val="26"/>
              </w:rPr>
              <w:br/>
            </w:r>
            <w:r w:rsidRPr="005C3419">
              <w:rPr>
                <w:i/>
                <w:iCs/>
                <w:color w:val="000000" w:themeColor="text1"/>
              </w:rPr>
              <w:t xml:space="preserve">(tính cho </w:t>
            </w:r>
            <w:r w:rsidR="0023476E" w:rsidRPr="005C3419">
              <w:rPr>
                <w:bCs/>
                <w:i/>
                <w:color w:val="000000" w:themeColor="text1"/>
              </w:rPr>
              <w:t>khu vực định giá đất trung bình</w:t>
            </w:r>
            <w:r w:rsidRPr="005C3419">
              <w:rPr>
                <w:i/>
                <w:iCs/>
                <w:color w:val="000000" w:themeColor="text1"/>
              </w:rPr>
              <w:t>)</w:t>
            </w:r>
          </w:p>
        </w:tc>
      </w:tr>
      <w:tr w:rsidR="00360AF0" w:rsidRPr="005C3419" w14:paraId="6068609B" w14:textId="77777777" w:rsidTr="00621329">
        <w:trPr>
          <w:trHeight w:val="459"/>
          <w:tblHead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63443FB8" w14:textId="77777777" w:rsidR="001969F8" w:rsidRPr="005C3419" w:rsidRDefault="001969F8" w:rsidP="0006433C">
            <w:pPr>
              <w:rPr>
                <w:b/>
                <w:bCs/>
                <w:color w:val="000000" w:themeColor="text1"/>
                <w:sz w:val="26"/>
                <w:szCs w:val="26"/>
              </w:rPr>
            </w:pPr>
          </w:p>
        </w:tc>
        <w:tc>
          <w:tcPr>
            <w:tcW w:w="2891" w:type="dxa"/>
            <w:vMerge/>
            <w:tcBorders>
              <w:top w:val="single" w:sz="4" w:space="0" w:color="auto"/>
              <w:left w:val="single" w:sz="4" w:space="0" w:color="auto"/>
              <w:bottom w:val="single" w:sz="4" w:space="0" w:color="000000"/>
              <w:right w:val="single" w:sz="4" w:space="0" w:color="auto"/>
            </w:tcBorders>
            <w:vAlign w:val="center"/>
            <w:hideMark/>
          </w:tcPr>
          <w:p w14:paraId="4C4D5BAC" w14:textId="77777777" w:rsidR="001969F8" w:rsidRPr="005C3419" w:rsidRDefault="001969F8" w:rsidP="0006433C">
            <w:pPr>
              <w:rPr>
                <w:b/>
                <w:bCs/>
                <w:color w:val="000000" w:themeColor="text1"/>
                <w:sz w:val="26"/>
                <w:szCs w:val="26"/>
              </w:rPr>
            </w:pPr>
          </w:p>
        </w:tc>
        <w:tc>
          <w:tcPr>
            <w:tcW w:w="1371" w:type="dxa"/>
            <w:vMerge/>
            <w:tcBorders>
              <w:top w:val="single" w:sz="4" w:space="0" w:color="auto"/>
              <w:left w:val="single" w:sz="4" w:space="0" w:color="auto"/>
              <w:bottom w:val="single" w:sz="4" w:space="0" w:color="000000"/>
              <w:right w:val="single" w:sz="4" w:space="0" w:color="auto"/>
            </w:tcBorders>
            <w:vAlign w:val="center"/>
            <w:hideMark/>
          </w:tcPr>
          <w:p w14:paraId="4EC2A98E" w14:textId="77777777" w:rsidR="001969F8" w:rsidRPr="005C3419" w:rsidRDefault="001969F8" w:rsidP="0006433C">
            <w:pPr>
              <w:rPr>
                <w:b/>
                <w:bCs/>
                <w:color w:val="000000" w:themeColor="text1"/>
                <w:sz w:val="26"/>
                <w:szCs w:val="26"/>
              </w:rPr>
            </w:pPr>
          </w:p>
        </w:tc>
        <w:tc>
          <w:tcPr>
            <w:tcW w:w="2003" w:type="dxa"/>
            <w:tcBorders>
              <w:top w:val="nil"/>
              <w:left w:val="nil"/>
              <w:bottom w:val="nil"/>
              <w:right w:val="single" w:sz="4" w:space="0" w:color="auto"/>
            </w:tcBorders>
            <w:vAlign w:val="center"/>
            <w:hideMark/>
          </w:tcPr>
          <w:p w14:paraId="1CEF7EC9"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Nội nghiệp</w:t>
            </w:r>
          </w:p>
        </w:tc>
        <w:tc>
          <w:tcPr>
            <w:tcW w:w="1842" w:type="dxa"/>
            <w:tcBorders>
              <w:top w:val="nil"/>
              <w:left w:val="nil"/>
              <w:bottom w:val="nil"/>
              <w:right w:val="single" w:sz="4" w:space="0" w:color="auto"/>
            </w:tcBorders>
            <w:vAlign w:val="center"/>
            <w:hideMark/>
          </w:tcPr>
          <w:p w14:paraId="2ADFA276"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Ngoại nghiệp</w:t>
            </w:r>
          </w:p>
        </w:tc>
      </w:tr>
      <w:tr w:rsidR="00360AF0" w:rsidRPr="005C3419" w14:paraId="73FBB798" w14:textId="77777777" w:rsidTr="00621329">
        <w:trPr>
          <w:trHeight w:val="454"/>
        </w:trPr>
        <w:tc>
          <w:tcPr>
            <w:tcW w:w="960" w:type="dxa"/>
            <w:tcBorders>
              <w:top w:val="nil"/>
              <w:left w:val="single" w:sz="4" w:space="0" w:color="auto"/>
              <w:bottom w:val="single" w:sz="4" w:space="0" w:color="auto"/>
              <w:right w:val="nil"/>
            </w:tcBorders>
            <w:vAlign w:val="center"/>
            <w:hideMark/>
          </w:tcPr>
          <w:p w14:paraId="1F4F0F0D"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2891" w:type="dxa"/>
            <w:tcBorders>
              <w:top w:val="nil"/>
              <w:left w:val="single" w:sz="4" w:space="0" w:color="auto"/>
              <w:bottom w:val="single" w:sz="4" w:space="0" w:color="auto"/>
              <w:right w:val="single" w:sz="4" w:space="0" w:color="auto"/>
            </w:tcBorders>
            <w:vAlign w:val="center"/>
            <w:hideMark/>
          </w:tcPr>
          <w:p w14:paraId="3701190D" w14:textId="77777777" w:rsidR="001969F8" w:rsidRPr="005C3419" w:rsidRDefault="001969F8" w:rsidP="0006433C">
            <w:pPr>
              <w:jc w:val="both"/>
              <w:rPr>
                <w:color w:val="000000" w:themeColor="text1"/>
                <w:sz w:val="26"/>
                <w:szCs w:val="26"/>
              </w:rPr>
            </w:pPr>
            <w:r w:rsidRPr="005C3419">
              <w:rPr>
                <w:color w:val="000000" w:themeColor="text1"/>
                <w:sz w:val="26"/>
                <w:szCs w:val="26"/>
              </w:rPr>
              <w:t>Giấy A4</w:t>
            </w:r>
          </w:p>
        </w:tc>
        <w:tc>
          <w:tcPr>
            <w:tcW w:w="1371" w:type="dxa"/>
            <w:tcBorders>
              <w:top w:val="nil"/>
              <w:left w:val="nil"/>
              <w:bottom w:val="single" w:sz="4" w:space="0" w:color="auto"/>
              <w:right w:val="single" w:sz="4" w:space="0" w:color="auto"/>
            </w:tcBorders>
            <w:vAlign w:val="center"/>
            <w:hideMark/>
          </w:tcPr>
          <w:p w14:paraId="402ACB75" w14:textId="77777777" w:rsidR="001969F8" w:rsidRPr="005C3419" w:rsidRDefault="001969F8" w:rsidP="0006433C">
            <w:pPr>
              <w:jc w:val="center"/>
              <w:rPr>
                <w:color w:val="000000" w:themeColor="text1"/>
                <w:sz w:val="26"/>
                <w:szCs w:val="26"/>
              </w:rPr>
            </w:pPr>
            <w:r w:rsidRPr="005C3419">
              <w:rPr>
                <w:color w:val="000000" w:themeColor="text1"/>
                <w:sz w:val="26"/>
                <w:szCs w:val="26"/>
              </w:rPr>
              <w:t>Gram</w:t>
            </w:r>
          </w:p>
        </w:tc>
        <w:tc>
          <w:tcPr>
            <w:tcW w:w="2003" w:type="dxa"/>
            <w:tcBorders>
              <w:top w:val="single" w:sz="4" w:space="0" w:color="auto"/>
              <w:left w:val="single" w:sz="4" w:space="0" w:color="auto"/>
              <w:bottom w:val="single" w:sz="4" w:space="0" w:color="auto"/>
              <w:right w:val="single" w:sz="4" w:space="0" w:color="auto"/>
            </w:tcBorders>
            <w:vAlign w:val="center"/>
            <w:hideMark/>
          </w:tcPr>
          <w:p w14:paraId="44CC2923"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842" w:type="dxa"/>
            <w:tcBorders>
              <w:top w:val="single" w:sz="4" w:space="0" w:color="auto"/>
              <w:left w:val="nil"/>
              <w:bottom w:val="single" w:sz="4" w:space="0" w:color="auto"/>
              <w:right w:val="single" w:sz="4" w:space="0" w:color="auto"/>
            </w:tcBorders>
            <w:vAlign w:val="center"/>
            <w:hideMark/>
          </w:tcPr>
          <w:p w14:paraId="6752F130"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r>
      <w:tr w:rsidR="00360AF0" w:rsidRPr="005C3419" w14:paraId="13E357BF" w14:textId="77777777" w:rsidTr="00621329">
        <w:trPr>
          <w:trHeight w:val="454"/>
        </w:trPr>
        <w:tc>
          <w:tcPr>
            <w:tcW w:w="960" w:type="dxa"/>
            <w:tcBorders>
              <w:top w:val="nil"/>
              <w:left w:val="single" w:sz="4" w:space="0" w:color="auto"/>
              <w:bottom w:val="single" w:sz="4" w:space="0" w:color="auto"/>
              <w:right w:val="nil"/>
            </w:tcBorders>
            <w:vAlign w:val="center"/>
            <w:hideMark/>
          </w:tcPr>
          <w:p w14:paraId="1ABF3769" w14:textId="77777777" w:rsidR="001969F8" w:rsidRPr="005C3419" w:rsidRDefault="001969F8" w:rsidP="0006433C">
            <w:pPr>
              <w:jc w:val="center"/>
              <w:rPr>
                <w:color w:val="000000" w:themeColor="text1"/>
                <w:sz w:val="26"/>
                <w:szCs w:val="26"/>
              </w:rPr>
            </w:pPr>
            <w:r w:rsidRPr="005C3419">
              <w:rPr>
                <w:color w:val="000000" w:themeColor="text1"/>
                <w:sz w:val="26"/>
                <w:szCs w:val="26"/>
              </w:rPr>
              <w:t>2</w:t>
            </w:r>
          </w:p>
        </w:tc>
        <w:tc>
          <w:tcPr>
            <w:tcW w:w="2891" w:type="dxa"/>
            <w:tcBorders>
              <w:top w:val="nil"/>
              <w:left w:val="single" w:sz="4" w:space="0" w:color="auto"/>
              <w:bottom w:val="single" w:sz="4" w:space="0" w:color="auto"/>
              <w:right w:val="single" w:sz="4" w:space="0" w:color="auto"/>
            </w:tcBorders>
            <w:vAlign w:val="center"/>
            <w:hideMark/>
          </w:tcPr>
          <w:p w14:paraId="34BD6DEB" w14:textId="77777777" w:rsidR="001969F8" w:rsidRPr="005C3419" w:rsidRDefault="001969F8" w:rsidP="0006433C">
            <w:pPr>
              <w:rPr>
                <w:color w:val="000000" w:themeColor="text1"/>
                <w:sz w:val="26"/>
                <w:szCs w:val="26"/>
              </w:rPr>
            </w:pPr>
            <w:r w:rsidRPr="005C3419">
              <w:rPr>
                <w:color w:val="000000" w:themeColor="text1"/>
                <w:sz w:val="26"/>
                <w:szCs w:val="26"/>
              </w:rPr>
              <w:t>Hồ dán khô</w:t>
            </w:r>
          </w:p>
        </w:tc>
        <w:tc>
          <w:tcPr>
            <w:tcW w:w="1371" w:type="dxa"/>
            <w:tcBorders>
              <w:top w:val="nil"/>
              <w:left w:val="nil"/>
              <w:bottom w:val="single" w:sz="4" w:space="0" w:color="auto"/>
              <w:right w:val="single" w:sz="4" w:space="0" w:color="auto"/>
            </w:tcBorders>
            <w:vAlign w:val="center"/>
            <w:hideMark/>
          </w:tcPr>
          <w:p w14:paraId="622EA1BE" w14:textId="77777777" w:rsidR="001969F8" w:rsidRPr="005C3419" w:rsidRDefault="001969F8" w:rsidP="0006433C">
            <w:pPr>
              <w:jc w:val="center"/>
              <w:rPr>
                <w:color w:val="000000" w:themeColor="text1"/>
                <w:sz w:val="26"/>
                <w:szCs w:val="26"/>
              </w:rPr>
            </w:pPr>
            <w:r w:rsidRPr="005C3419">
              <w:rPr>
                <w:color w:val="000000" w:themeColor="text1"/>
                <w:sz w:val="26"/>
                <w:szCs w:val="26"/>
              </w:rPr>
              <w:t>Hộp</w:t>
            </w:r>
          </w:p>
        </w:tc>
        <w:tc>
          <w:tcPr>
            <w:tcW w:w="2003" w:type="dxa"/>
            <w:tcBorders>
              <w:top w:val="nil"/>
              <w:left w:val="single" w:sz="4" w:space="0" w:color="auto"/>
              <w:bottom w:val="single" w:sz="4" w:space="0" w:color="auto"/>
              <w:right w:val="single" w:sz="4" w:space="0" w:color="auto"/>
            </w:tcBorders>
            <w:vAlign w:val="center"/>
            <w:hideMark/>
          </w:tcPr>
          <w:p w14:paraId="31FFD9E7"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nil"/>
              <w:left w:val="nil"/>
              <w:bottom w:val="single" w:sz="4" w:space="0" w:color="auto"/>
              <w:right w:val="single" w:sz="4" w:space="0" w:color="auto"/>
            </w:tcBorders>
            <w:vAlign w:val="center"/>
            <w:hideMark/>
          </w:tcPr>
          <w:p w14:paraId="3F5751A1"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7EC43F78" w14:textId="77777777" w:rsidTr="00621329">
        <w:trPr>
          <w:trHeight w:val="454"/>
        </w:trPr>
        <w:tc>
          <w:tcPr>
            <w:tcW w:w="960" w:type="dxa"/>
            <w:tcBorders>
              <w:top w:val="nil"/>
              <w:left w:val="single" w:sz="4" w:space="0" w:color="auto"/>
              <w:bottom w:val="single" w:sz="4" w:space="0" w:color="auto"/>
              <w:right w:val="nil"/>
            </w:tcBorders>
            <w:vAlign w:val="center"/>
            <w:hideMark/>
          </w:tcPr>
          <w:p w14:paraId="13A9EE17" w14:textId="77777777" w:rsidR="001969F8" w:rsidRPr="005C3419" w:rsidRDefault="001969F8" w:rsidP="0006433C">
            <w:pPr>
              <w:jc w:val="center"/>
              <w:rPr>
                <w:color w:val="000000" w:themeColor="text1"/>
                <w:sz w:val="26"/>
                <w:szCs w:val="26"/>
              </w:rPr>
            </w:pPr>
            <w:r w:rsidRPr="005C3419">
              <w:rPr>
                <w:color w:val="000000" w:themeColor="text1"/>
                <w:sz w:val="26"/>
                <w:szCs w:val="26"/>
              </w:rPr>
              <w:t>3</w:t>
            </w:r>
          </w:p>
        </w:tc>
        <w:tc>
          <w:tcPr>
            <w:tcW w:w="2891" w:type="dxa"/>
            <w:tcBorders>
              <w:top w:val="nil"/>
              <w:left w:val="single" w:sz="4" w:space="0" w:color="auto"/>
              <w:bottom w:val="single" w:sz="4" w:space="0" w:color="auto"/>
              <w:right w:val="single" w:sz="4" w:space="0" w:color="auto"/>
            </w:tcBorders>
            <w:vAlign w:val="center"/>
            <w:hideMark/>
          </w:tcPr>
          <w:p w14:paraId="791FA891" w14:textId="77777777" w:rsidR="001969F8" w:rsidRPr="005C3419" w:rsidRDefault="001969F8" w:rsidP="0006433C">
            <w:pPr>
              <w:jc w:val="both"/>
              <w:rPr>
                <w:color w:val="000000" w:themeColor="text1"/>
                <w:sz w:val="26"/>
                <w:szCs w:val="26"/>
              </w:rPr>
            </w:pPr>
            <w:r w:rsidRPr="005C3419">
              <w:rPr>
                <w:color w:val="000000" w:themeColor="text1"/>
                <w:sz w:val="26"/>
                <w:szCs w:val="26"/>
              </w:rPr>
              <w:t>Mực photocopy</w:t>
            </w:r>
          </w:p>
        </w:tc>
        <w:tc>
          <w:tcPr>
            <w:tcW w:w="1371" w:type="dxa"/>
            <w:tcBorders>
              <w:top w:val="nil"/>
              <w:left w:val="nil"/>
              <w:bottom w:val="single" w:sz="4" w:space="0" w:color="auto"/>
              <w:right w:val="single" w:sz="4" w:space="0" w:color="auto"/>
            </w:tcBorders>
            <w:vAlign w:val="center"/>
            <w:hideMark/>
          </w:tcPr>
          <w:p w14:paraId="4E92B611" w14:textId="77777777" w:rsidR="001969F8" w:rsidRPr="005C3419" w:rsidRDefault="001969F8" w:rsidP="0006433C">
            <w:pPr>
              <w:jc w:val="center"/>
              <w:rPr>
                <w:color w:val="000000" w:themeColor="text1"/>
                <w:sz w:val="26"/>
                <w:szCs w:val="26"/>
              </w:rPr>
            </w:pPr>
            <w:r w:rsidRPr="005C3419">
              <w:rPr>
                <w:color w:val="000000" w:themeColor="text1"/>
                <w:sz w:val="26"/>
                <w:szCs w:val="26"/>
              </w:rPr>
              <w:t>Hộp</w:t>
            </w:r>
          </w:p>
        </w:tc>
        <w:tc>
          <w:tcPr>
            <w:tcW w:w="2003" w:type="dxa"/>
            <w:tcBorders>
              <w:top w:val="nil"/>
              <w:left w:val="single" w:sz="4" w:space="0" w:color="auto"/>
              <w:bottom w:val="single" w:sz="4" w:space="0" w:color="auto"/>
              <w:right w:val="single" w:sz="4" w:space="0" w:color="auto"/>
            </w:tcBorders>
            <w:vAlign w:val="center"/>
            <w:hideMark/>
          </w:tcPr>
          <w:p w14:paraId="6D5F7986" w14:textId="77777777" w:rsidR="001969F8" w:rsidRPr="005C3419" w:rsidRDefault="001969F8" w:rsidP="0006433C">
            <w:pPr>
              <w:jc w:val="center"/>
              <w:rPr>
                <w:color w:val="000000" w:themeColor="text1"/>
                <w:sz w:val="26"/>
                <w:szCs w:val="26"/>
              </w:rPr>
            </w:pPr>
            <w:r w:rsidRPr="005C3419">
              <w:rPr>
                <w:color w:val="000000" w:themeColor="text1"/>
                <w:sz w:val="26"/>
                <w:szCs w:val="26"/>
              </w:rPr>
              <w:t>0,11</w:t>
            </w:r>
          </w:p>
        </w:tc>
        <w:tc>
          <w:tcPr>
            <w:tcW w:w="1842" w:type="dxa"/>
            <w:tcBorders>
              <w:top w:val="nil"/>
              <w:left w:val="nil"/>
              <w:bottom w:val="single" w:sz="4" w:space="0" w:color="auto"/>
              <w:right w:val="single" w:sz="4" w:space="0" w:color="auto"/>
            </w:tcBorders>
            <w:vAlign w:val="center"/>
            <w:hideMark/>
          </w:tcPr>
          <w:p w14:paraId="02C5F13C"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4CC5FD13" w14:textId="77777777" w:rsidTr="00621329">
        <w:trPr>
          <w:trHeight w:val="454"/>
        </w:trPr>
        <w:tc>
          <w:tcPr>
            <w:tcW w:w="960" w:type="dxa"/>
            <w:tcBorders>
              <w:top w:val="nil"/>
              <w:left w:val="single" w:sz="4" w:space="0" w:color="auto"/>
              <w:bottom w:val="single" w:sz="4" w:space="0" w:color="auto"/>
              <w:right w:val="nil"/>
            </w:tcBorders>
            <w:vAlign w:val="center"/>
            <w:hideMark/>
          </w:tcPr>
          <w:p w14:paraId="49C3D309" w14:textId="77777777" w:rsidR="001969F8" w:rsidRPr="005C3419" w:rsidRDefault="001969F8" w:rsidP="0006433C">
            <w:pPr>
              <w:jc w:val="center"/>
              <w:rPr>
                <w:color w:val="000000" w:themeColor="text1"/>
                <w:sz w:val="26"/>
                <w:szCs w:val="26"/>
              </w:rPr>
            </w:pPr>
            <w:r w:rsidRPr="005C3419">
              <w:rPr>
                <w:color w:val="000000" w:themeColor="text1"/>
                <w:sz w:val="26"/>
                <w:szCs w:val="26"/>
              </w:rPr>
              <w:t>4</w:t>
            </w:r>
          </w:p>
        </w:tc>
        <w:tc>
          <w:tcPr>
            <w:tcW w:w="2891" w:type="dxa"/>
            <w:tcBorders>
              <w:top w:val="nil"/>
              <w:left w:val="single" w:sz="4" w:space="0" w:color="auto"/>
              <w:bottom w:val="single" w:sz="4" w:space="0" w:color="auto"/>
              <w:right w:val="single" w:sz="4" w:space="0" w:color="auto"/>
            </w:tcBorders>
            <w:vAlign w:val="center"/>
            <w:hideMark/>
          </w:tcPr>
          <w:p w14:paraId="7883D529" w14:textId="77777777" w:rsidR="001969F8" w:rsidRPr="005C3419" w:rsidRDefault="001969F8" w:rsidP="0006433C">
            <w:pPr>
              <w:rPr>
                <w:color w:val="000000" w:themeColor="text1"/>
                <w:sz w:val="26"/>
                <w:szCs w:val="26"/>
              </w:rPr>
            </w:pPr>
            <w:r w:rsidRPr="005C3419">
              <w:rPr>
                <w:color w:val="000000" w:themeColor="text1"/>
                <w:sz w:val="26"/>
                <w:szCs w:val="26"/>
              </w:rPr>
              <w:t>Sổ ghi chép</w:t>
            </w:r>
          </w:p>
        </w:tc>
        <w:tc>
          <w:tcPr>
            <w:tcW w:w="1371" w:type="dxa"/>
            <w:tcBorders>
              <w:top w:val="nil"/>
              <w:left w:val="nil"/>
              <w:bottom w:val="single" w:sz="4" w:space="0" w:color="auto"/>
              <w:right w:val="single" w:sz="4" w:space="0" w:color="auto"/>
            </w:tcBorders>
            <w:vAlign w:val="center"/>
            <w:hideMark/>
          </w:tcPr>
          <w:p w14:paraId="74957E60" w14:textId="77777777" w:rsidR="001969F8" w:rsidRPr="005C3419" w:rsidRDefault="001969F8" w:rsidP="0006433C">
            <w:pPr>
              <w:jc w:val="center"/>
              <w:rPr>
                <w:color w:val="000000" w:themeColor="text1"/>
                <w:sz w:val="26"/>
                <w:szCs w:val="26"/>
              </w:rPr>
            </w:pPr>
            <w:r w:rsidRPr="005C3419">
              <w:rPr>
                <w:color w:val="000000" w:themeColor="text1"/>
                <w:sz w:val="26"/>
                <w:szCs w:val="26"/>
              </w:rPr>
              <w:t>Cuốn</w:t>
            </w:r>
          </w:p>
        </w:tc>
        <w:tc>
          <w:tcPr>
            <w:tcW w:w="2003" w:type="dxa"/>
            <w:tcBorders>
              <w:top w:val="nil"/>
              <w:left w:val="single" w:sz="4" w:space="0" w:color="auto"/>
              <w:bottom w:val="single" w:sz="4" w:space="0" w:color="auto"/>
              <w:right w:val="single" w:sz="4" w:space="0" w:color="auto"/>
            </w:tcBorders>
            <w:vAlign w:val="center"/>
            <w:hideMark/>
          </w:tcPr>
          <w:p w14:paraId="261E2C14"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nil"/>
              <w:left w:val="nil"/>
              <w:bottom w:val="single" w:sz="4" w:space="0" w:color="auto"/>
              <w:right w:val="single" w:sz="4" w:space="0" w:color="auto"/>
            </w:tcBorders>
            <w:vAlign w:val="center"/>
            <w:hideMark/>
          </w:tcPr>
          <w:p w14:paraId="6E8DB0D6"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26460CEE" w14:textId="77777777" w:rsidTr="00621329">
        <w:trPr>
          <w:trHeight w:val="454"/>
        </w:trPr>
        <w:tc>
          <w:tcPr>
            <w:tcW w:w="960" w:type="dxa"/>
            <w:tcBorders>
              <w:top w:val="nil"/>
              <w:left w:val="single" w:sz="4" w:space="0" w:color="auto"/>
              <w:bottom w:val="single" w:sz="4" w:space="0" w:color="auto"/>
              <w:right w:val="nil"/>
            </w:tcBorders>
            <w:vAlign w:val="center"/>
            <w:hideMark/>
          </w:tcPr>
          <w:p w14:paraId="628A9B24" w14:textId="77777777" w:rsidR="001969F8" w:rsidRPr="005C3419" w:rsidRDefault="001969F8" w:rsidP="0006433C">
            <w:pPr>
              <w:jc w:val="center"/>
              <w:rPr>
                <w:color w:val="000000" w:themeColor="text1"/>
                <w:sz w:val="26"/>
                <w:szCs w:val="26"/>
              </w:rPr>
            </w:pPr>
            <w:r w:rsidRPr="005C3419">
              <w:rPr>
                <w:color w:val="000000" w:themeColor="text1"/>
                <w:sz w:val="26"/>
                <w:szCs w:val="26"/>
              </w:rPr>
              <w:t>5</w:t>
            </w:r>
          </w:p>
        </w:tc>
        <w:tc>
          <w:tcPr>
            <w:tcW w:w="2891" w:type="dxa"/>
            <w:tcBorders>
              <w:top w:val="nil"/>
              <w:left w:val="single" w:sz="4" w:space="0" w:color="auto"/>
              <w:bottom w:val="single" w:sz="4" w:space="0" w:color="auto"/>
              <w:right w:val="single" w:sz="4" w:space="0" w:color="auto"/>
            </w:tcBorders>
            <w:vAlign w:val="center"/>
            <w:hideMark/>
          </w:tcPr>
          <w:p w14:paraId="7A6E9ABA" w14:textId="77777777" w:rsidR="001969F8" w:rsidRPr="005C3419" w:rsidRDefault="001969F8" w:rsidP="0006433C">
            <w:pPr>
              <w:rPr>
                <w:color w:val="000000" w:themeColor="text1"/>
                <w:sz w:val="26"/>
                <w:szCs w:val="26"/>
              </w:rPr>
            </w:pPr>
            <w:r w:rsidRPr="005C3419">
              <w:rPr>
                <w:color w:val="000000" w:themeColor="text1"/>
                <w:sz w:val="26"/>
                <w:szCs w:val="26"/>
              </w:rPr>
              <w:t>Cặp 3 dây</w:t>
            </w:r>
          </w:p>
        </w:tc>
        <w:tc>
          <w:tcPr>
            <w:tcW w:w="1371" w:type="dxa"/>
            <w:tcBorders>
              <w:top w:val="nil"/>
              <w:left w:val="nil"/>
              <w:bottom w:val="single" w:sz="4" w:space="0" w:color="auto"/>
              <w:right w:val="single" w:sz="4" w:space="0" w:color="auto"/>
            </w:tcBorders>
            <w:vAlign w:val="center"/>
            <w:hideMark/>
          </w:tcPr>
          <w:p w14:paraId="0032CBEF"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37C634C4"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nil"/>
              <w:left w:val="nil"/>
              <w:bottom w:val="single" w:sz="4" w:space="0" w:color="auto"/>
              <w:right w:val="single" w:sz="4" w:space="0" w:color="auto"/>
            </w:tcBorders>
            <w:vAlign w:val="center"/>
            <w:hideMark/>
          </w:tcPr>
          <w:p w14:paraId="49E30BBC"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5C73171D" w14:textId="77777777" w:rsidTr="00621329">
        <w:trPr>
          <w:trHeight w:val="454"/>
        </w:trPr>
        <w:tc>
          <w:tcPr>
            <w:tcW w:w="960" w:type="dxa"/>
            <w:tcBorders>
              <w:top w:val="nil"/>
              <w:left w:val="single" w:sz="4" w:space="0" w:color="auto"/>
              <w:bottom w:val="single" w:sz="4" w:space="0" w:color="auto"/>
              <w:right w:val="nil"/>
            </w:tcBorders>
            <w:vAlign w:val="center"/>
            <w:hideMark/>
          </w:tcPr>
          <w:p w14:paraId="686AD3EF" w14:textId="77777777" w:rsidR="001969F8" w:rsidRPr="005C3419" w:rsidRDefault="001969F8" w:rsidP="0006433C">
            <w:pPr>
              <w:jc w:val="center"/>
              <w:rPr>
                <w:color w:val="000000" w:themeColor="text1"/>
                <w:sz w:val="26"/>
                <w:szCs w:val="26"/>
              </w:rPr>
            </w:pPr>
            <w:r w:rsidRPr="005C3419">
              <w:rPr>
                <w:color w:val="000000" w:themeColor="text1"/>
                <w:sz w:val="26"/>
                <w:szCs w:val="26"/>
              </w:rPr>
              <w:lastRenderedPageBreak/>
              <w:t>6</w:t>
            </w:r>
          </w:p>
        </w:tc>
        <w:tc>
          <w:tcPr>
            <w:tcW w:w="2891" w:type="dxa"/>
            <w:tcBorders>
              <w:top w:val="nil"/>
              <w:left w:val="single" w:sz="4" w:space="0" w:color="auto"/>
              <w:bottom w:val="single" w:sz="4" w:space="0" w:color="auto"/>
              <w:right w:val="single" w:sz="4" w:space="0" w:color="auto"/>
            </w:tcBorders>
            <w:vAlign w:val="center"/>
            <w:hideMark/>
          </w:tcPr>
          <w:p w14:paraId="655170FB" w14:textId="77777777" w:rsidR="001969F8" w:rsidRPr="005C3419" w:rsidRDefault="001969F8" w:rsidP="0006433C">
            <w:pPr>
              <w:rPr>
                <w:color w:val="000000" w:themeColor="text1"/>
                <w:sz w:val="26"/>
                <w:szCs w:val="26"/>
              </w:rPr>
            </w:pPr>
            <w:r w:rsidRPr="005C3419">
              <w:rPr>
                <w:color w:val="000000" w:themeColor="text1"/>
                <w:sz w:val="26"/>
                <w:szCs w:val="26"/>
              </w:rPr>
              <w:t>Bút bi</w:t>
            </w:r>
          </w:p>
        </w:tc>
        <w:tc>
          <w:tcPr>
            <w:tcW w:w="1371" w:type="dxa"/>
            <w:tcBorders>
              <w:top w:val="nil"/>
              <w:left w:val="nil"/>
              <w:bottom w:val="single" w:sz="4" w:space="0" w:color="auto"/>
              <w:right w:val="single" w:sz="4" w:space="0" w:color="auto"/>
            </w:tcBorders>
            <w:vAlign w:val="center"/>
            <w:hideMark/>
          </w:tcPr>
          <w:p w14:paraId="00684260"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3AC713A6" w14:textId="77777777" w:rsidR="001969F8" w:rsidRPr="005C3419" w:rsidRDefault="001969F8" w:rsidP="0006433C">
            <w:pPr>
              <w:jc w:val="center"/>
              <w:rPr>
                <w:color w:val="000000" w:themeColor="text1"/>
                <w:sz w:val="26"/>
                <w:szCs w:val="26"/>
              </w:rPr>
            </w:pPr>
            <w:r w:rsidRPr="005C3419">
              <w:rPr>
                <w:color w:val="000000" w:themeColor="text1"/>
                <w:sz w:val="26"/>
                <w:szCs w:val="26"/>
              </w:rPr>
              <w:t>1,82</w:t>
            </w:r>
          </w:p>
        </w:tc>
        <w:tc>
          <w:tcPr>
            <w:tcW w:w="1842" w:type="dxa"/>
            <w:tcBorders>
              <w:top w:val="nil"/>
              <w:left w:val="nil"/>
              <w:bottom w:val="single" w:sz="4" w:space="0" w:color="auto"/>
              <w:right w:val="single" w:sz="4" w:space="0" w:color="auto"/>
            </w:tcBorders>
            <w:vAlign w:val="center"/>
            <w:hideMark/>
          </w:tcPr>
          <w:p w14:paraId="024998AF"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62BBE011" w14:textId="77777777" w:rsidTr="00621329">
        <w:trPr>
          <w:trHeight w:val="454"/>
        </w:trPr>
        <w:tc>
          <w:tcPr>
            <w:tcW w:w="960" w:type="dxa"/>
            <w:tcBorders>
              <w:top w:val="nil"/>
              <w:left w:val="single" w:sz="4" w:space="0" w:color="auto"/>
              <w:bottom w:val="single" w:sz="4" w:space="0" w:color="auto"/>
              <w:right w:val="nil"/>
            </w:tcBorders>
            <w:vAlign w:val="center"/>
            <w:hideMark/>
          </w:tcPr>
          <w:p w14:paraId="464A8D74" w14:textId="77777777" w:rsidR="001969F8" w:rsidRPr="005C3419" w:rsidRDefault="001969F8" w:rsidP="0006433C">
            <w:pPr>
              <w:jc w:val="center"/>
              <w:rPr>
                <w:color w:val="000000" w:themeColor="text1"/>
                <w:sz w:val="26"/>
                <w:szCs w:val="26"/>
              </w:rPr>
            </w:pPr>
            <w:r w:rsidRPr="005C3419">
              <w:rPr>
                <w:color w:val="000000" w:themeColor="text1"/>
                <w:sz w:val="26"/>
                <w:szCs w:val="26"/>
              </w:rPr>
              <w:t>7</w:t>
            </w:r>
          </w:p>
        </w:tc>
        <w:tc>
          <w:tcPr>
            <w:tcW w:w="2891" w:type="dxa"/>
            <w:tcBorders>
              <w:top w:val="nil"/>
              <w:left w:val="single" w:sz="4" w:space="0" w:color="auto"/>
              <w:bottom w:val="single" w:sz="4" w:space="0" w:color="auto"/>
              <w:right w:val="single" w:sz="4" w:space="0" w:color="auto"/>
            </w:tcBorders>
            <w:vAlign w:val="center"/>
            <w:hideMark/>
          </w:tcPr>
          <w:p w14:paraId="3521646C" w14:textId="77777777" w:rsidR="001969F8" w:rsidRPr="005C3419" w:rsidRDefault="001969F8" w:rsidP="0006433C">
            <w:pPr>
              <w:rPr>
                <w:color w:val="000000" w:themeColor="text1"/>
                <w:sz w:val="26"/>
                <w:szCs w:val="26"/>
              </w:rPr>
            </w:pPr>
            <w:r w:rsidRPr="005C3419">
              <w:rPr>
                <w:color w:val="000000" w:themeColor="text1"/>
                <w:sz w:val="26"/>
                <w:szCs w:val="26"/>
              </w:rPr>
              <w:t>Ghim dập</w:t>
            </w:r>
          </w:p>
        </w:tc>
        <w:tc>
          <w:tcPr>
            <w:tcW w:w="1371" w:type="dxa"/>
            <w:tcBorders>
              <w:top w:val="nil"/>
              <w:left w:val="nil"/>
              <w:bottom w:val="single" w:sz="4" w:space="0" w:color="auto"/>
              <w:right w:val="single" w:sz="4" w:space="0" w:color="auto"/>
            </w:tcBorders>
            <w:vAlign w:val="center"/>
            <w:hideMark/>
          </w:tcPr>
          <w:p w14:paraId="5D164F6F"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3BF24B1D"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842" w:type="dxa"/>
            <w:tcBorders>
              <w:top w:val="nil"/>
              <w:left w:val="nil"/>
              <w:bottom w:val="single" w:sz="4" w:space="0" w:color="auto"/>
              <w:right w:val="single" w:sz="4" w:space="0" w:color="auto"/>
            </w:tcBorders>
            <w:vAlign w:val="center"/>
            <w:hideMark/>
          </w:tcPr>
          <w:p w14:paraId="59385FB1"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7420702B" w14:textId="77777777" w:rsidTr="00621329">
        <w:trPr>
          <w:trHeight w:val="454"/>
        </w:trPr>
        <w:tc>
          <w:tcPr>
            <w:tcW w:w="960" w:type="dxa"/>
            <w:tcBorders>
              <w:top w:val="nil"/>
              <w:left w:val="single" w:sz="4" w:space="0" w:color="auto"/>
              <w:bottom w:val="single" w:sz="4" w:space="0" w:color="auto"/>
              <w:right w:val="nil"/>
            </w:tcBorders>
            <w:vAlign w:val="center"/>
            <w:hideMark/>
          </w:tcPr>
          <w:p w14:paraId="5C8FD30D" w14:textId="77777777" w:rsidR="001969F8" w:rsidRPr="005C3419" w:rsidRDefault="001969F8" w:rsidP="0006433C">
            <w:pPr>
              <w:jc w:val="center"/>
              <w:rPr>
                <w:color w:val="000000" w:themeColor="text1"/>
                <w:sz w:val="26"/>
                <w:szCs w:val="26"/>
              </w:rPr>
            </w:pPr>
            <w:r w:rsidRPr="005C3419">
              <w:rPr>
                <w:color w:val="000000" w:themeColor="text1"/>
                <w:sz w:val="26"/>
                <w:szCs w:val="26"/>
              </w:rPr>
              <w:t>8</w:t>
            </w:r>
          </w:p>
        </w:tc>
        <w:tc>
          <w:tcPr>
            <w:tcW w:w="2891" w:type="dxa"/>
            <w:tcBorders>
              <w:top w:val="nil"/>
              <w:left w:val="single" w:sz="4" w:space="0" w:color="auto"/>
              <w:bottom w:val="single" w:sz="4" w:space="0" w:color="auto"/>
              <w:right w:val="single" w:sz="4" w:space="0" w:color="auto"/>
            </w:tcBorders>
            <w:vAlign w:val="center"/>
            <w:hideMark/>
          </w:tcPr>
          <w:p w14:paraId="14A082A0" w14:textId="77777777" w:rsidR="001969F8" w:rsidRPr="005C3419" w:rsidRDefault="001969F8" w:rsidP="0006433C">
            <w:pPr>
              <w:rPr>
                <w:color w:val="000000" w:themeColor="text1"/>
                <w:sz w:val="26"/>
                <w:szCs w:val="26"/>
              </w:rPr>
            </w:pPr>
            <w:r w:rsidRPr="005C3419">
              <w:rPr>
                <w:color w:val="000000" w:themeColor="text1"/>
                <w:sz w:val="26"/>
                <w:szCs w:val="26"/>
              </w:rPr>
              <w:t>Ghim vòng</w:t>
            </w:r>
          </w:p>
        </w:tc>
        <w:tc>
          <w:tcPr>
            <w:tcW w:w="1371" w:type="dxa"/>
            <w:tcBorders>
              <w:top w:val="nil"/>
              <w:left w:val="nil"/>
              <w:bottom w:val="single" w:sz="4" w:space="0" w:color="auto"/>
              <w:right w:val="single" w:sz="4" w:space="0" w:color="auto"/>
            </w:tcBorders>
            <w:vAlign w:val="center"/>
            <w:hideMark/>
          </w:tcPr>
          <w:p w14:paraId="6CBFF2FD"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AD9BCF6"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E32F652"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136D4091" w14:textId="77777777" w:rsidTr="00621329">
        <w:trPr>
          <w:trHeight w:val="454"/>
        </w:trPr>
        <w:tc>
          <w:tcPr>
            <w:tcW w:w="960" w:type="dxa"/>
            <w:tcBorders>
              <w:top w:val="nil"/>
              <w:left w:val="single" w:sz="4" w:space="0" w:color="auto"/>
              <w:bottom w:val="single" w:sz="4" w:space="0" w:color="auto"/>
              <w:right w:val="nil"/>
            </w:tcBorders>
            <w:vAlign w:val="center"/>
            <w:hideMark/>
          </w:tcPr>
          <w:p w14:paraId="1B7C0D4C" w14:textId="77777777" w:rsidR="001969F8" w:rsidRPr="005C3419" w:rsidRDefault="001969F8" w:rsidP="0006433C">
            <w:pPr>
              <w:jc w:val="center"/>
              <w:rPr>
                <w:color w:val="000000" w:themeColor="text1"/>
                <w:sz w:val="26"/>
                <w:szCs w:val="26"/>
              </w:rPr>
            </w:pPr>
            <w:r w:rsidRPr="005C3419">
              <w:rPr>
                <w:color w:val="000000" w:themeColor="text1"/>
                <w:sz w:val="26"/>
                <w:szCs w:val="26"/>
              </w:rPr>
              <w:t>9</w:t>
            </w:r>
          </w:p>
        </w:tc>
        <w:tc>
          <w:tcPr>
            <w:tcW w:w="2891" w:type="dxa"/>
            <w:tcBorders>
              <w:top w:val="nil"/>
              <w:left w:val="single" w:sz="4" w:space="0" w:color="auto"/>
              <w:bottom w:val="single" w:sz="4" w:space="0" w:color="auto"/>
              <w:right w:val="single" w:sz="4" w:space="0" w:color="auto"/>
            </w:tcBorders>
            <w:vAlign w:val="center"/>
            <w:hideMark/>
          </w:tcPr>
          <w:p w14:paraId="0116D0D7" w14:textId="77777777" w:rsidR="001969F8" w:rsidRPr="005C3419" w:rsidRDefault="001969F8" w:rsidP="0006433C">
            <w:pPr>
              <w:rPr>
                <w:color w:val="000000" w:themeColor="text1"/>
                <w:sz w:val="26"/>
                <w:szCs w:val="26"/>
              </w:rPr>
            </w:pPr>
            <w:r w:rsidRPr="005C3419">
              <w:rPr>
                <w:color w:val="000000" w:themeColor="text1"/>
                <w:sz w:val="26"/>
                <w:szCs w:val="26"/>
              </w:rPr>
              <w:t>Túi ny lông đựng tài liệu</w:t>
            </w:r>
          </w:p>
        </w:tc>
        <w:tc>
          <w:tcPr>
            <w:tcW w:w="1371" w:type="dxa"/>
            <w:tcBorders>
              <w:top w:val="nil"/>
              <w:left w:val="nil"/>
              <w:bottom w:val="single" w:sz="4" w:space="0" w:color="auto"/>
              <w:right w:val="single" w:sz="4" w:space="0" w:color="auto"/>
            </w:tcBorders>
            <w:vAlign w:val="center"/>
            <w:hideMark/>
          </w:tcPr>
          <w:p w14:paraId="63566C5E"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05884F0F"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842" w:type="dxa"/>
            <w:tcBorders>
              <w:top w:val="single" w:sz="4" w:space="0" w:color="auto"/>
              <w:left w:val="nil"/>
              <w:bottom w:val="single" w:sz="4" w:space="0" w:color="auto"/>
              <w:right w:val="single" w:sz="4" w:space="0" w:color="auto"/>
            </w:tcBorders>
            <w:vAlign w:val="center"/>
            <w:hideMark/>
          </w:tcPr>
          <w:p w14:paraId="594DA985"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21F918E6" w14:textId="77777777" w:rsidTr="00621329">
        <w:trPr>
          <w:trHeight w:val="454"/>
        </w:trPr>
        <w:tc>
          <w:tcPr>
            <w:tcW w:w="960" w:type="dxa"/>
            <w:tcBorders>
              <w:top w:val="nil"/>
              <w:left w:val="single" w:sz="4" w:space="0" w:color="auto"/>
              <w:bottom w:val="single" w:sz="4" w:space="0" w:color="auto"/>
              <w:right w:val="nil"/>
            </w:tcBorders>
            <w:vAlign w:val="center"/>
            <w:hideMark/>
          </w:tcPr>
          <w:p w14:paraId="6152A7B5" w14:textId="77777777" w:rsidR="001969F8" w:rsidRPr="005C3419" w:rsidRDefault="001969F8" w:rsidP="0006433C">
            <w:pPr>
              <w:jc w:val="center"/>
              <w:rPr>
                <w:color w:val="000000" w:themeColor="text1"/>
                <w:sz w:val="26"/>
                <w:szCs w:val="26"/>
              </w:rPr>
            </w:pPr>
            <w:r w:rsidRPr="005C3419">
              <w:rPr>
                <w:color w:val="000000" w:themeColor="text1"/>
                <w:sz w:val="26"/>
                <w:szCs w:val="26"/>
              </w:rPr>
              <w:t>10</w:t>
            </w:r>
          </w:p>
        </w:tc>
        <w:tc>
          <w:tcPr>
            <w:tcW w:w="2891" w:type="dxa"/>
            <w:tcBorders>
              <w:top w:val="nil"/>
              <w:left w:val="single" w:sz="4" w:space="0" w:color="auto"/>
              <w:bottom w:val="single" w:sz="4" w:space="0" w:color="auto"/>
              <w:right w:val="single" w:sz="4" w:space="0" w:color="auto"/>
            </w:tcBorders>
            <w:vAlign w:val="center"/>
            <w:hideMark/>
          </w:tcPr>
          <w:p w14:paraId="3AF8AAF6" w14:textId="77777777" w:rsidR="001969F8" w:rsidRPr="005C3419" w:rsidRDefault="001969F8" w:rsidP="0006433C">
            <w:pPr>
              <w:rPr>
                <w:color w:val="000000" w:themeColor="text1"/>
                <w:sz w:val="26"/>
                <w:szCs w:val="26"/>
              </w:rPr>
            </w:pPr>
            <w:r w:rsidRPr="005C3419">
              <w:rPr>
                <w:color w:val="000000" w:themeColor="text1"/>
                <w:sz w:val="26"/>
                <w:szCs w:val="26"/>
              </w:rPr>
              <w:t>Giấy A3</w:t>
            </w:r>
          </w:p>
        </w:tc>
        <w:tc>
          <w:tcPr>
            <w:tcW w:w="1371" w:type="dxa"/>
            <w:tcBorders>
              <w:top w:val="nil"/>
              <w:left w:val="nil"/>
              <w:bottom w:val="single" w:sz="4" w:space="0" w:color="auto"/>
              <w:right w:val="single" w:sz="4" w:space="0" w:color="auto"/>
            </w:tcBorders>
            <w:vAlign w:val="center"/>
            <w:hideMark/>
          </w:tcPr>
          <w:p w14:paraId="70C381E5" w14:textId="77777777" w:rsidR="001969F8" w:rsidRPr="005C3419" w:rsidRDefault="001969F8" w:rsidP="0006433C">
            <w:pPr>
              <w:jc w:val="center"/>
              <w:rPr>
                <w:color w:val="000000" w:themeColor="text1"/>
                <w:sz w:val="26"/>
                <w:szCs w:val="26"/>
              </w:rPr>
            </w:pPr>
            <w:r w:rsidRPr="005C3419">
              <w:rPr>
                <w:color w:val="000000" w:themeColor="text1"/>
                <w:sz w:val="26"/>
                <w:szCs w:val="26"/>
              </w:rPr>
              <w:t>Gram</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75B28ED"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c>
          <w:tcPr>
            <w:tcW w:w="1842" w:type="dxa"/>
            <w:tcBorders>
              <w:top w:val="single" w:sz="4" w:space="0" w:color="auto"/>
              <w:left w:val="nil"/>
              <w:bottom w:val="single" w:sz="4" w:space="0" w:color="auto"/>
              <w:right w:val="single" w:sz="4" w:space="0" w:color="auto"/>
            </w:tcBorders>
            <w:vAlign w:val="center"/>
            <w:hideMark/>
          </w:tcPr>
          <w:p w14:paraId="1F3DD3F5" w14:textId="77777777" w:rsidR="001969F8" w:rsidRPr="005C3419" w:rsidRDefault="001969F8" w:rsidP="0006433C">
            <w:pPr>
              <w:jc w:val="center"/>
              <w:rPr>
                <w:color w:val="000000" w:themeColor="text1"/>
                <w:sz w:val="26"/>
                <w:szCs w:val="26"/>
              </w:rPr>
            </w:pPr>
            <w:r w:rsidRPr="005C3419">
              <w:rPr>
                <w:color w:val="000000" w:themeColor="text1"/>
                <w:sz w:val="26"/>
                <w:szCs w:val="26"/>
              </w:rPr>
              <w:t>0,45</w:t>
            </w:r>
          </w:p>
        </w:tc>
      </w:tr>
      <w:tr w:rsidR="00360AF0" w:rsidRPr="005C3419" w14:paraId="7B8D6670" w14:textId="77777777" w:rsidTr="00621329">
        <w:trPr>
          <w:trHeight w:val="454"/>
        </w:trPr>
        <w:tc>
          <w:tcPr>
            <w:tcW w:w="960" w:type="dxa"/>
            <w:tcBorders>
              <w:top w:val="nil"/>
              <w:left w:val="single" w:sz="4" w:space="0" w:color="auto"/>
              <w:bottom w:val="single" w:sz="4" w:space="0" w:color="auto"/>
              <w:right w:val="nil"/>
            </w:tcBorders>
            <w:vAlign w:val="center"/>
            <w:hideMark/>
          </w:tcPr>
          <w:p w14:paraId="6C3D008D" w14:textId="77777777" w:rsidR="001969F8" w:rsidRPr="005C3419" w:rsidRDefault="001969F8" w:rsidP="0006433C">
            <w:pPr>
              <w:jc w:val="center"/>
              <w:rPr>
                <w:color w:val="000000" w:themeColor="text1"/>
                <w:sz w:val="26"/>
                <w:szCs w:val="26"/>
              </w:rPr>
            </w:pPr>
            <w:r w:rsidRPr="005C3419">
              <w:rPr>
                <w:color w:val="000000" w:themeColor="text1"/>
                <w:sz w:val="26"/>
                <w:szCs w:val="26"/>
              </w:rPr>
              <w:t>11</w:t>
            </w:r>
          </w:p>
        </w:tc>
        <w:tc>
          <w:tcPr>
            <w:tcW w:w="2891" w:type="dxa"/>
            <w:tcBorders>
              <w:top w:val="nil"/>
              <w:left w:val="single" w:sz="4" w:space="0" w:color="auto"/>
              <w:bottom w:val="single" w:sz="4" w:space="0" w:color="auto"/>
              <w:right w:val="single" w:sz="4" w:space="0" w:color="auto"/>
            </w:tcBorders>
            <w:vAlign w:val="center"/>
            <w:hideMark/>
          </w:tcPr>
          <w:p w14:paraId="7B4B089F" w14:textId="77777777" w:rsidR="001969F8" w:rsidRPr="005C3419" w:rsidRDefault="001969F8" w:rsidP="0006433C">
            <w:pPr>
              <w:rPr>
                <w:color w:val="000000" w:themeColor="text1"/>
                <w:sz w:val="26"/>
                <w:szCs w:val="26"/>
              </w:rPr>
            </w:pPr>
            <w:r w:rsidRPr="005C3419">
              <w:rPr>
                <w:color w:val="000000" w:themeColor="text1"/>
                <w:sz w:val="26"/>
                <w:szCs w:val="26"/>
              </w:rPr>
              <w:t>Băng dính to</w:t>
            </w:r>
          </w:p>
        </w:tc>
        <w:tc>
          <w:tcPr>
            <w:tcW w:w="1371" w:type="dxa"/>
            <w:tcBorders>
              <w:top w:val="nil"/>
              <w:left w:val="nil"/>
              <w:bottom w:val="single" w:sz="4" w:space="0" w:color="auto"/>
              <w:right w:val="single" w:sz="4" w:space="0" w:color="auto"/>
            </w:tcBorders>
            <w:vAlign w:val="center"/>
            <w:hideMark/>
          </w:tcPr>
          <w:p w14:paraId="0896AF14" w14:textId="77777777" w:rsidR="001969F8" w:rsidRPr="005C3419" w:rsidRDefault="001969F8" w:rsidP="0006433C">
            <w:pPr>
              <w:jc w:val="center"/>
              <w:rPr>
                <w:color w:val="000000" w:themeColor="text1"/>
                <w:sz w:val="26"/>
                <w:szCs w:val="26"/>
              </w:rPr>
            </w:pPr>
            <w:r w:rsidRPr="005C3419">
              <w:rPr>
                <w:color w:val="000000" w:themeColor="text1"/>
                <w:sz w:val="26"/>
                <w:szCs w:val="26"/>
              </w:rPr>
              <w:t>Cuộn</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7C75AB9"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single" w:sz="4" w:space="0" w:color="auto"/>
              <w:left w:val="nil"/>
              <w:bottom w:val="single" w:sz="4" w:space="0" w:color="auto"/>
              <w:right w:val="single" w:sz="4" w:space="0" w:color="auto"/>
            </w:tcBorders>
            <w:vAlign w:val="center"/>
            <w:hideMark/>
          </w:tcPr>
          <w:p w14:paraId="55F0377C"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6F2B9882" w14:textId="77777777" w:rsidTr="00621329">
        <w:trPr>
          <w:trHeight w:val="454"/>
        </w:trPr>
        <w:tc>
          <w:tcPr>
            <w:tcW w:w="960" w:type="dxa"/>
            <w:tcBorders>
              <w:top w:val="nil"/>
              <w:left w:val="single" w:sz="4" w:space="0" w:color="auto"/>
              <w:bottom w:val="single" w:sz="4" w:space="0" w:color="auto"/>
              <w:right w:val="nil"/>
            </w:tcBorders>
            <w:vAlign w:val="center"/>
            <w:hideMark/>
          </w:tcPr>
          <w:p w14:paraId="7A9FC115" w14:textId="77777777" w:rsidR="001969F8" w:rsidRPr="005C3419" w:rsidRDefault="001969F8" w:rsidP="0006433C">
            <w:pPr>
              <w:jc w:val="center"/>
              <w:rPr>
                <w:color w:val="000000" w:themeColor="text1"/>
                <w:sz w:val="26"/>
                <w:szCs w:val="26"/>
              </w:rPr>
            </w:pPr>
            <w:r w:rsidRPr="005C3419">
              <w:rPr>
                <w:color w:val="000000" w:themeColor="text1"/>
                <w:sz w:val="26"/>
                <w:szCs w:val="26"/>
              </w:rPr>
              <w:t>12</w:t>
            </w:r>
          </w:p>
        </w:tc>
        <w:tc>
          <w:tcPr>
            <w:tcW w:w="2891" w:type="dxa"/>
            <w:tcBorders>
              <w:top w:val="nil"/>
              <w:left w:val="single" w:sz="4" w:space="0" w:color="auto"/>
              <w:bottom w:val="single" w:sz="4" w:space="0" w:color="auto"/>
              <w:right w:val="single" w:sz="4" w:space="0" w:color="auto"/>
            </w:tcBorders>
            <w:vAlign w:val="center"/>
            <w:hideMark/>
          </w:tcPr>
          <w:p w14:paraId="5DBF4022" w14:textId="77777777" w:rsidR="001969F8" w:rsidRPr="005C3419" w:rsidRDefault="001969F8" w:rsidP="0006433C">
            <w:pPr>
              <w:rPr>
                <w:color w:val="000000" w:themeColor="text1"/>
                <w:sz w:val="26"/>
                <w:szCs w:val="26"/>
              </w:rPr>
            </w:pPr>
            <w:r w:rsidRPr="005C3419">
              <w:rPr>
                <w:color w:val="000000" w:themeColor="text1"/>
                <w:sz w:val="26"/>
                <w:szCs w:val="26"/>
              </w:rPr>
              <w:t>Bút dạ màu</w:t>
            </w:r>
          </w:p>
        </w:tc>
        <w:tc>
          <w:tcPr>
            <w:tcW w:w="1371" w:type="dxa"/>
            <w:tcBorders>
              <w:top w:val="nil"/>
              <w:left w:val="nil"/>
              <w:bottom w:val="single" w:sz="4" w:space="0" w:color="auto"/>
              <w:right w:val="single" w:sz="4" w:space="0" w:color="auto"/>
            </w:tcBorders>
            <w:vAlign w:val="center"/>
            <w:hideMark/>
          </w:tcPr>
          <w:p w14:paraId="0D0C3BC9" w14:textId="77777777" w:rsidR="001969F8" w:rsidRPr="005C3419" w:rsidRDefault="001969F8" w:rsidP="0006433C">
            <w:pPr>
              <w:jc w:val="center"/>
              <w:rPr>
                <w:color w:val="000000" w:themeColor="text1"/>
                <w:sz w:val="26"/>
                <w:szCs w:val="26"/>
              </w:rPr>
            </w:pPr>
            <w:r w:rsidRPr="005C3419">
              <w:rPr>
                <w:color w:val="000000" w:themeColor="text1"/>
                <w:sz w:val="26"/>
                <w:szCs w:val="26"/>
              </w:rPr>
              <w:t>Bộ</w:t>
            </w:r>
          </w:p>
        </w:tc>
        <w:tc>
          <w:tcPr>
            <w:tcW w:w="2003" w:type="dxa"/>
            <w:tcBorders>
              <w:top w:val="single" w:sz="4" w:space="0" w:color="auto"/>
              <w:left w:val="single" w:sz="4" w:space="0" w:color="auto"/>
              <w:bottom w:val="single" w:sz="4" w:space="0" w:color="auto"/>
              <w:right w:val="single" w:sz="4" w:space="0" w:color="auto"/>
            </w:tcBorders>
            <w:vAlign w:val="center"/>
            <w:hideMark/>
          </w:tcPr>
          <w:p w14:paraId="295E42EC"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single" w:sz="4" w:space="0" w:color="auto"/>
              <w:left w:val="nil"/>
              <w:bottom w:val="single" w:sz="4" w:space="0" w:color="auto"/>
              <w:right w:val="single" w:sz="4" w:space="0" w:color="auto"/>
            </w:tcBorders>
            <w:vAlign w:val="center"/>
            <w:hideMark/>
          </w:tcPr>
          <w:p w14:paraId="203A145B"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788E5306" w14:textId="77777777" w:rsidTr="00621329">
        <w:trPr>
          <w:trHeight w:val="454"/>
        </w:trPr>
        <w:tc>
          <w:tcPr>
            <w:tcW w:w="960" w:type="dxa"/>
            <w:tcBorders>
              <w:top w:val="nil"/>
              <w:left w:val="single" w:sz="4" w:space="0" w:color="auto"/>
              <w:bottom w:val="single" w:sz="4" w:space="0" w:color="auto"/>
              <w:right w:val="nil"/>
            </w:tcBorders>
            <w:vAlign w:val="center"/>
            <w:hideMark/>
          </w:tcPr>
          <w:p w14:paraId="7686AEEE" w14:textId="77777777" w:rsidR="001969F8" w:rsidRPr="005C3419" w:rsidRDefault="001969F8" w:rsidP="0006433C">
            <w:pPr>
              <w:jc w:val="center"/>
              <w:rPr>
                <w:color w:val="000000" w:themeColor="text1"/>
                <w:sz w:val="26"/>
                <w:szCs w:val="26"/>
              </w:rPr>
            </w:pPr>
            <w:r w:rsidRPr="005C3419">
              <w:rPr>
                <w:color w:val="000000" w:themeColor="text1"/>
                <w:sz w:val="26"/>
                <w:szCs w:val="26"/>
              </w:rPr>
              <w:t>13</w:t>
            </w:r>
          </w:p>
        </w:tc>
        <w:tc>
          <w:tcPr>
            <w:tcW w:w="2891" w:type="dxa"/>
            <w:tcBorders>
              <w:top w:val="nil"/>
              <w:left w:val="single" w:sz="4" w:space="0" w:color="auto"/>
              <w:bottom w:val="single" w:sz="4" w:space="0" w:color="auto"/>
              <w:right w:val="single" w:sz="4" w:space="0" w:color="auto"/>
            </w:tcBorders>
            <w:vAlign w:val="center"/>
            <w:hideMark/>
          </w:tcPr>
          <w:p w14:paraId="27F1DC78" w14:textId="77777777" w:rsidR="001969F8" w:rsidRPr="005C3419" w:rsidRDefault="001969F8" w:rsidP="0006433C">
            <w:pPr>
              <w:rPr>
                <w:color w:val="000000" w:themeColor="text1"/>
                <w:sz w:val="26"/>
                <w:szCs w:val="26"/>
              </w:rPr>
            </w:pPr>
            <w:r w:rsidRPr="005C3419">
              <w:rPr>
                <w:color w:val="000000" w:themeColor="text1"/>
                <w:sz w:val="26"/>
                <w:szCs w:val="26"/>
              </w:rPr>
              <w:t>Bút chì</w:t>
            </w:r>
          </w:p>
        </w:tc>
        <w:tc>
          <w:tcPr>
            <w:tcW w:w="1371" w:type="dxa"/>
            <w:tcBorders>
              <w:top w:val="nil"/>
              <w:left w:val="nil"/>
              <w:bottom w:val="single" w:sz="4" w:space="0" w:color="auto"/>
              <w:right w:val="single" w:sz="4" w:space="0" w:color="auto"/>
            </w:tcBorders>
            <w:vAlign w:val="center"/>
            <w:hideMark/>
          </w:tcPr>
          <w:p w14:paraId="04A3B2C0"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70D2A59"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single" w:sz="4" w:space="0" w:color="auto"/>
              <w:left w:val="nil"/>
              <w:bottom w:val="single" w:sz="4" w:space="0" w:color="auto"/>
              <w:right w:val="single" w:sz="4" w:space="0" w:color="auto"/>
            </w:tcBorders>
            <w:vAlign w:val="center"/>
            <w:hideMark/>
          </w:tcPr>
          <w:p w14:paraId="6F1E4D74"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594AFA10" w14:textId="77777777" w:rsidTr="00621329">
        <w:trPr>
          <w:trHeight w:val="454"/>
        </w:trPr>
        <w:tc>
          <w:tcPr>
            <w:tcW w:w="960" w:type="dxa"/>
            <w:tcBorders>
              <w:top w:val="nil"/>
              <w:left w:val="single" w:sz="4" w:space="0" w:color="auto"/>
              <w:bottom w:val="single" w:sz="4" w:space="0" w:color="auto"/>
              <w:right w:val="nil"/>
            </w:tcBorders>
            <w:vAlign w:val="center"/>
            <w:hideMark/>
          </w:tcPr>
          <w:p w14:paraId="0713FF00" w14:textId="77777777" w:rsidR="001969F8" w:rsidRPr="005C3419" w:rsidRDefault="001969F8" w:rsidP="0006433C">
            <w:pPr>
              <w:jc w:val="center"/>
              <w:rPr>
                <w:color w:val="000000" w:themeColor="text1"/>
                <w:sz w:val="26"/>
                <w:szCs w:val="26"/>
              </w:rPr>
            </w:pPr>
            <w:r w:rsidRPr="005C3419">
              <w:rPr>
                <w:color w:val="000000" w:themeColor="text1"/>
                <w:sz w:val="26"/>
                <w:szCs w:val="26"/>
              </w:rPr>
              <w:t>14</w:t>
            </w:r>
          </w:p>
        </w:tc>
        <w:tc>
          <w:tcPr>
            <w:tcW w:w="2891" w:type="dxa"/>
            <w:tcBorders>
              <w:top w:val="nil"/>
              <w:left w:val="single" w:sz="4" w:space="0" w:color="auto"/>
              <w:bottom w:val="single" w:sz="4" w:space="0" w:color="auto"/>
              <w:right w:val="single" w:sz="4" w:space="0" w:color="auto"/>
            </w:tcBorders>
            <w:vAlign w:val="center"/>
            <w:hideMark/>
          </w:tcPr>
          <w:p w14:paraId="252A532E" w14:textId="77777777" w:rsidR="001969F8" w:rsidRPr="005C3419" w:rsidRDefault="001969F8" w:rsidP="0006433C">
            <w:pPr>
              <w:rPr>
                <w:color w:val="000000" w:themeColor="text1"/>
                <w:sz w:val="26"/>
                <w:szCs w:val="26"/>
              </w:rPr>
            </w:pPr>
            <w:r w:rsidRPr="005C3419">
              <w:rPr>
                <w:color w:val="000000" w:themeColor="text1"/>
                <w:sz w:val="26"/>
                <w:szCs w:val="26"/>
              </w:rPr>
              <w:t>Bút xóa</w:t>
            </w:r>
          </w:p>
        </w:tc>
        <w:tc>
          <w:tcPr>
            <w:tcW w:w="1371" w:type="dxa"/>
            <w:tcBorders>
              <w:top w:val="nil"/>
              <w:left w:val="nil"/>
              <w:bottom w:val="single" w:sz="4" w:space="0" w:color="auto"/>
              <w:right w:val="single" w:sz="4" w:space="0" w:color="auto"/>
            </w:tcBorders>
            <w:vAlign w:val="center"/>
            <w:hideMark/>
          </w:tcPr>
          <w:p w14:paraId="63C5DDAE"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38D65179"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single" w:sz="4" w:space="0" w:color="auto"/>
              <w:left w:val="nil"/>
              <w:bottom w:val="single" w:sz="4" w:space="0" w:color="auto"/>
              <w:right w:val="single" w:sz="4" w:space="0" w:color="auto"/>
            </w:tcBorders>
            <w:vAlign w:val="center"/>
            <w:hideMark/>
          </w:tcPr>
          <w:p w14:paraId="11007310"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1CB3449C" w14:textId="77777777" w:rsidTr="00621329">
        <w:trPr>
          <w:trHeight w:val="454"/>
        </w:trPr>
        <w:tc>
          <w:tcPr>
            <w:tcW w:w="960" w:type="dxa"/>
            <w:tcBorders>
              <w:top w:val="nil"/>
              <w:left w:val="single" w:sz="4" w:space="0" w:color="auto"/>
              <w:bottom w:val="single" w:sz="4" w:space="0" w:color="auto"/>
              <w:right w:val="nil"/>
            </w:tcBorders>
            <w:vAlign w:val="center"/>
            <w:hideMark/>
          </w:tcPr>
          <w:p w14:paraId="2C681C11" w14:textId="77777777" w:rsidR="001969F8" w:rsidRPr="005C3419" w:rsidRDefault="001969F8" w:rsidP="0006433C">
            <w:pPr>
              <w:jc w:val="center"/>
              <w:rPr>
                <w:color w:val="000000" w:themeColor="text1"/>
                <w:sz w:val="26"/>
                <w:szCs w:val="26"/>
              </w:rPr>
            </w:pPr>
            <w:r w:rsidRPr="005C3419">
              <w:rPr>
                <w:color w:val="000000" w:themeColor="text1"/>
                <w:sz w:val="26"/>
                <w:szCs w:val="26"/>
              </w:rPr>
              <w:t>15</w:t>
            </w:r>
          </w:p>
        </w:tc>
        <w:tc>
          <w:tcPr>
            <w:tcW w:w="2891" w:type="dxa"/>
            <w:tcBorders>
              <w:top w:val="nil"/>
              <w:left w:val="single" w:sz="4" w:space="0" w:color="auto"/>
              <w:bottom w:val="single" w:sz="4" w:space="0" w:color="auto"/>
              <w:right w:val="single" w:sz="4" w:space="0" w:color="auto"/>
            </w:tcBorders>
            <w:vAlign w:val="center"/>
            <w:hideMark/>
          </w:tcPr>
          <w:p w14:paraId="3109935D" w14:textId="77777777" w:rsidR="001969F8" w:rsidRPr="005C3419" w:rsidRDefault="001969F8" w:rsidP="0006433C">
            <w:pPr>
              <w:rPr>
                <w:color w:val="000000" w:themeColor="text1"/>
                <w:sz w:val="26"/>
                <w:szCs w:val="26"/>
              </w:rPr>
            </w:pPr>
            <w:r w:rsidRPr="005C3419">
              <w:rPr>
                <w:color w:val="000000" w:themeColor="text1"/>
                <w:sz w:val="26"/>
                <w:szCs w:val="26"/>
              </w:rPr>
              <w:t>Bút nhớ dòng</w:t>
            </w:r>
          </w:p>
        </w:tc>
        <w:tc>
          <w:tcPr>
            <w:tcW w:w="1371" w:type="dxa"/>
            <w:tcBorders>
              <w:top w:val="nil"/>
              <w:left w:val="nil"/>
              <w:bottom w:val="single" w:sz="4" w:space="0" w:color="auto"/>
              <w:right w:val="single" w:sz="4" w:space="0" w:color="auto"/>
            </w:tcBorders>
            <w:vAlign w:val="center"/>
            <w:hideMark/>
          </w:tcPr>
          <w:p w14:paraId="576732CC"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2D14980C"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single" w:sz="4" w:space="0" w:color="auto"/>
              <w:left w:val="nil"/>
              <w:bottom w:val="single" w:sz="4" w:space="0" w:color="auto"/>
              <w:right w:val="single" w:sz="4" w:space="0" w:color="auto"/>
            </w:tcBorders>
            <w:vAlign w:val="center"/>
            <w:hideMark/>
          </w:tcPr>
          <w:p w14:paraId="0A19D955"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3BB3105F" w14:textId="77777777" w:rsidTr="00621329">
        <w:trPr>
          <w:trHeight w:val="454"/>
        </w:trPr>
        <w:tc>
          <w:tcPr>
            <w:tcW w:w="960" w:type="dxa"/>
            <w:tcBorders>
              <w:top w:val="nil"/>
              <w:left w:val="single" w:sz="4" w:space="0" w:color="auto"/>
              <w:bottom w:val="single" w:sz="4" w:space="0" w:color="auto"/>
              <w:right w:val="nil"/>
            </w:tcBorders>
            <w:vAlign w:val="center"/>
            <w:hideMark/>
          </w:tcPr>
          <w:p w14:paraId="245BC707" w14:textId="77777777" w:rsidR="001969F8" w:rsidRPr="005C3419" w:rsidRDefault="001969F8" w:rsidP="0006433C">
            <w:pPr>
              <w:jc w:val="center"/>
              <w:rPr>
                <w:color w:val="000000" w:themeColor="text1"/>
                <w:sz w:val="26"/>
                <w:szCs w:val="26"/>
              </w:rPr>
            </w:pPr>
            <w:r w:rsidRPr="005C3419">
              <w:rPr>
                <w:color w:val="000000" w:themeColor="text1"/>
                <w:sz w:val="26"/>
                <w:szCs w:val="26"/>
              </w:rPr>
              <w:t>16</w:t>
            </w:r>
          </w:p>
        </w:tc>
        <w:tc>
          <w:tcPr>
            <w:tcW w:w="2891" w:type="dxa"/>
            <w:tcBorders>
              <w:top w:val="nil"/>
              <w:left w:val="single" w:sz="4" w:space="0" w:color="auto"/>
              <w:bottom w:val="single" w:sz="4" w:space="0" w:color="auto"/>
              <w:right w:val="single" w:sz="4" w:space="0" w:color="auto"/>
            </w:tcBorders>
            <w:vAlign w:val="center"/>
            <w:hideMark/>
          </w:tcPr>
          <w:p w14:paraId="6FEF0D6A" w14:textId="77777777" w:rsidR="001969F8" w:rsidRPr="005C3419" w:rsidRDefault="001969F8" w:rsidP="0006433C">
            <w:pPr>
              <w:rPr>
                <w:color w:val="000000" w:themeColor="text1"/>
                <w:sz w:val="26"/>
                <w:szCs w:val="26"/>
              </w:rPr>
            </w:pPr>
            <w:r w:rsidRPr="005C3419">
              <w:rPr>
                <w:color w:val="000000" w:themeColor="text1"/>
                <w:sz w:val="26"/>
                <w:szCs w:val="26"/>
              </w:rPr>
              <w:t>Tẩy chì</w:t>
            </w:r>
          </w:p>
        </w:tc>
        <w:tc>
          <w:tcPr>
            <w:tcW w:w="1371" w:type="dxa"/>
            <w:tcBorders>
              <w:top w:val="nil"/>
              <w:left w:val="nil"/>
              <w:bottom w:val="single" w:sz="4" w:space="0" w:color="auto"/>
              <w:right w:val="single" w:sz="4" w:space="0" w:color="auto"/>
            </w:tcBorders>
            <w:vAlign w:val="center"/>
            <w:hideMark/>
          </w:tcPr>
          <w:p w14:paraId="40E28C5A"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4E2F2173"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c>
          <w:tcPr>
            <w:tcW w:w="1842" w:type="dxa"/>
            <w:tcBorders>
              <w:top w:val="single" w:sz="4" w:space="0" w:color="auto"/>
              <w:left w:val="nil"/>
              <w:bottom w:val="single" w:sz="4" w:space="0" w:color="auto"/>
              <w:right w:val="single" w:sz="4" w:space="0" w:color="auto"/>
            </w:tcBorders>
            <w:vAlign w:val="center"/>
            <w:hideMark/>
          </w:tcPr>
          <w:p w14:paraId="012320EF" w14:textId="77777777" w:rsidR="001969F8" w:rsidRPr="005C3419" w:rsidRDefault="001969F8" w:rsidP="0006433C">
            <w:pPr>
              <w:jc w:val="center"/>
              <w:rPr>
                <w:color w:val="000000" w:themeColor="text1"/>
                <w:sz w:val="26"/>
                <w:szCs w:val="26"/>
              </w:rPr>
            </w:pPr>
            <w:r w:rsidRPr="005C3419">
              <w:rPr>
                <w:color w:val="000000" w:themeColor="text1"/>
                <w:sz w:val="26"/>
                <w:szCs w:val="26"/>
              </w:rPr>
              <w:t>0,91</w:t>
            </w:r>
          </w:p>
        </w:tc>
      </w:tr>
      <w:tr w:rsidR="00360AF0" w:rsidRPr="005C3419" w14:paraId="46A89C07" w14:textId="77777777" w:rsidTr="00621329">
        <w:trPr>
          <w:trHeight w:val="454"/>
        </w:trPr>
        <w:tc>
          <w:tcPr>
            <w:tcW w:w="960" w:type="dxa"/>
            <w:tcBorders>
              <w:top w:val="nil"/>
              <w:left w:val="single" w:sz="4" w:space="0" w:color="auto"/>
              <w:bottom w:val="single" w:sz="4" w:space="0" w:color="auto"/>
              <w:right w:val="nil"/>
            </w:tcBorders>
            <w:vAlign w:val="center"/>
            <w:hideMark/>
          </w:tcPr>
          <w:p w14:paraId="5F87D20B" w14:textId="77777777" w:rsidR="001969F8" w:rsidRPr="005C3419" w:rsidRDefault="001969F8" w:rsidP="0006433C">
            <w:pPr>
              <w:jc w:val="center"/>
              <w:rPr>
                <w:color w:val="000000" w:themeColor="text1"/>
                <w:sz w:val="26"/>
                <w:szCs w:val="26"/>
              </w:rPr>
            </w:pPr>
            <w:r w:rsidRPr="005C3419">
              <w:rPr>
                <w:color w:val="000000" w:themeColor="text1"/>
                <w:sz w:val="26"/>
                <w:szCs w:val="26"/>
              </w:rPr>
              <w:t>17</w:t>
            </w:r>
          </w:p>
        </w:tc>
        <w:tc>
          <w:tcPr>
            <w:tcW w:w="2891" w:type="dxa"/>
            <w:tcBorders>
              <w:top w:val="nil"/>
              <w:left w:val="single" w:sz="4" w:space="0" w:color="auto"/>
              <w:bottom w:val="single" w:sz="4" w:space="0" w:color="auto"/>
              <w:right w:val="single" w:sz="4" w:space="0" w:color="auto"/>
            </w:tcBorders>
            <w:vAlign w:val="center"/>
            <w:hideMark/>
          </w:tcPr>
          <w:p w14:paraId="7891EAE0" w14:textId="77777777" w:rsidR="001969F8" w:rsidRPr="005C3419" w:rsidRDefault="001969F8" w:rsidP="0006433C">
            <w:pPr>
              <w:rPr>
                <w:color w:val="000000" w:themeColor="text1"/>
                <w:sz w:val="26"/>
                <w:szCs w:val="26"/>
              </w:rPr>
            </w:pPr>
            <w:r w:rsidRPr="005C3419">
              <w:rPr>
                <w:color w:val="000000" w:themeColor="text1"/>
                <w:sz w:val="26"/>
                <w:szCs w:val="26"/>
              </w:rPr>
              <w:t>Mực in A3 Laser</w:t>
            </w:r>
          </w:p>
        </w:tc>
        <w:tc>
          <w:tcPr>
            <w:tcW w:w="1371" w:type="dxa"/>
            <w:tcBorders>
              <w:top w:val="nil"/>
              <w:left w:val="nil"/>
              <w:bottom w:val="single" w:sz="4" w:space="0" w:color="auto"/>
              <w:right w:val="single" w:sz="4" w:space="0" w:color="auto"/>
            </w:tcBorders>
            <w:vAlign w:val="center"/>
            <w:hideMark/>
          </w:tcPr>
          <w:p w14:paraId="10EC8F62" w14:textId="77777777" w:rsidR="001969F8" w:rsidRPr="005C3419" w:rsidRDefault="001969F8" w:rsidP="0006433C">
            <w:pPr>
              <w:jc w:val="center"/>
              <w:rPr>
                <w:color w:val="000000" w:themeColor="text1"/>
                <w:sz w:val="26"/>
                <w:szCs w:val="26"/>
              </w:rPr>
            </w:pPr>
            <w:r w:rsidRPr="005C3419">
              <w:rPr>
                <w:color w:val="000000" w:themeColor="text1"/>
                <w:sz w:val="26"/>
                <w:szCs w:val="26"/>
              </w:rPr>
              <w:t>Hộp</w:t>
            </w:r>
          </w:p>
        </w:tc>
        <w:tc>
          <w:tcPr>
            <w:tcW w:w="2003" w:type="dxa"/>
            <w:tcBorders>
              <w:top w:val="single" w:sz="4" w:space="0" w:color="auto"/>
              <w:left w:val="single" w:sz="4" w:space="0" w:color="auto"/>
              <w:bottom w:val="single" w:sz="4" w:space="0" w:color="auto"/>
              <w:right w:val="single" w:sz="4" w:space="0" w:color="auto"/>
            </w:tcBorders>
            <w:vAlign w:val="center"/>
            <w:hideMark/>
          </w:tcPr>
          <w:p w14:paraId="5E456DC1" w14:textId="77777777" w:rsidR="001969F8" w:rsidRPr="005C3419" w:rsidRDefault="001969F8" w:rsidP="0006433C">
            <w:pPr>
              <w:jc w:val="center"/>
              <w:rPr>
                <w:color w:val="000000" w:themeColor="text1"/>
                <w:sz w:val="26"/>
                <w:szCs w:val="26"/>
              </w:rPr>
            </w:pPr>
            <w:r w:rsidRPr="005C3419">
              <w:rPr>
                <w:color w:val="000000" w:themeColor="text1"/>
                <w:sz w:val="26"/>
                <w:szCs w:val="26"/>
              </w:rPr>
              <w:t>0,08</w:t>
            </w:r>
          </w:p>
        </w:tc>
        <w:tc>
          <w:tcPr>
            <w:tcW w:w="1842" w:type="dxa"/>
            <w:tcBorders>
              <w:top w:val="single" w:sz="4" w:space="0" w:color="auto"/>
              <w:left w:val="nil"/>
              <w:bottom w:val="single" w:sz="4" w:space="0" w:color="auto"/>
              <w:right w:val="single" w:sz="4" w:space="0" w:color="auto"/>
            </w:tcBorders>
            <w:vAlign w:val="center"/>
            <w:hideMark/>
          </w:tcPr>
          <w:p w14:paraId="28906612"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bl>
    <w:p w14:paraId="4D768A11" w14:textId="77777777" w:rsidR="001969F8" w:rsidRPr="005C3419" w:rsidRDefault="001969F8" w:rsidP="006A3ACE">
      <w:pPr>
        <w:spacing w:before="60" w:after="60" w:line="360" w:lineRule="exact"/>
        <w:ind w:firstLine="720"/>
        <w:rPr>
          <w:color w:val="000000" w:themeColor="text1"/>
          <w:sz w:val="28"/>
          <w:szCs w:val="28"/>
        </w:rPr>
      </w:pPr>
      <w:r w:rsidRPr="005C3419">
        <w:rPr>
          <w:b/>
          <w:bCs/>
          <w:i/>
          <w:iCs/>
          <w:color w:val="000000" w:themeColor="text1"/>
          <w:sz w:val="28"/>
          <w:szCs w:val="28"/>
        </w:rPr>
        <w:t>Ghi chú:</w:t>
      </w:r>
    </w:p>
    <w:p w14:paraId="579B79A1" w14:textId="20E44F94" w:rsidR="001969F8" w:rsidRPr="005C3419"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Định mức tại Bảng 2</w:t>
      </w:r>
      <w:r w:rsidR="0043062D" w:rsidRPr="005C3419">
        <w:rPr>
          <w:color w:val="000000" w:themeColor="text1"/>
          <w:sz w:val="28"/>
          <w:szCs w:val="28"/>
        </w:rPr>
        <w:t>6</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8B0112" w:rsidRPr="005C3419">
        <w:rPr>
          <w:color w:val="000000" w:themeColor="text1"/>
          <w:sz w:val="28"/>
          <w:szCs w:val="28"/>
        </w:rPr>
        <w:t>B</w:t>
      </w:r>
      <w:r w:rsidRPr="005C3419">
        <w:rPr>
          <w:color w:val="000000" w:themeColor="text1"/>
          <w:sz w:val="28"/>
          <w:szCs w:val="28"/>
        </w:rPr>
        <w:t xml:space="preserve">ảng </w:t>
      </w:r>
      <w:r w:rsidR="008659A3" w:rsidRPr="005C3419">
        <w:rPr>
          <w:color w:val="000000" w:themeColor="text1"/>
          <w:sz w:val="28"/>
          <w:szCs w:val="28"/>
        </w:rPr>
        <w:t>2</w:t>
      </w:r>
      <w:r w:rsidR="0043062D" w:rsidRPr="005C3419">
        <w:rPr>
          <w:color w:val="000000" w:themeColor="text1"/>
          <w:sz w:val="28"/>
          <w:szCs w:val="28"/>
        </w:rPr>
        <w:t>4</w:t>
      </w:r>
      <w:r w:rsidRPr="005C3419">
        <w:rPr>
          <w:color w:val="000000" w:themeColor="text1"/>
          <w:sz w:val="28"/>
          <w:szCs w:val="28"/>
        </w:rPr>
        <w:t>.</w:t>
      </w:r>
    </w:p>
    <w:p w14:paraId="0295EBF6" w14:textId="77777777" w:rsidR="001969F8" w:rsidRPr="005C3419" w:rsidRDefault="001969F8" w:rsidP="0007039A">
      <w:pPr>
        <w:spacing w:beforeLines="40" w:before="96" w:afterLines="40" w:after="96" w:line="360" w:lineRule="exact"/>
        <w:rPr>
          <w:b/>
          <w:bCs/>
          <w:iCs/>
          <w:color w:val="000000" w:themeColor="text1"/>
          <w:sz w:val="28"/>
          <w:szCs w:val="28"/>
        </w:rPr>
      </w:pPr>
      <w:bookmarkStart w:id="45" w:name="_Hlk202874511"/>
      <w:bookmarkEnd w:id="44"/>
      <w:r w:rsidRPr="005C3419">
        <w:rPr>
          <w:b/>
          <w:bCs/>
          <w:iCs/>
          <w:color w:val="000000" w:themeColor="text1"/>
          <w:sz w:val="28"/>
          <w:szCs w:val="28"/>
        </w:rPr>
        <w:t xml:space="preserve">4. </w:t>
      </w:r>
      <w:r w:rsidRPr="005C3419">
        <w:rPr>
          <w:b/>
          <w:iCs/>
          <w:color w:val="000000" w:themeColor="text1"/>
          <w:sz w:val="28"/>
          <w:szCs w:val="28"/>
        </w:rPr>
        <w:t>Định mức tiêu hao năng lượng</w:t>
      </w:r>
    </w:p>
    <w:p w14:paraId="4C89E102" w14:textId="3C8C6F3E" w:rsidR="001969F8" w:rsidRPr="005C3419" w:rsidRDefault="001969F8" w:rsidP="00621329">
      <w:pPr>
        <w:spacing w:beforeLines="40" w:before="96" w:afterLines="40" w:after="96" w:line="360" w:lineRule="exact"/>
        <w:ind w:firstLine="709"/>
        <w:jc w:val="right"/>
        <w:rPr>
          <w:b/>
          <w:i/>
          <w:color w:val="000000" w:themeColor="text1"/>
          <w:sz w:val="28"/>
          <w:szCs w:val="28"/>
        </w:rPr>
      </w:pPr>
      <w:r w:rsidRPr="005C3419">
        <w:rPr>
          <w:b/>
          <w:bCs/>
          <w:i/>
          <w:color w:val="000000" w:themeColor="text1"/>
          <w:sz w:val="28"/>
          <w:szCs w:val="28"/>
        </w:rPr>
        <w:t>Bảng 2</w:t>
      </w:r>
      <w:r w:rsidR="0043062D" w:rsidRPr="005C3419">
        <w:rPr>
          <w:b/>
          <w:bCs/>
          <w:i/>
          <w:color w:val="000000" w:themeColor="text1"/>
          <w:sz w:val="28"/>
          <w:szCs w:val="28"/>
        </w:rPr>
        <w:t>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43"/>
        <w:gridCol w:w="1130"/>
        <w:gridCol w:w="992"/>
        <w:gridCol w:w="1275"/>
        <w:gridCol w:w="1044"/>
        <w:gridCol w:w="1040"/>
        <w:gridCol w:w="1040"/>
      </w:tblGrid>
      <w:tr w:rsidR="00360AF0" w:rsidRPr="005C3419" w14:paraId="34389C0A" w14:textId="77777777" w:rsidTr="006A3ACE">
        <w:trPr>
          <w:trHeight w:val="591"/>
          <w:tblHeader/>
          <w:jc w:val="center"/>
        </w:trPr>
        <w:tc>
          <w:tcPr>
            <w:tcW w:w="699" w:type="dxa"/>
            <w:vMerge w:val="restart"/>
            <w:vAlign w:val="center"/>
            <w:hideMark/>
          </w:tcPr>
          <w:p w14:paraId="6089DCBF"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STT</w:t>
            </w:r>
          </w:p>
        </w:tc>
        <w:tc>
          <w:tcPr>
            <w:tcW w:w="1848" w:type="dxa"/>
            <w:vMerge w:val="restart"/>
            <w:vAlign w:val="center"/>
            <w:hideMark/>
          </w:tcPr>
          <w:p w14:paraId="23E6861F"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dụng cụ</w:t>
            </w:r>
          </w:p>
        </w:tc>
        <w:tc>
          <w:tcPr>
            <w:tcW w:w="1133" w:type="dxa"/>
            <w:vMerge w:val="restart"/>
            <w:vAlign w:val="center"/>
            <w:hideMark/>
          </w:tcPr>
          <w:p w14:paraId="5DB41AF7"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Đon vị tính</w:t>
            </w:r>
          </w:p>
        </w:tc>
        <w:tc>
          <w:tcPr>
            <w:tcW w:w="992" w:type="dxa"/>
            <w:vMerge w:val="restart"/>
            <w:vAlign w:val="center"/>
            <w:hideMark/>
          </w:tcPr>
          <w:p w14:paraId="617B6F6A"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Thời hạn </w:t>
            </w:r>
            <w:r w:rsidRPr="005C3419">
              <w:rPr>
                <w:i/>
                <w:iCs/>
                <w:color w:val="000000" w:themeColor="text1"/>
                <w:sz w:val="26"/>
                <w:szCs w:val="26"/>
              </w:rPr>
              <w:t>(tháng)</w:t>
            </w:r>
          </w:p>
        </w:tc>
        <w:tc>
          <w:tcPr>
            <w:tcW w:w="4400" w:type="dxa"/>
            <w:gridSpan w:val="4"/>
            <w:vAlign w:val="center"/>
            <w:hideMark/>
          </w:tcPr>
          <w:p w14:paraId="744912D5" w14:textId="77777777" w:rsidR="00357EA6"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p>
          <w:p w14:paraId="576E0EBF" w14:textId="5315541F" w:rsidR="001969F8" w:rsidRPr="005C3419" w:rsidRDefault="001969F8" w:rsidP="0006433C">
            <w:pPr>
              <w:jc w:val="center"/>
              <w:rPr>
                <w:b/>
                <w:bCs/>
                <w:color w:val="000000" w:themeColor="text1"/>
                <w:sz w:val="26"/>
                <w:szCs w:val="26"/>
              </w:rPr>
            </w:pPr>
            <w:r w:rsidRPr="005C3419">
              <w:rPr>
                <w:i/>
                <w:iCs/>
                <w:color w:val="000000" w:themeColor="text1"/>
                <w:sz w:val="26"/>
                <w:szCs w:val="26"/>
              </w:rPr>
              <w:t>(ca /</w:t>
            </w:r>
            <w:r w:rsidR="0023476E" w:rsidRPr="005C3419">
              <w:rPr>
                <w:i/>
                <w:iCs/>
                <w:color w:val="000000" w:themeColor="text1"/>
                <w:sz w:val="26"/>
                <w:szCs w:val="26"/>
              </w:rPr>
              <w:t>khu vực định giá đất trung bình</w:t>
            </w:r>
            <w:r w:rsidRPr="005C3419">
              <w:rPr>
                <w:i/>
                <w:iCs/>
                <w:color w:val="000000" w:themeColor="text1"/>
                <w:sz w:val="26"/>
                <w:szCs w:val="26"/>
              </w:rPr>
              <w:t>)</w:t>
            </w:r>
          </w:p>
        </w:tc>
      </w:tr>
      <w:tr w:rsidR="00360AF0" w:rsidRPr="005C3419" w14:paraId="213F5504" w14:textId="77777777" w:rsidTr="006A3ACE">
        <w:trPr>
          <w:trHeight w:val="415"/>
          <w:tblHeader/>
          <w:jc w:val="center"/>
        </w:trPr>
        <w:tc>
          <w:tcPr>
            <w:tcW w:w="699" w:type="dxa"/>
            <w:vMerge/>
            <w:vAlign w:val="center"/>
            <w:hideMark/>
          </w:tcPr>
          <w:p w14:paraId="7AC6FFA0" w14:textId="77777777" w:rsidR="001969F8" w:rsidRPr="005C3419" w:rsidRDefault="001969F8" w:rsidP="0006433C">
            <w:pPr>
              <w:rPr>
                <w:b/>
                <w:bCs/>
                <w:color w:val="000000" w:themeColor="text1"/>
                <w:sz w:val="26"/>
                <w:szCs w:val="26"/>
              </w:rPr>
            </w:pPr>
          </w:p>
        </w:tc>
        <w:tc>
          <w:tcPr>
            <w:tcW w:w="1848" w:type="dxa"/>
            <w:vMerge/>
            <w:vAlign w:val="center"/>
            <w:hideMark/>
          </w:tcPr>
          <w:p w14:paraId="3F498EB7" w14:textId="77777777" w:rsidR="001969F8" w:rsidRPr="005C3419" w:rsidRDefault="001969F8" w:rsidP="0006433C">
            <w:pPr>
              <w:rPr>
                <w:b/>
                <w:bCs/>
                <w:color w:val="000000" w:themeColor="text1"/>
                <w:sz w:val="26"/>
                <w:szCs w:val="26"/>
              </w:rPr>
            </w:pPr>
          </w:p>
        </w:tc>
        <w:tc>
          <w:tcPr>
            <w:tcW w:w="1133" w:type="dxa"/>
            <w:vMerge/>
            <w:vAlign w:val="center"/>
            <w:hideMark/>
          </w:tcPr>
          <w:p w14:paraId="03F4EA69" w14:textId="77777777" w:rsidR="001969F8" w:rsidRPr="005C3419" w:rsidRDefault="001969F8" w:rsidP="0006433C">
            <w:pPr>
              <w:rPr>
                <w:b/>
                <w:bCs/>
                <w:color w:val="000000" w:themeColor="text1"/>
                <w:sz w:val="26"/>
                <w:szCs w:val="26"/>
              </w:rPr>
            </w:pPr>
          </w:p>
        </w:tc>
        <w:tc>
          <w:tcPr>
            <w:tcW w:w="992" w:type="dxa"/>
            <w:vMerge/>
            <w:vAlign w:val="center"/>
            <w:hideMark/>
          </w:tcPr>
          <w:p w14:paraId="65D16F25" w14:textId="77777777" w:rsidR="001969F8" w:rsidRPr="005C3419" w:rsidRDefault="001969F8" w:rsidP="0006433C">
            <w:pPr>
              <w:rPr>
                <w:b/>
                <w:bCs/>
                <w:color w:val="000000" w:themeColor="text1"/>
                <w:sz w:val="26"/>
                <w:szCs w:val="26"/>
              </w:rPr>
            </w:pPr>
          </w:p>
        </w:tc>
        <w:tc>
          <w:tcPr>
            <w:tcW w:w="2320" w:type="dxa"/>
            <w:gridSpan w:val="2"/>
            <w:vAlign w:val="center"/>
            <w:hideMark/>
          </w:tcPr>
          <w:p w14:paraId="2EA1D6B4"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phi nông nghiệp</w:t>
            </w:r>
          </w:p>
        </w:tc>
        <w:tc>
          <w:tcPr>
            <w:tcW w:w="2080" w:type="dxa"/>
            <w:gridSpan w:val="2"/>
            <w:vAlign w:val="center"/>
            <w:hideMark/>
          </w:tcPr>
          <w:p w14:paraId="11B67F53"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nông nghiệp</w:t>
            </w:r>
          </w:p>
        </w:tc>
      </w:tr>
      <w:tr w:rsidR="00360AF0" w:rsidRPr="005C3419" w14:paraId="421064FA" w14:textId="77777777" w:rsidTr="006A3ACE">
        <w:trPr>
          <w:trHeight w:val="630"/>
          <w:tblHeader/>
          <w:jc w:val="center"/>
        </w:trPr>
        <w:tc>
          <w:tcPr>
            <w:tcW w:w="699" w:type="dxa"/>
            <w:vMerge/>
            <w:vAlign w:val="center"/>
            <w:hideMark/>
          </w:tcPr>
          <w:p w14:paraId="15AD4755" w14:textId="77777777" w:rsidR="001969F8" w:rsidRPr="005C3419" w:rsidRDefault="001969F8" w:rsidP="0006433C">
            <w:pPr>
              <w:rPr>
                <w:b/>
                <w:bCs/>
                <w:color w:val="000000" w:themeColor="text1"/>
                <w:sz w:val="26"/>
                <w:szCs w:val="26"/>
              </w:rPr>
            </w:pPr>
          </w:p>
        </w:tc>
        <w:tc>
          <w:tcPr>
            <w:tcW w:w="1848" w:type="dxa"/>
            <w:vMerge/>
            <w:vAlign w:val="center"/>
            <w:hideMark/>
          </w:tcPr>
          <w:p w14:paraId="3396494B" w14:textId="77777777" w:rsidR="001969F8" w:rsidRPr="005C3419" w:rsidRDefault="001969F8" w:rsidP="0006433C">
            <w:pPr>
              <w:rPr>
                <w:b/>
                <w:bCs/>
                <w:color w:val="000000" w:themeColor="text1"/>
                <w:sz w:val="26"/>
                <w:szCs w:val="26"/>
              </w:rPr>
            </w:pPr>
          </w:p>
        </w:tc>
        <w:tc>
          <w:tcPr>
            <w:tcW w:w="1133" w:type="dxa"/>
            <w:vMerge/>
            <w:vAlign w:val="center"/>
            <w:hideMark/>
          </w:tcPr>
          <w:p w14:paraId="27868BAD" w14:textId="77777777" w:rsidR="001969F8" w:rsidRPr="005C3419" w:rsidRDefault="001969F8" w:rsidP="0006433C">
            <w:pPr>
              <w:rPr>
                <w:b/>
                <w:bCs/>
                <w:color w:val="000000" w:themeColor="text1"/>
                <w:sz w:val="26"/>
                <w:szCs w:val="26"/>
              </w:rPr>
            </w:pPr>
          </w:p>
        </w:tc>
        <w:tc>
          <w:tcPr>
            <w:tcW w:w="992" w:type="dxa"/>
            <w:vMerge/>
            <w:vAlign w:val="center"/>
            <w:hideMark/>
          </w:tcPr>
          <w:p w14:paraId="6FA945FC" w14:textId="77777777" w:rsidR="001969F8" w:rsidRPr="005C3419" w:rsidRDefault="001969F8" w:rsidP="0006433C">
            <w:pPr>
              <w:rPr>
                <w:b/>
                <w:bCs/>
                <w:color w:val="000000" w:themeColor="text1"/>
                <w:sz w:val="26"/>
                <w:szCs w:val="26"/>
              </w:rPr>
            </w:pPr>
          </w:p>
        </w:tc>
        <w:tc>
          <w:tcPr>
            <w:tcW w:w="1276" w:type="dxa"/>
            <w:vAlign w:val="center"/>
            <w:hideMark/>
          </w:tcPr>
          <w:p w14:paraId="4BEEC217"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1044" w:type="dxa"/>
            <w:vAlign w:val="center"/>
            <w:hideMark/>
          </w:tcPr>
          <w:p w14:paraId="2198DBC7"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c>
          <w:tcPr>
            <w:tcW w:w="1040" w:type="dxa"/>
            <w:vAlign w:val="center"/>
            <w:hideMark/>
          </w:tcPr>
          <w:p w14:paraId="00341898"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1040" w:type="dxa"/>
            <w:vAlign w:val="center"/>
            <w:hideMark/>
          </w:tcPr>
          <w:p w14:paraId="69A034A4"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r>
      <w:tr w:rsidR="00360AF0" w:rsidRPr="005C3419" w14:paraId="580A6F30" w14:textId="77777777" w:rsidTr="006A3ACE">
        <w:trPr>
          <w:trHeight w:val="420"/>
          <w:jc w:val="center"/>
        </w:trPr>
        <w:tc>
          <w:tcPr>
            <w:tcW w:w="699" w:type="dxa"/>
            <w:vAlign w:val="center"/>
            <w:hideMark/>
          </w:tcPr>
          <w:p w14:paraId="09FE942E"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1848" w:type="dxa"/>
            <w:vAlign w:val="center"/>
            <w:hideMark/>
          </w:tcPr>
          <w:p w14:paraId="06875586" w14:textId="77777777" w:rsidR="001969F8" w:rsidRPr="005C3419" w:rsidRDefault="001969F8" w:rsidP="0006433C">
            <w:pPr>
              <w:rPr>
                <w:color w:val="000000" w:themeColor="text1"/>
                <w:sz w:val="26"/>
                <w:szCs w:val="26"/>
              </w:rPr>
            </w:pPr>
            <w:r w:rsidRPr="005C3419">
              <w:rPr>
                <w:color w:val="000000" w:themeColor="text1"/>
                <w:sz w:val="26"/>
                <w:szCs w:val="26"/>
              </w:rPr>
              <w:t>Điện năng</w:t>
            </w:r>
          </w:p>
        </w:tc>
        <w:tc>
          <w:tcPr>
            <w:tcW w:w="1133" w:type="dxa"/>
            <w:vAlign w:val="center"/>
            <w:hideMark/>
          </w:tcPr>
          <w:p w14:paraId="10E89A9F" w14:textId="77777777" w:rsidR="001969F8" w:rsidRPr="005C3419" w:rsidRDefault="001969F8" w:rsidP="0006433C">
            <w:pPr>
              <w:jc w:val="center"/>
              <w:rPr>
                <w:color w:val="000000" w:themeColor="text1"/>
                <w:sz w:val="26"/>
                <w:szCs w:val="26"/>
              </w:rPr>
            </w:pPr>
            <w:r w:rsidRPr="005C3419">
              <w:rPr>
                <w:color w:val="000000" w:themeColor="text1"/>
                <w:sz w:val="26"/>
                <w:szCs w:val="26"/>
              </w:rPr>
              <w:t>kW</w:t>
            </w:r>
          </w:p>
        </w:tc>
        <w:tc>
          <w:tcPr>
            <w:tcW w:w="992" w:type="dxa"/>
            <w:vAlign w:val="center"/>
            <w:hideMark/>
          </w:tcPr>
          <w:p w14:paraId="46808E4B" w14:textId="77777777" w:rsidR="001969F8" w:rsidRPr="005C3419" w:rsidRDefault="001969F8" w:rsidP="0006433C">
            <w:pP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276" w:type="dxa"/>
            <w:vAlign w:val="center"/>
            <w:hideMark/>
          </w:tcPr>
          <w:p w14:paraId="4CDFA67E" w14:textId="77777777" w:rsidR="001969F8" w:rsidRPr="005C3419" w:rsidRDefault="001969F8" w:rsidP="0006433C">
            <w:pPr>
              <w:jc w:val="center"/>
              <w:rPr>
                <w:color w:val="000000" w:themeColor="text1"/>
                <w:sz w:val="26"/>
                <w:szCs w:val="26"/>
              </w:rPr>
            </w:pPr>
            <w:r w:rsidRPr="005C3419">
              <w:rPr>
                <w:color w:val="000000" w:themeColor="text1"/>
                <w:sz w:val="26"/>
                <w:szCs w:val="26"/>
              </w:rPr>
              <w:t>7,61</w:t>
            </w:r>
          </w:p>
        </w:tc>
        <w:tc>
          <w:tcPr>
            <w:tcW w:w="1044" w:type="dxa"/>
            <w:vAlign w:val="center"/>
            <w:hideMark/>
          </w:tcPr>
          <w:p w14:paraId="3B03020C"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c>
          <w:tcPr>
            <w:tcW w:w="1040" w:type="dxa"/>
            <w:vAlign w:val="center"/>
            <w:hideMark/>
          </w:tcPr>
          <w:p w14:paraId="7D724AC4" w14:textId="77777777" w:rsidR="001969F8" w:rsidRPr="005C3419" w:rsidRDefault="001969F8" w:rsidP="0006433C">
            <w:pPr>
              <w:jc w:val="center"/>
              <w:rPr>
                <w:color w:val="000000" w:themeColor="text1"/>
                <w:sz w:val="26"/>
                <w:szCs w:val="26"/>
              </w:rPr>
            </w:pPr>
            <w:r w:rsidRPr="005C3419">
              <w:rPr>
                <w:color w:val="000000" w:themeColor="text1"/>
                <w:sz w:val="26"/>
                <w:szCs w:val="26"/>
              </w:rPr>
              <w:t>6,14</w:t>
            </w:r>
          </w:p>
        </w:tc>
        <w:tc>
          <w:tcPr>
            <w:tcW w:w="1040" w:type="dxa"/>
            <w:vAlign w:val="center"/>
            <w:hideMark/>
          </w:tcPr>
          <w:p w14:paraId="24AB3B30"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r>
    </w:tbl>
    <w:p w14:paraId="23585A9B" w14:textId="77777777" w:rsidR="001969F8" w:rsidRPr="005C3419" w:rsidRDefault="001969F8" w:rsidP="0006433C">
      <w:pPr>
        <w:spacing w:before="60" w:after="60" w:line="360" w:lineRule="exact"/>
        <w:ind w:firstLine="720"/>
        <w:rPr>
          <w:color w:val="000000" w:themeColor="text1"/>
          <w:sz w:val="28"/>
          <w:szCs w:val="28"/>
        </w:rPr>
      </w:pPr>
      <w:r w:rsidRPr="005C3419">
        <w:rPr>
          <w:b/>
          <w:bCs/>
          <w:i/>
          <w:iCs/>
          <w:color w:val="000000" w:themeColor="text1"/>
          <w:sz w:val="28"/>
          <w:szCs w:val="28"/>
        </w:rPr>
        <w:t>Ghi chú:</w:t>
      </w:r>
    </w:p>
    <w:p w14:paraId="14520BE2" w14:textId="6B207A3D" w:rsidR="00E9715A" w:rsidRPr="005C3419" w:rsidRDefault="001969F8" w:rsidP="00E9715A">
      <w:pPr>
        <w:spacing w:before="60" w:after="60" w:line="360" w:lineRule="exact"/>
        <w:ind w:firstLine="720"/>
        <w:jc w:val="both"/>
        <w:rPr>
          <w:color w:val="000000" w:themeColor="text1"/>
          <w:sz w:val="28"/>
          <w:szCs w:val="28"/>
        </w:rPr>
      </w:pPr>
      <w:r w:rsidRPr="005C3419">
        <w:rPr>
          <w:color w:val="000000" w:themeColor="text1"/>
          <w:sz w:val="28"/>
          <w:szCs w:val="28"/>
        </w:rPr>
        <w:t>Định mức tại Bảng 2</w:t>
      </w:r>
      <w:r w:rsidR="0043062D" w:rsidRPr="005C3419">
        <w:rPr>
          <w:color w:val="000000" w:themeColor="text1"/>
          <w:sz w:val="28"/>
          <w:szCs w:val="28"/>
        </w:rPr>
        <w:t>7</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615411" w:rsidRPr="005C3419">
        <w:rPr>
          <w:color w:val="000000" w:themeColor="text1"/>
          <w:sz w:val="28"/>
          <w:szCs w:val="28"/>
        </w:rPr>
        <w:t>B</w:t>
      </w:r>
      <w:r w:rsidRPr="005C3419">
        <w:rPr>
          <w:color w:val="000000" w:themeColor="text1"/>
          <w:sz w:val="28"/>
          <w:szCs w:val="28"/>
        </w:rPr>
        <w:t xml:space="preserve">ảng </w:t>
      </w:r>
      <w:r w:rsidR="008659A3" w:rsidRPr="005C3419">
        <w:rPr>
          <w:color w:val="000000" w:themeColor="text1"/>
          <w:sz w:val="28"/>
          <w:szCs w:val="28"/>
        </w:rPr>
        <w:t>2</w:t>
      </w:r>
      <w:r w:rsidR="00C96206" w:rsidRPr="005C3419">
        <w:rPr>
          <w:color w:val="000000" w:themeColor="text1"/>
          <w:sz w:val="28"/>
          <w:szCs w:val="28"/>
        </w:rPr>
        <w:t>4</w:t>
      </w:r>
      <w:r w:rsidRPr="005C3419">
        <w:rPr>
          <w:color w:val="000000" w:themeColor="text1"/>
          <w:sz w:val="28"/>
          <w:szCs w:val="28"/>
        </w:rPr>
        <w:t>.</w:t>
      </w:r>
      <w:bookmarkEnd w:id="45"/>
    </w:p>
    <w:p w14:paraId="77FE228D" w14:textId="2A9E8D5B" w:rsidR="001969F8" w:rsidRPr="005C3419" w:rsidRDefault="001969F8" w:rsidP="00E9715A">
      <w:pPr>
        <w:spacing w:before="60" w:after="60" w:line="360" w:lineRule="exact"/>
        <w:jc w:val="both"/>
        <w:rPr>
          <w:b/>
          <w:bCs/>
          <w:iCs/>
          <w:color w:val="000000" w:themeColor="text1"/>
          <w:spacing w:val="-4"/>
          <w:sz w:val="28"/>
          <w:szCs w:val="28"/>
          <w:lang w:val="sv-SE"/>
        </w:rPr>
      </w:pPr>
      <w:r w:rsidRPr="005C3419">
        <w:rPr>
          <w:b/>
          <w:iCs/>
          <w:color w:val="000000" w:themeColor="text1"/>
          <w:spacing w:val="-4"/>
          <w:sz w:val="28"/>
          <w:szCs w:val="28"/>
        </w:rPr>
        <w:lastRenderedPageBreak/>
        <w:t>5. Định mức sử dụng máy móc, thiết bị</w:t>
      </w:r>
    </w:p>
    <w:p w14:paraId="6B807C52" w14:textId="3BB4BCE2" w:rsidR="001969F8" w:rsidRPr="005C3419" w:rsidRDefault="001969F8" w:rsidP="00621329">
      <w:pPr>
        <w:spacing w:beforeLines="40" w:before="96" w:afterLines="40" w:after="96" w:line="360" w:lineRule="exact"/>
        <w:ind w:firstLine="709"/>
        <w:jc w:val="right"/>
        <w:rPr>
          <w:b/>
          <w:i/>
          <w:color w:val="000000" w:themeColor="text1"/>
          <w:sz w:val="28"/>
          <w:szCs w:val="28"/>
        </w:rPr>
      </w:pPr>
      <w:r w:rsidRPr="005C3419">
        <w:rPr>
          <w:b/>
          <w:i/>
          <w:color w:val="000000" w:themeColor="text1"/>
          <w:sz w:val="28"/>
          <w:szCs w:val="28"/>
        </w:rPr>
        <w:t>Bảng 2</w:t>
      </w:r>
      <w:r w:rsidR="00C96206" w:rsidRPr="005C3419">
        <w:rPr>
          <w:b/>
          <w:i/>
          <w:color w:val="000000" w:themeColor="text1"/>
          <w:sz w:val="28"/>
          <w:szCs w:val="28"/>
        </w:rPr>
        <w:t>8</w:t>
      </w:r>
    </w:p>
    <w:tbl>
      <w:tblPr>
        <w:tblW w:w="9275" w:type="dxa"/>
        <w:jc w:val="center"/>
        <w:tblLook w:val="04A0" w:firstRow="1" w:lastRow="0" w:firstColumn="1" w:lastColumn="0" w:noHBand="0" w:noVBand="1"/>
      </w:tblPr>
      <w:tblGrid>
        <w:gridCol w:w="708"/>
        <w:gridCol w:w="2400"/>
        <w:gridCol w:w="958"/>
        <w:gridCol w:w="1025"/>
        <w:gridCol w:w="924"/>
        <w:gridCol w:w="992"/>
        <w:gridCol w:w="1134"/>
        <w:gridCol w:w="1134"/>
      </w:tblGrid>
      <w:tr w:rsidR="00360AF0" w:rsidRPr="005C3419" w14:paraId="7BD595CC" w14:textId="77777777" w:rsidTr="00621329">
        <w:trPr>
          <w:trHeight w:val="660"/>
          <w:tblHeader/>
          <w:jc w:val="center"/>
        </w:trPr>
        <w:tc>
          <w:tcPr>
            <w:tcW w:w="708" w:type="dxa"/>
            <w:vMerge w:val="restart"/>
            <w:tcBorders>
              <w:top w:val="single" w:sz="4" w:space="0" w:color="auto"/>
              <w:left w:val="single" w:sz="4" w:space="0" w:color="auto"/>
              <w:bottom w:val="single" w:sz="4" w:space="0" w:color="000000"/>
              <w:right w:val="single" w:sz="4" w:space="0" w:color="auto"/>
            </w:tcBorders>
            <w:vAlign w:val="center"/>
            <w:hideMark/>
          </w:tcPr>
          <w:p w14:paraId="3B2E54CB"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STT</w:t>
            </w:r>
          </w:p>
        </w:tc>
        <w:tc>
          <w:tcPr>
            <w:tcW w:w="2400" w:type="dxa"/>
            <w:vMerge w:val="restart"/>
            <w:tcBorders>
              <w:top w:val="single" w:sz="4" w:space="0" w:color="auto"/>
              <w:left w:val="single" w:sz="4" w:space="0" w:color="auto"/>
              <w:bottom w:val="single" w:sz="4" w:space="0" w:color="000000"/>
              <w:right w:val="single" w:sz="4" w:space="0" w:color="auto"/>
            </w:tcBorders>
            <w:vAlign w:val="center"/>
            <w:hideMark/>
          </w:tcPr>
          <w:p w14:paraId="7B77C516"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Danh mục thiết bị</w:t>
            </w:r>
          </w:p>
        </w:tc>
        <w:tc>
          <w:tcPr>
            <w:tcW w:w="958" w:type="dxa"/>
            <w:vMerge w:val="restart"/>
            <w:tcBorders>
              <w:top w:val="single" w:sz="4" w:space="0" w:color="auto"/>
              <w:left w:val="single" w:sz="4" w:space="0" w:color="auto"/>
              <w:bottom w:val="single" w:sz="4" w:space="0" w:color="000000"/>
              <w:right w:val="single" w:sz="4" w:space="0" w:color="auto"/>
            </w:tcBorders>
            <w:vAlign w:val="center"/>
            <w:hideMark/>
          </w:tcPr>
          <w:p w14:paraId="3CD0D8ED"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ĐVT</w:t>
            </w:r>
          </w:p>
        </w:tc>
        <w:tc>
          <w:tcPr>
            <w:tcW w:w="1025" w:type="dxa"/>
            <w:vMerge w:val="restart"/>
            <w:tcBorders>
              <w:top w:val="single" w:sz="4" w:space="0" w:color="auto"/>
              <w:left w:val="single" w:sz="4" w:space="0" w:color="auto"/>
              <w:bottom w:val="single" w:sz="4" w:space="0" w:color="000000"/>
              <w:right w:val="single" w:sz="4" w:space="0" w:color="auto"/>
            </w:tcBorders>
            <w:vAlign w:val="center"/>
            <w:hideMark/>
          </w:tcPr>
          <w:p w14:paraId="331EC05C" w14:textId="77777777" w:rsidR="001969F8" w:rsidRPr="005C3419" w:rsidRDefault="001969F8" w:rsidP="0006433C">
            <w:pPr>
              <w:jc w:val="center"/>
              <w:rPr>
                <w:b/>
                <w:bCs/>
                <w:color w:val="000000" w:themeColor="text1"/>
                <w:sz w:val="26"/>
                <w:szCs w:val="26"/>
              </w:rPr>
            </w:pPr>
            <w:r w:rsidRPr="005C3419">
              <w:rPr>
                <w:b/>
                <w:bCs/>
                <w:color w:val="000000" w:themeColor="text1"/>
                <w:sz w:val="26"/>
                <w:szCs w:val="26"/>
              </w:rPr>
              <w:t>Công suất</w:t>
            </w:r>
            <w:r w:rsidRPr="005C3419">
              <w:rPr>
                <w:color w:val="000000" w:themeColor="text1"/>
                <w:sz w:val="26"/>
                <w:szCs w:val="26"/>
              </w:rPr>
              <w:t xml:space="preserve"> </w:t>
            </w:r>
            <w:r w:rsidRPr="005C3419">
              <w:rPr>
                <w:i/>
                <w:iCs/>
                <w:color w:val="000000" w:themeColor="text1"/>
                <w:sz w:val="26"/>
                <w:szCs w:val="26"/>
              </w:rPr>
              <w:t>(kw/h)</w:t>
            </w:r>
          </w:p>
        </w:tc>
        <w:tc>
          <w:tcPr>
            <w:tcW w:w="4184" w:type="dxa"/>
            <w:gridSpan w:val="4"/>
            <w:tcBorders>
              <w:top w:val="single" w:sz="4" w:space="0" w:color="auto"/>
              <w:left w:val="single" w:sz="4" w:space="0" w:color="auto"/>
              <w:bottom w:val="single" w:sz="4" w:space="0" w:color="auto"/>
              <w:right w:val="single" w:sz="4" w:space="0" w:color="auto"/>
            </w:tcBorders>
            <w:vAlign w:val="center"/>
          </w:tcPr>
          <w:p w14:paraId="3DC64F1B" w14:textId="4A2411EA" w:rsidR="001969F8" w:rsidRPr="005C3419" w:rsidRDefault="001969F8" w:rsidP="0006433C">
            <w:pPr>
              <w:jc w:val="center"/>
              <w:rPr>
                <w:b/>
                <w:bCs/>
                <w:color w:val="000000" w:themeColor="text1"/>
                <w:sz w:val="26"/>
                <w:szCs w:val="26"/>
              </w:rPr>
            </w:pPr>
            <w:r w:rsidRPr="005C3419">
              <w:rPr>
                <w:b/>
                <w:bCs/>
                <w:color w:val="000000" w:themeColor="text1"/>
                <w:sz w:val="26"/>
                <w:szCs w:val="26"/>
              </w:rPr>
              <w:t xml:space="preserve">Định mức </w:t>
            </w:r>
            <w:r w:rsidRPr="005C3419">
              <w:rPr>
                <w:b/>
                <w:bCs/>
                <w:color w:val="000000" w:themeColor="text1"/>
                <w:sz w:val="26"/>
                <w:szCs w:val="26"/>
              </w:rPr>
              <w:br/>
            </w:r>
            <w:r w:rsidRPr="005C3419">
              <w:rPr>
                <w:i/>
                <w:iCs/>
                <w:color w:val="000000" w:themeColor="text1"/>
                <w:sz w:val="26"/>
                <w:szCs w:val="26"/>
              </w:rPr>
              <w:t>(ca /</w:t>
            </w:r>
            <w:r w:rsidR="0023476E" w:rsidRPr="005C3419">
              <w:rPr>
                <w:i/>
                <w:iCs/>
                <w:color w:val="000000" w:themeColor="text1"/>
                <w:sz w:val="26"/>
                <w:szCs w:val="26"/>
              </w:rPr>
              <w:t>khu vực định giá đất trung bình</w:t>
            </w:r>
            <w:r w:rsidRPr="005C3419">
              <w:rPr>
                <w:i/>
                <w:iCs/>
                <w:color w:val="000000" w:themeColor="text1"/>
                <w:sz w:val="26"/>
                <w:szCs w:val="26"/>
              </w:rPr>
              <w:t>)</w:t>
            </w:r>
          </w:p>
        </w:tc>
      </w:tr>
      <w:tr w:rsidR="00360AF0" w:rsidRPr="005C3419" w14:paraId="313D41F2" w14:textId="77777777" w:rsidTr="00621329">
        <w:trPr>
          <w:trHeight w:val="593"/>
          <w:tblHeader/>
          <w:jc w:val="cent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4BE0AEE4" w14:textId="77777777" w:rsidR="001969F8" w:rsidRPr="005C3419" w:rsidRDefault="001969F8" w:rsidP="0006433C">
            <w:pPr>
              <w:rPr>
                <w:b/>
                <w:bCs/>
                <w:color w:val="000000" w:themeColor="text1"/>
                <w:sz w:val="26"/>
                <w:szCs w:val="26"/>
              </w:rPr>
            </w:pPr>
          </w:p>
        </w:tc>
        <w:tc>
          <w:tcPr>
            <w:tcW w:w="2400" w:type="dxa"/>
            <w:vMerge/>
            <w:tcBorders>
              <w:top w:val="single" w:sz="4" w:space="0" w:color="auto"/>
              <w:left w:val="single" w:sz="4" w:space="0" w:color="auto"/>
              <w:bottom w:val="single" w:sz="4" w:space="0" w:color="000000"/>
              <w:right w:val="single" w:sz="4" w:space="0" w:color="auto"/>
            </w:tcBorders>
            <w:vAlign w:val="center"/>
            <w:hideMark/>
          </w:tcPr>
          <w:p w14:paraId="05A23D5E" w14:textId="77777777" w:rsidR="001969F8" w:rsidRPr="005C3419" w:rsidRDefault="001969F8" w:rsidP="0006433C">
            <w:pPr>
              <w:rPr>
                <w:b/>
                <w:bCs/>
                <w:color w:val="000000" w:themeColor="text1"/>
                <w:sz w:val="26"/>
                <w:szCs w:val="26"/>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3C18FF23" w14:textId="77777777" w:rsidR="001969F8" w:rsidRPr="005C3419" w:rsidRDefault="001969F8" w:rsidP="0006433C">
            <w:pPr>
              <w:rPr>
                <w:b/>
                <w:bCs/>
                <w:color w:val="000000" w:themeColor="text1"/>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2600C034" w14:textId="77777777" w:rsidR="001969F8" w:rsidRPr="005C3419" w:rsidRDefault="001969F8" w:rsidP="0006433C">
            <w:pPr>
              <w:rPr>
                <w:b/>
                <w:bCs/>
                <w:color w:val="000000" w:themeColor="text1"/>
                <w:sz w:val="26"/>
                <w:szCs w:val="26"/>
              </w:rPr>
            </w:pPr>
          </w:p>
        </w:tc>
        <w:tc>
          <w:tcPr>
            <w:tcW w:w="1916" w:type="dxa"/>
            <w:gridSpan w:val="2"/>
            <w:tcBorders>
              <w:top w:val="single" w:sz="4" w:space="0" w:color="auto"/>
              <w:left w:val="nil"/>
              <w:bottom w:val="single" w:sz="4" w:space="0" w:color="auto"/>
              <w:right w:val="single" w:sz="4" w:space="0" w:color="auto"/>
            </w:tcBorders>
            <w:vAlign w:val="center"/>
            <w:hideMark/>
          </w:tcPr>
          <w:p w14:paraId="05DA403E"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phi nông nghiệp</w:t>
            </w:r>
          </w:p>
        </w:tc>
        <w:tc>
          <w:tcPr>
            <w:tcW w:w="2268" w:type="dxa"/>
            <w:gridSpan w:val="2"/>
            <w:tcBorders>
              <w:top w:val="single" w:sz="4" w:space="0" w:color="auto"/>
              <w:left w:val="nil"/>
              <w:bottom w:val="single" w:sz="4" w:space="0" w:color="auto"/>
              <w:right w:val="single" w:sz="4" w:space="0" w:color="auto"/>
            </w:tcBorders>
            <w:vAlign w:val="center"/>
            <w:hideMark/>
          </w:tcPr>
          <w:p w14:paraId="20DF4A97" w14:textId="77777777" w:rsidR="001969F8" w:rsidRPr="005C3419" w:rsidRDefault="001969F8" w:rsidP="0006433C">
            <w:pPr>
              <w:jc w:val="center"/>
              <w:rPr>
                <w:color w:val="000000" w:themeColor="text1"/>
                <w:sz w:val="26"/>
                <w:szCs w:val="26"/>
              </w:rPr>
            </w:pPr>
            <w:r w:rsidRPr="005C3419">
              <w:rPr>
                <w:color w:val="000000" w:themeColor="text1"/>
                <w:sz w:val="26"/>
                <w:szCs w:val="26"/>
              </w:rPr>
              <w:t>Đất nông nghiệp</w:t>
            </w:r>
          </w:p>
        </w:tc>
      </w:tr>
      <w:tr w:rsidR="00360AF0" w:rsidRPr="005C3419" w14:paraId="49C021DF" w14:textId="77777777" w:rsidTr="00621329">
        <w:trPr>
          <w:trHeight w:val="660"/>
          <w:tblHeader/>
          <w:jc w:val="cent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1617B882" w14:textId="77777777" w:rsidR="001969F8" w:rsidRPr="005C3419" w:rsidRDefault="001969F8" w:rsidP="0006433C">
            <w:pPr>
              <w:rPr>
                <w:b/>
                <w:bCs/>
                <w:color w:val="000000" w:themeColor="text1"/>
                <w:sz w:val="26"/>
                <w:szCs w:val="26"/>
              </w:rPr>
            </w:pPr>
          </w:p>
        </w:tc>
        <w:tc>
          <w:tcPr>
            <w:tcW w:w="2400" w:type="dxa"/>
            <w:vMerge/>
            <w:tcBorders>
              <w:top w:val="single" w:sz="4" w:space="0" w:color="auto"/>
              <w:left w:val="single" w:sz="4" w:space="0" w:color="auto"/>
              <w:bottom w:val="single" w:sz="4" w:space="0" w:color="000000"/>
              <w:right w:val="single" w:sz="4" w:space="0" w:color="auto"/>
            </w:tcBorders>
            <w:vAlign w:val="center"/>
            <w:hideMark/>
          </w:tcPr>
          <w:p w14:paraId="270E13AB" w14:textId="77777777" w:rsidR="001969F8" w:rsidRPr="005C3419" w:rsidRDefault="001969F8" w:rsidP="0006433C">
            <w:pPr>
              <w:rPr>
                <w:b/>
                <w:bCs/>
                <w:color w:val="000000" w:themeColor="text1"/>
                <w:sz w:val="26"/>
                <w:szCs w:val="26"/>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621542B0" w14:textId="77777777" w:rsidR="001969F8" w:rsidRPr="005C3419" w:rsidRDefault="001969F8" w:rsidP="0006433C">
            <w:pPr>
              <w:rPr>
                <w:b/>
                <w:bCs/>
                <w:color w:val="000000" w:themeColor="text1"/>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64AC4349" w14:textId="77777777" w:rsidR="001969F8" w:rsidRPr="005C3419" w:rsidRDefault="001969F8" w:rsidP="0006433C">
            <w:pPr>
              <w:rPr>
                <w:b/>
                <w:bCs/>
                <w:color w:val="000000" w:themeColor="text1"/>
                <w:sz w:val="26"/>
                <w:szCs w:val="26"/>
              </w:rPr>
            </w:pPr>
          </w:p>
        </w:tc>
        <w:tc>
          <w:tcPr>
            <w:tcW w:w="924" w:type="dxa"/>
            <w:tcBorders>
              <w:top w:val="nil"/>
              <w:left w:val="nil"/>
              <w:bottom w:val="nil"/>
              <w:right w:val="single" w:sz="4" w:space="0" w:color="auto"/>
            </w:tcBorders>
            <w:vAlign w:val="center"/>
            <w:hideMark/>
          </w:tcPr>
          <w:p w14:paraId="3F9E3032"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992" w:type="dxa"/>
            <w:tcBorders>
              <w:top w:val="nil"/>
              <w:left w:val="nil"/>
              <w:bottom w:val="nil"/>
              <w:right w:val="single" w:sz="4" w:space="0" w:color="auto"/>
            </w:tcBorders>
            <w:vAlign w:val="center"/>
            <w:hideMark/>
          </w:tcPr>
          <w:p w14:paraId="32ABBE7D"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c>
          <w:tcPr>
            <w:tcW w:w="1134" w:type="dxa"/>
            <w:tcBorders>
              <w:top w:val="nil"/>
              <w:left w:val="nil"/>
              <w:bottom w:val="nil"/>
              <w:right w:val="single" w:sz="4" w:space="0" w:color="auto"/>
            </w:tcBorders>
            <w:vAlign w:val="center"/>
            <w:hideMark/>
          </w:tcPr>
          <w:p w14:paraId="01B79077" w14:textId="77777777" w:rsidR="001969F8" w:rsidRPr="005C3419" w:rsidRDefault="001969F8" w:rsidP="0006433C">
            <w:pPr>
              <w:jc w:val="center"/>
              <w:rPr>
                <w:color w:val="000000" w:themeColor="text1"/>
                <w:sz w:val="26"/>
                <w:szCs w:val="26"/>
              </w:rPr>
            </w:pPr>
            <w:r w:rsidRPr="005C3419">
              <w:rPr>
                <w:color w:val="000000" w:themeColor="text1"/>
                <w:sz w:val="26"/>
                <w:szCs w:val="26"/>
              </w:rPr>
              <w:t>Nội nghiệp</w:t>
            </w:r>
          </w:p>
        </w:tc>
        <w:tc>
          <w:tcPr>
            <w:tcW w:w="1134" w:type="dxa"/>
            <w:tcBorders>
              <w:top w:val="nil"/>
              <w:left w:val="nil"/>
              <w:bottom w:val="nil"/>
              <w:right w:val="single" w:sz="4" w:space="0" w:color="auto"/>
            </w:tcBorders>
            <w:vAlign w:val="center"/>
            <w:hideMark/>
          </w:tcPr>
          <w:p w14:paraId="7A2DCA8B" w14:textId="77777777" w:rsidR="001969F8" w:rsidRPr="005C3419" w:rsidRDefault="001969F8" w:rsidP="0006433C">
            <w:pPr>
              <w:jc w:val="center"/>
              <w:rPr>
                <w:color w:val="000000" w:themeColor="text1"/>
                <w:sz w:val="26"/>
                <w:szCs w:val="26"/>
              </w:rPr>
            </w:pPr>
            <w:r w:rsidRPr="005C3419">
              <w:rPr>
                <w:color w:val="000000" w:themeColor="text1"/>
                <w:sz w:val="26"/>
                <w:szCs w:val="26"/>
              </w:rPr>
              <w:t>Ngoại nghiệp</w:t>
            </w:r>
          </w:p>
        </w:tc>
      </w:tr>
      <w:tr w:rsidR="00360AF0" w:rsidRPr="005C3419" w14:paraId="49455A28" w14:textId="77777777" w:rsidTr="00621329">
        <w:trPr>
          <w:trHeight w:val="435"/>
          <w:jc w:val="center"/>
        </w:trPr>
        <w:tc>
          <w:tcPr>
            <w:tcW w:w="708" w:type="dxa"/>
            <w:tcBorders>
              <w:top w:val="nil"/>
              <w:left w:val="single" w:sz="4" w:space="0" w:color="auto"/>
              <w:bottom w:val="single" w:sz="4" w:space="0" w:color="auto"/>
              <w:right w:val="single" w:sz="4" w:space="0" w:color="auto"/>
            </w:tcBorders>
            <w:vAlign w:val="center"/>
            <w:hideMark/>
          </w:tcPr>
          <w:p w14:paraId="6AE03DA7" w14:textId="77777777" w:rsidR="001969F8" w:rsidRPr="005C3419" w:rsidRDefault="001969F8" w:rsidP="0006433C">
            <w:pPr>
              <w:jc w:val="center"/>
              <w:rPr>
                <w:color w:val="000000" w:themeColor="text1"/>
                <w:sz w:val="26"/>
                <w:szCs w:val="26"/>
              </w:rPr>
            </w:pPr>
            <w:r w:rsidRPr="005C3419">
              <w:rPr>
                <w:color w:val="000000" w:themeColor="text1"/>
                <w:sz w:val="26"/>
                <w:szCs w:val="26"/>
              </w:rPr>
              <w:t>1</w:t>
            </w:r>
          </w:p>
        </w:tc>
        <w:tc>
          <w:tcPr>
            <w:tcW w:w="2400" w:type="dxa"/>
            <w:tcBorders>
              <w:top w:val="nil"/>
              <w:left w:val="nil"/>
              <w:bottom w:val="single" w:sz="4" w:space="0" w:color="auto"/>
              <w:right w:val="single" w:sz="4" w:space="0" w:color="auto"/>
            </w:tcBorders>
            <w:vAlign w:val="center"/>
            <w:hideMark/>
          </w:tcPr>
          <w:p w14:paraId="37AA211C" w14:textId="77777777" w:rsidR="001969F8" w:rsidRPr="005C3419" w:rsidRDefault="001969F8" w:rsidP="0006433C">
            <w:pPr>
              <w:rPr>
                <w:color w:val="000000" w:themeColor="text1"/>
                <w:sz w:val="26"/>
                <w:szCs w:val="26"/>
              </w:rPr>
            </w:pPr>
            <w:r w:rsidRPr="005C3419">
              <w:rPr>
                <w:color w:val="000000" w:themeColor="text1"/>
                <w:sz w:val="26"/>
                <w:szCs w:val="26"/>
              </w:rPr>
              <w:t>Máy điều hòa nhiệt độ</w:t>
            </w:r>
          </w:p>
        </w:tc>
        <w:tc>
          <w:tcPr>
            <w:tcW w:w="958" w:type="dxa"/>
            <w:tcBorders>
              <w:top w:val="nil"/>
              <w:left w:val="nil"/>
              <w:bottom w:val="single" w:sz="4" w:space="0" w:color="auto"/>
              <w:right w:val="single" w:sz="4" w:space="0" w:color="auto"/>
            </w:tcBorders>
            <w:vAlign w:val="center"/>
            <w:hideMark/>
          </w:tcPr>
          <w:p w14:paraId="14C50950"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6603093E" w14:textId="77777777" w:rsidR="001969F8" w:rsidRPr="005C3419" w:rsidRDefault="001969F8" w:rsidP="0006433C">
            <w:pPr>
              <w:jc w:val="center"/>
              <w:rPr>
                <w:color w:val="000000" w:themeColor="text1"/>
                <w:sz w:val="26"/>
                <w:szCs w:val="26"/>
              </w:rPr>
            </w:pPr>
            <w:r w:rsidRPr="005C3419">
              <w:rPr>
                <w:color w:val="000000" w:themeColor="text1"/>
                <w:sz w:val="26"/>
                <w:szCs w:val="26"/>
              </w:rPr>
              <w:t>2,20</w:t>
            </w:r>
          </w:p>
        </w:tc>
        <w:tc>
          <w:tcPr>
            <w:tcW w:w="924" w:type="dxa"/>
            <w:tcBorders>
              <w:top w:val="single" w:sz="4" w:space="0" w:color="auto"/>
              <w:left w:val="nil"/>
              <w:bottom w:val="single" w:sz="4" w:space="0" w:color="auto"/>
              <w:right w:val="single" w:sz="4" w:space="0" w:color="auto"/>
            </w:tcBorders>
            <w:vAlign w:val="center"/>
            <w:hideMark/>
          </w:tcPr>
          <w:p w14:paraId="1D867ECB" w14:textId="77777777" w:rsidR="001969F8" w:rsidRPr="005C3419" w:rsidRDefault="001969F8" w:rsidP="0006433C">
            <w:pPr>
              <w:jc w:val="center"/>
              <w:rPr>
                <w:color w:val="000000" w:themeColor="text1"/>
                <w:sz w:val="26"/>
                <w:szCs w:val="26"/>
              </w:rPr>
            </w:pPr>
            <w:r w:rsidRPr="005C3419">
              <w:rPr>
                <w:color w:val="000000" w:themeColor="text1"/>
                <w:sz w:val="26"/>
                <w:szCs w:val="26"/>
              </w:rPr>
              <w:t>5,66</w:t>
            </w:r>
          </w:p>
        </w:tc>
        <w:tc>
          <w:tcPr>
            <w:tcW w:w="992" w:type="dxa"/>
            <w:tcBorders>
              <w:top w:val="single" w:sz="4" w:space="0" w:color="auto"/>
              <w:left w:val="nil"/>
              <w:bottom w:val="single" w:sz="4" w:space="0" w:color="auto"/>
              <w:right w:val="single" w:sz="4" w:space="0" w:color="auto"/>
            </w:tcBorders>
            <w:vAlign w:val="center"/>
            <w:hideMark/>
          </w:tcPr>
          <w:p w14:paraId="4BBB0178"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single" w:sz="4" w:space="0" w:color="auto"/>
              <w:left w:val="nil"/>
              <w:bottom w:val="single" w:sz="4" w:space="0" w:color="auto"/>
              <w:right w:val="single" w:sz="4" w:space="0" w:color="auto"/>
            </w:tcBorders>
            <w:vAlign w:val="center"/>
            <w:hideMark/>
          </w:tcPr>
          <w:p w14:paraId="60343C9F" w14:textId="77777777" w:rsidR="001969F8" w:rsidRPr="005C3419" w:rsidRDefault="001969F8" w:rsidP="0006433C">
            <w:pPr>
              <w:jc w:val="center"/>
              <w:rPr>
                <w:color w:val="000000" w:themeColor="text1"/>
                <w:sz w:val="26"/>
                <w:szCs w:val="26"/>
              </w:rPr>
            </w:pPr>
            <w:r w:rsidRPr="005C3419">
              <w:rPr>
                <w:color w:val="000000" w:themeColor="text1"/>
                <w:sz w:val="26"/>
                <w:szCs w:val="26"/>
              </w:rPr>
              <w:t>4,57</w:t>
            </w:r>
          </w:p>
        </w:tc>
        <w:tc>
          <w:tcPr>
            <w:tcW w:w="1134" w:type="dxa"/>
            <w:tcBorders>
              <w:top w:val="single" w:sz="4" w:space="0" w:color="auto"/>
              <w:left w:val="nil"/>
              <w:bottom w:val="single" w:sz="4" w:space="0" w:color="auto"/>
              <w:right w:val="single" w:sz="4" w:space="0" w:color="auto"/>
            </w:tcBorders>
            <w:vAlign w:val="center"/>
            <w:hideMark/>
          </w:tcPr>
          <w:p w14:paraId="4F068C68"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24809D8B" w14:textId="77777777" w:rsidTr="00621329">
        <w:trPr>
          <w:trHeight w:val="435"/>
          <w:jc w:val="center"/>
        </w:trPr>
        <w:tc>
          <w:tcPr>
            <w:tcW w:w="708" w:type="dxa"/>
            <w:tcBorders>
              <w:top w:val="nil"/>
              <w:left w:val="single" w:sz="4" w:space="0" w:color="auto"/>
              <w:bottom w:val="single" w:sz="4" w:space="0" w:color="auto"/>
              <w:right w:val="single" w:sz="4" w:space="0" w:color="auto"/>
            </w:tcBorders>
            <w:vAlign w:val="center"/>
            <w:hideMark/>
          </w:tcPr>
          <w:p w14:paraId="04A08B59" w14:textId="77777777" w:rsidR="001969F8" w:rsidRPr="005C3419" w:rsidRDefault="001969F8" w:rsidP="0006433C">
            <w:pPr>
              <w:jc w:val="center"/>
              <w:rPr>
                <w:color w:val="000000" w:themeColor="text1"/>
                <w:sz w:val="26"/>
                <w:szCs w:val="26"/>
              </w:rPr>
            </w:pPr>
            <w:r w:rsidRPr="005C3419">
              <w:rPr>
                <w:color w:val="000000" w:themeColor="text1"/>
                <w:sz w:val="26"/>
                <w:szCs w:val="26"/>
              </w:rPr>
              <w:t>2</w:t>
            </w:r>
          </w:p>
        </w:tc>
        <w:tc>
          <w:tcPr>
            <w:tcW w:w="2400" w:type="dxa"/>
            <w:tcBorders>
              <w:top w:val="nil"/>
              <w:left w:val="nil"/>
              <w:bottom w:val="single" w:sz="4" w:space="0" w:color="auto"/>
              <w:right w:val="single" w:sz="4" w:space="0" w:color="auto"/>
            </w:tcBorders>
            <w:vAlign w:val="center"/>
            <w:hideMark/>
          </w:tcPr>
          <w:p w14:paraId="1E0E8E81" w14:textId="77777777" w:rsidR="001969F8" w:rsidRPr="005C3419" w:rsidRDefault="001969F8" w:rsidP="0006433C">
            <w:pPr>
              <w:rPr>
                <w:color w:val="000000" w:themeColor="text1"/>
                <w:sz w:val="26"/>
                <w:szCs w:val="26"/>
              </w:rPr>
            </w:pPr>
            <w:r w:rsidRPr="005C3419">
              <w:rPr>
                <w:color w:val="000000" w:themeColor="text1"/>
                <w:sz w:val="26"/>
                <w:szCs w:val="26"/>
              </w:rPr>
              <w:t>Máy vi tính</w:t>
            </w:r>
          </w:p>
        </w:tc>
        <w:tc>
          <w:tcPr>
            <w:tcW w:w="958" w:type="dxa"/>
            <w:tcBorders>
              <w:top w:val="nil"/>
              <w:left w:val="nil"/>
              <w:bottom w:val="single" w:sz="4" w:space="0" w:color="auto"/>
              <w:right w:val="single" w:sz="4" w:space="0" w:color="auto"/>
            </w:tcBorders>
            <w:vAlign w:val="center"/>
            <w:hideMark/>
          </w:tcPr>
          <w:p w14:paraId="2F7DB50B"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04973A18" w14:textId="77777777" w:rsidR="001969F8" w:rsidRPr="005C3419" w:rsidRDefault="001969F8" w:rsidP="0006433C">
            <w:pPr>
              <w:jc w:val="center"/>
              <w:rPr>
                <w:color w:val="000000" w:themeColor="text1"/>
                <w:sz w:val="26"/>
                <w:szCs w:val="26"/>
              </w:rPr>
            </w:pPr>
            <w:r w:rsidRPr="005C3419">
              <w:rPr>
                <w:color w:val="000000" w:themeColor="text1"/>
                <w:sz w:val="26"/>
                <w:szCs w:val="26"/>
              </w:rPr>
              <w:t>0,40</w:t>
            </w:r>
          </w:p>
        </w:tc>
        <w:tc>
          <w:tcPr>
            <w:tcW w:w="924" w:type="dxa"/>
            <w:tcBorders>
              <w:top w:val="nil"/>
              <w:left w:val="nil"/>
              <w:bottom w:val="single" w:sz="4" w:space="0" w:color="auto"/>
              <w:right w:val="single" w:sz="4" w:space="0" w:color="auto"/>
            </w:tcBorders>
            <w:vAlign w:val="center"/>
            <w:hideMark/>
          </w:tcPr>
          <w:p w14:paraId="389C6F0E" w14:textId="77777777" w:rsidR="001969F8" w:rsidRPr="005C3419" w:rsidRDefault="001969F8" w:rsidP="0006433C">
            <w:pPr>
              <w:jc w:val="center"/>
              <w:rPr>
                <w:color w:val="000000" w:themeColor="text1"/>
                <w:sz w:val="26"/>
                <w:szCs w:val="26"/>
              </w:rPr>
            </w:pPr>
            <w:r w:rsidRPr="005C3419">
              <w:rPr>
                <w:color w:val="000000" w:themeColor="text1"/>
                <w:sz w:val="26"/>
                <w:szCs w:val="26"/>
              </w:rPr>
              <w:t>11,32</w:t>
            </w:r>
          </w:p>
        </w:tc>
        <w:tc>
          <w:tcPr>
            <w:tcW w:w="992" w:type="dxa"/>
            <w:tcBorders>
              <w:top w:val="nil"/>
              <w:left w:val="nil"/>
              <w:bottom w:val="single" w:sz="4" w:space="0" w:color="auto"/>
              <w:right w:val="single" w:sz="4" w:space="0" w:color="auto"/>
            </w:tcBorders>
            <w:vAlign w:val="center"/>
            <w:hideMark/>
          </w:tcPr>
          <w:p w14:paraId="645D38BC"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67567D87" w14:textId="77777777" w:rsidR="001969F8" w:rsidRPr="005C3419" w:rsidRDefault="001969F8" w:rsidP="0006433C">
            <w:pPr>
              <w:jc w:val="center"/>
              <w:rPr>
                <w:color w:val="000000" w:themeColor="text1"/>
                <w:sz w:val="26"/>
                <w:szCs w:val="26"/>
              </w:rPr>
            </w:pPr>
            <w:r w:rsidRPr="005C3419">
              <w:rPr>
                <w:color w:val="000000" w:themeColor="text1"/>
                <w:sz w:val="26"/>
                <w:szCs w:val="26"/>
              </w:rPr>
              <w:t>9,14</w:t>
            </w:r>
          </w:p>
        </w:tc>
        <w:tc>
          <w:tcPr>
            <w:tcW w:w="1134" w:type="dxa"/>
            <w:tcBorders>
              <w:top w:val="nil"/>
              <w:left w:val="nil"/>
              <w:bottom w:val="single" w:sz="4" w:space="0" w:color="auto"/>
              <w:right w:val="single" w:sz="4" w:space="0" w:color="auto"/>
            </w:tcBorders>
            <w:vAlign w:val="center"/>
            <w:hideMark/>
          </w:tcPr>
          <w:p w14:paraId="7C1AA032"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4D352FA7" w14:textId="77777777" w:rsidTr="00621329">
        <w:trPr>
          <w:trHeight w:val="435"/>
          <w:jc w:val="center"/>
        </w:trPr>
        <w:tc>
          <w:tcPr>
            <w:tcW w:w="708" w:type="dxa"/>
            <w:tcBorders>
              <w:top w:val="nil"/>
              <w:left w:val="single" w:sz="4" w:space="0" w:color="auto"/>
              <w:bottom w:val="single" w:sz="4" w:space="0" w:color="auto"/>
              <w:right w:val="nil"/>
            </w:tcBorders>
            <w:vAlign w:val="center"/>
            <w:hideMark/>
          </w:tcPr>
          <w:p w14:paraId="7528AF3D" w14:textId="77777777" w:rsidR="001969F8" w:rsidRPr="005C3419" w:rsidRDefault="001969F8" w:rsidP="0006433C">
            <w:pPr>
              <w:jc w:val="center"/>
              <w:rPr>
                <w:color w:val="000000" w:themeColor="text1"/>
                <w:sz w:val="26"/>
                <w:szCs w:val="26"/>
              </w:rPr>
            </w:pPr>
            <w:r w:rsidRPr="005C3419">
              <w:rPr>
                <w:color w:val="000000" w:themeColor="text1"/>
                <w:sz w:val="26"/>
                <w:szCs w:val="26"/>
              </w:rPr>
              <w:t>3</w:t>
            </w:r>
          </w:p>
        </w:tc>
        <w:tc>
          <w:tcPr>
            <w:tcW w:w="2400" w:type="dxa"/>
            <w:tcBorders>
              <w:top w:val="nil"/>
              <w:left w:val="single" w:sz="4" w:space="0" w:color="auto"/>
              <w:bottom w:val="single" w:sz="4" w:space="0" w:color="auto"/>
              <w:right w:val="single" w:sz="4" w:space="0" w:color="auto"/>
            </w:tcBorders>
            <w:vAlign w:val="center"/>
            <w:hideMark/>
          </w:tcPr>
          <w:p w14:paraId="34D7BDE2" w14:textId="77777777" w:rsidR="001969F8" w:rsidRPr="005C3419" w:rsidRDefault="001969F8" w:rsidP="0006433C">
            <w:pPr>
              <w:rPr>
                <w:color w:val="000000" w:themeColor="text1"/>
                <w:sz w:val="26"/>
                <w:szCs w:val="26"/>
              </w:rPr>
            </w:pPr>
            <w:r w:rsidRPr="005C3419">
              <w:rPr>
                <w:color w:val="000000" w:themeColor="text1"/>
                <w:sz w:val="26"/>
                <w:szCs w:val="26"/>
              </w:rPr>
              <w:t>Máy photo</w:t>
            </w:r>
          </w:p>
        </w:tc>
        <w:tc>
          <w:tcPr>
            <w:tcW w:w="958" w:type="dxa"/>
            <w:tcBorders>
              <w:top w:val="nil"/>
              <w:left w:val="nil"/>
              <w:bottom w:val="single" w:sz="4" w:space="0" w:color="auto"/>
              <w:right w:val="single" w:sz="4" w:space="0" w:color="auto"/>
            </w:tcBorders>
            <w:vAlign w:val="center"/>
            <w:hideMark/>
          </w:tcPr>
          <w:p w14:paraId="539C515B"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2EE9EA20" w14:textId="77777777" w:rsidR="001969F8" w:rsidRPr="005C3419" w:rsidRDefault="001969F8" w:rsidP="0006433C">
            <w:pPr>
              <w:jc w:val="center"/>
              <w:rPr>
                <w:color w:val="000000" w:themeColor="text1"/>
                <w:sz w:val="26"/>
                <w:szCs w:val="26"/>
              </w:rPr>
            </w:pPr>
            <w:r w:rsidRPr="005C3419">
              <w:rPr>
                <w:color w:val="000000" w:themeColor="text1"/>
                <w:sz w:val="26"/>
                <w:szCs w:val="26"/>
              </w:rPr>
              <w:t>1,50</w:t>
            </w:r>
          </w:p>
        </w:tc>
        <w:tc>
          <w:tcPr>
            <w:tcW w:w="924" w:type="dxa"/>
            <w:tcBorders>
              <w:top w:val="nil"/>
              <w:left w:val="nil"/>
              <w:bottom w:val="single" w:sz="4" w:space="0" w:color="auto"/>
              <w:right w:val="single" w:sz="4" w:space="0" w:color="auto"/>
            </w:tcBorders>
            <w:vAlign w:val="center"/>
            <w:hideMark/>
          </w:tcPr>
          <w:p w14:paraId="5EC78DD6" w14:textId="77777777" w:rsidR="001969F8" w:rsidRPr="005C3419" w:rsidRDefault="001969F8" w:rsidP="0006433C">
            <w:pPr>
              <w:jc w:val="center"/>
              <w:rPr>
                <w:color w:val="000000" w:themeColor="text1"/>
                <w:sz w:val="26"/>
                <w:szCs w:val="26"/>
              </w:rPr>
            </w:pPr>
            <w:r w:rsidRPr="005C3419">
              <w:rPr>
                <w:color w:val="000000" w:themeColor="text1"/>
                <w:sz w:val="26"/>
                <w:szCs w:val="26"/>
              </w:rPr>
              <w:t>3,77</w:t>
            </w:r>
          </w:p>
        </w:tc>
        <w:tc>
          <w:tcPr>
            <w:tcW w:w="992" w:type="dxa"/>
            <w:tcBorders>
              <w:top w:val="nil"/>
              <w:left w:val="nil"/>
              <w:bottom w:val="single" w:sz="4" w:space="0" w:color="auto"/>
              <w:right w:val="single" w:sz="4" w:space="0" w:color="auto"/>
            </w:tcBorders>
            <w:vAlign w:val="center"/>
            <w:hideMark/>
          </w:tcPr>
          <w:p w14:paraId="28993E22"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19F16DB4" w14:textId="77777777" w:rsidR="001969F8" w:rsidRPr="005C3419" w:rsidRDefault="001969F8" w:rsidP="0006433C">
            <w:pPr>
              <w:jc w:val="center"/>
              <w:rPr>
                <w:color w:val="000000" w:themeColor="text1"/>
                <w:sz w:val="26"/>
                <w:szCs w:val="26"/>
              </w:rPr>
            </w:pPr>
            <w:r w:rsidRPr="005C3419">
              <w:rPr>
                <w:color w:val="000000" w:themeColor="text1"/>
                <w:sz w:val="26"/>
                <w:szCs w:val="26"/>
              </w:rPr>
              <w:t>3,05</w:t>
            </w:r>
          </w:p>
        </w:tc>
        <w:tc>
          <w:tcPr>
            <w:tcW w:w="1134" w:type="dxa"/>
            <w:tcBorders>
              <w:top w:val="nil"/>
              <w:left w:val="nil"/>
              <w:bottom w:val="single" w:sz="4" w:space="0" w:color="auto"/>
              <w:right w:val="single" w:sz="4" w:space="0" w:color="auto"/>
            </w:tcBorders>
            <w:vAlign w:val="center"/>
            <w:hideMark/>
          </w:tcPr>
          <w:p w14:paraId="5E0A5394"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r>
      <w:tr w:rsidR="00360AF0" w:rsidRPr="005C3419" w14:paraId="62B04D03" w14:textId="77777777" w:rsidTr="00621329">
        <w:trPr>
          <w:trHeight w:val="435"/>
          <w:jc w:val="center"/>
        </w:trPr>
        <w:tc>
          <w:tcPr>
            <w:tcW w:w="708" w:type="dxa"/>
            <w:tcBorders>
              <w:top w:val="nil"/>
              <w:left w:val="single" w:sz="4" w:space="0" w:color="auto"/>
              <w:bottom w:val="single" w:sz="4" w:space="0" w:color="auto"/>
              <w:right w:val="nil"/>
            </w:tcBorders>
            <w:vAlign w:val="center"/>
            <w:hideMark/>
          </w:tcPr>
          <w:p w14:paraId="0C72002C" w14:textId="77777777" w:rsidR="001969F8" w:rsidRPr="005C3419" w:rsidRDefault="001969F8" w:rsidP="0006433C">
            <w:pPr>
              <w:jc w:val="center"/>
              <w:rPr>
                <w:color w:val="000000" w:themeColor="text1"/>
                <w:sz w:val="26"/>
                <w:szCs w:val="26"/>
              </w:rPr>
            </w:pPr>
            <w:r w:rsidRPr="005C3419">
              <w:rPr>
                <w:color w:val="000000" w:themeColor="text1"/>
                <w:sz w:val="26"/>
                <w:szCs w:val="26"/>
              </w:rPr>
              <w:t>4</w:t>
            </w:r>
          </w:p>
        </w:tc>
        <w:tc>
          <w:tcPr>
            <w:tcW w:w="2400" w:type="dxa"/>
            <w:tcBorders>
              <w:top w:val="nil"/>
              <w:left w:val="single" w:sz="4" w:space="0" w:color="auto"/>
              <w:bottom w:val="single" w:sz="4" w:space="0" w:color="auto"/>
              <w:right w:val="single" w:sz="4" w:space="0" w:color="auto"/>
            </w:tcBorders>
            <w:vAlign w:val="center"/>
            <w:hideMark/>
          </w:tcPr>
          <w:p w14:paraId="0C7D5E0C" w14:textId="77777777" w:rsidR="001969F8" w:rsidRPr="005C3419" w:rsidRDefault="001969F8" w:rsidP="0006433C">
            <w:pPr>
              <w:rPr>
                <w:color w:val="000000" w:themeColor="text1"/>
                <w:sz w:val="26"/>
                <w:szCs w:val="26"/>
              </w:rPr>
            </w:pPr>
            <w:r w:rsidRPr="005C3419">
              <w:rPr>
                <w:color w:val="000000" w:themeColor="text1"/>
                <w:sz w:val="26"/>
                <w:szCs w:val="26"/>
              </w:rPr>
              <w:t>Máy tính xách tay</w:t>
            </w:r>
          </w:p>
        </w:tc>
        <w:tc>
          <w:tcPr>
            <w:tcW w:w="958" w:type="dxa"/>
            <w:tcBorders>
              <w:top w:val="nil"/>
              <w:left w:val="nil"/>
              <w:bottom w:val="single" w:sz="4" w:space="0" w:color="auto"/>
              <w:right w:val="single" w:sz="4" w:space="0" w:color="auto"/>
            </w:tcBorders>
            <w:vAlign w:val="center"/>
            <w:hideMark/>
          </w:tcPr>
          <w:p w14:paraId="408D9F77"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142B7F69" w14:textId="77777777" w:rsidR="001969F8" w:rsidRPr="005C3419" w:rsidRDefault="001969F8" w:rsidP="0006433C">
            <w:pPr>
              <w:jc w:val="center"/>
              <w:rPr>
                <w:color w:val="000000" w:themeColor="text1"/>
                <w:sz w:val="26"/>
                <w:szCs w:val="26"/>
              </w:rPr>
            </w:pPr>
            <w:r w:rsidRPr="005C3419">
              <w:rPr>
                <w:color w:val="000000" w:themeColor="text1"/>
                <w:sz w:val="26"/>
                <w:szCs w:val="26"/>
              </w:rPr>
              <w:t>0,50</w:t>
            </w:r>
          </w:p>
        </w:tc>
        <w:tc>
          <w:tcPr>
            <w:tcW w:w="924" w:type="dxa"/>
            <w:tcBorders>
              <w:top w:val="nil"/>
              <w:left w:val="nil"/>
              <w:bottom w:val="single" w:sz="4" w:space="0" w:color="auto"/>
              <w:right w:val="single" w:sz="4" w:space="0" w:color="auto"/>
            </w:tcBorders>
            <w:vAlign w:val="center"/>
            <w:hideMark/>
          </w:tcPr>
          <w:p w14:paraId="63C39730" w14:textId="77777777" w:rsidR="001969F8" w:rsidRPr="005C3419" w:rsidRDefault="001969F8" w:rsidP="0006433C">
            <w:pPr>
              <w:jc w:val="center"/>
              <w:rPr>
                <w:color w:val="000000" w:themeColor="text1"/>
                <w:sz w:val="26"/>
                <w:szCs w:val="26"/>
              </w:rPr>
            </w:pPr>
            <w:r w:rsidRPr="005C3419">
              <w:rPr>
                <w:color w:val="000000" w:themeColor="text1"/>
                <w:sz w:val="26"/>
                <w:szCs w:val="26"/>
              </w:rPr>
              <w:t>2,26</w:t>
            </w:r>
          </w:p>
        </w:tc>
        <w:tc>
          <w:tcPr>
            <w:tcW w:w="992" w:type="dxa"/>
            <w:tcBorders>
              <w:top w:val="nil"/>
              <w:left w:val="nil"/>
              <w:bottom w:val="single" w:sz="4" w:space="0" w:color="auto"/>
              <w:right w:val="single" w:sz="4" w:space="0" w:color="auto"/>
            </w:tcBorders>
            <w:vAlign w:val="center"/>
            <w:hideMark/>
          </w:tcPr>
          <w:p w14:paraId="618C078B" w14:textId="77777777" w:rsidR="001969F8" w:rsidRPr="005C3419" w:rsidRDefault="001969F8" w:rsidP="0006433C">
            <w:pPr>
              <w:jc w:val="center"/>
              <w:rPr>
                <w:color w:val="000000" w:themeColor="text1"/>
                <w:sz w:val="26"/>
                <w:szCs w:val="26"/>
              </w:rPr>
            </w:pPr>
            <w:r w:rsidRPr="005C3419">
              <w:rPr>
                <w:color w:val="000000" w:themeColor="text1"/>
                <w:sz w:val="26"/>
                <w:szCs w:val="26"/>
              </w:rPr>
              <w:t>5,09</w:t>
            </w:r>
          </w:p>
        </w:tc>
        <w:tc>
          <w:tcPr>
            <w:tcW w:w="1134" w:type="dxa"/>
            <w:tcBorders>
              <w:top w:val="nil"/>
              <w:left w:val="nil"/>
              <w:bottom w:val="single" w:sz="4" w:space="0" w:color="auto"/>
              <w:right w:val="single" w:sz="4" w:space="0" w:color="auto"/>
            </w:tcBorders>
            <w:vAlign w:val="center"/>
            <w:hideMark/>
          </w:tcPr>
          <w:p w14:paraId="540A4A0B" w14:textId="77777777" w:rsidR="001969F8" w:rsidRPr="005C3419" w:rsidRDefault="001969F8" w:rsidP="0006433C">
            <w:pPr>
              <w:jc w:val="center"/>
              <w:rPr>
                <w:color w:val="000000" w:themeColor="text1"/>
                <w:sz w:val="26"/>
                <w:szCs w:val="26"/>
              </w:rPr>
            </w:pPr>
            <w:r w:rsidRPr="005C3419">
              <w:rPr>
                <w:color w:val="000000" w:themeColor="text1"/>
                <w:sz w:val="26"/>
                <w:szCs w:val="26"/>
              </w:rPr>
              <w:t>1,83</w:t>
            </w:r>
          </w:p>
        </w:tc>
        <w:tc>
          <w:tcPr>
            <w:tcW w:w="1134" w:type="dxa"/>
            <w:tcBorders>
              <w:top w:val="nil"/>
              <w:left w:val="nil"/>
              <w:bottom w:val="single" w:sz="4" w:space="0" w:color="auto"/>
              <w:right w:val="single" w:sz="4" w:space="0" w:color="auto"/>
            </w:tcBorders>
            <w:vAlign w:val="center"/>
            <w:hideMark/>
          </w:tcPr>
          <w:p w14:paraId="29C76D13" w14:textId="77777777" w:rsidR="001969F8" w:rsidRPr="005C3419" w:rsidRDefault="001969F8" w:rsidP="0006433C">
            <w:pPr>
              <w:jc w:val="center"/>
              <w:rPr>
                <w:color w:val="000000" w:themeColor="text1"/>
                <w:sz w:val="26"/>
                <w:szCs w:val="26"/>
              </w:rPr>
            </w:pPr>
            <w:r w:rsidRPr="005C3419">
              <w:rPr>
                <w:color w:val="000000" w:themeColor="text1"/>
                <w:sz w:val="26"/>
                <w:szCs w:val="26"/>
              </w:rPr>
              <w:t>3,64</w:t>
            </w:r>
          </w:p>
        </w:tc>
      </w:tr>
      <w:tr w:rsidR="00360AF0" w:rsidRPr="005C3419" w14:paraId="4A719467" w14:textId="77777777" w:rsidTr="00621329">
        <w:trPr>
          <w:trHeight w:val="435"/>
          <w:jc w:val="center"/>
        </w:trPr>
        <w:tc>
          <w:tcPr>
            <w:tcW w:w="708" w:type="dxa"/>
            <w:tcBorders>
              <w:top w:val="nil"/>
              <w:left w:val="single" w:sz="4" w:space="0" w:color="auto"/>
              <w:bottom w:val="single" w:sz="4" w:space="0" w:color="auto"/>
              <w:right w:val="nil"/>
            </w:tcBorders>
            <w:vAlign w:val="center"/>
            <w:hideMark/>
          </w:tcPr>
          <w:p w14:paraId="20876780" w14:textId="77777777" w:rsidR="001969F8" w:rsidRPr="005C3419" w:rsidRDefault="001969F8" w:rsidP="0006433C">
            <w:pPr>
              <w:jc w:val="center"/>
              <w:rPr>
                <w:color w:val="000000" w:themeColor="text1"/>
                <w:sz w:val="26"/>
                <w:szCs w:val="26"/>
              </w:rPr>
            </w:pPr>
            <w:r w:rsidRPr="005C3419">
              <w:rPr>
                <w:color w:val="000000" w:themeColor="text1"/>
                <w:sz w:val="26"/>
                <w:szCs w:val="26"/>
              </w:rPr>
              <w:t>5</w:t>
            </w:r>
          </w:p>
        </w:tc>
        <w:tc>
          <w:tcPr>
            <w:tcW w:w="2400" w:type="dxa"/>
            <w:tcBorders>
              <w:top w:val="nil"/>
              <w:left w:val="single" w:sz="4" w:space="0" w:color="auto"/>
              <w:bottom w:val="single" w:sz="4" w:space="0" w:color="auto"/>
              <w:right w:val="single" w:sz="4" w:space="0" w:color="auto"/>
            </w:tcBorders>
            <w:vAlign w:val="center"/>
            <w:hideMark/>
          </w:tcPr>
          <w:p w14:paraId="059A5333" w14:textId="77777777" w:rsidR="001969F8" w:rsidRPr="005C3419" w:rsidRDefault="001969F8" w:rsidP="0006433C">
            <w:pPr>
              <w:rPr>
                <w:color w:val="000000" w:themeColor="text1"/>
                <w:sz w:val="26"/>
                <w:szCs w:val="26"/>
              </w:rPr>
            </w:pPr>
            <w:r w:rsidRPr="005C3419">
              <w:rPr>
                <w:color w:val="000000" w:themeColor="text1"/>
                <w:sz w:val="26"/>
                <w:szCs w:val="26"/>
              </w:rPr>
              <w:t>Điện năng</w:t>
            </w:r>
          </w:p>
        </w:tc>
        <w:tc>
          <w:tcPr>
            <w:tcW w:w="958" w:type="dxa"/>
            <w:tcBorders>
              <w:top w:val="nil"/>
              <w:left w:val="nil"/>
              <w:bottom w:val="single" w:sz="4" w:space="0" w:color="auto"/>
              <w:right w:val="single" w:sz="4" w:space="0" w:color="auto"/>
            </w:tcBorders>
            <w:vAlign w:val="center"/>
            <w:hideMark/>
          </w:tcPr>
          <w:p w14:paraId="0C7679C3" w14:textId="77777777" w:rsidR="001969F8" w:rsidRPr="005C3419" w:rsidRDefault="001969F8" w:rsidP="0006433C">
            <w:pPr>
              <w:jc w:val="center"/>
              <w:rPr>
                <w:color w:val="000000" w:themeColor="text1"/>
                <w:sz w:val="26"/>
                <w:szCs w:val="26"/>
              </w:rPr>
            </w:pPr>
            <w:r w:rsidRPr="005C3419">
              <w:rPr>
                <w:color w:val="000000" w:themeColor="text1"/>
                <w:sz w:val="26"/>
                <w:szCs w:val="26"/>
              </w:rPr>
              <w:t>kW</w:t>
            </w:r>
          </w:p>
        </w:tc>
        <w:tc>
          <w:tcPr>
            <w:tcW w:w="1025" w:type="dxa"/>
            <w:tcBorders>
              <w:top w:val="nil"/>
              <w:left w:val="nil"/>
              <w:bottom w:val="single" w:sz="4" w:space="0" w:color="auto"/>
              <w:right w:val="single" w:sz="4" w:space="0" w:color="auto"/>
            </w:tcBorders>
            <w:vAlign w:val="center"/>
            <w:hideMark/>
          </w:tcPr>
          <w:p w14:paraId="3829E417"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c>
          <w:tcPr>
            <w:tcW w:w="924" w:type="dxa"/>
            <w:tcBorders>
              <w:top w:val="nil"/>
              <w:left w:val="nil"/>
              <w:bottom w:val="single" w:sz="4" w:space="0" w:color="auto"/>
              <w:right w:val="single" w:sz="4" w:space="0" w:color="auto"/>
            </w:tcBorders>
            <w:vAlign w:val="center"/>
            <w:hideMark/>
          </w:tcPr>
          <w:p w14:paraId="3A200D50" w14:textId="77777777" w:rsidR="001969F8" w:rsidRPr="005C3419" w:rsidRDefault="001969F8" w:rsidP="0006433C">
            <w:pPr>
              <w:jc w:val="center"/>
              <w:rPr>
                <w:color w:val="000000" w:themeColor="text1"/>
                <w:sz w:val="26"/>
                <w:szCs w:val="26"/>
              </w:rPr>
            </w:pPr>
            <w:r w:rsidRPr="005C3419">
              <w:rPr>
                <w:color w:val="000000" w:themeColor="text1"/>
                <w:sz w:val="26"/>
                <w:szCs w:val="26"/>
              </w:rPr>
              <w:t>32,28</w:t>
            </w:r>
          </w:p>
        </w:tc>
        <w:tc>
          <w:tcPr>
            <w:tcW w:w="992" w:type="dxa"/>
            <w:tcBorders>
              <w:top w:val="nil"/>
              <w:left w:val="nil"/>
              <w:bottom w:val="single" w:sz="4" w:space="0" w:color="auto"/>
              <w:right w:val="single" w:sz="4" w:space="0" w:color="auto"/>
            </w:tcBorders>
            <w:vAlign w:val="center"/>
            <w:hideMark/>
          </w:tcPr>
          <w:p w14:paraId="7AAB906C"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22D081B0" w14:textId="77777777" w:rsidR="001969F8" w:rsidRPr="005C3419" w:rsidRDefault="001969F8" w:rsidP="0006433C">
            <w:pPr>
              <w:jc w:val="center"/>
              <w:rPr>
                <w:color w:val="000000" w:themeColor="text1"/>
                <w:sz w:val="26"/>
                <w:szCs w:val="26"/>
              </w:rPr>
            </w:pPr>
            <w:r w:rsidRPr="005C3419">
              <w:rPr>
                <w:color w:val="000000" w:themeColor="text1"/>
                <w:sz w:val="26"/>
                <w:szCs w:val="26"/>
              </w:rPr>
              <w:t>26,06</w:t>
            </w:r>
          </w:p>
        </w:tc>
        <w:tc>
          <w:tcPr>
            <w:tcW w:w="1134" w:type="dxa"/>
            <w:tcBorders>
              <w:top w:val="nil"/>
              <w:left w:val="nil"/>
              <w:bottom w:val="single" w:sz="4" w:space="0" w:color="auto"/>
              <w:right w:val="single" w:sz="4" w:space="0" w:color="auto"/>
            </w:tcBorders>
            <w:vAlign w:val="center"/>
            <w:hideMark/>
          </w:tcPr>
          <w:p w14:paraId="340BF98E"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7F0EA0B1" w14:textId="77777777" w:rsidTr="00621329">
        <w:trPr>
          <w:trHeight w:val="435"/>
          <w:jc w:val="center"/>
        </w:trPr>
        <w:tc>
          <w:tcPr>
            <w:tcW w:w="708" w:type="dxa"/>
            <w:tcBorders>
              <w:top w:val="nil"/>
              <w:left w:val="single" w:sz="4" w:space="0" w:color="auto"/>
              <w:bottom w:val="single" w:sz="4" w:space="0" w:color="auto"/>
              <w:right w:val="nil"/>
            </w:tcBorders>
            <w:vAlign w:val="center"/>
            <w:hideMark/>
          </w:tcPr>
          <w:p w14:paraId="025708C4" w14:textId="77777777" w:rsidR="001969F8" w:rsidRPr="005C3419" w:rsidRDefault="001969F8" w:rsidP="0006433C">
            <w:pPr>
              <w:jc w:val="center"/>
              <w:rPr>
                <w:color w:val="000000" w:themeColor="text1"/>
                <w:sz w:val="26"/>
                <w:szCs w:val="26"/>
              </w:rPr>
            </w:pPr>
            <w:r w:rsidRPr="005C3419">
              <w:rPr>
                <w:color w:val="000000" w:themeColor="text1"/>
                <w:sz w:val="26"/>
                <w:szCs w:val="26"/>
              </w:rPr>
              <w:t>6</w:t>
            </w:r>
          </w:p>
        </w:tc>
        <w:tc>
          <w:tcPr>
            <w:tcW w:w="2400" w:type="dxa"/>
            <w:tcBorders>
              <w:top w:val="nil"/>
              <w:left w:val="single" w:sz="4" w:space="0" w:color="auto"/>
              <w:bottom w:val="single" w:sz="4" w:space="0" w:color="auto"/>
              <w:right w:val="single" w:sz="4" w:space="0" w:color="auto"/>
            </w:tcBorders>
            <w:vAlign w:val="center"/>
            <w:hideMark/>
          </w:tcPr>
          <w:p w14:paraId="5FF7F668" w14:textId="77777777" w:rsidR="001969F8" w:rsidRPr="005C3419" w:rsidRDefault="001969F8" w:rsidP="0006433C">
            <w:pPr>
              <w:rPr>
                <w:color w:val="000000" w:themeColor="text1"/>
                <w:sz w:val="26"/>
                <w:szCs w:val="26"/>
              </w:rPr>
            </w:pPr>
            <w:r w:rsidRPr="005C3419">
              <w:rPr>
                <w:color w:val="000000" w:themeColor="text1"/>
                <w:sz w:val="26"/>
                <w:szCs w:val="26"/>
              </w:rPr>
              <w:t>Máy in A3</w:t>
            </w:r>
          </w:p>
        </w:tc>
        <w:tc>
          <w:tcPr>
            <w:tcW w:w="958" w:type="dxa"/>
            <w:tcBorders>
              <w:top w:val="nil"/>
              <w:left w:val="nil"/>
              <w:bottom w:val="single" w:sz="4" w:space="0" w:color="auto"/>
              <w:right w:val="single" w:sz="4" w:space="0" w:color="auto"/>
            </w:tcBorders>
            <w:vAlign w:val="center"/>
            <w:hideMark/>
          </w:tcPr>
          <w:p w14:paraId="46B4DE42"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23BF58BA" w14:textId="77777777" w:rsidR="001969F8" w:rsidRPr="005C3419" w:rsidRDefault="001969F8" w:rsidP="0006433C">
            <w:pPr>
              <w:jc w:val="center"/>
              <w:rPr>
                <w:color w:val="000000" w:themeColor="text1"/>
                <w:sz w:val="26"/>
                <w:szCs w:val="26"/>
              </w:rPr>
            </w:pPr>
            <w:r w:rsidRPr="005C3419">
              <w:rPr>
                <w:color w:val="000000" w:themeColor="text1"/>
                <w:sz w:val="26"/>
                <w:szCs w:val="26"/>
              </w:rPr>
              <w:t>0,5</w:t>
            </w:r>
          </w:p>
        </w:tc>
        <w:tc>
          <w:tcPr>
            <w:tcW w:w="924" w:type="dxa"/>
            <w:tcBorders>
              <w:top w:val="nil"/>
              <w:left w:val="nil"/>
              <w:bottom w:val="single" w:sz="4" w:space="0" w:color="auto"/>
              <w:right w:val="single" w:sz="4" w:space="0" w:color="auto"/>
            </w:tcBorders>
            <w:vAlign w:val="center"/>
            <w:hideMark/>
          </w:tcPr>
          <w:p w14:paraId="7EBBADBC" w14:textId="77777777" w:rsidR="001969F8" w:rsidRPr="005C3419" w:rsidRDefault="001969F8" w:rsidP="0006433C">
            <w:pPr>
              <w:jc w:val="center"/>
              <w:rPr>
                <w:color w:val="000000" w:themeColor="text1"/>
                <w:sz w:val="26"/>
                <w:szCs w:val="26"/>
              </w:rPr>
            </w:pPr>
            <w:r w:rsidRPr="005C3419">
              <w:rPr>
                <w:color w:val="000000" w:themeColor="text1"/>
                <w:sz w:val="26"/>
                <w:szCs w:val="26"/>
              </w:rPr>
              <w:t>2,26</w:t>
            </w:r>
          </w:p>
        </w:tc>
        <w:tc>
          <w:tcPr>
            <w:tcW w:w="992" w:type="dxa"/>
            <w:tcBorders>
              <w:top w:val="nil"/>
              <w:left w:val="nil"/>
              <w:bottom w:val="single" w:sz="4" w:space="0" w:color="auto"/>
              <w:right w:val="single" w:sz="4" w:space="0" w:color="auto"/>
            </w:tcBorders>
            <w:vAlign w:val="center"/>
            <w:hideMark/>
          </w:tcPr>
          <w:p w14:paraId="01050128"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380A18C0" w14:textId="77777777" w:rsidR="001969F8" w:rsidRPr="005C3419" w:rsidRDefault="001969F8" w:rsidP="0006433C">
            <w:pPr>
              <w:jc w:val="center"/>
              <w:rPr>
                <w:color w:val="000000" w:themeColor="text1"/>
                <w:sz w:val="26"/>
                <w:szCs w:val="26"/>
              </w:rPr>
            </w:pPr>
            <w:r w:rsidRPr="005C3419">
              <w:rPr>
                <w:color w:val="000000" w:themeColor="text1"/>
                <w:sz w:val="26"/>
                <w:szCs w:val="26"/>
              </w:rPr>
              <w:t>1,83</w:t>
            </w:r>
          </w:p>
        </w:tc>
        <w:tc>
          <w:tcPr>
            <w:tcW w:w="1134" w:type="dxa"/>
            <w:tcBorders>
              <w:top w:val="nil"/>
              <w:left w:val="nil"/>
              <w:bottom w:val="single" w:sz="4" w:space="0" w:color="auto"/>
              <w:right w:val="single" w:sz="4" w:space="0" w:color="auto"/>
            </w:tcBorders>
            <w:vAlign w:val="center"/>
            <w:hideMark/>
          </w:tcPr>
          <w:p w14:paraId="76644096"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4F8571B3" w14:textId="77777777" w:rsidTr="00621329">
        <w:trPr>
          <w:trHeight w:val="435"/>
          <w:jc w:val="center"/>
        </w:trPr>
        <w:tc>
          <w:tcPr>
            <w:tcW w:w="708" w:type="dxa"/>
            <w:tcBorders>
              <w:top w:val="nil"/>
              <w:left w:val="single" w:sz="4" w:space="0" w:color="auto"/>
              <w:bottom w:val="single" w:sz="4" w:space="0" w:color="auto"/>
              <w:right w:val="nil"/>
            </w:tcBorders>
            <w:vAlign w:val="center"/>
            <w:hideMark/>
          </w:tcPr>
          <w:p w14:paraId="6F379D36" w14:textId="77777777" w:rsidR="001969F8" w:rsidRPr="005C3419" w:rsidRDefault="001969F8" w:rsidP="0006433C">
            <w:pPr>
              <w:jc w:val="center"/>
              <w:rPr>
                <w:color w:val="000000" w:themeColor="text1"/>
                <w:sz w:val="26"/>
                <w:szCs w:val="26"/>
              </w:rPr>
            </w:pPr>
            <w:r w:rsidRPr="005C3419">
              <w:rPr>
                <w:color w:val="000000" w:themeColor="text1"/>
                <w:sz w:val="26"/>
                <w:szCs w:val="26"/>
              </w:rPr>
              <w:t>7</w:t>
            </w:r>
          </w:p>
        </w:tc>
        <w:tc>
          <w:tcPr>
            <w:tcW w:w="2400" w:type="dxa"/>
            <w:tcBorders>
              <w:top w:val="nil"/>
              <w:left w:val="single" w:sz="4" w:space="0" w:color="auto"/>
              <w:bottom w:val="single" w:sz="4" w:space="0" w:color="auto"/>
              <w:right w:val="single" w:sz="4" w:space="0" w:color="auto"/>
            </w:tcBorders>
            <w:vAlign w:val="center"/>
            <w:hideMark/>
          </w:tcPr>
          <w:p w14:paraId="439704A6" w14:textId="77777777" w:rsidR="001969F8" w:rsidRPr="005C3419" w:rsidRDefault="001969F8" w:rsidP="0006433C">
            <w:pPr>
              <w:rPr>
                <w:color w:val="000000" w:themeColor="text1"/>
                <w:sz w:val="26"/>
                <w:szCs w:val="26"/>
              </w:rPr>
            </w:pPr>
            <w:r w:rsidRPr="005C3419">
              <w:rPr>
                <w:color w:val="000000" w:themeColor="text1"/>
                <w:sz w:val="26"/>
                <w:szCs w:val="26"/>
              </w:rPr>
              <w:t>Máy chiếu (slide)</w:t>
            </w:r>
          </w:p>
        </w:tc>
        <w:tc>
          <w:tcPr>
            <w:tcW w:w="958" w:type="dxa"/>
            <w:tcBorders>
              <w:top w:val="nil"/>
              <w:left w:val="nil"/>
              <w:bottom w:val="single" w:sz="4" w:space="0" w:color="auto"/>
              <w:right w:val="single" w:sz="4" w:space="0" w:color="auto"/>
            </w:tcBorders>
            <w:vAlign w:val="center"/>
            <w:hideMark/>
          </w:tcPr>
          <w:p w14:paraId="139A1AAA"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19FDB4BE" w14:textId="77777777" w:rsidR="001969F8" w:rsidRPr="005C3419" w:rsidRDefault="001969F8" w:rsidP="0006433C">
            <w:pPr>
              <w:jc w:val="center"/>
              <w:rPr>
                <w:color w:val="000000" w:themeColor="text1"/>
                <w:sz w:val="26"/>
                <w:szCs w:val="26"/>
              </w:rPr>
            </w:pPr>
            <w:r w:rsidRPr="005C3419">
              <w:rPr>
                <w:color w:val="000000" w:themeColor="text1"/>
                <w:sz w:val="26"/>
                <w:szCs w:val="26"/>
              </w:rPr>
              <w:t>0,5</w:t>
            </w:r>
          </w:p>
        </w:tc>
        <w:tc>
          <w:tcPr>
            <w:tcW w:w="924" w:type="dxa"/>
            <w:tcBorders>
              <w:top w:val="nil"/>
              <w:left w:val="nil"/>
              <w:bottom w:val="single" w:sz="4" w:space="0" w:color="auto"/>
              <w:right w:val="single" w:sz="4" w:space="0" w:color="auto"/>
            </w:tcBorders>
            <w:vAlign w:val="center"/>
            <w:hideMark/>
          </w:tcPr>
          <w:p w14:paraId="350B8D5A" w14:textId="77777777" w:rsidR="001969F8" w:rsidRPr="005C3419" w:rsidRDefault="001969F8" w:rsidP="0006433C">
            <w:pPr>
              <w:jc w:val="center"/>
              <w:rPr>
                <w:color w:val="000000" w:themeColor="text1"/>
                <w:sz w:val="26"/>
                <w:szCs w:val="26"/>
              </w:rPr>
            </w:pPr>
            <w:r w:rsidRPr="005C3419">
              <w:rPr>
                <w:color w:val="000000" w:themeColor="text1"/>
                <w:sz w:val="26"/>
                <w:szCs w:val="26"/>
              </w:rPr>
              <w:t>2,26</w:t>
            </w:r>
          </w:p>
        </w:tc>
        <w:tc>
          <w:tcPr>
            <w:tcW w:w="992" w:type="dxa"/>
            <w:tcBorders>
              <w:top w:val="nil"/>
              <w:left w:val="nil"/>
              <w:bottom w:val="single" w:sz="4" w:space="0" w:color="auto"/>
              <w:right w:val="single" w:sz="4" w:space="0" w:color="auto"/>
            </w:tcBorders>
            <w:vAlign w:val="center"/>
            <w:hideMark/>
          </w:tcPr>
          <w:p w14:paraId="173A959B"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3D8A21F7" w14:textId="77777777" w:rsidR="001969F8" w:rsidRPr="005C3419" w:rsidRDefault="001969F8" w:rsidP="0006433C">
            <w:pPr>
              <w:jc w:val="center"/>
              <w:rPr>
                <w:color w:val="000000" w:themeColor="text1"/>
                <w:sz w:val="26"/>
                <w:szCs w:val="26"/>
              </w:rPr>
            </w:pPr>
            <w:r w:rsidRPr="005C3419">
              <w:rPr>
                <w:color w:val="000000" w:themeColor="text1"/>
                <w:sz w:val="26"/>
                <w:szCs w:val="26"/>
              </w:rPr>
              <w:t>1,83</w:t>
            </w:r>
          </w:p>
        </w:tc>
        <w:tc>
          <w:tcPr>
            <w:tcW w:w="1134" w:type="dxa"/>
            <w:tcBorders>
              <w:top w:val="nil"/>
              <w:left w:val="nil"/>
              <w:bottom w:val="single" w:sz="4" w:space="0" w:color="auto"/>
              <w:right w:val="single" w:sz="4" w:space="0" w:color="auto"/>
            </w:tcBorders>
            <w:vAlign w:val="center"/>
            <w:hideMark/>
          </w:tcPr>
          <w:p w14:paraId="7745E595"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r>
      <w:tr w:rsidR="00360AF0" w:rsidRPr="005C3419" w14:paraId="564B886B" w14:textId="77777777" w:rsidTr="00621329">
        <w:trPr>
          <w:trHeight w:val="435"/>
          <w:jc w:val="center"/>
        </w:trPr>
        <w:tc>
          <w:tcPr>
            <w:tcW w:w="708" w:type="dxa"/>
            <w:tcBorders>
              <w:top w:val="nil"/>
              <w:left w:val="single" w:sz="4" w:space="0" w:color="auto"/>
              <w:bottom w:val="single" w:sz="4" w:space="0" w:color="auto"/>
              <w:right w:val="nil"/>
            </w:tcBorders>
            <w:vAlign w:val="center"/>
            <w:hideMark/>
          </w:tcPr>
          <w:p w14:paraId="4D67C182" w14:textId="77777777" w:rsidR="001969F8" w:rsidRPr="005C3419" w:rsidRDefault="001969F8" w:rsidP="0006433C">
            <w:pPr>
              <w:jc w:val="center"/>
              <w:rPr>
                <w:color w:val="000000" w:themeColor="text1"/>
                <w:sz w:val="26"/>
                <w:szCs w:val="26"/>
              </w:rPr>
            </w:pPr>
            <w:r w:rsidRPr="005C3419">
              <w:rPr>
                <w:color w:val="000000" w:themeColor="text1"/>
                <w:sz w:val="26"/>
                <w:szCs w:val="26"/>
              </w:rPr>
              <w:t>8</w:t>
            </w:r>
          </w:p>
        </w:tc>
        <w:tc>
          <w:tcPr>
            <w:tcW w:w="2400" w:type="dxa"/>
            <w:tcBorders>
              <w:top w:val="nil"/>
              <w:left w:val="single" w:sz="4" w:space="0" w:color="auto"/>
              <w:bottom w:val="single" w:sz="4" w:space="0" w:color="auto"/>
              <w:right w:val="single" w:sz="4" w:space="0" w:color="auto"/>
            </w:tcBorders>
            <w:vAlign w:val="center"/>
            <w:hideMark/>
          </w:tcPr>
          <w:p w14:paraId="20777E22" w14:textId="77777777" w:rsidR="001969F8" w:rsidRPr="005C3419" w:rsidRDefault="001969F8" w:rsidP="0006433C">
            <w:pPr>
              <w:rPr>
                <w:color w:val="000000" w:themeColor="text1"/>
                <w:sz w:val="26"/>
                <w:szCs w:val="26"/>
              </w:rPr>
            </w:pPr>
            <w:r w:rsidRPr="005C3419">
              <w:rPr>
                <w:color w:val="000000" w:themeColor="text1"/>
                <w:sz w:val="26"/>
                <w:szCs w:val="26"/>
              </w:rPr>
              <w:t>Máy ảnh</w:t>
            </w:r>
          </w:p>
        </w:tc>
        <w:tc>
          <w:tcPr>
            <w:tcW w:w="958" w:type="dxa"/>
            <w:tcBorders>
              <w:top w:val="nil"/>
              <w:left w:val="nil"/>
              <w:bottom w:val="single" w:sz="4" w:space="0" w:color="auto"/>
              <w:right w:val="single" w:sz="4" w:space="0" w:color="auto"/>
            </w:tcBorders>
            <w:vAlign w:val="center"/>
            <w:hideMark/>
          </w:tcPr>
          <w:p w14:paraId="232E9307" w14:textId="77777777" w:rsidR="001969F8" w:rsidRPr="005C3419" w:rsidRDefault="001969F8" w:rsidP="0006433C">
            <w:pPr>
              <w:jc w:val="center"/>
              <w:rPr>
                <w:color w:val="000000" w:themeColor="text1"/>
                <w:sz w:val="26"/>
                <w:szCs w:val="26"/>
              </w:rPr>
            </w:pPr>
            <w:r w:rsidRPr="005C3419">
              <w:rPr>
                <w:color w:val="000000" w:themeColor="text1"/>
                <w:sz w:val="26"/>
                <w:szCs w:val="26"/>
              </w:rPr>
              <w:t>Cái</w:t>
            </w:r>
          </w:p>
        </w:tc>
        <w:tc>
          <w:tcPr>
            <w:tcW w:w="1025" w:type="dxa"/>
            <w:tcBorders>
              <w:top w:val="nil"/>
              <w:left w:val="nil"/>
              <w:bottom w:val="single" w:sz="4" w:space="0" w:color="auto"/>
              <w:right w:val="single" w:sz="4" w:space="0" w:color="auto"/>
            </w:tcBorders>
            <w:vAlign w:val="center"/>
            <w:hideMark/>
          </w:tcPr>
          <w:p w14:paraId="4CCB419E" w14:textId="77777777" w:rsidR="001969F8" w:rsidRPr="005C3419" w:rsidRDefault="001969F8" w:rsidP="0006433C">
            <w:pPr>
              <w:jc w:val="center"/>
              <w:rPr>
                <w:color w:val="000000" w:themeColor="text1"/>
                <w:sz w:val="26"/>
                <w:szCs w:val="26"/>
              </w:rPr>
            </w:pPr>
            <w:r w:rsidRPr="005C3419">
              <w:rPr>
                <w:color w:val="000000" w:themeColor="text1"/>
                <w:sz w:val="26"/>
                <w:szCs w:val="26"/>
              </w:rPr>
              <w:t> </w:t>
            </w:r>
          </w:p>
        </w:tc>
        <w:tc>
          <w:tcPr>
            <w:tcW w:w="924" w:type="dxa"/>
            <w:tcBorders>
              <w:top w:val="nil"/>
              <w:left w:val="nil"/>
              <w:bottom w:val="single" w:sz="4" w:space="0" w:color="auto"/>
              <w:right w:val="single" w:sz="4" w:space="0" w:color="auto"/>
            </w:tcBorders>
            <w:vAlign w:val="center"/>
            <w:hideMark/>
          </w:tcPr>
          <w:p w14:paraId="2CA12E94"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992" w:type="dxa"/>
            <w:tcBorders>
              <w:top w:val="nil"/>
              <w:left w:val="nil"/>
              <w:bottom w:val="single" w:sz="4" w:space="0" w:color="auto"/>
              <w:right w:val="single" w:sz="4" w:space="0" w:color="auto"/>
            </w:tcBorders>
            <w:vAlign w:val="center"/>
            <w:hideMark/>
          </w:tcPr>
          <w:p w14:paraId="3E84B7FC" w14:textId="77777777" w:rsidR="001969F8" w:rsidRPr="005C3419" w:rsidRDefault="001969F8" w:rsidP="0006433C">
            <w:pPr>
              <w:jc w:val="center"/>
              <w:rPr>
                <w:color w:val="000000" w:themeColor="text1"/>
                <w:sz w:val="26"/>
                <w:szCs w:val="26"/>
              </w:rPr>
            </w:pPr>
            <w:r w:rsidRPr="005C3419">
              <w:rPr>
                <w:color w:val="000000" w:themeColor="text1"/>
                <w:sz w:val="26"/>
                <w:szCs w:val="26"/>
              </w:rPr>
              <w:t>6,36</w:t>
            </w:r>
          </w:p>
        </w:tc>
        <w:tc>
          <w:tcPr>
            <w:tcW w:w="1134" w:type="dxa"/>
            <w:tcBorders>
              <w:top w:val="nil"/>
              <w:left w:val="nil"/>
              <w:bottom w:val="single" w:sz="4" w:space="0" w:color="auto"/>
              <w:right w:val="single" w:sz="4" w:space="0" w:color="auto"/>
            </w:tcBorders>
            <w:vAlign w:val="center"/>
            <w:hideMark/>
          </w:tcPr>
          <w:p w14:paraId="04931EAF" w14:textId="77777777" w:rsidR="001969F8" w:rsidRPr="005C3419" w:rsidRDefault="001969F8" w:rsidP="0006433C">
            <w:pPr>
              <w:jc w:val="center"/>
              <w:rPr>
                <w:rFonts w:ascii="Courier New" w:hAnsi="Courier New" w:cs="Courier New"/>
                <w:color w:val="000000" w:themeColor="text1"/>
                <w:sz w:val="26"/>
                <w:szCs w:val="26"/>
              </w:rPr>
            </w:pPr>
            <w:r w:rsidRPr="005C3419">
              <w:rPr>
                <w:rFonts w:ascii="Courier New" w:hAnsi="Courier New" w:cs="Courier New"/>
                <w:color w:val="000000" w:themeColor="text1"/>
                <w:sz w:val="26"/>
                <w:szCs w:val="26"/>
              </w:rPr>
              <w:t> </w:t>
            </w:r>
          </w:p>
        </w:tc>
        <w:tc>
          <w:tcPr>
            <w:tcW w:w="1134" w:type="dxa"/>
            <w:tcBorders>
              <w:top w:val="nil"/>
              <w:left w:val="nil"/>
              <w:bottom w:val="single" w:sz="4" w:space="0" w:color="auto"/>
              <w:right w:val="single" w:sz="4" w:space="0" w:color="auto"/>
            </w:tcBorders>
            <w:vAlign w:val="center"/>
            <w:hideMark/>
          </w:tcPr>
          <w:p w14:paraId="1B0CD4C7" w14:textId="77777777" w:rsidR="001969F8" w:rsidRPr="005C3419" w:rsidRDefault="001969F8" w:rsidP="0006433C">
            <w:pPr>
              <w:jc w:val="center"/>
              <w:rPr>
                <w:color w:val="000000" w:themeColor="text1"/>
                <w:sz w:val="26"/>
                <w:szCs w:val="26"/>
              </w:rPr>
            </w:pPr>
            <w:r w:rsidRPr="005C3419">
              <w:rPr>
                <w:color w:val="000000" w:themeColor="text1"/>
                <w:sz w:val="26"/>
                <w:szCs w:val="26"/>
              </w:rPr>
              <w:t>4,55</w:t>
            </w:r>
          </w:p>
        </w:tc>
      </w:tr>
    </w:tbl>
    <w:p w14:paraId="2ABD5E91" w14:textId="77777777" w:rsidR="001969F8" w:rsidRPr="005C3419" w:rsidRDefault="001969F8" w:rsidP="0006433C">
      <w:pPr>
        <w:spacing w:before="60" w:after="60" w:line="360" w:lineRule="exact"/>
        <w:ind w:firstLine="720"/>
        <w:rPr>
          <w:color w:val="000000" w:themeColor="text1"/>
          <w:sz w:val="28"/>
          <w:szCs w:val="28"/>
        </w:rPr>
      </w:pPr>
      <w:bookmarkStart w:id="46" w:name="_Hlk202874546"/>
      <w:bookmarkEnd w:id="29"/>
      <w:r w:rsidRPr="005C3419">
        <w:rPr>
          <w:b/>
          <w:bCs/>
          <w:i/>
          <w:iCs/>
          <w:color w:val="000000" w:themeColor="text1"/>
          <w:sz w:val="28"/>
          <w:szCs w:val="28"/>
        </w:rPr>
        <w:t>Ghi chú:</w:t>
      </w:r>
    </w:p>
    <w:p w14:paraId="3DE1B785" w14:textId="306210F6" w:rsidR="001969F8" w:rsidRPr="00360AF0" w:rsidRDefault="001969F8" w:rsidP="0006433C">
      <w:pPr>
        <w:spacing w:before="60" w:after="60" w:line="360" w:lineRule="exact"/>
        <w:ind w:firstLine="720"/>
        <w:jc w:val="both"/>
        <w:rPr>
          <w:color w:val="000000" w:themeColor="text1"/>
          <w:sz w:val="28"/>
          <w:szCs w:val="28"/>
        </w:rPr>
      </w:pPr>
      <w:r w:rsidRPr="005C3419">
        <w:rPr>
          <w:color w:val="000000" w:themeColor="text1"/>
          <w:sz w:val="28"/>
          <w:szCs w:val="28"/>
        </w:rPr>
        <w:t>Định mức tại Bảng 2</w:t>
      </w:r>
      <w:r w:rsidR="00C96206" w:rsidRPr="005C3419">
        <w:rPr>
          <w:color w:val="000000" w:themeColor="text1"/>
          <w:sz w:val="28"/>
          <w:szCs w:val="28"/>
        </w:rPr>
        <w:t>8</w:t>
      </w:r>
      <w:r w:rsidRPr="005C3419">
        <w:rPr>
          <w:color w:val="000000" w:themeColor="text1"/>
          <w:sz w:val="28"/>
          <w:szCs w:val="28"/>
        </w:rPr>
        <w:t xml:space="preserve">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w:t>
      </w:r>
      <w:r w:rsidR="005C3574" w:rsidRPr="005C3419">
        <w:rPr>
          <w:color w:val="000000" w:themeColor="text1"/>
          <w:sz w:val="28"/>
          <w:szCs w:val="28"/>
        </w:rPr>
        <w:t>B</w:t>
      </w:r>
      <w:r w:rsidRPr="005C3419">
        <w:rPr>
          <w:color w:val="000000" w:themeColor="text1"/>
          <w:sz w:val="28"/>
          <w:szCs w:val="28"/>
        </w:rPr>
        <w:t xml:space="preserve">ảng </w:t>
      </w:r>
      <w:r w:rsidR="008659A3" w:rsidRPr="005C3419">
        <w:rPr>
          <w:color w:val="000000" w:themeColor="text1"/>
          <w:sz w:val="28"/>
          <w:szCs w:val="28"/>
        </w:rPr>
        <w:t>2</w:t>
      </w:r>
      <w:r w:rsidR="005A3DD1" w:rsidRPr="005C3419">
        <w:rPr>
          <w:color w:val="000000" w:themeColor="text1"/>
          <w:sz w:val="28"/>
          <w:szCs w:val="28"/>
        </w:rPr>
        <w:t>4</w:t>
      </w:r>
      <w:r w:rsidRPr="005C3419">
        <w:rPr>
          <w:color w:val="000000" w:themeColor="text1"/>
          <w:sz w:val="28"/>
          <w:szCs w:val="28"/>
        </w:rPr>
        <w:t>.</w:t>
      </w:r>
    </w:p>
    <w:bookmarkEnd w:id="46"/>
    <w:p w14:paraId="2C0DE7F4" w14:textId="77777777" w:rsidR="003A631B" w:rsidRPr="00360AF0" w:rsidRDefault="003A631B" w:rsidP="0006433C">
      <w:pPr>
        <w:widowControl w:val="0"/>
        <w:spacing w:before="120" w:after="120"/>
        <w:ind w:firstLine="680"/>
        <w:jc w:val="both"/>
        <w:rPr>
          <w:color w:val="000000" w:themeColor="text1"/>
          <w:sz w:val="28"/>
          <w:szCs w:val="28"/>
          <w:lang w:val="vi-VN"/>
        </w:rPr>
      </w:pPr>
    </w:p>
    <w:bookmarkEnd w:id="0"/>
    <w:p w14:paraId="2C8855DB" w14:textId="77777777" w:rsidR="003A631B" w:rsidRPr="00360AF0" w:rsidRDefault="003A631B" w:rsidP="0006433C">
      <w:pPr>
        <w:widowControl w:val="0"/>
        <w:spacing w:before="120" w:after="120"/>
        <w:ind w:firstLine="680"/>
        <w:jc w:val="both"/>
        <w:rPr>
          <w:color w:val="000000" w:themeColor="text1"/>
          <w:sz w:val="28"/>
          <w:szCs w:val="28"/>
          <w:lang w:val="vi-VN"/>
        </w:rPr>
      </w:pPr>
    </w:p>
    <w:p w14:paraId="4A24E248" w14:textId="77777777" w:rsidR="00360AF0" w:rsidRPr="00360AF0" w:rsidRDefault="00360AF0">
      <w:pPr>
        <w:widowControl w:val="0"/>
        <w:spacing w:before="120" w:after="120"/>
        <w:ind w:firstLine="680"/>
        <w:jc w:val="both"/>
        <w:rPr>
          <w:color w:val="000000" w:themeColor="text1"/>
          <w:sz w:val="28"/>
          <w:szCs w:val="28"/>
          <w:lang w:val="vi-VN"/>
        </w:rPr>
      </w:pPr>
    </w:p>
    <w:sectPr w:rsidR="00360AF0" w:rsidRPr="00360AF0" w:rsidSect="00FA65B1">
      <w:headerReference w:type="default" r:id="rId8"/>
      <w:head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92BBDA" w14:textId="77777777" w:rsidR="0067425C" w:rsidRDefault="0067425C" w:rsidP="006132D6">
      <w:r>
        <w:separator/>
      </w:r>
    </w:p>
  </w:endnote>
  <w:endnote w:type="continuationSeparator" w:id="0">
    <w:p w14:paraId="49BB1F59" w14:textId="77777777" w:rsidR="0067425C" w:rsidRDefault="0067425C"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6ABDF" w14:textId="77777777" w:rsidR="0067425C" w:rsidRDefault="0067425C" w:rsidP="006132D6">
      <w:r>
        <w:separator/>
      </w:r>
    </w:p>
  </w:footnote>
  <w:footnote w:type="continuationSeparator" w:id="0">
    <w:p w14:paraId="22F8ACB8" w14:textId="77777777" w:rsidR="0067425C" w:rsidRDefault="0067425C" w:rsidP="006132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19154"/>
      <w:docPartObj>
        <w:docPartGallery w:val="Page Numbers (Top of Page)"/>
        <w:docPartUnique/>
      </w:docPartObj>
    </w:sdtPr>
    <w:sdtEndPr>
      <w:rPr>
        <w:noProof/>
      </w:rPr>
    </w:sdtEndPr>
    <w:sdtContent>
      <w:p w14:paraId="5ECD4729" w14:textId="0E9CDB74" w:rsidR="00FA65B1" w:rsidRDefault="00FA65B1">
        <w:pPr>
          <w:pStyle w:val="Header"/>
          <w:jc w:val="center"/>
        </w:pPr>
        <w:r>
          <w:fldChar w:fldCharType="begin"/>
        </w:r>
        <w:r>
          <w:instrText xml:space="preserve"> PAGE   \* MERGEFORMAT </w:instrText>
        </w:r>
        <w:r>
          <w:fldChar w:fldCharType="separate"/>
        </w:r>
        <w:r w:rsidR="00AB6E2B">
          <w:rPr>
            <w:noProof/>
          </w:rPr>
          <w:t>2</w:t>
        </w:r>
        <w:r>
          <w:rPr>
            <w:noProof/>
          </w:rPr>
          <w:fldChar w:fldCharType="end"/>
        </w:r>
      </w:p>
    </w:sdtContent>
  </w:sdt>
  <w:p w14:paraId="23A0C823" w14:textId="77777777" w:rsidR="00FA65B1" w:rsidRDefault="00FA65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3A226" w14:textId="0CC655B6" w:rsidR="00FA65B1" w:rsidRDefault="00FA65B1">
    <w:pPr>
      <w:pStyle w:val="Header"/>
      <w:jc w:val="center"/>
    </w:pPr>
  </w:p>
  <w:p w14:paraId="60B02BE2" w14:textId="77777777" w:rsidR="00A7372F" w:rsidRDefault="00A737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5860609"/>
    <w:multiLevelType w:val="hybridMultilevel"/>
    <w:tmpl w:val="92BA55B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4" w15:restartNumberingAfterBreak="0">
    <w:nsid w:val="066616E8"/>
    <w:multiLevelType w:val="hybridMultilevel"/>
    <w:tmpl w:val="40CA0248"/>
    <w:lvl w:ilvl="0" w:tplc="EDA8F7CA">
      <w:numFmt w:val="bullet"/>
      <w:lvlText w:val="-"/>
      <w:lvlJc w:val="left"/>
      <w:pPr>
        <w:ind w:left="900" w:hanging="360"/>
      </w:pPr>
      <w:rPr>
        <w:rFonts w:ascii="Times New Roman" w:eastAsia="Times New Roman" w:hAnsi="Times New Roman" w:cs="Times New Roman"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0C8C78B1"/>
    <w:multiLevelType w:val="hybridMultilevel"/>
    <w:tmpl w:val="225EC12A"/>
    <w:lvl w:ilvl="0" w:tplc="24E82DA0">
      <w:start w:val="1"/>
      <w:numFmt w:val="bullet"/>
      <w:lvlText w:val="o"/>
      <w:lvlJc w:val="left"/>
      <w:pPr>
        <w:ind w:left="786" w:hanging="360"/>
      </w:pPr>
      <w:rPr>
        <w:rFonts w:ascii="Courier New" w:hAnsi="Courier New" w:cs="Courier New" w:hint="default"/>
        <w:sz w:val="20"/>
        <w:szCs w:val="20"/>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23287753"/>
    <w:multiLevelType w:val="hybridMultilevel"/>
    <w:tmpl w:val="DCA43CCC"/>
    <w:lvl w:ilvl="0" w:tplc="7FC8BF2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19"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0"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1" w15:restartNumberingAfterBreak="0">
    <w:nsid w:val="2C37054D"/>
    <w:multiLevelType w:val="multilevel"/>
    <w:tmpl w:val="1244343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6E36C3"/>
    <w:multiLevelType w:val="hybridMultilevel"/>
    <w:tmpl w:val="53183758"/>
    <w:lvl w:ilvl="0" w:tplc="83FA6C92">
      <w:start w:val="1"/>
      <w:numFmt w:val="bullet"/>
      <w:lvlText w:val=""/>
      <w:lvlJc w:val="left"/>
      <w:pPr>
        <w:ind w:left="1018" w:hanging="360"/>
      </w:pPr>
      <w:rPr>
        <w:rFonts w:ascii="Symbol" w:hAnsi="Symbol" w:hint="default"/>
        <w:sz w:val="24"/>
        <w:szCs w:val="24"/>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23" w15:restartNumberingAfterBreak="0">
    <w:nsid w:val="33347FD1"/>
    <w:multiLevelType w:val="hybridMultilevel"/>
    <w:tmpl w:val="9CF635C4"/>
    <w:lvl w:ilvl="0" w:tplc="F014D95A">
      <w:start w:val="1"/>
      <w:numFmt w:val="bullet"/>
      <w:lvlText w:val=""/>
      <w:lvlJc w:val="left"/>
      <w:pPr>
        <w:ind w:left="1792" w:hanging="360"/>
      </w:pPr>
      <w:rPr>
        <w:rFonts w:ascii="Symbol" w:hAnsi="Symbol" w:hint="default"/>
        <w:sz w:val="24"/>
        <w:szCs w:val="24"/>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4" w15:restartNumberingAfterBreak="0">
    <w:nsid w:val="39D86176"/>
    <w:multiLevelType w:val="hybridMultilevel"/>
    <w:tmpl w:val="09D6D186"/>
    <w:lvl w:ilvl="0" w:tplc="91248522">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5" w15:restartNumberingAfterBreak="0">
    <w:nsid w:val="3B6B493B"/>
    <w:multiLevelType w:val="hybridMultilevel"/>
    <w:tmpl w:val="B28E9028"/>
    <w:lvl w:ilvl="0" w:tplc="FEDA997C">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7"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8"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9" w15:restartNumberingAfterBreak="0">
    <w:nsid w:val="540A457C"/>
    <w:multiLevelType w:val="hybridMultilevel"/>
    <w:tmpl w:val="E4A42D78"/>
    <w:lvl w:ilvl="0" w:tplc="63B6D76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1"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2" w15:restartNumberingAfterBreak="0">
    <w:nsid w:val="5DB5339A"/>
    <w:multiLevelType w:val="hybridMultilevel"/>
    <w:tmpl w:val="6B6CAFAA"/>
    <w:lvl w:ilvl="0" w:tplc="73B455F8">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DEF5970"/>
    <w:multiLevelType w:val="hybridMultilevel"/>
    <w:tmpl w:val="CAE09F46"/>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4" w15:restartNumberingAfterBreak="0">
    <w:nsid w:val="5ED0298B"/>
    <w:multiLevelType w:val="multilevel"/>
    <w:tmpl w:val="175CA77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5"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6" w15:restartNumberingAfterBreak="0">
    <w:nsid w:val="637246F0"/>
    <w:multiLevelType w:val="multilevel"/>
    <w:tmpl w:val="92BA55B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7" w15:restartNumberingAfterBreak="0">
    <w:nsid w:val="681B2AAE"/>
    <w:multiLevelType w:val="hybridMultilevel"/>
    <w:tmpl w:val="D2EC6130"/>
    <w:lvl w:ilvl="0" w:tplc="E2B848D0">
      <w:start w:val="5"/>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8" w15:restartNumberingAfterBreak="0">
    <w:nsid w:val="6E6C7A3A"/>
    <w:multiLevelType w:val="hybridMultilevel"/>
    <w:tmpl w:val="25EC172E"/>
    <w:lvl w:ilvl="0" w:tplc="044C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0" w15:restartNumberingAfterBreak="0">
    <w:nsid w:val="73182F8C"/>
    <w:multiLevelType w:val="hybridMultilevel"/>
    <w:tmpl w:val="77CC435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41"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A6351"/>
    <w:multiLevelType w:val="hybridMultilevel"/>
    <w:tmpl w:val="B55AD62E"/>
    <w:lvl w:ilvl="0" w:tplc="7FC8BF2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43"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44" w15:restartNumberingAfterBreak="0">
    <w:nsid w:val="7DD77096"/>
    <w:multiLevelType w:val="hybridMultilevel"/>
    <w:tmpl w:val="14CC25F6"/>
    <w:lvl w:ilvl="0" w:tplc="DFFC4486">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6"/>
  </w:num>
  <w:num w:numId="3">
    <w:abstractNumId w:val="30"/>
  </w:num>
  <w:num w:numId="4">
    <w:abstractNumId w:val="4"/>
  </w:num>
  <w:num w:numId="5">
    <w:abstractNumId w:val="3"/>
  </w:num>
  <w:num w:numId="6">
    <w:abstractNumId w:val="12"/>
  </w:num>
  <w:num w:numId="7">
    <w:abstractNumId w:val="19"/>
  </w:num>
  <w:num w:numId="8">
    <w:abstractNumId w:val="39"/>
  </w:num>
  <w:num w:numId="9">
    <w:abstractNumId w:val="11"/>
  </w:num>
  <w:num w:numId="10">
    <w:abstractNumId w:val="0"/>
  </w:num>
  <w:num w:numId="11">
    <w:abstractNumId w:val="20"/>
  </w:num>
  <w:num w:numId="12">
    <w:abstractNumId w:val="31"/>
  </w:num>
  <w:num w:numId="13">
    <w:abstractNumId w:val="5"/>
  </w:num>
  <w:num w:numId="14">
    <w:abstractNumId w:val="28"/>
  </w:num>
  <w:num w:numId="15">
    <w:abstractNumId w:val="9"/>
  </w:num>
  <w:num w:numId="16">
    <w:abstractNumId w:val="18"/>
  </w:num>
  <w:num w:numId="17">
    <w:abstractNumId w:val="8"/>
  </w:num>
  <w:num w:numId="18">
    <w:abstractNumId w:val="7"/>
  </w:num>
  <w:num w:numId="19">
    <w:abstractNumId w:val="1"/>
  </w:num>
  <w:num w:numId="20">
    <w:abstractNumId w:val="27"/>
  </w:num>
  <w:num w:numId="21">
    <w:abstractNumId w:val="35"/>
  </w:num>
  <w:num w:numId="22">
    <w:abstractNumId w:val="16"/>
  </w:num>
  <w:num w:numId="23">
    <w:abstractNumId w:val="26"/>
  </w:num>
  <w:num w:numId="24">
    <w:abstractNumId w:val="2"/>
  </w:num>
  <w:num w:numId="25">
    <w:abstractNumId w:val="43"/>
  </w:num>
  <w:num w:numId="26">
    <w:abstractNumId w:val="17"/>
  </w:num>
  <w:num w:numId="27">
    <w:abstractNumId w:val="14"/>
  </w:num>
  <w:num w:numId="28">
    <w:abstractNumId w:val="42"/>
  </w:num>
  <w:num w:numId="29">
    <w:abstractNumId w:val="13"/>
  </w:num>
  <w:num w:numId="30">
    <w:abstractNumId w:val="15"/>
  </w:num>
  <w:num w:numId="31">
    <w:abstractNumId w:val="23"/>
  </w:num>
  <w:num w:numId="32">
    <w:abstractNumId w:val="33"/>
  </w:num>
  <w:num w:numId="33">
    <w:abstractNumId w:val="40"/>
  </w:num>
  <w:num w:numId="34">
    <w:abstractNumId w:val="22"/>
  </w:num>
  <w:num w:numId="35">
    <w:abstractNumId w:val="21"/>
  </w:num>
  <w:num w:numId="36">
    <w:abstractNumId w:val="36"/>
  </w:num>
  <w:num w:numId="37">
    <w:abstractNumId w:val="29"/>
  </w:num>
  <w:num w:numId="38">
    <w:abstractNumId w:val="34"/>
  </w:num>
  <w:num w:numId="39">
    <w:abstractNumId w:val="37"/>
  </w:num>
  <w:num w:numId="40">
    <w:abstractNumId w:val="25"/>
  </w:num>
  <w:num w:numId="41">
    <w:abstractNumId w:val="32"/>
  </w:num>
  <w:num w:numId="42">
    <w:abstractNumId w:val="44"/>
  </w:num>
  <w:num w:numId="43">
    <w:abstractNumId w:val="24"/>
  </w:num>
  <w:num w:numId="44">
    <w:abstractNumId w:val="41"/>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257"/>
    <w:rsid w:val="000003FD"/>
    <w:rsid w:val="000013F0"/>
    <w:rsid w:val="00004587"/>
    <w:rsid w:val="00005FBB"/>
    <w:rsid w:val="0001611A"/>
    <w:rsid w:val="00017D1B"/>
    <w:rsid w:val="00020412"/>
    <w:rsid w:val="000212DB"/>
    <w:rsid w:val="00022FAD"/>
    <w:rsid w:val="0002392C"/>
    <w:rsid w:val="000244C2"/>
    <w:rsid w:val="00026045"/>
    <w:rsid w:val="00026ABA"/>
    <w:rsid w:val="00030C03"/>
    <w:rsid w:val="00033A7A"/>
    <w:rsid w:val="000347E0"/>
    <w:rsid w:val="00034D0A"/>
    <w:rsid w:val="0003511B"/>
    <w:rsid w:val="00035A0B"/>
    <w:rsid w:val="00036818"/>
    <w:rsid w:val="00040F10"/>
    <w:rsid w:val="00043029"/>
    <w:rsid w:val="00044002"/>
    <w:rsid w:val="00044553"/>
    <w:rsid w:val="00045E5B"/>
    <w:rsid w:val="00047E9C"/>
    <w:rsid w:val="00050CDD"/>
    <w:rsid w:val="0005286F"/>
    <w:rsid w:val="0005295C"/>
    <w:rsid w:val="00056780"/>
    <w:rsid w:val="000567CF"/>
    <w:rsid w:val="0005715F"/>
    <w:rsid w:val="00057FC5"/>
    <w:rsid w:val="00060CA8"/>
    <w:rsid w:val="00062AF5"/>
    <w:rsid w:val="00063B28"/>
    <w:rsid w:val="000641D7"/>
    <w:rsid w:val="0006433C"/>
    <w:rsid w:val="0006599A"/>
    <w:rsid w:val="0007039A"/>
    <w:rsid w:val="00070B6C"/>
    <w:rsid w:val="00070FA8"/>
    <w:rsid w:val="00080748"/>
    <w:rsid w:val="00086641"/>
    <w:rsid w:val="0008672C"/>
    <w:rsid w:val="00091DE0"/>
    <w:rsid w:val="00095735"/>
    <w:rsid w:val="000966AB"/>
    <w:rsid w:val="000A1C20"/>
    <w:rsid w:val="000A264D"/>
    <w:rsid w:val="000A382E"/>
    <w:rsid w:val="000A3F40"/>
    <w:rsid w:val="000A4DF7"/>
    <w:rsid w:val="000A63F9"/>
    <w:rsid w:val="000A7AD6"/>
    <w:rsid w:val="000B0347"/>
    <w:rsid w:val="000B27DE"/>
    <w:rsid w:val="000B4AF2"/>
    <w:rsid w:val="000B4C5A"/>
    <w:rsid w:val="000B4EC0"/>
    <w:rsid w:val="000B5319"/>
    <w:rsid w:val="000C0B97"/>
    <w:rsid w:val="000C2725"/>
    <w:rsid w:val="000C2991"/>
    <w:rsid w:val="000C2B5A"/>
    <w:rsid w:val="000C538C"/>
    <w:rsid w:val="000C6537"/>
    <w:rsid w:val="000C6EF3"/>
    <w:rsid w:val="000C72B8"/>
    <w:rsid w:val="000D02FA"/>
    <w:rsid w:val="000D0342"/>
    <w:rsid w:val="000D0FB9"/>
    <w:rsid w:val="000D136A"/>
    <w:rsid w:val="000D23CE"/>
    <w:rsid w:val="000D2436"/>
    <w:rsid w:val="000D2D03"/>
    <w:rsid w:val="000D56A4"/>
    <w:rsid w:val="000E074E"/>
    <w:rsid w:val="000E0C59"/>
    <w:rsid w:val="000E2018"/>
    <w:rsid w:val="000E2D0A"/>
    <w:rsid w:val="000E33DA"/>
    <w:rsid w:val="000E4650"/>
    <w:rsid w:val="000E5A50"/>
    <w:rsid w:val="000E72F7"/>
    <w:rsid w:val="000F17EA"/>
    <w:rsid w:val="000F1F35"/>
    <w:rsid w:val="000F25F1"/>
    <w:rsid w:val="000F5F0C"/>
    <w:rsid w:val="000F73EE"/>
    <w:rsid w:val="00113195"/>
    <w:rsid w:val="001177E0"/>
    <w:rsid w:val="001208FE"/>
    <w:rsid w:val="00120CAB"/>
    <w:rsid w:val="001256F2"/>
    <w:rsid w:val="00125EE1"/>
    <w:rsid w:val="00127AE3"/>
    <w:rsid w:val="00130434"/>
    <w:rsid w:val="00131324"/>
    <w:rsid w:val="0013236E"/>
    <w:rsid w:val="00132C2A"/>
    <w:rsid w:val="0013392E"/>
    <w:rsid w:val="00133BE5"/>
    <w:rsid w:val="001364B7"/>
    <w:rsid w:val="0014255F"/>
    <w:rsid w:val="00142A82"/>
    <w:rsid w:val="00143FA0"/>
    <w:rsid w:val="00144734"/>
    <w:rsid w:val="0014582A"/>
    <w:rsid w:val="00146CE7"/>
    <w:rsid w:val="00151043"/>
    <w:rsid w:val="00153D38"/>
    <w:rsid w:val="001548A0"/>
    <w:rsid w:val="00155C15"/>
    <w:rsid w:val="00160456"/>
    <w:rsid w:val="001614B9"/>
    <w:rsid w:val="001633A6"/>
    <w:rsid w:val="00164B42"/>
    <w:rsid w:val="00165B28"/>
    <w:rsid w:val="00166845"/>
    <w:rsid w:val="00167900"/>
    <w:rsid w:val="00167D39"/>
    <w:rsid w:val="001706EC"/>
    <w:rsid w:val="00171D9D"/>
    <w:rsid w:val="00172AC8"/>
    <w:rsid w:val="001736C6"/>
    <w:rsid w:val="001736E5"/>
    <w:rsid w:val="00175765"/>
    <w:rsid w:val="00175943"/>
    <w:rsid w:val="00181BEC"/>
    <w:rsid w:val="00184792"/>
    <w:rsid w:val="00184B4B"/>
    <w:rsid w:val="00184FCA"/>
    <w:rsid w:val="00187106"/>
    <w:rsid w:val="00195D1E"/>
    <w:rsid w:val="001969F8"/>
    <w:rsid w:val="00197738"/>
    <w:rsid w:val="001A062E"/>
    <w:rsid w:val="001A08A1"/>
    <w:rsid w:val="001A0DE9"/>
    <w:rsid w:val="001A1BD9"/>
    <w:rsid w:val="001A2EAF"/>
    <w:rsid w:val="001A49BC"/>
    <w:rsid w:val="001A49DD"/>
    <w:rsid w:val="001A65AD"/>
    <w:rsid w:val="001A76CB"/>
    <w:rsid w:val="001B4902"/>
    <w:rsid w:val="001B58DD"/>
    <w:rsid w:val="001B73FF"/>
    <w:rsid w:val="001C27F1"/>
    <w:rsid w:val="001C2B5E"/>
    <w:rsid w:val="001C342A"/>
    <w:rsid w:val="001C3542"/>
    <w:rsid w:val="001C4141"/>
    <w:rsid w:val="001C48E0"/>
    <w:rsid w:val="001C5576"/>
    <w:rsid w:val="001C640B"/>
    <w:rsid w:val="001D09A5"/>
    <w:rsid w:val="001D1114"/>
    <w:rsid w:val="001D2784"/>
    <w:rsid w:val="001D3AA0"/>
    <w:rsid w:val="001D3B17"/>
    <w:rsid w:val="001E4405"/>
    <w:rsid w:val="001E5BB9"/>
    <w:rsid w:val="001F0D60"/>
    <w:rsid w:val="001F1AB4"/>
    <w:rsid w:val="001F46D5"/>
    <w:rsid w:val="001F4C42"/>
    <w:rsid w:val="001F6CD8"/>
    <w:rsid w:val="00200410"/>
    <w:rsid w:val="00200873"/>
    <w:rsid w:val="002014C0"/>
    <w:rsid w:val="00201D50"/>
    <w:rsid w:val="002024D1"/>
    <w:rsid w:val="002031C9"/>
    <w:rsid w:val="00203288"/>
    <w:rsid w:val="0020362F"/>
    <w:rsid w:val="00205651"/>
    <w:rsid w:val="00205B26"/>
    <w:rsid w:val="00205B97"/>
    <w:rsid w:val="002065A2"/>
    <w:rsid w:val="00206BE2"/>
    <w:rsid w:val="00210499"/>
    <w:rsid w:val="00212FD6"/>
    <w:rsid w:val="0021528F"/>
    <w:rsid w:val="00216525"/>
    <w:rsid w:val="002167D8"/>
    <w:rsid w:val="002173E9"/>
    <w:rsid w:val="00221BC6"/>
    <w:rsid w:val="002220CA"/>
    <w:rsid w:val="002249C6"/>
    <w:rsid w:val="00224F69"/>
    <w:rsid w:val="00226205"/>
    <w:rsid w:val="00231676"/>
    <w:rsid w:val="00231BA9"/>
    <w:rsid w:val="00233F14"/>
    <w:rsid w:val="0023476E"/>
    <w:rsid w:val="00240F1E"/>
    <w:rsid w:val="00241FA5"/>
    <w:rsid w:val="002428C7"/>
    <w:rsid w:val="002435C0"/>
    <w:rsid w:val="00243F95"/>
    <w:rsid w:val="0024415F"/>
    <w:rsid w:val="00244FDD"/>
    <w:rsid w:val="00246095"/>
    <w:rsid w:val="002519E7"/>
    <w:rsid w:val="00251A82"/>
    <w:rsid w:val="0025201A"/>
    <w:rsid w:val="00253D67"/>
    <w:rsid w:val="00264D26"/>
    <w:rsid w:val="00264EB1"/>
    <w:rsid w:val="00267B14"/>
    <w:rsid w:val="00271E1F"/>
    <w:rsid w:val="00272E66"/>
    <w:rsid w:val="00275248"/>
    <w:rsid w:val="0027742B"/>
    <w:rsid w:val="00281281"/>
    <w:rsid w:val="00282910"/>
    <w:rsid w:val="00285AF1"/>
    <w:rsid w:val="0029178D"/>
    <w:rsid w:val="00293F3F"/>
    <w:rsid w:val="0029516A"/>
    <w:rsid w:val="002964FE"/>
    <w:rsid w:val="002A40AA"/>
    <w:rsid w:val="002A4615"/>
    <w:rsid w:val="002A5D73"/>
    <w:rsid w:val="002B0ABD"/>
    <w:rsid w:val="002B11B9"/>
    <w:rsid w:val="002B188A"/>
    <w:rsid w:val="002B3238"/>
    <w:rsid w:val="002B6C68"/>
    <w:rsid w:val="002C0A98"/>
    <w:rsid w:val="002C0E92"/>
    <w:rsid w:val="002C1379"/>
    <w:rsid w:val="002C1E01"/>
    <w:rsid w:val="002C5DFA"/>
    <w:rsid w:val="002C68C5"/>
    <w:rsid w:val="002D1AB1"/>
    <w:rsid w:val="002D25AF"/>
    <w:rsid w:val="002D2EB0"/>
    <w:rsid w:val="002D4DF3"/>
    <w:rsid w:val="002D54E2"/>
    <w:rsid w:val="002D6373"/>
    <w:rsid w:val="002D7055"/>
    <w:rsid w:val="002E0001"/>
    <w:rsid w:val="002E3656"/>
    <w:rsid w:val="002E4A47"/>
    <w:rsid w:val="002E534B"/>
    <w:rsid w:val="002E699A"/>
    <w:rsid w:val="002F1861"/>
    <w:rsid w:val="002F1DC9"/>
    <w:rsid w:val="002F2919"/>
    <w:rsid w:val="002F4318"/>
    <w:rsid w:val="002F5210"/>
    <w:rsid w:val="002F6199"/>
    <w:rsid w:val="003035F2"/>
    <w:rsid w:val="00305890"/>
    <w:rsid w:val="00305949"/>
    <w:rsid w:val="0030676A"/>
    <w:rsid w:val="00306BD7"/>
    <w:rsid w:val="003073C0"/>
    <w:rsid w:val="00310559"/>
    <w:rsid w:val="0031094F"/>
    <w:rsid w:val="003114AA"/>
    <w:rsid w:val="003146A7"/>
    <w:rsid w:val="00314A5C"/>
    <w:rsid w:val="0031534E"/>
    <w:rsid w:val="0031577B"/>
    <w:rsid w:val="00316139"/>
    <w:rsid w:val="003276EB"/>
    <w:rsid w:val="00331F10"/>
    <w:rsid w:val="00335FAE"/>
    <w:rsid w:val="00336445"/>
    <w:rsid w:val="00336A9A"/>
    <w:rsid w:val="003377E8"/>
    <w:rsid w:val="00340350"/>
    <w:rsid w:val="00342C76"/>
    <w:rsid w:val="0034487D"/>
    <w:rsid w:val="00345837"/>
    <w:rsid w:val="003520CD"/>
    <w:rsid w:val="00353D25"/>
    <w:rsid w:val="00355005"/>
    <w:rsid w:val="00355DEE"/>
    <w:rsid w:val="0035646C"/>
    <w:rsid w:val="00357EA6"/>
    <w:rsid w:val="00360AF0"/>
    <w:rsid w:val="00363B64"/>
    <w:rsid w:val="00365DF1"/>
    <w:rsid w:val="00366D36"/>
    <w:rsid w:val="00366F95"/>
    <w:rsid w:val="003673B1"/>
    <w:rsid w:val="00367C5A"/>
    <w:rsid w:val="00370959"/>
    <w:rsid w:val="00373256"/>
    <w:rsid w:val="00375076"/>
    <w:rsid w:val="00377293"/>
    <w:rsid w:val="003801BE"/>
    <w:rsid w:val="003802C7"/>
    <w:rsid w:val="003832BE"/>
    <w:rsid w:val="003869F4"/>
    <w:rsid w:val="00390C06"/>
    <w:rsid w:val="003921A9"/>
    <w:rsid w:val="00392FF1"/>
    <w:rsid w:val="00393FB5"/>
    <w:rsid w:val="00396E81"/>
    <w:rsid w:val="003A1494"/>
    <w:rsid w:val="003A2F22"/>
    <w:rsid w:val="003A3780"/>
    <w:rsid w:val="003A631B"/>
    <w:rsid w:val="003B0B1F"/>
    <w:rsid w:val="003B1A8F"/>
    <w:rsid w:val="003B2667"/>
    <w:rsid w:val="003B3FFF"/>
    <w:rsid w:val="003C016A"/>
    <w:rsid w:val="003C0E4A"/>
    <w:rsid w:val="003C1586"/>
    <w:rsid w:val="003C1DF3"/>
    <w:rsid w:val="003C3006"/>
    <w:rsid w:val="003C396A"/>
    <w:rsid w:val="003C64FE"/>
    <w:rsid w:val="003C6730"/>
    <w:rsid w:val="003C773F"/>
    <w:rsid w:val="003D209C"/>
    <w:rsid w:val="003D3D2D"/>
    <w:rsid w:val="003D412F"/>
    <w:rsid w:val="003D6AC3"/>
    <w:rsid w:val="003D7A32"/>
    <w:rsid w:val="003E4A08"/>
    <w:rsid w:val="003E53A0"/>
    <w:rsid w:val="003E576D"/>
    <w:rsid w:val="003E6D4B"/>
    <w:rsid w:val="003F201B"/>
    <w:rsid w:val="003F23B8"/>
    <w:rsid w:val="003F2908"/>
    <w:rsid w:val="003F387E"/>
    <w:rsid w:val="003F748A"/>
    <w:rsid w:val="003F7622"/>
    <w:rsid w:val="00404FFB"/>
    <w:rsid w:val="004102FE"/>
    <w:rsid w:val="00410A9F"/>
    <w:rsid w:val="00411CAF"/>
    <w:rsid w:val="004151AD"/>
    <w:rsid w:val="004166C5"/>
    <w:rsid w:val="0042461C"/>
    <w:rsid w:val="00424900"/>
    <w:rsid w:val="004255B0"/>
    <w:rsid w:val="0042596B"/>
    <w:rsid w:val="00425E30"/>
    <w:rsid w:val="00426715"/>
    <w:rsid w:val="0043062D"/>
    <w:rsid w:val="0043175B"/>
    <w:rsid w:val="00431E0B"/>
    <w:rsid w:val="0043288A"/>
    <w:rsid w:val="0043343B"/>
    <w:rsid w:val="00435160"/>
    <w:rsid w:val="0043593D"/>
    <w:rsid w:val="004365B4"/>
    <w:rsid w:val="004413A4"/>
    <w:rsid w:val="00442073"/>
    <w:rsid w:val="00444B40"/>
    <w:rsid w:val="004466E0"/>
    <w:rsid w:val="00447B5D"/>
    <w:rsid w:val="004500E8"/>
    <w:rsid w:val="0045152E"/>
    <w:rsid w:val="0045210F"/>
    <w:rsid w:val="00457EBB"/>
    <w:rsid w:val="004602D6"/>
    <w:rsid w:val="004602F3"/>
    <w:rsid w:val="00460D1B"/>
    <w:rsid w:val="00461901"/>
    <w:rsid w:val="004619FA"/>
    <w:rsid w:val="0046453F"/>
    <w:rsid w:val="0046531E"/>
    <w:rsid w:val="00465F19"/>
    <w:rsid w:val="00467AE8"/>
    <w:rsid w:val="004728BE"/>
    <w:rsid w:val="004734E7"/>
    <w:rsid w:val="00474051"/>
    <w:rsid w:val="00474EF3"/>
    <w:rsid w:val="004750B2"/>
    <w:rsid w:val="0047539A"/>
    <w:rsid w:val="00476FAF"/>
    <w:rsid w:val="00480BE1"/>
    <w:rsid w:val="004828CF"/>
    <w:rsid w:val="00483BF5"/>
    <w:rsid w:val="00483E86"/>
    <w:rsid w:val="00484746"/>
    <w:rsid w:val="00486509"/>
    <w:rsid w:val="004869B8"/>
    <w:rsid w:val="00486C48"/>
    <w:rsid w:val="004873B9"/>
    <w:rsid w:val="004875EE"/>
    <w:rsid w:val="00487BA8"/>
    <w:rsid w:val="004916F3"/>
    <w:rsid w:val="00492777"/>
    <w:rsid w:val="00493762"/>
    <w:rsid w:val="0049507B"/>
    <w:rsid w:val="004974FF"/>
    <w:rsid w:val="004A065C"/>
    <w:rsid w:val="004A07D3"/>
    <w:rsid w:val="004A2796"/>
    <w:rsid w:val="004A3822"/>
    <w:rsid w:val="004A3FD6"/>
    <w:rsid w:val="004A4566"/>
    <w:rsid w:val="004A52C7"/>
    <w:rsid w:val="004A5430"/>
    <w:rsid w:val="004A7A98"/>
    <w:rsid w:val="004B41AA"/>
    <w:rsid w:val="004B5943"/>
    <w:rsid w:val="004B657E"/>
    <w:rsid w:val="004C20AA"/>
    <w:rsid w:val="004C348A"/>
    <w:rsid w:val="004C4B70"/>
    <w:rsid w:val="004C52F3"/>
    <w:rsid w:val="004D0D51"/>
    <w:rsid w:val="004D3645"/>
    <w:rsid w:val="004D54AE"/>
    <w:rsid w:val="004E307E"/>
    <w:rsid w:val="004E30E7"/>
    <w:rsid w:val="004E428D"/>
    <w:rsid w:val="004F224F"/>
    <w:rsid w:val="004F53C3"/>
    <w:rsid w:val="004F710D"/>
    <w:rsid w:val="005000D0"/>
    <w:rsid w:val="0050190C"/>
    <w:rsid w:val="00503DDF"/>
    <w:rsid w:val="005064FB"/>
    <w:rsid w:val="00510080"/>
    <w:rsid w:val="00510C55"/>
    <w:rsid w:val="00515B37"/>
    <w:rsid w:val="0051799B"/>
    <w:rsid w:val="00524FE5"/>
    <w:rsid w:val="005260B2"/>
    <w:rsid w:val="005268F7"/>
    <w:rsid w:val="00530658"/>
    <w:rsid w:val="00531AD0"/>
    <w:rsid w:val="00532D7D"/>
    <w:rsid w:val="0053326C"/>
    <w:rsid w:val="005344FE"/>
    <w:rsid w:val="00534AC0"/>
    <w:rsid w:val="00535B83"/>
    <w:rsid w:val="0053665D"/>
    <w:rsid w:val="005373A5"/>
    <w:rsid w:val="005375BB"/>
    <w:rsid w:val="00540316"/>
    <w:rsid w:val="00540B26"/>
    <w:rsid w:val="005419F1"/>
    <w:rsid w:val="00542F4B"/>
    <w:rsid w:val="00544CE8"/>
    <w:rsid w:val="00546524"/>
    <w:rsid w:val="005474C1"/>
    <w:rsid w:val="00547511"/>
    <w:rsid w:val="00552AAD"/>
    <w:rsid w:val="005537B7"/>
    <w:rsid w:val="0055393F"/>
    <w:rsid w:val="005546E8"/>
    <w:rsid w:val="005606C2"/>
    <w:rsid w:val="005609F4"/>
    <w:rsid w:val="00560D73"/>
    <w:rsid w:val="0056198A"/>
    <w:rsid w:val="005642E0"/>
    <w:rsid w:val="005643ED"/>
    <w:rsid w:val="00564669"/>
    <w:rsid w:val="00564A03"/>
    <w:rsid w:val="00564A30"/>
    <w:rsid w:val="005658F5"/>
    <w:rsid w:val="0056656F"/>
    <w:rsid w:val="00567194"/>
    <w:rsid w:val="00570F6D"/>
    <w:rsid w:val="0057214A"/>
    <w:rsid w:val="00576E48"/>
    <w:rsid w:val="00580809"/>
    <w:rsid w:val="00583E15"/>
    <w:rsid w:val="0058421E"/>
    <w:rsid w:val="0058450F"/>
    <w:rsid w:val="00586636"/>
    <w:rsid w:val="00592E01"/>
    <w:rsid w:val="00592E54"/>
    <w:rsid w:val="005947CB"/>
    <w:rsid w:val="00596439"/>
    <w:rsid w:val="005968B5"/>
    <w:rsid w:val="005A0DD9"/>
    <w:rsid w:val="005A3DD1"/>
    <w:rsid w:val="005A4325"/>
    <w:rsid w:val="005A538F"/>
    <w:rsid w:val="005A70F3"/>
    <w:rsid w:val="005B0316"/>
    <w:rsid w:val="005B31DD"/>
    <w:rsid w:val="005B3C7E"/>
    <w:rsid w:val="005B45B8"/>
    <w:rsid w:val="005B6074"/>
    <w:rsid w:val="005B6093"/>
    <w:rsid w:val="005B687F"/>
    <w:rsid w:val="005C3419"/>
    <w:rsid w:val="005C3574"/>
    <w:rsid w:val="005C5CFC"/>
    <w:rsid w:val="005D0245"/>
    <w:rsid w:val="005D0371"/>
    <w:rsid w:val="005D1B99"/>
    <w:rsid w:val="005D29CC"/>
    <w:rsid w:val="005D3322"/>
    <w:rsid w:val="005D3A72"/>
    <w:rsid w:val="005D51C0"/>
    <w:rsid w:val="005D56A4"/>
    <w:rsid w:val="005D6A37"/>
    <w:rsid w:val="005D75A4"/>
    <w:rsid w:val="005E0E40"/>
    <w:rsid w:val="005E25A9"/>
    <w:rsid w:val="005E3383"/>
    <w:rsid w:val="005E6AF9"/>
    <w:rsid w:val="005E6DF2"/>
    <w:rsid w:val="005E7241"/>
    <w:rsid w:val="005F0118"/>
    <w:rsid w:val="005F0481"/>
    <w:rsid w:val="005F11E8"/>
    <w:rsid w:val="005F32A1"/>
    <w:rsid w:val="005F6379"/>
    <w:rsid w:val="00600323"/>
    <w:rsid w:val="0060049D"/>
    <w:rsid w:val="00603CD2"/>
    <w:rsid w:val="00605545"/>
    <w:rsid w:val="00607955"/>
    <w:rsid w:val="00610258"/>
    <w:rsid w:val="00612424"/>
    <w:rsid w:val="006132D6"/>
    <w:rsid w:val="00615411"/>
    <w:rsid w:val="00616E07"/>
    <w:rsid w:val="0061798F"/>
    <w:rsid w:val="00621329"/>
    <w:rsid w:val="006214DA"/>
    <w:rsid w:val="0062336B"/>
    <w:rsid w:val="00626084"/>
    <w:rsid w:val="00627EFC"/>
    <w:rsid w:val="00630A60"/>
    <w:rsid w:val="00633707"/>
    <w:rsid w:val="00634D6A"/>
    <w:rsid w:val="0063623D"/>
    <w:rsid w:val="00636E0F"/>
    <w:rsid w:val="0064161F"/>
    <w:rsid w:val="00641E3B"/>
    <w:rsid w:val="006422F1"/>
    <w:rsid w:val="00643945"/>
    <w:rsid w:val="0064484C"/>
    <w:rsid w:val="006449ED"/>
    <w:rsid w:val="00645773"/>
    <w:rsid w:val="00647BDF"/>
    <w:rsid w:val="00650778"/>
    <w:rsid w:val="00650E97"/>
    <w:rsid w:val="00652153"/>
    <w:rsid w:val="0065350E"/>
    <w:rsid w:val="00661AB3"/>
    <w:rsid w:val="006627D9"/>
    <w:rsid w:val="0066301C"/>
    <w:rsid w:val="006631A7"/>
    <w:rsid w:val="00663E2C"/>
    <w:rsid w:val="0066692A"/>
    <w:rsid w:val="00666930"/>
    <w:rsid w:val="0067050B"/>
    <w:rsid w:val="00670790"/>
    <w:rsid w:val="00672801"/>
    <w:rsid w:val="0067351D"/>
    <w:rsid w:val="0067425C"/>
    <w:rsid w:val="00676175"/>
    <w:rsid w:val="00677F12"/>
    <w:rsid w:val="006808FF"/>
    <w:rsid w:val="00682670"/>
    <w:rsid w:val="00683770"/>
    <w:rsid w:val="00683781"/>
    <w:rsid w:val="00684857"/>
    <w:rsid w:val="00684E44"/>
    <w:rsid w:val="00686011"/>
    <w:rsid w:val="00691300"/>
    <w:rsid w:val="00691A50"/>
    <w:rsid w:val="00692C49"/>
    <w:rsid w:val="00692ECE"/>
    <w:rsid w:val="0069433C"/>
    <w:rsid w:val="006A2B73"/>
    <w:rsid w:val="006A2ED3"/>
    <w:rsid w:val="006A3ACE"/>
    <w:rsid w:val="006A5EBC"/>
    <w:rsid w:val="006A6AFA"/>
    <w:rsid w:val="006A7F0C"/>
    <w:rsid w:val="006B6F3F"/>
    <w:rsid w:val="006C07EA"/>
    <w:rsid w:val="006C31D6"/>
    <w:rsid w:val="006C5354"/>
    <w:rsid w:val="006D078B"/>
    <w:rsid w:val="006D2235"/>
    <w:rsid w:val="006D227F"/>
    <w:rsid w:val="006D2EE0"/>
    <w:rsid w:val="006D3AFD"/>
    <w:rsid w:val="006D4588"/>
    <w:rsid w:val="006D5BAE"/>
    <w:rsid w:val="006D7AB6"/>
    <w:rsid w:val="006E0153"/>
    <w:rsid w:val="006E0446"/>
    <w:rsid w:val="006E0EFD"/>
    <w:rsid w:val="006E1728"/>
    <w:rsid w:val="006E4A85"/>
    <w:rsid w:val="006E53CE"/>
    <w:rsid w:val="006F2748"/>
    <w:rsid w:val="006F3163"/>
    <w:rsid w:val="006F3213"/>
    <w:rsid w:val="006F3D58"/>
    <w:rsid w:val="006F5480"/>
    <w:rsid w:val="006F5EDE"/>
    <w:rsid w:val="0070129E"/>
    <w:rsid w:val="00702D02"/>
    <w:rsid w:val="00704190"/>
    <w:rsid w:val="00705D4E"/>
    <w:rsid w:val="00707FBF"/>
    <w:rsid w:val="00710031"/>
    <w:rsid w:val="00711151"/>
    <w:rsid w:val="007119AB"/>
    <w:rsid w:val="00712F7A"/>
    <w:rsid w:val="00715014"/>
    <w:rsid w:val="0071545D"/>
    <w:rsid w:val="00716EDD"/>
    <w:rsid w:val="007311EF"/>
    <w:rsid w:val="00731AE5"/>
    <w:rsid w:val="007341C3"/>
    <w:rsid w:val="00737C9C"/>
    <w:rsid w:val="00737DC9"/>
    <w:rsid w:val="00740BC4"/>
    <w:rsid w:val="00740E0A"/>
    <w:rsid w:val="00741FD1"/>
    <w:rsid w:val="00742720"/>
    <w:rsid w:val="00743C29"/>
    <w:rsid w:val="007473ED"/>
    <w:rsid w:val="00747741"/>
    <w:rsid w:val="00753ACE"/>
    <w:rsid w:val="00755B6C"/>
    <w:rsid w:val="00757626"/>
    <w:rsid w:val="00757CDC"/>
    <w:rsid w:val="00760C13"/>
    <w:rsid w:val="00761DC6"/>
    <w:rsid w:val="00761E86"/>
    <w:rsid w:val="007652DB"/>
    <w:rsid w:val="00765F8B"/>
    <w:rsid w:val="00767290"/>
    <w:rsid w:val="00767FAE"/>
    <w:rsid w:val="00770EAF"/>
    <w:rsid w:val="0077334F"/>
    <w:rsid w:val="00773CFF"/>
    <w:rsid w:val="00773EC0"/>
    <w:rsid w:val="00773F3E"/>
    <w:rsid w:val="00775448"/>
    <w:rsid w:val="00783D26"/>
    <w:rsid w:val="00784EC4"/>
    <w:rsid w:val="0078685C"/>
    <w:rsid w:val="00787C9C"/>
    <w:rsid w:val="007912BC"/>
    <w:rsid w:val="0079211F"/>
    <w:rsid w:val="00792B18"/>
    <w:rsid w:val="00794365"/>
    <w:rsid w:val="00794BB1"/>
    <w:rsid w:val="00795543"/>
    <w:rsid w:val="00796ED5"/>
    <w:rsid w:val="00797021"/>
    <w:rsid w:val="007970F7"/>
    <w:rsid w:val="007A0EEE"/>
    <w:rsid w:val="007A0FEB"/>
    <w:rsid w:val="007A1AA8"/>
    <w:rsid w:val="007A428C"/>
    <w:rsid w:val="007A7468"/>
    <w:rsid w:val="007B2632"/>
    <w:rsid w:val="007B2F0F"/>
    <w:rsid w:val="007B3019"/>
    <w:rsid w:val="007B32B2"/>
    <w:rsid w:val="007B3C50"/>
    <w:rsid w:val="007B4FA2"/>
    <w:rsid w:val="007B7112"/>
    <w:rsid w:val="007B73A3"/>
    <w:rsid w:val="007B746B"/>
    <w:rsid w:val="007C0869"/>
    <w:rsid w:val="007C21B0"/>
    <w:rsid w:val="007C556F"/>
    <w:rsid w:val="007C7AE2"/>
    <w:rsid w:val="007D4185"/>
    <w:rsid w:val="007D4322"/>
    <w:rsid w:val="007D4B5F"/>
    <w:rsid w:val="007D4D91"/>
    <w:rsid w:val="007D4E03"/>
    <w:rsid w:val="007D6581"/>
    <w:rsid w:val="007D6FE7"/>
    <w:rsid w:val="007E214D"/>
    <w:rsid w:val="007E2213"/>
    <w:rsid w:val="007E3118"/>
    <w:rsid w:val="007E5600"/>
    <w:rsid w:val="007E64CE"/>
    <w:rsid w:val="007E6B7D"/>
    <w:rsid w:val="007F02AF"/>
    <w:rsid w:val="007F0B52"/>
    <w:rsid w:val="007F139E"/>
    <w:rsid w:val="007F72F3"/>
    <w:rsid w:val="00801173"/>
    <w:rsid w:val="0080330C"/>
    <w:rsid w:val="008041FB"/>
    <w:rsid w:val="00804EFE"/>
    <w:rsid w:val="00806D74"/>
    <w:rsid w:val="0081123B"/>
    <w:rsid w:val="00814B71"/>
    <w:rsid w:val="0081625D"/>
    <w:rsid w:val="008176D3"/>
    <w:rsid w:val="00821F66"/>
    <w:rsid w:val="00824B7C"/>
    <w:rsid w:val="008279AF"/>
    <w:rsid w:val="0083106E"/>
    <w:rsid w:val="00832605"/>
    <w:rsid w:val="008335C5"/>
    <w:rsid w:val="0083387F"/>
    <w:rsid w:val="0083513C"/>
    <w:rsid w:val="00837B76"/>
    <w:rsid w:val="00846966"/>
    <w:rsid w:val="008473EC"/>
    <w:rsid w:val="00853653"/>
    <w:rsid w:val="00855DE4"/>
    <w:rsid w:val="008561E0"/>
    <w:rsid w:val="008619B6"/>
    <w:rsid w:val="0086306F"/>
    <w:rsid w:val="00865159"/>
    <w:rsid w:val="008659A3"/>
    <w:rsid w:val="00866640"/>
    <w:rsid w:val="0087091B"/>
    <w:rsid w:val="008723D1"/>
    <w:rsid w:val="00874872"/>
    <w:rsid w:val="00876F22"/>
    <w:rsid w:val="00883AF0"/>
    <w:rsid w:val="00883F0D"/>
    <w:rsid w:val="008847B6"/>
    <w:rsid w:val="0088519F"/>
    <w:rsid w:val="00885D42"/>
    <w:rsid w:val="00892FED"/>
    <w:rsid w:val="00893BD5"/>
    <w:rsid w:val="00895BF7"/>
    <w:rsid w:val="008A0A12"/>
    <w:rsid w:val="008A0B7B"/>
    <w:rsid w:val="008A34D7"/>
    <w:rsid w:val="008A6DCC"/>
    <w:rsid w:val="008B0112"/>
    <w:rsid w:val="008B2FC0"/>
    <w:rsid w:val="008B4CF9"/>
    <w:rsid w:val="008B4D3A"/>
    <w:rsid w:val="008B5E6F"/>
    <w:rsid w:val="008C1BC0"/>
    <w:rsid w:val="008C3309"/>
    <w:rsid w:val="008C368D"/>
    <w:rsid w:val="008C4153"/>
    <w:rsid w:val="008C5DF6"/>
    <w:rsid w:val="008D0A4D"/>
    <w:rsid w:val="008D0F3F"/>
    <w:rsid w:val="008D1A6D"/>
    <w:rsid w:val="008D2375"/>
    <w:rsid w:val="008D45BB"/>
    <w:rsid w:val="008D7330"/>
    <w:rsid w:val="008D7EFA"/>
    <w:rsid w:val="008E419A"/>
    <w:rsid w:val="008E4DF2"/>
    <w:rsid w:val="008F079C"/>
    <w:rsid w:val="008F0CD4"/>
    <w:rsid w:val="008F3354"/>
    <w:rsid w:val="008F474A"/>
    <w:rsid w:val="008F4A9C"/>
    <w:rsid w:val="008F6105"/>
    <w:rsid w:val="00900136"/>
    <w:rsid w:val="00902361"/>
    <w:rsid w:val="00902989"/>
    <w:rsid w:val="009039C4"/>
    <w:rsid w:val="00903B7D"/>
    <w:rsid w:val="00907086"/>
    <w:rsid w:val="009103B9"/>
    <w:rsid w:val="0091130F"/>
    <w:rsid w:val="00914445"/>
    <w:rsid w:val="00914877"/>
    <w:rsid w:val="0091587B"/>
    <w:rsid w:val="0091718C"/>
    <w:rsid w:val="009175F7"/>
    <w:rsid w:val="009238B4"/>
    <w:rsid w:val="009243DC"/>
    <w:rsid w:val="00926985"/>
    <w:rsid w:val="00927A08"/>
    <w:rsid w:val="00927C46"/>
    <w:rsid w:val="00934708"/>
    <w:rsid w:val="009350BA"/>
    <w:rsid w:val="009355C8"/>
    <w:rsid w:val="0093649B"/>
    <w:rsid w:val="00941226"/>
    <w:rsid w:val="009451B4"/>
    <w:rsid w:val="009458B8"/>
    <w:rsid w:val="00947494"/>
    <w:rsid w:val="009533B1"/>
    <w:rsid w:val="00953E5C"/>
    <w:rsid w:val="00961871"/>
    <w:rsid w:val="0096635C"/>
    <w:rsid w:val="00970B39"/>
    <w:rsid w:val="00972ECF"/>
    <w:rsid w:val="009749FF"/>
    <w:rsid w:val="00975AEF"/>
    <w:rsid w:val="009762F0"/>
    <w:rsid w:val="0097638A"/>
    <w:rsid w:val="00976BCD"/>
    <w:rsid w:val="009825BE"/>
    <w:rsid w:val="0098342E"/>
    <w:rsid w:val="009835A6"/>
    <w:rsid w:val="009852D7"/>
    <w:rsid w:val="0098530A"/>
    <w:rsid w:val="00985D44"/>
    <w:rsid w:val="009923CA"/>
    <w:rsid w:val="00994F6E"/>
    <w:rsid w:val="009A0655"/>
    <w:rsid w:val="009A1760"/>
    <w:rsid w:val="009A23FC"/>
    <w:rsid w:val="009A259C"/>
    <w:rsid w:val="009A26CB"/>
    <w:rsid w:val="009A2881"/>
    <w:rsid w:val="009A306B"/>
    <w:rsid w:val="009A4633"/>
    <w:rsid w:val="009A6475"/>
    <w:rsid w:val="009B2A8E"/>
    <w:rsid w:val="009B5262"/>
    <w:rsid w:val="009B5AB9"/>
    <w:rsid w:val="009C590F"/>
    <w:rsid w:val="009D06D1"/>
    <w:rsid w:val="009D211D"/>
    <w:rsid w:val="009D2C00"/>
    <w:rsid w:val="009D412C"/>
    <w:rsid w:val="009D48D3"/>
    <w:rsid w:val="009D4ACE"/>
    <w:rsid w:val="009D6D25"/>
    <w:rsid w:val="009E27E1"/>
    <w:rsid w:val="009E2B27"/>
    <w:rsid w:val="009E375F"/>
    <w:rsid w:val="009E4615"/>
    <w:rsid w:val="009E4765"/>
    <w:rsid w:val="009E5BE3"/>
    <w:rsid w:val="009E6926"/>
    <w:rsid w:val="009E76C1"/>
    <w:rsid w:val="009E7EDE"/>
    <w:rsid w:val="009F047B"/>
    <w:rsid w:val="009F04C2"/>
    <w:rsid w:val="009F303C"/>
    <w:rsid w:val="009F3D26"/>
    <w:rsid w:val="009F6CA4"/>
    <w:rsid w:val="009F7E25"/>
    <w:rsid w:val="00A03C29"/>
    <w:rsid w:val="00A0642C"/>
    <w:rsid w:val="00A0750D"/>
    <w:rsid w:val="00A07A8D"/>
    <w:rsid w:val="00A07BF6"/>
    <w:rsid w:val="00A10975"/>
    <w:rsid w:val="00A11FFB"/>
    <w:rsid w:val="00A1626D"/>
    <w:rsid w:val="00A1697F"/>
    <w:rsid w:val="00A22011"/>
    <w:rsid w:val="00A22327"/>
    <w:rsid w:val="00A233AD"/>
    <w:rsid w:val="00A23CB0"/>
    <w:rsid w:val="00A23E0C"/>
    <w:rsid w:val="00A24189"/>
    <w:rsid w:val="00A24601"/>
    <w:rsid w:val="00A24715"/>
    <w:rsid w:val="00A31CBE"/>
    <w:rsid w:val="00A32A87"/>
    <w:rsid w:val="00A3431B"/>
    <w:rsid w:val="00A36004"/>
    <w:rsid w:val="00A37284"/>
    <w:rsid w:val="00A37479"/>
    <w:rsid w:val="00A37765"/>
    <w:rsid w:val="00A40F88"/>
    <w:rsid w:val="00A42766"/>
    <w:rsid w:val="00A434E3"/>
    <w:rsid w:val="00A43B6E"/>
    <w:rsid w:val="00A43E30"/>
    <w:rsid w:val="00A441E3"/>
    <w:rsid w:val="00A44505"/>
    <w:rsid w:val="00A46CDD"/>
    <w:rsid w:val="00A51B04"/>
    <w:rsid w:val="00A51BD9"/>
    <w:rsid w:val="00A53892"/>
    <w:rsid w:val="00A55DA4"/>
    <w:rsid w:val="00A61FD6"/>
    <w:rsid w:val="00A62049"/>
    <w:rsid w:val="00A6377E"/>
    <w:rsid w:val="00A65D30"/>
    <w:rsid w:val="00A666A7"/>
    <w:rsid w:val="00A70AE8"/>
    <w:rsid w:val="00A7101A"/>
    <w:rsid w:val="00A7372F"/>
    <w:rsid w:val="00A74A44"/>
    <w:rsid w:val="00A84147"/>
    <w:rsid w:val="00A86CAA"/>
    <w:rsid w:val="00A922D6"/>
    <w:rsid w:val="00A955D8"/>
    <w:rsid w:val="00A962E3"/>
    <w:rsid w:val="00AA5076"/>
    <w:rsid w:val="00AA536A"/>
    <w:rsid w:val="00AB154A"/>
    <w:rsid w:val="00AB2570"/>
    <w:rsid w:val="00AB3908"/>
    <w:rsid w:val="00AB3AFC"/>
    <w:rsid w:val="00AB3CF6"/>
    <w:rsid w:val="00AB40CD"/>
    <w:rsid w:val="00AB63BA"/>
    <w:rsid w:val="00AB6E2B"/>
    <w:rsid w:val="00AC033A"/>
    <w:rsid w:val="00AC14A7"/>
    <w:rsid w:val="00AC2329"/>
    <w:rsid w:val="00AC4F30"/>
    <w:rsid w:val="00AC6857"/>
    <w:rsid w:val="00AD145E"/>
    <w:rsid w:val="00AD24A7"/>
    <w:rsid w:val="00AD323B"/>
    <w:rsid w:val="00AD35DE"/>
    <w:rsid w:val="00AD5334"/>
    <w:rsid w:val="00AD5C12"/>
    <w:rsid w:val="00AD63CF"/>
    <w:rsid w:val="00AE15FE"/>
    <w:rsid w:val="00AE3CF2"/>
    <w:rsid w:val="00AE5744"/>
    <w:rsid w:val="00AE5DFF"/>
    <w:rsid w:val="00AE70DD"/>
    <w:rsid w:val="00AF0755"/>
    <w:rsid w:val="00B002EE"/>
    <w:rsid w:val="00B02B4C"/>
    <w:rsid w:val="00B02EDE"/>
    <w:rsid w:val="00B05082"/>
    <w:rsid w:val="00B0551B"/>
    <w:rsid w:val="00B058F6"/>
    <w:rsid w:val="00B06759"/>
    <w:rsid w:val="00B11167"/>
    <w:rsid w:val="00B13B87"/>
    <w:rsid w:val="00B13E76"/>
    <w:rsid w:val="00B13FD5"/>
    <w:rsid w:val="00B15CAE"/>
    <w:rsid w:val="00B16532"/>
    <w:rsid w:val="00B16944"/>
    <w:rsid w:val="00B16D27"/>
    <w:rsid w:val="00B20A88"/>
    <w:rsid w:val="00B22C5C"/>
    <w:rsid w:val="00B23454"/>
    <w:rsid w:val="00B24A02"/>
    <w:rsid w:val="00B25DFA"/>
    <w:rsid w:val="00B3066D"/>
    <w:rsid w:val="00B32B37"/>
    <w:rsid w:val="00B40619"/>
    <w:rsid w:val="00B41F02"/>
    <w:rsid w:val="00B459D2"/>
    <w:rsid w:val="00B475B9"/>
    <w:rsid w:val="00B50EFF"/>
    <w:rsid w:val="00B51A0C"/>
    <w:rsid w:val="00B5472B"/>
    <w:rsid w:val="00B54F3E"/>
    <w:rsid w:val="00B60E29"/>
    <w:rsid w:val="00B61636"/>
    <w:rsid w:val="00B61701"/>
    <w:rsid w:val="00B62E59"/>
    <w:rsid w:val="00B65248"/>
    <w:rsid w:val="00B6555A"/>
    <w:rsid w:val="00B700D7"/>
    <w:rsid w:val="00B70982"/>
    <w:rsid w:val="00B72DF0"/>
    <w:rsid w:val="00B74566"/>
    <w:rsid w:val="00B75973"/>
    <w:rsid w:val="00B80E00"/>
    <w:rsid w:val="00B8143B"/>
    <w:rsid w:val="00B8145B"/>
    <w:rsid w:val="00B81A49"/>
    <w:rsid w:val="00B81B7C"/>
    <w:rsid w:val="00B81E86"/>
    <w:rsid w:val="00B8529E"/>
    <w:rsid w:val="00B86710"/>
    <w:rsid w:val="00B86F10"/>
    <w:rsid w:val="00B90E33"/>
    <w:rsid w:val="00B90F03"/>
    <w:rsid w:val="00B96989"/>
    <w:rsid w:val="00BA1AB5"/>
    <w:rsid w:val="00BA335A"/>
    <w:rsid w:val="00BA380C"/>
    <w:rsid w:val="00BA3F97"/>
    <w:rsid w:val="00BA4529"/>
    <w:rsid w:val="00BA4D46"/>
    <w:rsid w:val="00BA5918"/>
    <w:rsid w:val="00BB0646"/>
    <w:rsid w:val="00BB069C"/>
    <w:rsid w:val="00BB07A1"/>
    <w:rsid w:val="00BB38D9"/>
    <w:rsid w:val="00BB4175"/>
    <w:rsid w:val="00BB45AF"/>
    <w:rsid w:val="00BB6940"/>
    <w:rsid w:val="00BB6B80"/>
    <w:rsid w:val="00BC0EFB"/>
    <w:rsid w:val="00BC4AC5"/>
    <w:rsid w:val="00BD353A"/>
    <w:rsid w:val="00BD3C49"/>
    <w:rsid w:val="00BD3D7B"/>
    <w:rsid w:val="00BD650D"/>
    <w:rsid w:val="00BE0B2F"/>
    <w:rsid w:val="00BE150B"/>
    <w:rsid w:val="00BE3CAC"/>
    <w:rsid w:val="00BE4DD5"/>
    <w:rsid w:val="00BE4EA3"/>
    <w:rsid w:val="00BE5EE0"/>
    <w:rsid w:val="00BE7D24"/>
    <w:rsid w:val="00BF3C65"/>
    <w:rsid w:val="00BF545E"/>
    <w:rsid w:val="00BF6C61"/>
    <w:rsid w:val="00C01150"/>
    <w:rsid w:val="00C01AB7"/>
    <w:rsid w:val="00C01AD2"/>
    <w:rsid w:val="00C0332A"/>
    <w:rsid w:val="00C06B69"/>
    <w:rsid w:val="00C0731C"/>
    <w:rsid w:val="00C07A04"/>
    <w:rsid w:val="00C102DF"/>
    <w:rsid w:val="00C1073B"/>
    <w:rsid w:val="00C113A5"/>
    <w:rsid w:val="00C1598F"/>
    <w:rsid w:val="00C27F4E"/>
    <w:rsid w:val="00C322E3"/>
    <w:rsid w:val="00C3358C"/>
    <w:rsid w:val="00C34E70"/>
    <w:rsid w:val="00C355B0"/>
    <w:rsid w:val="00C3746D"/>
    <w:rsid w:val="00C404B7"/>
    <w:rsid w:val="00C4077C"/>
    <w:rsid w:val="00C40A99"/>
    <w:rsid w:val="00C42602"/>
    <w:rsid w:val="00C42F7D"/>
    <w:rsid w:val="00C438AD"/>
    <w:rsid w:val="00C46C76"/>
    <w:rsid w:val="00C47EA5"/>
    <w:rsid w:val="00C51D5A"/>
    <w:rsid w:val="00C53A48"/>
    <w:rsid w:val="00C5618B"/>
    <w:rsid w:val="00C60640"/>
    <w:rsid w:val="00C62912"/>
    <w:rsid w:val="00C7142C"/>
    <w:rsid w:val="00C74B69"/>
    <w:rsid w:val="00C81AD1"/>
    <w:rsid w:val="00C828A0"/>
    <w:rsid w:val="00C82AC4"/>
    <w:rsid w:val="00C82D24"/>
    <w:rsid w:val="00C839A7"/>
    <w:rsid w:val="00C83B11"/>
    <w:rsid w:val="00C861CD"/>
    <w:rsid w:val="00C87ED8"/>
    <w:rsid w:val="00C91AE3"/>
    <w:rsid w:val="00C96206"/>
    <w:rsid w:val="00CA3719"/>
    <w:rsid w:val="00CA4AD4"/>
    <w:rsid w:val="00CA57E3"/>
    <w:rsid w:val="00CA5D45"/>
    <w:rsid w:val="00CA5E87"/>
    <w:rsid w:val="00CA673B"/>
    <w:rsid w:val="00CA7808"/>
    <w:rsid w:val="00CA7D69"/>
    <w:rsid w:val="00CB22D2"/>
    <w:rsid w:val="00CB248C"/>
    <w:rsid w:val="00CB44AE"/>
    <w:rsid w:val="00CB5A8B"/>
    <w:rsid w:val="00CC034F"/>
    <w:rsid w:val="00CC66EC"/>
    <w:rsid w:val="00CD2042"/>
    <w:rsid w:val="00CD4D7E"/>
    <w:rsid w:val="00CD4E50"/>
    <w:rsid w:val="00CD4EB7"/>
    <w:rsid w:val="00CD5872"/>
    <w:rsid w:val="00CD66AD"/>
    <w:rsid w:val="00CE01CD"/>
    <w:rsid w:val="00CE2671"/>
    <w:rsid w:val="00CE4C89"/>
    <w:rsid w:val="00CE51BC"/>
    <w:rsid w:val="00CE70C9"/>
    <w:rsid w:val="00CE72FC"/>
    <w:rsid w:val="00CF0629"/>
    <w:rsid w:val="00CF0979"/>
    <w:rsid w:val="00CF2C64"/>
    <w:rsid w:val="00CF30C9"/>
    <w:rsid w:val="00CF3EDB"/>
    <w:rsid w:val="00CF5B06"/>
    <w:rsid w:val="00D000BC"/>
    <w:rsid w:val="00D01E35"/>
    <w:rsid w:val="00D03D23"/>
    <w:rsid w:val="00D05B7E"/>
    <w:rsid w:val="00D07038"/>
    <w:rsid w:val="00D0777F"/>
    <w:rsid w:val="00D07F16"/>
    <w:rsid w:val="00D104AE"/>
    <w:rsid w:val="00D118CE"/>
    <w:rsid w:val="00D12BCD"/>
    <w:rsid w:val="00D15113"/>
    <w:rsid w:val="00D1527B"/>
    <w:rsid w:val="00D15555"/>
    <w:rsid w:val="00D16935"/>
    <w:rsid w:val="00D2265D"/>
    <w:rsid w:val="00D226A8"/>
    <w:rsid w:val="00D23131"/>
    <w:rsid w:val="00D237D7"/>
    <w:rsid w:val="00D24BB1"/>
    <w:rsid w:val="00D26556"/>
    <w:rsid w:val="00D27779"/>
    <w:rsid w:val="00D3208C"/>
    <w:rsid w:val="00D32EE8"/>
    <w:rsid w:val="00D34847"/>
    <w:rsid w:val="00D35708"/>
    <w:rsid w:val="00D35854"/>
    <w:rsid w:val="00D35BAE"/>
    <w:rsid w:val="00D3633F"/>
    <w:rsid w:val="00D40D29"/>
    <w:rsid w:val="00D43FDF"/>
    <w:rsid w:val="00D44257"/>
    <w:rsid w:val="00D450FF"/>
    <w:rsid w:val="00D47635"/>
    <w:rsid w:val="00D47E9C"/>
    <w:rsid w:val="00D50C79"/>
    <w:rsid w:val="00D53A12"/>
    <w:rsid w:val="00D5513D"/>
    <w:rsid w:val="00D555D6"/>
    <w:rsid w:val="00D639E6"/>
    <w:rsid w:val="00D63ADE"/>
    <w:rsid w:val="00D64C0F"/>
    <w:rsid w:val="00D651A8"/>
    <w:rsid w:val="00D66203"/>
    <w:rsid w:val="00D67EA8"/>
    <w:rsid w:val="00D763B6"/>
    <w:rsid w:val="00D76E56"/>
    <w:rsid w:val="00D86767"/>
    <w:rsid w:val="00D869C0"/>
    <w:rsid w:val="00D94194"/>
    <w:rsid w:val="00D9664E"/>
    <w:rsid w:val="00DA04D2"/>
    <w:rsid w:val="00DA3539"/>
    <w:rsid w:val="00DA4A66"/>
    <w:rsid w:val="00DA5599"/>
    <w:rsid w:val="00DA68CE"/>
    <w:rsid w:val="00DA72D3"/>
    <w:rsid w:val="00DA73DF"/>
    <w:rsid w:val="00DB1F9A"/>
    <w:rsid w:val="00DB2A27"/>
    <w:rsid w:val="00DB35C8"/>
    <w:rsid w:val="00DB3870"/>
    <w:rsid w:val="00DB4ADA"/>
    <w:rsid w:val="00DB54F9"/>
    <w:rsid w:val="00DB5BD1"/>
    <w:rsid w:val="00DC0488"/>
    <w:rsid w:val="00DC0C95"/>
    <w:rsid w:val="00DC0E7D"/>
    <w:rsid w:val="00DC277B"/>
    <w:rsid w:val="00DC35FF"/>
    <w:rsid w:val="00DC3649"/>
    <w:rsid w:val="00DC5975"/>
    <w:rsid w:val="00DC5AB5"/>
    <w:rsid w:val="00DC6C1A"/>
    <w:rsid w:val="00DC7C4F"/>
    <w:rsid w:val="00DD159C"/>
    <w:rsid w:val="00DD1A28"/>
    <w:rsid w:val="00DD201D"/>
    <w:rsid w:val="00DD320E"/>
    <w:rsid w:val="00DD3CCD"/>
    <w:rsid w:val="00DD5F1F"/>
    <w:rsid w:val="00DE27D9"/>
    <w:rsid w:val="00DE50F0"/>
    <w:rsid w:val="00DE5651"/>
    <w:rsid w:val="00DE5BA5"/>
    <w:rsid w:val="00DE743F"/>
    <w:rsid w:val="00DF5108"/>
    <w:rsid w:val="00DF52B8"/>
    <w:rsid w:val="00DF5538"/>
    <w:rsid w:val="00DF58FE"/>
    <w:rsid w:val="00E0161B"/>
    <w:rsid w:val="00E032A8"/>
    <w:rsid w:val="00E07148"/>
    <w:rsid w:val="00E10028"/>
    <w:rsid w:val="00E1080D"/>
    <w:rsid w:val="00E15371"/>
    <w:rsid w:val="00E20593"/>
    <w:rsid w:val="00E206CE"/>
    <w:rsid w:val="00E25C36"/>
    <w:rsid w:val="00E277A1"/>
    <w:rsid w:val="00E27D2C"/>
    <w:rsid w:val="00E30BC7"/>
    <w:rsid w:val="00E336C7"/>
    <w:rsid w:val="00E33896"/>
    <w:rsid w:val="00E34EAE"/>
    <w:rsid w:val="00E36B0B"/>
    <w:rsid w:val="00E37299"/>
    <w:rsid w:val="00E42E79"/>
    <w:rsid w:val="00E42F09"/>
    <w:rsid w:val="00E4361A"/>
    <w:rsid w:val="00E467EC"/>
    <w:rsid w:val="00E4760B"/>
    <w:rsid w:val="00E60EAD"/>
    <w:rsid w:val="00E63378"/>
    <w:rsid w:val="00E633F8"/>
    <w:rsid w:val="00E64826"/>
    <w:rsid w:val="00E652E3"/>
    <w:rsid w:val="00E71864"/>
    <w:rsid w:val="00E71E0C"/>
    <w:rsid w:val="00E71FA2"/>
    <w:rsid w:val="00E72DEB"/>
    <w:rsid w:val="00E7485E"/>
    <w:rsid w:val="00E75E3B"/>
    <w:rsid w:val="00E76309"/>
    <w:rsid w:val="00E7761A"/>
    <w:rsid w:val="00E8184D"/>
    <w:rsid w:val="00E83050"/>
    <w:rsid w:val="00E845A4"/>
    <w:rsid w:val="00E87B84"/>
    <w:rsid w:val="00E87C58"/>
    <w:rsid w:val="00E87D27"/>
    <w:rsid w:val="00E9086B"/>
    <w:rsid w:val="00E90B26"/>
    <w:rsid w:val="00E90E0E"/>
    <w:rsid w:val="00E9623C"/>
    <w:rsid w:val="00E9638B"/>
    <w:rsid w:val="00E9715A"/>
    <w:rsid w:val="00E97B35"/>
    <w:rsid w:val="00E97B9C"/>
    <w:rsid w:val="00EA2493"/>
    <w:rsid w:val="00EA289A"/>
    <w:rsid w:val="00EA6D6B"/>
    <w:rsid w:val="00EB1F0C"/>
    <w:rsid w:val="00EB3222"/>
    <w:rsid w:val="00EB4A6C"/>
    <w:rsid w:val="00EB5A36"/>
    <w:rsid w:val="00EB5AC9"/>
    <w:rsid w:val="00EB625A"/>
    <w:rsid w:val="00EC00CD"/>
    <w:rsid w:val="00EC036A"/>
    <w:rsid w:val="00EC1682"/>
    <w:rsid w:val="00EC1D55"/>
    <w:rsid w:val="00EC439A"/>
    <w:rsid w:val="00EC5A75"/>
    <w:rsid w:val="00EC71B3"/>
    <w:rsid w:val="00EC72DE"/>
    <w:rsid w:val="00ED00F8"/>
    <w:rsid w:val="00ED35CB"/>
    <w:rsid w:val="00ED3696"/>
    <w:rsid w:val="00ED5A54"/>
    <w:rsid w:val="00ED7278"/>
    <w:rsid w:val="00ED74C5"/>
    <w:rsid w:val="00ED7B3F"/>
    <w:rsid w:val="00EE07D9"/>
    <w:rsid w:val="00EE0A33"/>
    <w:rsid w:val="00EE19DE"/>
    <w:rsid w:val="00EE2E95"/>
    <w:rsid w:val="00EE721E"/>
    <w:rsid w:val="00EF38B7"/>
    <w:rsid w:val="00EF3CCD"/>
    <w:rsid w:val="00EF556A"/>
    <w:rsid w:val="00EF7396"/>
    <w:rsid w:val="00EF79BA"/>
    <w:rsid w:val="00EF7F47"/>
    <w:rsid w:val="00F01231"/>
    <w:rsid w:val="00F02582"/>
    <w:rsid w:val="00F03940"/>
    <w:rsid w:val="00F04309"/>
    <w:rsid w:val="00F04F29"/>
    <w:rsid w:val="00F052CE"/>
    <w:rsid w:val="00F065D6"/>
    <w:rsid w:val="00F125A8"/>
    <w:rsid w:val="00F13049"/>
    <w:rsid w:val="00F13099"/>
    <w:rsid w:val="00F2046C"/>
    <w:rsid w:val="00F20925"/>
    <w:rsid w:val="00F21E37"/>
    <w:rsid w:val="00F25146"/>
    <w:rsid w:val="00F2576C"/>
    <w:rsid w:val="00F25CDE"/>
    <w:rsid w:val="00F26ABC"/>
    <w:rsid w:val="00F329BD"/>
    <w:rsid w:val="00F32FC0"/>
    <w:rsid w:val="00F35CA1"/>
    <w:rsid w:val="00F36678"/>
    <w:rsid w:val="00F43CD5"/>
    <w:rsid w:val="00F4452E"/>
    <w:rsid w:val="00F446B7"/>
    <w:rsid w:val="00F44970"/>
    <w:rsid w:val="00F5219A"/>
    <w:rsid w:val="00F52A4B"/>
    <w:rsid w:val="00F54208"/>
    <w:rsid w:val="00F54354"/>
    <w:rsid w:val="00F546F1"/>
    <w:rsid w:val="00F558EB"/>
    <w:rsid w:val="00F620E2"/>
    <w:rsid w:val="00F62D11"/>
    <w:rsid w:val="00F6317A"/>
    <w:rsid w:val="00F6336E"/>
    <w:rsid w:val="00F746A9"/>
    <w:rsid w:val="00F75EAD"/>
    <w:rsid w:val="00F7730E"/>
    <w:rsid w:val="00F7746F"/>
    <w:rsid w:val="00F77DCD"/>
    <w:rsid w:val="00F802E4"/>
    <w:rsid w:val="00F84AAC"/>
    <w:rsid w:val="00F86894"/>
    <w:rsid w:val="00F90F01"/>
    <w:rsid w:val="00F9176B"/>
    <w:rsid w:val="00F929A8"/>
    <w:rsid w:val="00F9305F"/>
    <w:rsid w:val="00F934FE"/>
    <w:rsid w:val="00F93D54"/>
    <w:rsid w:val="00F948B7"/>
    <w:rsid w:val="00F96039"/>
    <w:rsid w:val="00F966E5"/>
    <w:rsid w:val="00FA00BB"/>
    <w:rsid w:val="00FA025D"/>
    <w:rsid w:val="00FA167D"/>
    <w:rsid w:val="00FA1977"/>
    <w:rsid w:val="00FA3547"/>
    <w:rsid w:val="00FA62E6"/>
    <w:rsid w:val="00FA65B1"/>
    <w:rsid w:val="00FA6C92"/>
    <w:rsid w:val="00FA71EC"/>
    <w:rsid w:val="00FA7AE7"/>
    <w:rsid w:val="00FB3808"/>
    <w:rsid w:val="00FB52EF"/>
    <w:rsid w:val="00FB6957"/>
    <w:rsid w:val="00FB70DF"/>
    <w:rsid w:val="00FB767D"/>
    <w:rsid w:val="00FC05BE"/>
    <w:rsid w:val="00FC0EDA"/>
    <w:rsid w:val="00FC29F8"/>
    <w:rsid w:val="00FC2B6C"/>
    <w:rsid w:val="00FC559D"/>
    <w:rsid w:val="00FC724F"/>
    <w:rsid w:val="00FC75F9"/>
    <w:rsid w:val="00FD0549"/>
    <w:rsid w:val="00FD0FC5"/>
    <w:rsid w:val="00FD2878"/>
    <w:rsid w:val="00FD372A"/>
    <w:rsid w:val="00FD3FAD"/>
    <w:rsid w:val="00FD452C"/>
    <w:rsid w:val="00FD5A76"/>
    <w:rsid w:val="00FE1FD9"/>
    <w:rsid w:val="00FE4F30"/>
    <w:rsid w:val="00FE6A79"/>
    <w:rsid w:val="00FF0574"/>
    <w:rsid w:val="00FF3823"/>
    <w:rsid w:val="00FF433F"/>
    <w:rsid w:val="00FF5A3F"/>
    <w:rsid w:val="00FF5B2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1F75C"/>
  <w15:docId w15:val="{6926AA18-3004-473A-832A-4EC45FAC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E534B"/>
    <w:pPr>
      <w:keepNext/>
      <w:outlineLvl w:val="0"/>
    </w:pPr>
    <w:rPr>
      <w:rFonts w:ascii=".VnTimeH" w:hAnsi=".VnTimeH"/>
      <w:b/>
      <w:bCs/>
      <w:sz w:val="28"/>
    </w:rPr>
  </w:style>
  <w:style w:type="paragraph" w:styleId="Heading2">
    <w:name w:val="heading 2"/>
    <w:basedOn w:val="Normal"/>
    <w:next w:val="Normal"/>
    <w:link w:val="Heading2Char"/>
    <w:uiPriority w:val="99"/>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969F8"/>
    <w:pPr>
      <w:keepNext/>
      <w:jc w:val="right"/>
      <w:outlineLvl w:val="2"/>
    </w:pPr>
    <w:rPr>
      <w:rFonts w:ascii=".VnTime" w:hAnsi=".VnTime"/>
      <w:i/>
      <w:iCs/>
      <w:sz w:val="28"/>
    </w:rPr>
  </w:style>
  <w:style w:type="paragraph" w:styleId="Heading5">
    <w:name w:val="heading 5"/>
    <w:basedOn w:val="Normal"/>
    <w:next w:val="Normal"/>
    <w:link w:val="Heading5Char"/>
    <w:qFormat/>
    <w:rsid w:val="001969F8"/>
    <w:pPr>
      <w:keepNext/>
      <w:autoSpaceDE w:val="0"/>
      <w:autoSpaceDN w:val="0"/>
      <w:spacing w:before="120"/>
      <w:jc w:val="center"/>
      <w:outlineLvl w:val="4"/>
    </w:pPr>
    <w:rPr>
      <w:rFonts w:ascii=".VnTime" w:hAnsi=".VnTime"/>
      <w:b/>
      <w:bCs/>
      <w:sz w:val="28"/>
      <w:szCs w:val="28"/>
    </w:rPr>
  </w:style>
  <w:style w:type="paragraph" w:styleId="Heading7">
    <w:name w:val="heading 7"/>
    <w:basedOn w:val="Normal"/>
    <w:next w:val="Normal"/>
    <w:link w:val="Heading7Char"/>
    <w:qFormat/>
    <w:rsid w:val="001969F8"/>
    <w:pPr>
      <w:keepNext/>
      <w:autoSpaceDE w:val="0"/>
      <w:autoSpaceDN w:val="0"/>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rsid w:val="001969F8"/>
    <w:pPr>
      <w:keepNext/>
      <w:autoSpaceDE w:val="0"/>
      <w:autoSpaceDN w:val="0"/>
      <w:jc w:val="center"/>
      <w:outlineLvl w:val="7"/>
    </w:pPr>
    <w:rPr>
      <w:rFonts w:ascii=".VnTime" w:hAnsi=".VnTime"/>
      <w:i/>
      <w:iCs/>
    </w:rPr>
  </w:style>
  <w:style w:type="paragraph" w:styleId="Heading9">
    <w:name w:val="heading 9"/>
    <w:basedOn w:val="Normal"/>
    <w:next w:val="Normal"/>
    <w:link w:val="Heading9Char"/>
    <w:qFormat/>
    <w:rsid w:val="001969F8"/>
    <w:pPr>
      <w:keepNext/>
      <w:autoSpaceDE w:val="0"/>
      <w:autoSpaceDN w:val="0"/>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9"/>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
    <w:basedOn w:val="Normal"/>
    <w:uiPriority w:val="99"/>
    <w:rsid w:val="002E534B"/>
    <w:pPr>
      <w:spacing w:before="100" w:beforeAutospacing="1" w:after="100" w:afterAutospacing="1"/>
    </w:pPr>
  </w:style>
  <w:style w:type="table" w:styleId="TableGrid">
    <w:name w:val="Table Grid"/>
    <w:basedOn w:val="TableNormal"/>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nhideWhenUsed/>
    <w:rsid w:val="0050190C"/>
    <w:rPr>
      <w:color w:val="0000FF"/>
      <w:u w:val="single"/>
    </w:rPr>
  </w:style>
  <w:style w:type="paragraph" w:styleId="BodyTextIndent">
    <w:name w:val="Body Text Indent"/>
    <w:aliases w:val="Char1"/>
    <w:basedOn w:val="Normal"/>
    <w:link w:val="BodyTextIndentChar"/>
    <w:unhideWhenUsed/>
    <w:rsid w:val="001C342A"/>
    <w:pPr>
      <w:spacing w:after="120"/>
      <w:ind w:left="360"/>
    </w:pPr>
  </w:style>
  <w:style w:type="character" w:customStyle="1" w:styleId="BodyTextIndentChar">
    <w:name w:val="Body Text Indent Char"/>
    <w:aliases w:val="Char1 Char"/>
    <w:basedOn w:val="DefaultParagraphFont"/>
    <w:link w:val="BodyTextIndent"/>
    <w:rsid w:val="001C342A"/>
    <w:rPr>
      <w:sz w:val="24"/>
      <w:szCs w:val="24"/>
    </w:rPr>
  </w:style>
  <w:style w:type="character" w:customStyle="1" w:styleId="Heading3Char">
    <w:name w:val="Heading 3 Char"/>
    <w:basedOn w:val="DefaultParagraphFont"/>
    <w:link w:val="Heading3"/>
    <w:rsid w:val="001969F8"/>
    <w:rPr>
      <w:rFonts w:ascii=".VnTime" w:hAnsi=".VnTime"/>
      <w:i/>
      <w:iCs/>
      <w:sz w:val="28"/>
      <w:szCs w:val="24"/>
    </w:rPr>
  </w:style>
  <w:style w:type="character" w:customStyle="1" w:styleId="Heading5Char">
    <w:name w:val="Heading 5 Char"/>
    <w:basedOn w:val="DefaultParagraphFont"/>
    <w:link w:val="Heading5"/>
    <w:rsid w:val="001969F8"/>
    <w:rPr>
      <w:rFonts w:ascii=".VnTime" w:hAnsi=".VnTime"/>
      <w:b/>
      <w:bCs/>
      <w:sz w:val="28"/>
      <w:szCs w:val="28"/>
    </w:rPr>
  </w:style>
  <w:style w:type="character" w:customStyle="1" w:styleId="Heading7Char">
    <w:name w:val="Heading 7 Char"/>
    <w:basedOn w:val="DefaultParagraphFont"/>
    <w:link w:val="Heading7"/>
    <w:rsid w:val="001969F8"/>
    <w:rPr>
      <w:rFonts w:ascii=".VnTime" w:hAnsi=".VnTime"/>
      <w:b/>
      <w:bCs/>
      <w:sz w:val="28"/>
      <w:szCs w:val="28"/>
    </w:rPr>
  </w:style>
  <w:style w:type="character" w:customStyle="1" w:styleId="Heading8Char">
    <w:name w:val="Heading 8 Char"/>
    <w:basedOn w:val="DefaultParagraphFont"/>
    <w:link w:val="Heading8"/>
    <w:rsid w:val="001969F8"/>
    <w:rPr>
      <w:rFonts w:ascii=".VnTime" w:hAnsi=".VnTime"/>
      <w:i/>
      <w:iCs/>
      <w:sz w:val="24"/>
      <w:szCs w:val="24"/>
    </w:rPr>
  </w:style>
  <w:style w:type="character" w:customStyle="1" w:styleId="Heading9Char">
    <w:name w:val="Heading 9 Char"/>
    <w:basedOn w:val="DefaultParagraphFont"/>
    <w:link w:val="Heading9"/>
    <w:rsid w:val="001969F8"/>
    <w:rPr>
      <w:rFonts w:ascii=".VnTime" w:hAnsi=".VnTime"/>
      <w:i/>
      <w:iCs/>
      <w:sz w:val="28"/>
      <w:szCs w:val="28"/>
    </w:rPr>
  </w:style>
  <w:style w:type="character" w:styleId="PageNumber">
    <w:name w:val="page number"/>
    <w:basedOn w:val="DefaultParagraphFont"/>
    <w:rsid w:val="001969F8"/>
  </w:style>
  <w:style w:type="paragraph" w:customStyle="1" w:styleId="n-dieund">
    <w:name w:val="n-dieund"/>
    <w:basedOn w:val="Normal"/>
    <w:rsid w:val="001969F8"/>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rsid w:val="001969F8"/>
    <w:pPr>
      <w:autoSpaceDE w:val="0"/>
      <w:autoSpaceDN w:val="0"/>
      <w:ind w:firstLine="720"/>
      <w:jc w:val="both"/>
    </w:pPr>
    <w:rPr>
      <w:rFonts w:ascii=".VnTime" w:hAnsi=".VnTime"/>
      <w:sz w:val="28"/>
      <w:szCs w:val="28"/>
    </w:rPr>
  </w:style>
  <w:style w:type="character" w:customStyle="1" w:styleId="BodyTextIndent2Char">
    <w:name w:val="Body Text Indent 2 Char"/>
    <w:basedOn w:val="DefaultParagraphFont"/>
    <w:link w:val="BodyTextIndent2"/>
    <w:rsid w:val="001969F8"/>
    <w:rPr>
      <w:rFonts w:ascii=".VnTime" w:hAnsi=".VnTime"/>
      <w:sz w:val="28"/>
      <w:szCs w:val="28"/>
    </w:rPr>
  </w:style>
  <w:style w:type="paragraph" w:styleId="BodyText3">
    <w:name w:val="Body Text 3"/>
    <w:basedOn w:val="Normal"/>
    <w:link w:val="BodyText3Char"/>
    <w:rsid w:val="001969F8"/>
    <w:pPr>
      <w:autoSpaceDE w:val="0"/>
      <w:autoSpaceDN w:val="0"/>
      <w:jc w:val="both"/>
    </w:pPr>
    <w:rPr>
      <w:rFonts w:ascii=".VnTime" w:hAnsi=".VnTime"/>
      <w:sz w:val="28"/>
      <w:szCs w:val="28"/>
    </w:rPr>
  </w:style>
  <w:style w:type="character" w:customStyle="1" w:styleId="BodyText3Char">
    <w:name w:val="Body Text 3 Char"/>
    <w:basedOn w:val="DefaultParagraphFont"/>
    <w:link w:val="BodyText3"/>
    <w:rsid w:val="001969F8"/>
    <w:rPr>
      <w:rFonts w:ascii=".VnTime" w:hAnsi=".VnTime"/>
      <w:sz w:val="28"/>
      <w:szCs w:val="28"/>
    </w:rPr>
  </w:style>
  <w:style w:type="paragraph" w:styleId="BodyTextIndent3">
    <w:name w:val="Body Text Indent 3"/>
    <w:basedOn w:val="Normal"/>
    <w:link w:val="BodyTextIndent3Char"/>
    <w:rsid w:val="001969F8"/>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sid w:val="001969F8"/>
    <w:rPr>
      <w:rFonts w:ascii=".VnTime" w:hAnsi=".VnTime"/>
      <w:color w:val="FF0000"/>
      <w:sz w:val="28"/>
      <w:szCs w:val="24"/>
      <w:lang w:val="fr-FR"/>
    </w:rPr>
  </w:style>
  <w:style w:type="paragraph" w:styleId="BodyText2">
    <w:name w:val="Body Text 2"/>
    <w:basedOn w:val="Normal"/>
    <w:link w:val="BodyText2Char"/>
    <w:rsid w:val="001969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sid w:val="001969F8"/>
    <w:rPr>
      <w:b/>
      <w:sz w:val="26"/>
      <w:szCs w:val="24"/>
      <w:lang w:val="nl-NL"/>
    </w:rPr>
  </w:style>
  <w:style w:type="paragraph" w:customStyle="1" w:styleId="Style2">
    <w:name w:val="Style2"/>
    <w:basedOn w:val="Heading2"/>
    <w:autoRedefine/>
    <w:rsid w:val="001969F8"/>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sid w:val="001969F8"/>
    <w:rPr>
      <w:b/>
      <w:bCs/>
    </w:rPr>
  </w:style>
  <w:style w:type="character" w:styleId="Emphasis">
    <w:name w:val="Emphasis"/>
    <w:qFormat/>
    <w:rsid w:val="001969F8"/>
    <w:rPr>
      <w:i/>
      <w:iCs/>
    </w:rPr>
  </w:style>
  <w:style w:type="character" w:styleId="FollowedHyperlink">
    <w:name w:val="FollowedHyperlink"/>
    <w:rsid w:val="001969F8"/>
    <w:rPr>
      <w:color w:val="800080"/>
      <w:u w:val="single"/>
    </w:rPr>
  </w:style>
  <w:style w:type="paragraph" w:customStyle="1" w:styleId="Tenvb">
    <w:name w:val="Tenvb"/>
    <w:basedOn w:val="Normal"/>
    <w:autoRedefine/>
    <w:rsid w:val="001969F8"/>
    <w:pPr>
      <w:spacing w:before="120" w:after="120"/>
      <w:jc w:val="center"/>
    </w:pPr>
    <w:rPr>
      <w:caps/>
      <w:spacing w:val="-2"/>
      <w:sz w:val="28"/>
      <w:szCs w:val="28"/>
    </w:rPr>
  </w:style>
  <w:style w:type="paragraph" w:customStyle="1" w:styleId="Char1">
    <w:name w:val="Char1"/>
    <w:next w:val="Normal"/>
    <w:autoRedefine/>
    <w:semiHidden/>
    <w:rsid w:val="001969F8"/>
    <w:pPr>
      <w:spacing w:after="160" w:line="240" w:lineRule="exact"/>
      <w:jc w:val="both"/>
    </w:pPr>
    <w:rPr>
      <w:sz w:val="28"/>
      <w:szCs w:val="22"/>
    </w:rPr>
  </w:style>
  <w:style w:type="paragraph" w:customStyle="1" w:styleId="Char">
    <w:name w:val="Char"/>
    <w:next w:val="Normal"/>
    <w:autoRedefine/>
    <w:semiHidden/>
    <w:rsid w:val="001969F8"/>
    <w:pPr>
      <w:spacing w:after="160" w:line="240" w:lineRule="exact"/>
      <w:jc w:val="both"/>
    </w:pPr>
    <w:rPr>
      <w:sz w:val="28"/>
      <w:szCs w:val="22"/>
    </w:rPr>
  </w:style>
  <w:style w:type="paragraph" w:customStyle="1" w:styleId="Giua">
    <w:name w:val="Giua"/>
    <w:basedOn w:val="Normal"/>
    <w:autoRedefine/>
    <w:rsid w:val="001969F8"/>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rsid w:val="001969F8"/>
    <w:pPr>
      <w:spacing w:after="160" w:line="240" w:lineRule="exact"/>
    </w:pPr>
    <w:rPr>
      <w:rFonts w:ascii="Arial" w:hAnsi="Arial"/>
      <w:sz w:val="22"/>
      <w:szCs w:val="22"/>
    </w:rPr>
  </w:style>
  <w:style w:type="paragraph" w:customStyle="1" w:styleId="1Char">
    <w:name w:val="1 Char"/>
    <w:basedOn w:val="DocumentMap"/>
    <w:autoRedefine/>
    <w:rsid w:val="001969F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1969F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969F8"/>
    <w:rPr>
      <w:rFonts w:ascii="Tahoma" w:hAnsi="Tahoma" w:cs="Tahoma"/>
      <w:shd w:val="clear" w:color="auto" w:fill="000080"/>
    </w:rPr>
  </w:style>
  <w:style w:type="paragraph" w:customStyle="1" w:styleId="CharCharChar">
    <w:name w:val="Char Char Char"/>
    <w:basedOn w:val="Normal"/>
    <w:semiHidden/>
    <w:rsid w:val="001969F8"/>
    <w:pPr>
      <w:spacing w:after="160" w:line="240" w:lineRule="exact"/>
    </w:pPr>
    <w:rPr>
      <w:rFonts w:ascii="Arial" w:hAnsi="Arial"/>
      <w:sz w:val="22"/>
      <w:szCs w:val="22"/>
    </w:rPr>
  </w:style>
  <w:style w:type="paragraph" w:customStyle="1" w:styleId="Default">
    <w:name w:val="Default"/>
    <w:rsid w:val="001969F8"/>
    <w:pPr>
      <w:widowControl w:val="0"/>
      <w:autoSpaceDE w:val="0"/>
      <w:autoSpaceDN w:val="0"/>
      <w:adjustRightInd w:val="0"/>
    </w:pPr>
    <w:rPr>
      <w:color w:val="000000"/>
      <w:sz w:val="24"/>
      <w:szCs w:val="24"/>
    </w:rPr>
  </w:style>
  <w:style w:type="character" w:customStyle="1" w:styleId="bodytextindent3-h1">
    <w:name w:val="bodytextindent3-h1"/>
    <w:rsid w:val="001969F8"/>
    <w:rPr>
      <w:rFonts w:ascii="Times New Roman" w:hAnsi="Times New Roman" w:cs="Times New Roman" w:hint="default"/>
      <w:b/>
      <w:bCs/>
      <w:color w:val="000000"/>
      <w:sz w:val="24"/>
      <w:szCs w:val="24"/>
    </w:rPr>
  </w:style>
  <w:style w:type="paragraph" w:customStyle="1" w:styleId="bodytextindent3-p">
    <w:name w:val="bodytextindent3-p"/>
    <w:basedOn w:val="Normal"/>
    <w:rsid w:val="001969F8"/>
    <w:pPr>
      <w:jc w:val="both"/>
    </w:pPr>
    <w:rPr>
      <w:sz w:val="20"/>
      <w:szCs w:val="20"/>
    </w:rPr>
  </w:style>
  <w:style w:type="character" w:customStyle="1" w:styleId="normal-h1">
    <w:name w:val="normal-h1"/>
    <w:rsid w:val="001969F8"/>
    <w:rPr>
      <w:rFonts w:ascii="Times New Roman" w:hAnsi="Times New Roman" w:cs="Times New Roman" w:hint="default"/>
      <w:sz w:val="24"/>
      <w:szCs w:val="24"/>
    </w:rPr>
  </w:style>
  <w:style w:type="paragraph" w:customStyle="1" w:styleId="T">
    <w:name w:val="T"/>
    <w:basedOn w:val="Normal"/>
    <w:rsid w:val="001969F8"/>
    <w:rPr>
      <w:rFonts w:ascii=".VnTime" w:hAnsi=".VnTime"/>
      <w:sz w:val="28"/>
      <w:szCs w:val="20"/>
      <w:lang w:val="vi-VN"/>
    </w:rPr>
  </w:style>
  <w:style w:type="character" w:styleId="CommentReference">
    <w:name w:val="annotation reference"/>
    <w:basedOn w:val="DefaultParagraphFont"/>
    <w:uiPriority w:val="99"/>
    <w:semiHidden/>
    <w:unhideWhenUsed/>
    <w:rsid w:val="00050CDD"/>
    <w:rPr>
      <w:sz w:val="16"/>
      <w:szCs w:val="16"/>
    </w:rPr>
  </w:style>
  <w:style w:type="paragraph" w:styleId="CommentText">
    <w:name w:val="annotation text"/>
    <w:basedOn w:val="Normal"/>
    <w:link w:val="CommentTextChar"/>
    <w:uiPriority w:val="99"/>
    <w:semiHidden/>
    <w:unhideWhenUsed/>
    <w:rsid w:val="00050CDD"/>
    <w:rPr>
      <w:sz w:val="20"/>
      <w:szCs w:val="20"/>
    </w:rPr>
  </w:style>
  <w:style w:type="character" w:customStyle="1" w:styleId="CommentTextChar">
    <w:name w:val="Comment Text Char"/>
    <w:basedOn w:val="DefaultParagraphFont"/>
    <w:link w:val="CommentText"/>
    <w:uiPriority w:val="99"/>
    <w:semiHidden/>
    <w:rsid w:val="00050CDD"/>
  </w:style>
  <w:style w:type="paragraph" w:styleId="CommentSubject">
    <w:name w:val="annotation subject"/>
    <w:basedOn w:val="CommentText"/>
    <w:next w:val="CommentText"/>
    <w:link w:val="CommentSubjectChar"/>
    <w:uiPriority w:val="99"/>
    <w:semiHidden/>
    <w:unhideWhenUsed/>
    <w:rsid w:val="00050CDD"/>
    <w:rPr>
      <w:b/>
      <w:bCs/>
    </w:rPr>
  </w:style>
  <w:style w:type="character" w:customStyle="1" w:styleId="CommentSubjectChar">
    <w:name w:val="Comment Subject Char"/>
    <w:basedOn w:val="CommentTextChar"/>
    <w:link w:val="CommentSubject"/>
    <w:uiPriority w:val="99"/>
    <w:semiHidden/>
    <w:rsid w:val="00050CDD"/>
    <w:rPr>
      <w:b/>
      <w:bCs/>
    </w:rPr>
  </w:style>
  <w:style w:type="character" w:customStyle="1" w:styleId="UnresolvedMention1">
    <w:name w:val="Unresolved Mention1"/>
    <w:basedOn w:val="DefaultParagraphFont"/>
    <w:uiPriority w:val="99"/>
    <w:semiHidden/>
    <w:unhideWhenUsed/>
    <w:rsid w:val="00FC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409355">
      <w:bodyDiv w:val="1"/>
      <w:marLeft w:val="0"/>
      <w:marRight w:val="0"/>
      <w:marTop w:val="0"/>
      <w:marBottom w:val="0"/>
      <w:divBdr>
        <w:top w:val="none" w:sz="0" w:space="0" w:color="auto"/>
        <w:left w:val="none" w:sz="0" w:space="0" w:color="auto"/>
        <w:bottom w:val="none" w:sz="0" w:space="0" w:color="auto"/>
        <w:right w:val="none" w:sz="0" w:space="0" w:color="auto"/>
      </w:divBdr>
    </w:div>
    <w:div w:id="119465669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 w:id="192329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67B819-7DF8-4201-8DB6-B99714D8670B}">
  <ds:schemaRefs>
    <ds:schemaRef ds:uri="http://schemas.openxmlformats.org/officeDocument/2006/bibliography"/>
  </ds:schemaRefs>
</ds:datastoreItem>
</file>

<file path=customXml/itemProps2.xml><?xml version="1.0" encoding="utf-8"?>
<ds:datastoreItem xmlns:ds="http://schemas.openxmlformats.org/officeDocument/2006/customXml" ds:itemID="{F1E7DFA5-B723-4037-8AD5-D3B4C1C551FE}"/>
</file>

<file path=customXml/itemProps3.xml><?xml version="1.0" encoding="utf-8"?>
<ds:datastoreItem xmlns:ds="http://schemas.openxmlformats.org/officeDocument/2006/customXml" ds:itemID="{BB37099C-4BD5-48FF-91B3-074CBD9C89FE}"/>
</file>

<file path=customXml/itemProps4.xml><?xml version="1.0" encoding="utf-8"?>
<ds:datastoreItem xmlns:ds="http://schemas.openxmlformats.org/officeDocument/2006/customXml" ds:itemID="{047ED466-8B19-4B2D-8648-39EA5F732AD3}"/>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292</TotalTime>
  <Pages>32</Pages>
  <Words>6269</Words>
  <Characters>35735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41921</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80</cp:revision>
  <cp:lastPrinted>2025-10-06T06:53:00Z</cp:lastPrinted>
  <dcterms:created xsi:type="dcterms:W3CDTF">2025-09-25T08:14:00Z</dcterms:created>
  <dcterms:modified xsi:type="dcterms:W3CDTF">2025-10-06T08:12:00Z</dcterms:modified>
</cp:coreProperties>
</file>