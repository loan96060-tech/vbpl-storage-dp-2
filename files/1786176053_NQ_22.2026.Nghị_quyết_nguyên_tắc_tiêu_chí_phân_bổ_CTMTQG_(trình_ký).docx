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9369" w:type="dxa"/>
        <w:jc w:val="center"/>
        <w:tblLayout w:type="fixed"/>
        <w:tblLook w:val="0000"/>
      </w:tblPr>
      <w:tblGrid>
        <w:gridCol w:w="3289"/>
        <w:gridCol w:w="6080"/>
      </w:tblGrid>
      <w:tr w:rsidR="00E51528" w:rsidRPr="00B407D8" w:rsidTr="00C4781A">
        <w:trPr>
          <w:trHeight w:val="225"/>
          <w:jc w:val="center"/>
        </w:trPr>
        <w:tc>
          <w:tcPr>
            <w:tcW w:w="3289" w:type="dxa"/>
            <w:tcMar>
              <w:left w:w="28" w:type="dxa"/>
              <w:right w:w="28" w:type="dxa"/>
            </w:tcMar>
            <w:vAlign w:val="bottom"/>
          </w:tcPr>
          <w:p w:rsidR="004D4B90" w:rsidRPr="00B407D8" w:rsidRDefault="004D4B90" w:rsidP="00A52649">
            <w:pPr>
              <w:jc w:val="center"/>
              <w:rPr>
                <w:rStyle w:val="BodyTextChar1"/>
                <w:b/>
                <w:bCs/>
                <w:lang w:val="en-US"/>
              </w:rPr>
            </w:pPr>
            <w:r w:rsidRPr="00B407D8">
              <w:rPr>
                <w:rStyle w:val="BodyTextChar1"/>
                <w:b/>
                <w:bCs/>
                <w:lang w:val="en-US"/>
              </w:rPr>
              <w:t>HỘI ĐỒNG NHÂN DÂN</w:t>
            </w:r>
          </w:p>
        </w:tc>
        <w:tc>
          <w:tcPr>
            <w:tcW w:w="6080" w:type="dxa"/>
            <w:tcMar>
              <w:left w:w="28" w:type="dxa"/>
              <w:right w:w="28" w:type="dxa"/>
            </w:tcMar>
            <w:vAlign w:val="bottom"/>
          </w:tcPr>
          <w:p w:rsidR="004D4B90" w:rsidRPr="00B407D8" w:rsidRDefault="004D4B90" w:rsidP="00A52649">
            <w:pPr>
              <w:jc w:val="center"/>
              <w:rPr>
                <w:rStyle w:val="BodyTextChar1"/>
                <w:b/>
                <w:bCs/>
                <w:lang w:val="en-US"/>
              </w:rPr>
            </w:pPr>
            <w:r w:rsidRPr="00B407D8">
              <w:rPr>
                <w:rStyle w:val="BodyTextChar1"/>
                <w:b/>
                <w:bCs/>
                <w:lang w:val="en-US"/>
              </w:rPr>
              <w:t>CỘNG HÒA XÃ HỘI CHỦ NGHĨA VIỆT NAM</w:t>
            </w:r>
          </w:p>
        </w:tc>
      </w:tr>
      <w:tr w:rsidR="00E51528" w:rsidRPr="00B407D8" w:rsidTr="00C4781A">
        <w:trPr>
          <w:trHeight w:val="237"/>
          <w:jc w:val="center"/>
        </w:trPr>
        <w:tc>
          <w:tcPr>
            <w:tcW w:w="3289" w:type="dxa"/>
            <w:tcMar>
              <w:left w:w="28" w:type="dxa"/>
              <w:right w:w="28" w:type="dxa"/>
            </w:tcMar>
            <w:vAlign w:val="bottom"/>
          </w:tcPr>
          <w:p w:rsidR="004D4B90" w:rsidRPr="00B407D8" w:rsidRDefault="004D4B90" w:rsidP="00A52649">
            <w:pPr>
              <w:jc w:val="center"/>
              <w:rPr>
                <w:rStyle w:val="BodyTextChar1"/>
                <w:b/>
                <w:bCs/>
                <w:lang w:val="en-US"/>
              </w:rPr>
            </w:pPr>
            <w:r w:rsidRPr="00B407D8">
              <w:rPr>
                <w:rStyle w:val="BodyTextChar1"/>
                <w:b/>
                <w:bCs/>
                <w:lang w:val="en-US"/>
              </w:rPr>
              <w:t>TỈNH HƯNG YÊN</w:t>
            </w:r>
          </w:p>
        </w:tc>
        <w:tc>
          <w:tcPr>
            <w:tcW w:w="6080" w:type="dxa"/>
            <w:tcMar>
              <w:left w:w="28" w:type="dxa"/>
              <w:right w:w="28" w:type="dxa"/>
            </w:tcMar>
            <w:vAlign w:val="bottom"/>
          </w:tcPr>
          <w:p w:rsidR="004D4B90" w:rsidRPr="00B407D8" w:rsidRDefault="004D4B90" w:rsidP="00A52649">
            <w:pPr>
              <w:jc w:val="center"/>
              <w:rPr>
                <w:rStyle w:val="BodyTextChar1"/>
                <w:b/>
                <w:bCs/>
                <w:sz w:val="28"/>
                <w:szCs w:val="28"/>
                <w:lang w:val="en-US"/>
              </w:rPr>
            </w:pPr>
            <w:r w:rsidRPr="00B407D8">
              <w:rPr>
                <w:rStyle w:val="BodyTextChar1"/>
                <w:b/>
                <w:bCs/>
                <w:sz w:val="28"/>
                <w:szCs w:val="28"/>
                <w:lang w:val="en-US"/>
              </w:rPr>
              <w:t>Độc lập - Tự do - Hạnh phúc</w:t>
            </w:r>
          </w:p>
        </w:tc>
      </w:tr>
      <w:tr w:rsidR="00E51528" w:rsidRPr="00B407D8" w:rsidTr="00C4781A">
        <w:trPr>
          <w:trHeight w:val="225"/>
          <w:jc w:val="center"/>
        </w:trPr>
        <w:tc>
          <w:tcPr>
            <w:tcW w:w="3289" w:type="dxa"/>
            <w:tcMar>
              <w:left w:w="28" w:type="dxa"/>
              <w:right w:w="28" w:type="dxa"/>
            </w:tcMar>
          </w:tcPr>
          <w:p w:rsidR="004D4B90" w:rsidRPr="00B407D8" w:rsidRDefault="00D60249" w:rsidP="00A52649">
            <w:pPr>
              <w:jc w:val="center"/>
              <w:rPr>
                <w:rStyle w:val="BodyTextChar1"/>
                <w:bCs/>
                <w:lang w:val="en-US"/>
              </w:rPr>
            </w:pPr>
            <w:r w:rsidRPr="00D60249">
              <w:rPr>
                <w:noProof/>
              </w:rPr>
              <w:pict>
                <v:line id="Straight Connector 11" o:spid="_x0000_s1032" style="position:absolute;left:0;text-align:left;z-index:251655168;visibility:visible;mso-wrap-distance-top:-3e-5mm;mso-wrap-distance-bottom:-3e-5mm;mso-position-horizontal-relative:text;mso-position-vertical-relative:text" from="46pt,2.15pt" to="111.2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"/>
              </w:pict>
            </w:r>
          </w:p>
        </w:tc>
        <w:tc>
          <w:tcPr>
            <w:tcW w:w="6080" w:type="dxa"/>
            <w:tcMar>
              <w:left w:w="28" w:type="dxa"/>
              <w:right w:w="28" w:type="dxa"/>
            </w:tcMar>
          </w:tcPr>
          <w:p w:rsidR="004D4B90" w:rsidRPr="00B407D8" w:rsidRDefault="00D60249" w:rsidP="00A52649">
            <w:pPr>
              <w:rPr>
                <w:rStyle w:val="BodyTextChar1"/>
                <w:bCs/>
                <w:lang w:val="en-US"/>
              </w:rPr>
            </w:pPr>
            <w:r w:rsidRPr="00D60249">
              <w:rPr>
                <w:noProof/>
              </w:rPr>
              <w:pict>
                <v:line id="Straight Connector 9" o:spid="_x0000_s1031" style="position:absolute;z-index:251656192;visibility:visible;mso-wrap-distance-top:-3e-5mm;mso-wrap-distance-bottom:-3e-5mm;mso-position-horizontal-relative:text;mso-position-vertical-relative:text" from="68.6pt,2.6pt" to="235.85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"/>
              </w:pict>
            </w:r>
          </w:p>
        </w:tc>
      </w:tr>
      <w:tr w:rsidR="00E51528" w:rsidRPr="00B407D8" w:rsidTr="00C4781A">
        <w:trPr>
          <w:trHeight w:val="248"/>
          <w:jc w:val="center"/>
        </w:trPr>
        <w:tc>
          <w:tcPr>
            <w:tcW w:w="3289" w:type="dxa"/>
            <w:tcMar>
              <w:left w:w="28" w:type="dxa"/>
              <w:right w:w="28" w:type="dxa"/>
            </w:tcMar>
          </w:tcPr>
          <w:p w:rsidR="004D4B90" w:rsidRPr="00B407D8" w:rsidRDefault="00DB002D" w:rsidP="00A52649">
            <w:pPr>
              <w:jc w:val="center"/>
              <w:rPr>
                <w:rStyle w:val="BodyTextChar1"/>
                <w:bCs/>
                <w:lang w:val="en-US"/>
              </w:rPr>
            </w:pPr>
            <w:r w:rsidRPr="00B407D8">
              <w:rPr>
                <w:rStyle w:val="BodyTextChar1"/>
                <w:bCs/>
                <w:lang w:val="en-US"/>
              </w:rPr>
              <w:t>Số: 22</w:t>
            </w:r>
            <w:r w:rsidR="004D4B90" w:rsidRPr="00B407D8">
              <w:rPr>
                <w:rStyle w:val="BodyTextChar1"/>
                <w:bCs/>
                <w:lang w:val="en-US"/>
              </w:rPr>
              <w:t>/202</w:t>
            </w:r>
            <w:r w:rsidR="000846F1" w:rsidRPr="00B407D8">
              <w:rPr>
                <w:rStyle w:val="BodyTextChar1"/>
                <w:bCs/>
                <w:lang w:val="en-US"/>
              </w:rPr>
              <w:t>6</w:t>
            </w:r>
            <w:r w:rsidR="004D4B90" w:rsidRPr="00B407D8">
              <w:rPr>
                <w:rStyle w:val="BodyTextChar1"/>
                <w:bCs/>
                <w:lang w:val="en-US"/>
              </w:rPr>
              <w:t>/NQ-HĐND</w:t>
            </w:r>
          </w:p>
        </w:tc>
        <w:tc>
          <w:tcPr>
            <w:tcW w:w="6080" w:type="dxa"/>
            <w:tcMar>
              <w:left w:w="28" w:type="dxa"/>
              <w:right w:w="28" w:type="dxa"/>
            </w:tcMar>
          </w:tcPr>
          <w:p w:rsidR="004D4B90" w:rsidRPr="00B407D8" w:rsidRDefault="00716EED" w:rsidP="00F01149">
            <w:pPr>
              <w:jc w:val="center"/>
              <w:rPr>
                <w:rStyle w:val="BodyTextChar1"/>
                <w:bCs/>
                <w:i/>
                <w:sz w:val="28"/>
                <w:szCs w:val="28"/>
                <w:lang w:val="en-US"/>
              </w:rPr>
            </w:pPr>
            <w:r w:rsidRPr="00B407D8">
              <w:rPr>
                <w:rStyle w:val="BodyTextChar1"/>
                <w:bCs/>
                <w:i/>
                <w:sz w:val="28"/>
                <w:szCs w:val="28"/>
                <w:lang w:val="en-US"/>
              </w:rPr>
              <w:t>Hưng Yên, ngày</w:t>
            </w:r>
            <w:r w:rsidR="004D4B90" w:rsidRPr="00B407D8">
              <w:rPr>
                <w:rStyle w:val="BodyTextChar1"/>
                <w:bCs/>
                <w:i/>
                <w:sz w:val="28"/>
                <w:szCs w:val="28"/>
                <w:lang w:val="en-US"/>
              </w:rPr>
              <w:t xml:space="preserve"> </w:t>
            </w:r>
            <w:r w:rsidR="00F01149" w:rsidRPr="00B407D8">
              <w:rPr>
                <w:rStyle w:val="BodyTextChar1"/>
                <w:bCs/>
                <w:i/>
                <w:sz w:val="28"/>
                <w:szCs w:val="28"/>
                <w:lang w:val="en-US"/>
              </w:rPr>
              <w:t>09</w:t>
            </w:r>
            <w:r w:rsidRPr="00B407D8">
              <w:rPr>
                <w:rStyle w:val="BodyTextChar1"/>
                <w:bCs/>
                <w:i/>
                <w:sz w:val="28"/>
                <w:szCs w:val="28"/>
                <w:lang w:val="en-US"/>
              </w:rPr>
              <w:t xml:space="preserve"> tháng</w:t>
            </w:r>
            <w:r w:rsidR="004D4B90" w:rsidRPr="00B407D8">
              <w:rPr>
                <w:rStyle w:val="BodyTextChar1"/>
                <w:bCs/>
                <w:i/>
                <w:sz w:val="28"/>
                <w:szCs w:val="28"/>
                <w:lang w:val="en-US"/>
              </w:rPr>
              <w:t xml:space="preserve"> </w:t>
            </w:r>
            <w:r w:rsidRPr="00B407D8">
              <w:rPr>
                <w:rStyle w:val="BodyTextChar1"/>
                <w:bCs/>
                <w:i/>
                <w:sz w:val="28"/>
                <w:szCs w:val="28"/>
                <w:lang w:val="en-US"/>
              </w:rPr>
              <w:t>7</w:t>
            </w:r>
            <w:r w:rsidR="004D4B90" w:rsidRPr="00B407D8">
              <w:rPr>
                <w:rStyle w:val="BodyTextChar1"/>
                <w:bCs/>
                <w:i/>
                <w:sz w:val="28"/>
                <w:szCs w:val="28"/>
                <w:lang w:val="en-US"/>
              </w:rPr>
              <w:t xml:space="preserve"> năm 202</w:t>
            </w:r>
            <w:r w:rsidR="00117D68" w:rsidRPr="00B407D8">
              <w:rPr>
                <w:rStyle w:val="BodyTextChar1"/>
                <w:bCs/>
                <w:i/>
                <w:sz w:val="28"/>
                <w:szCs w:val="28"/>
                <w:lang w:val="en-US"/>
              </w:rPr>
              <w:t>6</w:t>
            </w:r>
          </w:p>
        </w:tc>
      </w:tr>
    </w:tbl>
    <w:p w:rsidR="00C4781A" w:rsidRPr="00C4781A" w:rsidRDefault="00C4781A" w:rsidP="00FB4352">
      <w:pPr>
        <w:spacing w:before="120" w:after="120"/>
        <w:jc w:val="center"/>
        <w:rPr>
          <w:rStyle w:val="BodyTextChar1"/>
          <w:b/>
          <w:bCs/>
          <w:sz w:val="16"/>
          <w:szCs w:val="28"/>
          <w:lang w:val="en-US"/>
        </w:rPr>
      </w:pPr>
    </w:p>
    <w:p w:rsidR="00014A0C" w:rsidRPr="00B407D8" w:rsidRDefault="008A23FF" w:rsidP="00FB4352">
      <w:pPr>
        <w:spacing w:before="120" w:after="120"/>
        <w:jc w:val="center"/>
        <w:rPr>
          <w:b/>
          <w:sz w:val="28"/>
          <w:szCs w:val="28"/>
        </w:rPr>
      </w:pPr>
      <w:r w:rsidRPr="00B407D8">
        <w:rPr>
          <w:rStyle w:val="BodyTextChar1"/>
          <w:b/>
          <w:bCs/>
          <w:sz w:val="28"/>
          <w:szCs w:val="28"/>
        </w:rPr>
        <w:t>NGHỊ QUYẾT</w:t>
      </w:r>
    </w:p>
    <w:p w:rsidR="004E19C2" w:rsidRDefault="00110C4F" w:rsidP="00A52649">
      <w:pPr>
        <w:pStyle w:val="BodyText"/>
        <w:spacing w:after="0" w:line="240" w:lineRule="auto"/>
        <w:ind w:firstLine="0"/>
        <w:jc w:val="center"/>
        <w:rPr>
          <w:rStyle w:val="BodyTextChar1"/>
          <w:rFonts w:ascii="Times New Roman Bold" w:hAnsi="Times New Roman Bold"/>
          <w:b/>
          <w:bCs/>
          <w:color w:val="000000"/>
          <w:sz w:val="28"/>
          <w:szCs w:val="28"/>
          <w:lang w:val="en-US" w:eastAsia="vi-VN"/>
        </w:rPr>
      </w:pPr>
      <w:bookmarkStart w:id="0" w:name="_Hlk219885517"/>
      <w:bookmarkStart w:id="1" w:name="loai_1_name"/>
      <w:r w:rsidRPr="00B407D8">
        <w:rPr>
          <w:rStyle w:val="BodyTextChar1"/>
          <w:rFonts w:ascii="Times New Roman Bold" w:hAnsi="Times New Roman Bold"/>
          <w:b/>
          <w:bCs/>
          <w:color w:val="000000"/>
          <w:sz w:val="28"/>
          <w:szCs w:val="28"/>
          <w:lang w:eastAsia="vi-VN"/>
        </w:rPr>
        <w:t>Quy định</w:t>
      </w:r>
      <w:r w:rsidR="008A23FF" w:rsidRPr="00B407D8">
        <w:rPr>
          <w:rStyle w:val="BodyTextChar1"/>
          <w:rFonts w:ascii="Times New Roman Bold" w:hAnsi="Times New Roman Bold"/>
          <w:b/>
          <w:bCs/>
          <w:color w:val="000000"/>
          <w:sz w:val="28"/>
          <w:szCs w:val="28"/>
          <w:lang w:eastAsia="vi-VN"/>
        </w:rPr>
        <w:t xml:space="preserve"> n</w:t>
      </w:r>
      <w:r w:rsidR="003B2C83" w:rsidRPr="00B407D8">
        <w:rPr>
          <w:rStyle w:val="BodyTextChar1"/>
          <w:rFonts w:ascii="Times New Roman Bold" w:hAnsi="Times New Roman Bold"/>
          <w:b/>
          <w:bCs/>
          <w:color w:val="000000"/>
          <w:sz w:val="28"/>
          <w:szCs w:val="28"/>
          <w:lang w:eastAsia="vi-VN"/>
        </w:rPr>
        <w:t>guyên tắc, tiêu chí,</w:t>
      </w:r>
      <w:r w:rsidR="008C5B83" w:rsidRPr="00B407D8">
        <w:rPr>
          <w:rStyle w:val="BodyTextChar1"/>
          <w:rFonts w:ascii="Times New Roman Bold" w:hAnsi="Times New Roman Bold"/>
          <w:b/>
          <w:bCs/>
          <w:color w:val="000000"/>
          <w:sz w:val="28"/>
          <w:szCs w:val="28"/>
          <w:lang w:eastAsia="vi-VN"/>
        </w:rPr>
        <w:t xml:space="preserve"> định </w:t>
      </w:r>
      <w:r w:rsidR="008C5B83" w:rsidRPr="00FD53F3">
        <w:rPr>
          <w:rStyle w:val="BodyTextChar1"/>
          <w:rFonts w:ascii="Times New Roman Bold" w:hAnsi="Times New Roman Bold"/>
          <w:b/>
          <w:bCs/>
          <w:color w:val="000000"/>
          <w:sz w:val="28"/>
          <w:szCs w:val="28"/>
          <w:lang w:eastAsia="vi-VN"/>
        </w:rPr>
        <w:t xml:space="preserve">mức </w:t>
      </w:r>
      <w:bookmarkStart w:id="2" w:name="_Hlk213966751"/>
      <w:r w:rsidR="008C5B83" w:rsidRPr="00FD53F3">
        <w:rPr>
          <w:rStyle w:val="BodyTextChar1"/>
          <w:rFonts w:ascii="Times New Roman Bold" w:hAnsi="Times New Roman Bold"/>
          <w:b/>
          <w:bCs/>
          <w:color w:val="000000"/>
          <w:sz w:val="28"/>
          <w:szCs w:val="28"/>
          <w:lang w:eastAsia="vi-VN"/>
        </w:rPr>
        <w:t xml:space="preserve">phân bổ vốn </w:t>
      </w:r>
      <w:bookmarkEnd w:id="2"/>
      <w:r w:rsidRPr="00FD53F3">
        <w:rPr>
          <w:rStyle w:val="BodyTextChar1"/>
          <w:rFonts w:ascii="Times New Roman Bold" w:hAnsi="Times New Roman Bold"/>
          <w:b/>
          <w:bCs/>
          <w:color w:val="000000"/>
          <w:sz w:val="28"/>
          <w:szCs w:val="28"/>
          <w:lang w:eastAsia="vi-VN"/>
        </w:rPr>
        <w:t xml:space="preserve">ngân sách </w:t>
      </w:r>
    </w:p>
    <w:p w:rsidR="004E19C2" w:rsidRDefault="00D54FE5" w:rsidP="004E19C2">
      <w:pPr>
        <w:pStyle w:val="BodyText"/>
        <w:spacing w:after="0" w:line="240" w:lineRule="auto"/>
        <w:ind w:firstLine="0"/>
        <w:jc w:val="center"/>
        <w:rPr>
          <w:rStyle w:val="BodyTextChar1"/>
          <w:rFonts w:ascii="Times New Roman Bold" w:hAnsi="Times New Roman Bold"/>
          <w:b/>
          <w:bCs/>
          <w:color w:val="000000"/>
          <w:sz w:val="28"/>
          <w:szCs w:val="28"/>
          <w:lang w:val="en-US" w:eastAsia="vi-VN"/>
        </w:rPr>
      </w:pPr>
      <w:r w:rsidRPr="00C4781A">
        <w:rPr>
          <w:rStyle w:val="BodyTextChar1"/>
          <w:b/>
          <w:bCs/>
          <w:color w:val="000000"/>
          <w:sz w:val="28"/>
          <w:szCs w:val="28"/>
          <w:lang w:eastAsia="vi-VN"/>
        </w:rPr>
        <w:t>n</w:t>
      </w:r>
      <w:r w:rsidR="00110C4F" w:rsidRPr="00FD53F3">
        <w:rPr>
          <w:rStyle w:val="BodyTextChar1"/>
          <w:rFonts w:ascii="Times New Roman Bold" w:hAnsi="Times New Roman Bold"/>
          <w:b/>
          <w:bCs/>
          <w:color w:val="000000"/>
          <w:sz w:val="28"/>
          <w:szCs w:val="28"/>
          <w:lang w:eastAsia="vi-VN"/>
        </w:rPr>
        <w:t xml:space="preserve">hà nước </w:t>
      </w:r>
      <w:r w:rsidR="003B2C83" w:rsidRPr="00FD53F3">
        <w:rPr>
          <w:rStyle w:val="BodyTextChar1"/>
          <w:rFonts w:ascii="Times New Roman Bold" w:hAnsi="Times New Roman Bold"/>
          <w:b/>
          <w:bCs/>
          <w:color w:val="000000"/>
          <w:sz w:val="28"/>
          <w:szCs w:val="28"/>
          <w:lang w:eastAsia="vi-VN"/>
        </w:rPr>
        <w:t xml:space="preserve">và </w:t>
      </w:r>
      <w:r w:rsidR="00110C4F" w:rsidRPr="00FD53F3">
        <w:rPr>
          <w:rStyle w:val="BodyTextChar1"/>
          <w:rFonts w:ascii="Times New Roman Bold" w:hAnsi="Times New Roman Bold"/>
          <w:b/>
          <w:bCs/>
          <w:color w:val="000000"/>
          <w:sz w:val="28"/>
          <w:szCs w:val="28"/>
          <w:lang w:eastAsia="vi-VN"/>
        </w:rPr>
        <w:t xml:space="preserve">mức vốn đối ứng từ ngân sách cấp tỉnh, ngân sách </w:t>
      </w:r>
    </w:p>
    <w:p w:rsidR="00081CC7" w:rsidRPr="004E19C2" w:rsidRDefault="00110C4F" w:rsidP="004E19C2">
      <w:pPr>
        <w:pStyle w:val="BodyText"/>
        <w:spacing w:after="0" w:line="240" w:lineRule="auto"/>
        <w:ind w:firstLine="0"/>
        <w:jc w:val="center"/>
        <w:rPr>
          <w:rStyle w:val="BodyTextChar1"/>
          <w:rFonts w:ascii="Times New Roman Bold" w:hAnsi="Times New Roman Bold"/>
          <w:b/>
          <w:bCs/>
          <w:color w:val="000000"/>
          <w:sz w:val="28"/>
          <w:szCs w:val="28"/>
          <w:lang w:eastAsia="vi-VN"/>
        </w:rPr>
      </w:pPr>
      <w:r w:rsidRPr="00FD53F3">
        <w:rPr>
          <w:rStyle w:val="BodyTextChar1"/>
          <w:rFonts w:ascii="Times New Roman Bold" w:hAnsi="Times New Roman Bold"/>
          <w:b/>
          <w:bCs/>
          <w:color w:val="000000"/>
          <w:sz w:val="28"/>
          <w:szCs w:val="28"/>
          <w:lang w:eastAsia="vi-VN"/>
        </w:rPr>
        <w:t xml:space="preserve">cấp xã </w:t>
      </w:r>
      <w:r w:rsidR="00081CC7" w:rsidRPr="00C4781A">
        <w:rPr>
          <w:rStyle w:val="BodyTextChar1"/>
          <w:b/>
          <w:bCs/>
          <w:color w:val="000000"/>
          <w:sz w:val="28"/>
          <w:szCs w:val="28"/>
          <w:lang w:eastAsia="vi-VN"/>
        </w:rPr>
        <w:t>để</w:t>
      </w:r>
      <w:r w:rsidR="00081CC7" w:rsidRPr="00C4781A">
        <w:rPr>
          <w:rStyle w:val="BodyTextChar1"/>
          <w:rFonts w:ascii="Calibri" w:hAnsi="Calibri"/>
          <w:b/>
          <w:bCs/>
          <w:color w:val="000000"/>
          <w:sz w:val="28"/>
          <w:szCs w:val="28"/>
          <w:lang w:eastAsia="vi-VN"/>
        </w:rPr>
        <w:t xml:space="preserve"> </w:t>
      </w:r>
      <w:r w:rsidRPr="00FD53F3">
        <w:rPr>
          <w:rStyle w:val="BodyTextChar1"/>
          <w:rFonts w:ascii="Times New Roman Bold" w:hAnsi="Times New Roman Bold"/>
          <w:b/>
          <w:bCs/>
          <w:color w:val="000000"/>
          <w:sz w:val="28"/>
          <w:szCs w:val="28"/>
          <w:lang w:eastAsia="vi-VN"/>
        </w:rPr>
        <w:t xml:space="preserve">thực hiện các </w:t>
      </w:r>
      <w:r w:rsidR="00FB0F7D" w:rsidRPr="00FD53F3">
        <w:rPr>
          <w:rStyle w:val="BodyTextChar1"/>
          <w:rFonts w:ascii="Times New Roman Bold" w:hAnsi="Times New Roman Bold"/>
          <w:b/>
          <w:bCs/>
          <w:color w:val="000000"/>
          <w:sz w:val="28"/>
          <w:szCs w:val="28"/>
          <w:lang w:eastAsia="vi-VN"/>
        </w:rPr>
        <w:t>Chương</w:t>
      </w:r>
      <w:r w:rsidR="00FB0F7D" w:rsidRPr="00B407D8">
        <w:rPr>
          <w:rStyle w:val="BodyTextChar1"/>
          <w:rFonts w:ascii="Times New Roman Bold" w:hAnsi="Times New Roman Bold"/>
          <w:b/>
          <w:bCs/>
          <w:color w:val="000000"/>
          <w:sz w:val="28"/>
          <w:szCs w:val="28"/>
          <w:lang w:eastAsia="vi-VN"/>
        </w:rPr>
        <w:t xml:space="preserve"> trình mục tiêu quốc gia</w:t>
      </w:r>
      <w:r w:rsidR="00716EED" w:rsidRPr="00C4781A">
        <w:rPr>
          <w:rStyle w:val="BodyTextChar1"/>
          <w:rFonts w:ascii="Calibri" w:hAnsi="Calibri"/>
          <w:b/>
          <w:bCs/>
          <w:color w:val="000000"/>
          <w:sz w:val="28"/>
          <w:szCs w:val="28"/>
          <w:lang w:eastAsia="vi-VN"/>
        </w:rPr>
        <w:t xml:space="preserve"> </w:t>
      </w:r>
    </w:p>
    <w:p w:rsidR="008C5B83" w:rsidRPr="00BE5761" w:rsidRDefault="00110C4F" w:rsidP="00081CC7">
      <w:pPr>
        <w:pStyle w:val="BodyText"/>
        <w:spacing w:after="0" w:line="240" w:lineRule="auto"/>
        <w:ind w:firstLine="0"/>
        <w:jc w:val="center"/>
        <w:rPr>
          <w:rStyle w:val="BodyTextChar1"/>
          <w:rFonts w:ascii="Calibri" w:hAnsi="Calibri"/>
          <w:b/>
          <w:bCs/>
          <w:color w:val="000000"/>
          <w:sz w:val="28"/>
          <w:szCs w:val="28"/>
          <w:lang w:eastAsia="vi-VN"/>
        </w:rPr>
      </w:pPr>
      <w:r w:rsidRPr="00B407D8">
        <w:rPr>
          <w:rStyle w:val="BodyTextChar1"/>
          <w:rFonts w:ascii="Times New Roman Bold" w:hAnsi="Times New Roman Bold"/>
          <w:b/>
          <w:bCs/>
          <w:color w:val="000000"/>
          <w:sz w:val="28"/>
          <w:szCs w:val="28"/>
          <w:lang w:eastAsia="vi-VN"/>
        </w:rPr>
        <w:t xml:space="preserve">giai đoạn </w:t>
      </w:r>
      <w:r w:rsidR="008C5B83" w:rsidRPr="00B407D8">
        <w:rPr>
          <w:rStyle w:val="BodyTextChar1"/>
          <w:rFonts w:ascii="Times New Roman Bold" w:hAnsi="Times New Roman Bold"/>
          <w:b/>
          <w:bCs/>
          <w:color w:val="000000"/>
          <w:sz w:val="28"/>
          <w:szCs w:val="28"/>
          <w:lang w:eastAsia="vi-VN"/>
        </w:rPr>
        <w:t>2026-2030</w:t>
      </w:r>
      <w:r w:rsidR="003D013A" w:rsidRPr="00B407D8">
        <w:rPr>
          <w:rStyle w:val="BodyTextChar1"/>
          <w:rFonts w:ascii="Times New Roman Bold" w:hAnsi="Times New Roman Bold"/>
          <w:b/>
          <w:bCs/>
          <w:color w:val="000000"/>
          <w:sz w:val="28"/>
          <w:szCs w:val="28"/>
          <w:lang w:eastAsia="vi-VN"/>
        </w:rPr>
        <w:t xml:space="preserve"> </w:t>
      </w:r>
      <w:r w:rsidR="008525BB" w:rsidRPr="00B407D8">
        <w:rPr>
          <w:rStyle w:val="BodyTextChar1"/>
          <w:rFonts w:ascii="Times New Roman Bold" w:hAnsi="Times New Roman Bold"/>
          <w:b/>
          <w:bCs/>
          <w:color w:val="000000"/>
          <w:sz w:val="28"/>
          <w:szCs w:val="28"/>
          <w:lang w:eastAsia="vi-VN"/>
        </w:rPr>
        <w:t xml:space="preserve">trên địa bàn </w:t>
      </w:r>
      <w:r w:rsidR="00C27A97" w:rsidRPr="00B407D8">
        <w:rPr>
          <w:rStyle w:val="BodyTextChar1"/>
          <w:rFonts w:ascii="Times New Roman Bold" w:hAnsi="Times New Roman Bold"/>
          <w:b/>
          <w:bCs/>
          <w:color w:val="000000"/>
          <w:sz w:val="28"/>
          <w:szCs w:val="28"/>
          <w:lang w:eastAsia="vi-VN"/>
        </w:rPr>
        <w:t xml:space="preserve">tỉnh </w:t>
      </w:r>
      <w:r w:rsidR="008A23FF" w:rsidRPr="00B407D8">
        <w:rPr>
          <w:rStyle w:val="BodyTextChar1"/>
          <w:rFonts w:ascii="Times New Roman Bold" w:hAnsi="Times New Roman Bold"/>
          <w:b/>
          <w:bCs/>
          <w:color w:val="000000"/>
          <w:sz w:val="28"/>
          <w:szCs w:val="28"/>
          <w:lang w:eastAsia="vi-VN"/>
        </w:rPr>
        <w:t>Hưng Yên</w:t>
      </w:r>
    </w:p>
    <w:bookmarkEnd w:id="0"/>
    <w:p w:rsidR="00014A0C" w:rsidRPr="00B407D8" w:rsidRDefault="00D60249" w:rsidP="00A52649">
      <w:pPr>
        <w:pStyle w:val="BodyText"/>
        <w:shd w:val="clear" w:color="auto" w:fill="auto"/>
        <w:spacing w:after="0" w:line="240" w:lineRule="auto"/>
        <w:ind w:firstLine="0"/>
        <w:jc w:val="center"/>
        <w:rPr>
          <w:rStyle w:val="BodyTextChar1"/>
          <w:b/>
          <w:bCs/>
          <w:color w:val="000000"/>
          <w:sz w:val="28"/>
          <w:szCs w:val="28"/>
          <w:lang w:eastAsia="vi-VN"/>
        </w:rPr>
      </w:pPr>
      <w:r w:rsidRPr="00D60249">
        <w:rPr>
          <w:noProof/>
          <w:color w:val="000000"/>
        </w:rPr>
        <w:pict>
          <v:line id="Straight Connector 1" o:spid="_x0000_s1029" style="position:absolute;left:0;text-align:left;flip:y;z-index:251654144;visibility:visible;mso-wrap-distance-top:-3e-5mm;mso-wrap-distance-bottom:-3e-5mm" from="196.05pt,7.8pt" to="268.25pt,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"/>
        </w:pict>
      </w:r>
    </w:p>
    <w:bookmarkEnd w:id="1"/>
    <w:p w:rsidR="008A23FF" w:rsidRPr="00B407D8" w:rsidRDefault="008A23FF" w:rsidP="001A17E3">
      <w:pPr>
        <w:spacing w:before="360" w:after="120" w:line="320" w:lineRule="exact"/>
        <w:ind w:firstLine="709"/>
        <w:jc w:val="both"/>
        <w:rPr>
          <w:rFonts w:ascii="Times New Roman" w:hAnsi="Times New Roman" w:cs="Times New Roman"/>
          <w:i/>
          <w:sz w:val="28"/>
          <w:szCs w:val="28"/>
        </w:rPr>
      </w:pPr>
      <w:r w:rsidRPr="00B407D8">
        <w:rPr>
          <w:rFonts w:ascii="Times New Roman" w:hAnsi="Times New Roman" w:cs="Times New Roman"/>
          <w:i/>
          <w:sz w:val="28"/>
          <w:szCs w:val="28"/>
        </w:rPr>
        <w:t>Căn cứ Luật Tổ chức chính quyền địa phương</w:t>
      </w:r>
      <w:r w:rsidR="00416042" w:rsidRPr="00B407D8">
        <w:rPr>
          <w:rFonts w:ascii="Times New Roman" w:hAnsi="Times New Roman" w:cs="Times New Roman"/>
          <w:i/>
          <w:sz w:val="28"/>
          <w:szCs w:val="28"/>
        </w:rPr>
        <w:t xml:space="preserve"> số 72/2025/QH15</w:t>
      </w:r>
      <w:r w:rsidRPr="00B407D8">
        <w:rPr>
          <w:rFonts w:ascii="Times New Roman" w:hAnsi="Times New Roman" w:cs="Times New Roman"/>
          <w:i/>
          <w:sz w:val="28"/>
          <w:szCs w:val="28"/>
        </w:rPr>
        <w:t>;</w:t>
      </w:r>
    </w:p>
    <w:p w:rsidR="008A23FF" w:rsidRPr="00B407D8" w:rsidRDefault="008A23FF" w:rsidP="001228D2">
      <w:pPr>
        <w:spacing w:before="120" w:after="120" w:line="320" w:lineRule="exact"/>
        <w:ind w:firstLine="709"/>
        <w:jc w:val="both"/>
        <w:rPr>
          <w:rFonts w:ascii="Times New Roman" w:hAnsi="Times New Roman" w:cs="Times New Roman"/>
          <w:i/>
          <w:sz w:val="28"/>
          <w:szCs w:val="28"/>
        </w:rPr>
      </w:pPr>
      <w:r w:rsidRPr="00B407D8">
        <w:rPr>
          <w:rFonts w:ascii="Times New Roman" w:hAnsi="Times New Roman" w:cs="Times New Roman"/>
          <w:i/>
          <w:sz w:val="28"/>
          <w:szCs w:val="28"/>
        </w:rPr>
        <w:t xml:space="preserve">Căn cứ </w:t>
      </w:r>
      <w:r w:rsidR="00BD6E36" w:rsidRPr="00B407D8">
        <w:rPr>
          <w:rFonts w:ascii="Times New Roman" w:hAnsi="Times New Roman" w:cs="Times New Roman"/>
          <w:i/>
          <w:sz w:val="28"/>
          <w:szCs w:val="28"/>
        </w:rPr>
        <w:t>Luật Ngân sách nhà nước số 89/2025/QH15</w:t>
      </w:r>
      <w:r w:rsidRPr="00B407D8">
        <w:rPr>
          <w:rFonts w:ascii="Times New Roman" w:hAnsi="Times New Roman" w:cs="Times New Roman"/>
          <w:i/>
          <w:sz w:val="28"/>
          <w:szCs w:val="28"/>
        </w:rPr>
        <w:t>;</w:t>
      </w:r>
    </w:p>
    <w:p w:rsidR="008A23FF" w:rsidRPr="00B407D8" w:rsidRDefault="008A23FF" w:rsidP="00A24114">
      <w:pPr>
        <w:spacing w:before="120" w:after="120" w:line="320" w:lineRule="exact"/>
        <w:ind w:firstLine="709"/>
        <w:jc w:val="both"/>
        <w:rPr>
          <w:rFonts w:ascii="Times New Roman Italic" w:hAnsi="Times New Roman Italic" w:cs="Times New Roman"/>
          <w:i/>
          <w:spacing w:val="-4"/>
          <w:sz w:val="28"/>
          <w:szCs w:val="28"/>
        </w:rPr>
      </w:pPr>
      <w:r w:rsidRPr="00B407D8">
        <w:rPr>
          <w:rFonts w:ascii="Times New Roman Italic" w:hAnsi="Times New Roman Italic" w:cs="Times New Roman"/>
          <w:i/>
          <w:spacing w:val="-4"/>
          <w:sz w:val="28"/>
          <w:szCs w:val="28"/>
        </w:rPr>
        <w:t>Căn cứ Luật Đầu tư công</w:t>
      </w:r>
      <w:r w:rsidR="00F071FE" w:rsidRPr="00B407D8">
        <w:rPr>
          <w:rFonts w:ascii="Times New Roman Italic" w:hAnsi="Times New Roman Italic" w:cs="Times New Roman"/>
          <w:i/>
          <w:spacing w:val="-4"/>
          <w:sz w:val="28"/>
          <w:szCs w:val="28"/>
        </w:rPr>
        <w:t xml:space="preserve"> số 58/202</w:t>
      </w:r>
      <w:r w:rsidR="00587C25" w:rsidRPr="00B407D8">
        <w:rPr>
          <w:rFonts w:ascii="Times New Roman Italic" w:hAnsi="Times New Roman Italic" w:cs="Times New Roman"/>
          <w:i/>
          <w:spacing w:val="-4"/>
          <w:sz w:val="28"/>
          <w:szCs w:val="28"/>
        </w:rPr>
        <w:t>4</w:t>
      </w:r>
      <w:r w:rsidR="00F071FE" w:rsidRPr="00B407D8">
        <w:rPr>
          <w:rFonts w:ascii="Times New Roman Italic" w:hAnsi="Times New Roman Italic" w:cs="Times New Roman"/>
          <w:i/>
          <w:spacing w:val="-4"/>
          <w:sz w:val="28"/>
          <w:szCs w:val="28"/>
        </w:rPr>
        <w:t>/QH15</w:t>
      </w:r>
      <w:r w:rsidR="00A24114" w:rsidRPr="00B407D8">
        <w:rPr>
          <w:rFonts w:ascii="Times New Roman Italic" w:hAnsi="Times New Roman Italic" w:cs="Times New Roman"/>
          <w:i/>
          <w:spacing w:val="-4"/>
          <w:sz w:val="28"/>
          <w:szCs w:val="28"/>
        </w:rPr>
        <w:t xml:space="preserve"> được </w:t>
      </w:r>
      <w:r w:rsidR="00FA5DFD" w:rsidRPr="00B407D8">
        <w:rPr>
          <w:rFonts w:ascii="Times New Roman Italic" w:hAnsi="Times New Roman Italic" w:cs="Times New Roman"/>
          <w:i/>
          <w:spacing w:val="-4"/>
          <w:sz w:val="28"/>
          <w:szCs w:val="28"/>
        </w:rPr>
        <w:t xml:space="preserve">sửa đổi, bổ sung </w:t>
      </w:r>
      <w:r w:rsidR="00A24114" w:rsidRPr="00B407D8">
        <w:rPr>
          <w:rFonts w:ascii="Times New Roman Italic" w:hAnsi="Times New Roman Italic" w:cs="Times New Roman"/>
          <w:i/>
          <w:spacing w:val="-4"/>
          <w:sz w:val="28"/>
          <w:szCs w:val="28"/>
        </w:rPr>
        <w:t xml:space="preserve">bởi Luật số </w:t>
      </w:r>
      <w:r w:rsidR="0092041B" w:rsidRPr="00B407D8">
        <w:rPr>
          <w:rFonts w:ascii="Times New Roman Italic" w:hAnsi="Times New Roman Italic" w:cs="Times New Roman"/>
          <w:i/>
          <w:spacing w:val="-4"/>
          <w:sz w:val="28"/>
          <w:szCs w:val="28"/>
        </w:rPr>
        <w:t>9</w:t>
      </w:r>
      <w:r w:rsidR="00587C25" w:rsidRPr="00B407D8">
        <w:rPr>
          <w:rFonts w:ascii="Times New Roman Italic" w:hAnsi="Times New Roman Italic" w:cs="Times New Roman"/>
          <w:i/>
          <w:spacing w:val="-4"/>
          <w:sz w:val="28"/>
          <w:szCs w:val="28"/>
        </w:rPr>
        <w:t>0/2025/QH15;</w:t>
      </w:r>
    </w:p>
    <w:p w:rsidR="00476DAA" w:rsidRPr="00B407D8" w:rsidRDefault="00476DAA" w:rsidP="001228D2">
      <w:pPr>
        <w:spacing w:before="120" w:after="120" w:line="320" w:lineRule="exact"/>
        <w:ind w:firstLine="709"/>
        <w:jc w:val="both"/>
        <w:rPr>
          <w:rFonts w:ascii="Times New Roman Italic" w:hAnsi="Times New Roman Italic" w:cs="Times New Roman"/>
          <w:i/>
          <w:spacing w:val="-6"/>
          <w:sz w:val="28"/>
          <w:szCs w:val="28"/>
        </w:rPr>
      </w:pPr>
      <w:r w:rsidRPr="00B407D8">
        <w:rPr>
          <w:rFonts w:ascii="Times New Roman Italic" w:hAnsi="Times New Roman Italic" w:cs="Times New Roman"/>
          <w:i/>
          <w:spacing w:val="-4"/>
          <w:sz w:val="28"/>
          <w:szCs w:val="28"/>
        </w:rPr>
        <w:t xml:space="preserve">Căn cứ Nghị quyết số 162/2024/QH15 của Quốc hội phê duyệt chủ trương đầu tư </w:t>
      </w:r>
      <w:r w:rsidR="00FB0F7D" w:rsidRPr="00B407D8">
        <w:rPr>
          <w:rFonts w:ascii="Times New Roman Italic" w:hAnsi="Times New Roman Italic" w:cs="Times New Roman"/>
          <w:i/>
          <w:spacing w:val="-4"/>
          <w:sz w:val="28"/>
          <w:szCs w:val="28"/>
        </w:rPr>
        <w:t>Chương trình mục tiêu quốc gia</w:t>
      </w:r>
      <w:r w:rsidR="00081CC7" w:rsidRPr="00C4781A">
        <w:rPr>
          <w:rFonts w:ascii="Calibri" w:hAnsi="Calibri" w:cs="Times New Roman"/>
          <w:i/>
          <w:spacing w:val="-4"/>
          <w:sz w:val="28"/>
          <w:szCs w:val="28"/>
        </w:rPr>
        <w:t xml:space="preserve"> </w:t>
      </w:r>
      <w:r w:rsidRPr="00B407D8">
        <w:rPr>
          <w:rFonts w:ascii="Times New Roman Italic" w:hAnsi="Times New Roman Italic" w:cs="Times New Roman"/>
          <w:i/>
          <w:spacing w:val="-6"/>
          <w:sz w:val="28"/>
          <w:szCs w:val="28"/>
        </w:rPr>
        <w:t>về ph</w:t>
      </w:r>
      <w:r w:rsidR="00F01149" w:rsidRPr="00B407D8">
        <w:rPr>
          <w:rFonts w:ascii="Times New Roman Italic" w:hAnsi="Times New Roman Italic" w:cs="Times New Roman"/>
          <w:i/>
          <w:spacing w:val="-6"/>
          <w:sz w:val="28"/>
          <w:szCs w:val="28"/>
        </w:rPr>
        <w:t>át triển văn hóa giai đoạn 2025-</w:t>
      </w:r>
      <w:r w:rsidRPr="00B407D8">
        <w:rPr>
          <w:rFonts w:ascii="Times New Roman Italic" w:hAnsi="Times New Roman Italic" w:cs="Times New Roman"/>
          <w:i/>
          <w:spacing w:val="-6"/>
          <w:sz w:val="28"/>
          <w:szCs w:val="28"/>
        </w:rPr>
        <w:t>2035;</w:t>
      </w:r>
    </w:p>
    <w:p w:rsidR="00476DAA" w:rsidRPr="00B407D8" w:rsidRDefault="00476DAA" w:rsidP="001228D2">
      <w:pPr>
        <w:spacing w:before="120" w:after="120" w:line="320" w:lineRule="exact"/>
        <w:ind w:firstLine="709"/>
        <w:jc w:val="both"/>
        <w:rPr>
          <w:rFonts w:ascii="Times New Roman Italic" w:hAnsi="Times New Roman Italic" w:cs="Times New Roman"/>
          <w:i/>
          <w:spacing w:val="-2"/>
          <w:sz w:val="28"/>
          <w:szCs w:val="28"/>
        </w:rPr>
      </w:pPr>
      <w:r w:rsidRPr="00B407D8">
        <w:rPr>
          <w:rFonts w:ascii="Times New Roman Italic" w:hAnsi="Times New Roman Italic" w:cs="Times New Roman"/>
          <w:i/>
          <w:spacing w:val="-2"/>
          <w:sz w:val="28"/>
          <w:szCs w:val="28"/>
        </w:rPr>
        <w:t xml:space="preserve">Căn cứ Nghị quyết số 163/2024/QH15 của Quốc hội phê duyệt chủ trương </w:t>
      </w:r>
      <w:r w:rsidRPr="00B407D8">
        <w:rPr>
          <w:rFonts w:ascii="Times New Roman Italic" w:hAnsi="Times New Roman Italic" w:cs="Times New Roman"/>
          <w:i/>
          <w:sz w:val="28"/>
          <w:szCs w:val="28"/>
        </w:rPr>
        <w:t xml:space="preserve">đầu tư </w:t>
      </w:r>
      <w:r w:rsidR="00FB0F7D" w:rsidRPr="00B407D8">
        <w:rPr>
          <w:rFonts w:ascii="Times New Roman Italic" w:hAnsi="Times New Roman Italic" w:cs="Times New Roman"/>
          <w:i/>
          <w:sz w:val="28"/>
          <w:szCs w:val="28"/>
        </w:rPr>
        <w:t>Chương trình mục tiêu quốc gia</w:t>
      </w:r>
      <w:r w:rsidR="00081CC7" w:rsidRPr="00C4781A">
        <w:rPr>
          <w:rFonts w:ascii="Calibri" w:hAnsi="Calibri" w:cs="Times New Roman"/>
          <w:i/>
          <w:sz w:val="28"/>
          <w:szCs w:val="28"/>
        </w:rPr>
        <w:t xml:space="preserve"> </w:t>
      </w:r>
      <w:r w:rsidRPr="00B407D8">
        <w:rPr>
          <w:rFonts w:ascii="Times New Roman Italic" w:hAnsi="Times New Roman Italic" w:cs="Times New Roman"/>
          <w:i/>
          <w:sz w:val="28"/>
          <w:szCs w:val="28"/>
        </w:rPr>
        <w:t>phòng, chống ma túy đến năm 2030;</w:t>
      </w:r>
    </w:p>
    <w:p w:rsidR="00476DAA" w:rsidRPr="00B407D8" w:rsidRDefault="00476DAA" w:rsidP="001228D2">
      <w:pPr>
        <w:spacing w:before="120" w:after="120" w:line="320" w:lineRule="exact"/>
        <w:ind w:firstLine="709"/>
        <w:jc w:val="both"/>
        <w:rPr>
          <w:rFonts w:ascii="Times New Roman" w:hAnsi="Times New Roman" w:cs="Times New Roman"/>
          <w:i/>
          <w:sz w:val="28"/>
          <w:szCs w:val="28"/>
        </w:rPr>
      </w:pPr>
      <w:r w:rsidRPr="00B407D8">
        <w:rPr>
          <w:rFonts w:ascii="Times New Roman" w:hAnsi="Times New Roman" w:cs="Times New Roman"/>
          <w:i/>
          <w:sz w:val="28"/>
          <w:szCs w:val="28"/>
        </w:rPr>
        <w:t xml:space="preserve">Căn cứ Nghị quyết số 249/2025/QH15 </w:t>
      </w:r>
      <w:r w:rsidRPr="00B407D8">
        <w:rPr>
          <w:rFonts w:ascii="Times New Roman Italic" w:hAnsi="Times New Roman Italic" w:cs="Times New Roman"/>
          <w:i/>
          <w:spacing w:val="-2"/>
          <w:sz w:val="28"/>
          <w:szCs w:val="28"/>
        </w:rPr>
        <w:t xml:space="preserve">của Quốc hội phê duyệt chủ trương </w:t>
      </w:r>
      <w:r w:rsidRPr="00B407D8">
        <w:rPr>
          <w:rFonts w:ascii="Times New Roman Italic" w:hAnsi="Times New Roman Italic" w:cs="Times New Roman"/>
          <w:i/>
          <w:sz w:val="28"/>
          <w:szCs w:val="28"/>
        </w:rPr>
        <w:t xml:space="preserve">đầu tư </w:t>
      </w:r>
      <w:r w:rsidR="00FB0F7D" w:rsidRPr="00B407D8">
        <w:rPr>
          <w:rFonts w:ascii="Times New Roman Italic" w:hAnsi="Times New Roman Italic" w:cs="Times New Roman"/>
          <w:i/>
          <w:sz w:val="28"/>
          <w:szCs w:val="28"/>
        </w:rPr>
        <w:t>Chương trình mục tiêu quốc gia</w:t>
      </w:r>
      <w:r w:rsidR="00081CC7" w:rsidRPr="00C4781A">
        <w:rPr>
          <w:rFonts w:ascii="Calibri" w:hAnsi="Calibri" w:cs="Times New Roman"/>
          <w:i/>
          <w:sz w:val="28"/>
          <w:szCs w:val="28"/>
        </w:rPr>
        <w:t xml:space="preserve"> </w:t>
      </w:r>
      <w:r w:rsidRPr="00B407D8">
        <w:rPr>
          <w:rFonts w:ascii="Times New Roman Italic" w:hAnsi="Times New Roman Italic" w:cs="Times New Roman"/>
          <w:i/>
          <w:sz w:val="28"/>
          <w:szCs w:val="28"/>
        </w:rPr>
        <w:t>hiện đại hóa, nâng cao chất lượng giá</w:t>
      </w:r>
      <w:r w:rsidR="00F01149" w:rsidRPr="00B407D8">
        <w:rPr>
          <w:rFonts w:ascii="Times New Roman Italic" w:hAnsi="Times New Roman Italic" w:cs="Times New Roman"/>
          <w:i/>
          <w:sz w:val="28"/>
          <w:szCs w:val="28"/>
        </w:rPr>
        <w:t>o dục và đào tạo giai đoạn 2026-</w:t>
      </w:r>
      <w:r w:rsidRPr="00B407D8">
        <w:rPr>
          <w:rFonts w:ascii="Times New Roman Italic" w:hAnsi="Times New Roman Italic" w:cs="Times New Roman"/>
          <w:i/>
          <w:sz w:val="28"/>
          <w:szCs w:val="28"/>
        </w:rPr>
        <w:t>2035;</w:t>
      </w:r>
    </w:p>
    <w:p w:rsidR="00FA5DFD" w:rsidRPr="00B407D8" w:rsidRDefault="00FA5DFD" w:rsidP="001228D2">
      <w:pPr>
        <w:spacing w:before="120" w:after="120" w:line="320" w:lineRule="exact"/>
        <w:ind w:firstLine="709"/>
        <w:jc w:val="both"/>
        <w:rPr>
          <w:rFonts w:ascii="Times New Roman" w:hAnsi="Times New Roman" w:cs="Times New Roman"/>
          <w:i/>
          <w:sz w:val="28"/>
          <w:szCs w:val="28"/>
        </w:rPr>
      </w:pPr>
      <w:r w:rsidRPr="00B407D8">
        <w:rPr>
          <w:rFonts w:ascii="Times New Roman" w:hAnsi="Times New Roman" w:cs="Times New Roman"/>
          <w:i/>
          <w:sz w:val="28"/>
          <w:szCs w:val="28"/>
        </w:rPr>
        <w:t xml:space="preserve">Căn cứ Nghị quyết số 257/2025/QH15 của Quốc hội phê duyệt chủ trương đầu tư </w:t>
      </w:r>
      <w:r w:rsidR="00FB0F7D" w:rsidRPr="00B407D8">
        <w:rPr>
          <w:rFonts w:ascii="Times New Roman" w:hAnsi="Times New Roman" w:cs="Times New Roman"/>
          <w:i/>
          <w:sz w:val="28"/>
          <w:szCs w:val="28"/>
        </w:rPr>
        <w:t>Chương trình mục tiêu quốc gia</w:t>
      </w:r>
      <w:r w:rsidR="00081CC7" w:rsidRPr="00C4781A">
        <w:rPr>
          <w:rFonts w:ascii="Times New Roman" w:hAnsi="Times New Roman" w:cs="Times New Roman"/>
          <w:i/>
          <w:sz w:val="28"/>
          <w:szCs w:val="28"/>
        </w:rPr>
        <w:t xml:space="preserve"> </w:t>
      </w:r>
      <w:r w:rsidRPr="00B407D8">
        <w:rPr>
          <w:rFonts w:ascii="Times New Roman" w:hAnsi="Times New Roman" w:cs="Times New Roman"/>
          <w:i/>
          <w:sz w:val="28"/>
          <w:szCs w:val="28"/>
        </w:rPr>
        <w:t>xây dựng nông thôn mới, giảm nghèo b</w:t>
      </w:r>
      <w:r w:rsidR="00081CC7" w:rsidRPr="00B407D8">
        <w:rPr>
          <w:rFonts w:ascii="Times New Roman" w:hAnsi="Times New Roman" w:cs="Times New Roman"/>
          <w:i/>
          <w:sz w:val="28"/>
          <w:szCs w:val="28"/>
        </w:rPr>
        <w:t>ền vững và phát triển kinh tế-</w:t>
      </w:r>
      <w:r w:rsidRPr="00B407D8">
        <w:rPr>
          <w:rFonts w:ascii="Times New Roman" w:hAnsi="Times New Roman" w:cs="Times New Roman"/>
          <w:i/>
          <w:sz w:val="28"/>
          <w:szCs w:val="28"/>
        </w:rPr>
        <w:t>xã hội vùng đồng bào dân tộc thiể</w:t>
      </w:r>
      <w:r w:rsidR="00F01149" w:rsidRPr="00B407D8">
        <w:rPr>
          <w:rFonts w:ascii="Times New Roman" w:hAnsi="Times New Roman" w:cs="Times New Roman"/>
          <w:i/>
          <w:sz w:val="28"/>
          <w:szCs w:val="28"/>
        </w:rPr>
        <w:t>u số và miền núi giai đoạn 2026-</w:t>
      </w:r>
      <w:r w:rsidRPr="00B407D8">
        <w:rPr>
          <w:rFonts w:ascii="Times New Roman" w:hAnsi="Times New Roman" w:cs="Times New Roman"/>
          <w:i/>
          <w:sz w:val="28"/>
          <w:szCs w:val="28"/>
        </w:rPr>
        <w:t>203</w:t>
      </w:r>
      <w:r w:rsidR="00F01149" w:rsidRPr="00C4781A">
        <w:rPr>
          <w:rFonts w:ascii="Times New Roman" w:hAnsi="Times New Roman" w:cs="Times New Roman"/>
          <w:i/>
          <w:sz w:val="28"/>
          <w:szCs w:val="28"/>
        </w:rPr>
        <w:t>5</w:t>
      </w:r>
      <w:r w:rsidRPr="00B407D8">
        <w:rPr>
          <w:rFonts w:ascii="Times New Roman" w:hAnsi="Times New Roman" w:cs="Times New Roman"/>
          <w:i/>
          <w:sz w:val="28"/>
          <w:szCs w:val="28"/>
        </w:rPr>
        <w:t>;</w:t>
      </w:r>
    </w:p>
    <w:p w:rsidR="00476DAA" w:rsidRPr="00B407D8" w:rsidRDefault="00476DAA" w:rsidP="001228D2">
      <w:pPr>
        <w:spacing w:before="120" w:after="120" w:line="320" w:lineRule="exact"/>
        <w:ind w:firstLine="709"/>
        <w:jc w:val="both"/>
        <w:rPr>
          <w:rFonts w:ascii="Times New Roman" w:hAnsi="Times New Roman" w:cs="Times New Roman"/>
          <w:i/>
          <w:sz w:val="28"/>
          <w:szCs w:val="28"/>
        </w:rPr>
      </w:pPr>
      <w:r w:rsidRPr="00B407D8">
        <w:rPr>
          <w:rFonts w:ascii="Times New Roman" w:hAnsi="Times New Roman" w:cs="Times New Roman"/>
          <w:i/>
          <w:sz w:val="28"/>
          <w:szCs w:val="28"/>
        </w:rPr>
        <w:t xml:space="preserve">Căn cứ Nghị quyết số 262/2025/QH15 của Quốc hội phê duyệt chủ trương đầu tư </w:t>
      </w:r>
      <w:r w:rsidR="00FB0F7D" w:rsidRPr="00B407D8">
        <w:rPr>
          <w:rFonts w:ascii="Times New Roman" w:hAnsi="Times New Roman" w:cs="Times New Roman"/>
          <w:i/>
          <w:sz w:val="28"/>
          <w:szCs w:val="28"/>
        </w:rPr>
        <w:t>Chương trình mục tiêu quốc gia</w:t>
      </w:r>
      <w:r w:rsidR="00081CC7" w:rsidRPr="00C4781A">
        <w:rPr>
          <w:rFonts w:ascii="Times New Roman" w:hAnsi="Times New Roman" w:cs="Times New Roman"/>
          <w:i/>
          <w:sz w:val="28"/>
          <w:szCs w:val="28"/>
        </w:rPr>
        <w:t xml:space="preserve"> </w:t>
      </w:r>
      <w:r w:rsidRPr="00B407D8">
        <w:rPr>
          <w:rFonts w:ascii="Times New Roman" w:hAnsi="Times New Roman" w:cs="Times New Roman"/>
          <w:i/>
          <w:sz w:val="28"/>
          <w:szCs w:val="28"/>
        </w:rPr>
        <w:t>về chăm sóc sức khỏe, dân số và phát t</w:t>
      </w:r>
      <w:r w:rsidR="00F01149" w:rsidRPr="00B407D8">
        <w:rPr>
          <w:rFonts w:ascii="Times New Roman" w:hAnsi="Times New Roman" w:cs="Times New Roman"/>
          <w:i/>
          <w:sz w:val="28"/>
          <w:szCs w:val="28"/>
        </w:rPr>
        <w:t>riển giai đoạn 2026-</w:t>
      </w:r>
      <w:r w:rsidRPr="00B407D8">
        <w:rPr>
          <w:rFonts w:ascii="Times New Roman" w:hAnsi="Times New Roman" w:cs="Times New Roman"/>
          <w:i/>
          <w:sz w:val="28"/>
          <w:szCs w:val="28"/>
        </w:rPr>
        <w:t>2035;</w:t>
      </w:r>
    </w:p>
    <w:p w:rsidR="00DA012B" w:rsidRPr="00FD53F3" w:rsidRDefault="00DA012B" w:rsidP="001228D2">
      <w:pPr>
        <w:spacing w:before="120" w:after="120" w:line="320" w:lineRule="exact"/>
        <w:ind w:firstLine="709"/>
        <w:jc w:val="both"/>
        <w:rPr>
          <w:rFonts w:ascii="Times New Roman Italic" w:hAnsi="Times New Roman Italic" w:cs="Times New Roman"/>
          <w:i/>
          <w:spacing w:val="-6"/>
          <w:sz w:val="28"/>
          <w:szCs w:val="28"/>
        </w:rPr>
      </w:pPr>
      <w:r w:rsidRPr="00B407D8">
        <w:rPr>
          <w:rFonts w:ascii="Times New Roman" w:hAnsi="Times New Roman" w:cs="Times New Roman"/>
          <w:i/>
          <w:sz w:val="28"/>
          <w:szCs w:val="28"/>
        </w:rPr>
        <w:t xml:space="preserve">Căn cứ Nghị định số 358/2025/NĐ-CP của Chính phủ quy định cơ chế quản lý, tổ chức thực hiện các </w:t>
      </w:r>
      <w:r w:rsidR="00081CC7" w:rsidRPr="00C4781A">
        <w:rPr>
          <w:rFonts w:ascii="Times New Roman" w:hAnsi="Times New Roman" w:cs="Times New Roman"/>
          <w:i/>
          <w:sz w:val="28"/>
          <w:szCs w:val="28"/>
        </w:rPr>
        <w:t>C</w:t>
      </w:r>
      <w:r w:rsidRPr="00FD53F3">
        <w:rPr>
          <w:rFonts w:ascii="Times New Roman" w:hAnsi="Times New Roman" w:cs="Times New Roman"/>
          <w:i/>
          <w:sz w:val="28"/>
          <w:szCs w:val="28"/>
        </w:rPr>
        <w:t>hương trình mục tiêu quốc g</w:t>
      </w:r>
      <w:r w:rsidRPr="00FD53F3">
        <w:rPr>
          <w:rFonts w:ascii="Times New Roman Italic" w:hAnsi="Times New Roman Italic" w:cs="Times New Roman"/>
          <w:i/>
          <w:spacing w:val="-6"/>
          <w:sz w:val="28"/>
          <w:szCs w:val="28"/>
        </w:rPr>
        <w:t>ia;</w:t>
      </w:r>
    </w:p>
    <w:p w:rsidR="00CC4DCD" w:rsidRPr="00FD53F3" w:rsidRDefault="00CC4DCD" w:rsidP="00CC4DCD">
      <w:pPr>
        <w:spacing w:before="120" w:after="120" w:line="330" w:lineRule="exact"/>
        <w:ind w:firstLine="709"/>
        <w:jc w:val="both"/>
        <w:rPr>
          <w:rFonts w:ascii="Times New Roman" w:hAnsi="Times New Roman" w:cs="Times New Roman"/>
          <w:i/>
          <w:sz w:val="28"/>
          <w:szCs w:val="28"/>
        </w:rPr>
      </w:pPr>
      <w:r w:rsidRPr="00FD53F3">
        <w:rPr>
          <w:rFonts w:ascii="Times New Roman Italic" w:hAnsi="Times New Roman Italic" w:cs="Times New Roman"/>
          <w:i/>
          <w:sz w:val="28"/>
          <w:szCs w:val="28"/>
        </w:rPr>
        <w:t xml:space="preserve">Căn cứ Quyết định số 41/2025/QĐ-TTg </w:t>
      </w:r>
      <w:r w:rsidRPr="00FD53F3">
        <w:rPr>
          <w:rFonts w:ascii="Times New Roman" w:hAnsi="Times New Roman" w:cs="Times New Roman"/>
          <w:i/>
          <w:sz w:val="28"/>
          <w:szCs w:val="28"/>
        </w:rPr>
        <w:t xml:space="preserve">của Thủ tướng Chính phủ quy định nguyên tắc, tiêu chí, định mức phân bổ vốn ngân sách </w:t>
      </w:r>
      <w:r w:rsidR="00D54FE5" w:rsidRPr="00C4781A">
        <w:rPr>
          <w:rFonts w:ascii="Times New Roman" w:hAnsi="Times New Roman" w:cs="Times New Roman"/>
          <w:i/>
          <w:sz w:val="28"/>
          <w:szCs w:val="28"/>
        </w:rPr>
        <w:t>t</w:t>
      </w:r>
      <w:r w:rsidRPr="00FD53F3">
        <w:rPr>
          <w:rFonts w:ascii="Times New Roman" w:hAnsi="Times New Roman" w:cs="Times New Roman"/>
          <w:i/>
          <w:sz w:val="28"/>
          <w:szCs w:val="28"/>
        </w:rPr>
        <w:t xml:space="preserve">rung ương và tỷ lệ vốn đối ứng của ngân sách địa phương thực hiện </w:t>
      </w:r>
      <w:r w:rsidR="00FB0F7D" w:rsidRPr="00FD53F3">
        <w:rPr>
          <w:rFonts w:ascii="Times New Roman" w:hAnsi="Times New Roman" w:cs="Times New Roman"/>
          <w:i/>
          <w:sz w:val="28"/>
          <w:szCs w:val="28"/>
        </w:rPr>
        <w:t>Chương trình mục tiêu quốc gia</w:t>
      </w:r>
      <w:r w:rsidR="00081CC7" w:rsidRPr="00C4781A">
        <w:rPr>
          <w:rFonts w:ascii="Times New Roman" w:hAnsi="Times New Roman" w:cs="Times New Roman"/>
          <w:i/>
          <w:sz w:val="28"/>
          <w:szCs w:val="28"/>
        </w:rPr>
        <w:t xml:space="preserve"> </w:t>
      </w:r>
      <w:r w:rsidRPr="00FD53F3">
        <w:rPr>
          <w:rFonts w:ascii="Times New Roman" w:hAnsi="Times New Roman" w:cs="Times New Roman"/>
          <w:i/>
          <w:sz w:val="28"/>
          <w:szCs w:val="28"/>
        </w:rPr>
        <w:t>về phát triển văn hóa giai đoạn 2025</w:t>
      </w:r>
      <w:r w:rsidR="00734F44" w:rsidRPr="00FD53F3">
        <w:rPr>
          <w:rFonts w:ascii="Times New Roman" w:hAnsi="Times New Roman" w:cs="Times New Roman"/>
          <w:i/>
          <w:sz w:val="28"/>
          <w:szCs w:val="28"/>
        </w:rPr>
        <w:t>-</w:t>
      </w:r>
      <w:r w:rsidRPr="00FD53F3">
        <w:rPr>
          <w:rFonts w:ascii="Times New Roman" w:hAnsi="Times New Roman" w:cs="Times New Roman"/>
          <w:i/>
          <w:sz w:val="28"/>
          <w:szCs w:val="28"/>
        </w:rPr>
        <w:t>2035;</w:t>
      </w:r>
    </w:p>
    <w:p w:rsidR="00CC4DCD" w:rsidRPr="00FD53F3" w:rsidRDefault="00CC4DCD" w:rsidP="00CC4DCD">
      <w:pPr>
        <w:spacing w:before="120" w:after="120" w:line="330" w:lineRule="exact"/>
        <w:ind w:firstLine="709"/>
        <w:jc w:val="both"/>
        <w:rPr>
          <w:rFonts w:ascii="Times New Roman Italic" w:hAnsi="Times New Roman Italic" w:cs="Times New Roman"/>
          <w:i/>
          <w:sz w:val="28"/>
          <w:szCs w:val="28"/>
        </w:rPr>
      </w:pPr>
      <w:r w:rsidRPr="00FD53F3">
        <w:rPr>
          <w:rFonts w:ascii="Times New Roman" w:hAnsi="Times New Roman" w:cs="Times New Roman"/>
          <w:i/>
          <w:sz w:val="28"/>
          <w:szCs w:val="28"/>
        </w:rPr>
        <w:t xml:space="preserve">Căn cứ Quyết định số 05/2026/QĐ-TTg của Thủ tướng Chính phủ quy định nguyên tắc, tiêu chí, định mức phân bổ vốn ngân sách </w:t>
      </w:r>
      <w:r w:rsidR="003010F9" w:rsidRPr="00C4781A">
        <w:rPr>
          <w:rFonts w:ascii="Times New Roman" w:hAnsi="Times New Roman" w:cs="Times New Roman"/>
          <w:i/>
          <w:sz w:val="28"/>
          <w:szCs w:val="28"/>
        </w:rPr>
        <w:t>t</w:t>
      </w:r>
      <w:r w:rsidRPr="00FD53F3">
        <w:rPr>
          <w:rFonts w:ascii="Times New Roman" w:hAnsi="Times New Roman" w:cs="Times New Roman"/>
          <w:i/>
          <w:sz w:val="28"/>
          <w:szCs w:val="28"/>
        </w:rPr>
        <w:t xml:space="preserve">rung ương thực hiện </w:t>
      </w:r>
      <w:r w:rsidR="00FB0F7D" w:rsidRPr="00FD53F3">
        <w:rPr>
          <w:rFonts w:ascii="Times New Roman" w:hAnsi="Times New Roman" w:cs="Times New Roman"/>
          <w:i/>
          <w:sz w:val="28"/>
          <w:szCs w:val="28"/>
        </w:rPr>
        <w:t>Chương trình mục tiêu quốc gia</w:t>
      </w:r>
      <w:r w:rsidR="00081CC7" w:rsidRPr="00C4781A">
        <w:rPr>
          <w:rFonts w:ascii="Times New Roman" w:hAnsi="Times New Roman" w:cs="Times New Roman"/>
          <w:i/>
          <w:sz w:val="28"/>
          <w:szCs w:val="28"/>
        </w:rPr>
        <w:t xml:space="preserve"> </w:t>
      </w:r>
      <w:r w:rsidRPr="00FD53F3">
        <w:rPr>
          <w:rFonts w:ascii="Times New Roman" w:hAnsi="Times New Roman" w:cs="Times New Roman"/>
          <w:i/>
          <w:sz w:val="28"/>
          <w:szCs w:val="28"/>
        </w:rPr>
        <w:t xml:space="preserve">phòng, chống ma </w:t>
      </w:r>
      <w:r w:rsidR="00925A0F" w:rsidRPr="00C4781A">
        <w:rPr>
          <w:rFonts w:ascii="Times New Roman" w:hAnsi="Times New Roman" w:cs="Times New Roman"/>
          <w:i/>
          <w:sz w:val="28"/>
          <w:szCs w:val="28"/>
        </w:rPr>
        <w:t>túy</w:t>
      </w:r>
      <w:r w:rsidRPr="00FD53F3">
        <w:rPr>
          <w:rFonts w:ascii="Times New Roman" w:hAnsi="Times New Roman" w:cs="Times New Roman"/>
          <w:i/>
          <w:sz w:val="28"/>
          <w:szCs w:val="28"/>
        </w:rPr>
        <w:t xml:space="preserve"> đến</w:t>
      </w:r>
      <w:r w:rsidRPr="00FD53F3">
        <w:rPr>
          <w:rFonts w:ascii="Times New Roman Italic" w:hAnsi="Times New Roman Italic" w:cs="Times New Roman"/>
          <w:i/>
          <w:sz w:val="28"/>
          <w:szCs w:val="28"/>
        </w:rPr>
        <w:t xml:space="preserve"> năm 2030;</w:t>
      </w:r>
    </w:p>
    <w:p w:rsidR="00DA012B" w:rsidRPr="00C4781A" w:rsidRDefault="00F01149" w:rsidP="003F6712">
      <w:pPr>
        <w:spacing w:before="60" w:after="60"/>
        <w:ind w:firstLine="709"/>
        <w:jc w:val="both"/>
        <w:rPr>
          <w:rFonts w:ascii="Calibri" w:hAnsi="Calibri" w:cs="Times New Roman"/>
          <w:i/>
          <w:spacing w:val="-4"/>
          <w:sz w:val="28"/>
          <w:szCs w:val="28"/>
        </w:rPr>
      </w:pPr>
      <w:r w:rsidRPr="00B407D8">
        <w:rPr>
          <w:rFonts w:ascii="Times New Roman Italic" w:hAnsi="Times New Roman Italic" w:cs="Times New Roman"/>
          <w:i/>
          <w:spacing w:val="-2"/>
          <w:sz w:val="28"/>
          <w:szCs w:val="28"/>
        </w:rPr>
        <w:br w:type="page"/>
      </w:r>
      <w:r w:rsidR="00DA012B" w:rsidRPr="00B407D8">
        <w:rPr>
          <w:rFonts w:ascii="Times New Roman Italic" w:hAnsi="Times New Roman Italic" w:cs="Times New Roman"/>
          <w:i/>
          <w:spacing w:val="-2"/>
          <w:sz w:val="28"/>
          <w:szCs w:val="28"/>
        </w:rPr>
        <w:lastRenderedPageBreak/>
        <w:t>Căn cứ Quyết</w:t>
      </w:r>
      <w:r w:rsidR="000B44EB" w:rsidRPr="00B407D8">
        <w:rPr>
          <w:rFonts w:ascii="Times New Roman Italic" w:hAnsi="Times New Roman Italic" w:cs="Times New Roman"/>
          <w:i/>
          <w:spacing w:val="-2"/>
          <w:sz w:val="28"/>
          <w:szCs w:val="28"/>
        </w:rPr>
        <w:t xml:space="preserve"> định số 16/2026/QĐ-TTg </w:t>
      </w:r>
      <w:r w:rsidR="00DA012B" w:rsidRPr="00B407D8">
        <w:rPr>
          <w:rFonts w:ascii="Times New Roman Italic" w:hAnsi="Times New Roman Italic" w:cs="Times New Roman"/>
          <w:i/>
          <w:spacing w:val="-2"/>
          <w:sz w:val="28"/>
          <w:szCs w:val="28"/>
        </w:rPr>
        <w:t>của Thủ</w:t>
      </w:r>
      <w:r w:rsidR="00DA012B" w:rsidRPr="00B407D8">
        <w:rPr>
          <w:rFonts w:ascii="Times New Roman Italic" w:hAnsi="Times New Roman Italic" w:cs="Times New Roman"/>
          <w:i/>
          <w:spacing w:val="-4"/>
          <w:sz w:val="28"/>
          <w:szCs w:val="28"/>
        </w:rPr>
        <w:t xml:space="preserve"> tướng Chính phủ quy định nguyên tắc, </w:t>
      </w:r>
      <w:r w:rsidR="00DA012B" w:rsidRPr="00FD53F3">
        <w:rPr>
          <w:rFonts w:ascii="Times New Roman Italic" w:hAnsi="Times New Roman Italic" w:cs="Times New Roman"/>
          <w:i/>
          <w:spacing w:val="-4"/>
          <w:sz w:val="28"/>
          <w:szCs w:val="28"/>
        </w:rPr>
        <w:t xml:space="preserve">tiêu chí, định mức </w:t>
      </w:r>
      <w:r w:rsidR="00DA012B" w:rsidRPr="00FD53F3">
        <w:rPr>
          <w:rFonts w:ascii="Times New Roman" w:hAnsi="Times New Roman" w:cs="Times New Roman"/>
          <w:i/>
          <w:spacing w:val="-4"/>
          <w:sz w:val="28"/>
          <w:szCs w:val="28"/>
        </w:rPr>
        <w:t xml:space="preserve">phân bổ ngân sách </w:t>
      </w:r>
      <w:r w:rsidR="003010F9" w:rsidRPr="00C4781A">
        <w:rPr>
          <w:rFonts w:ascii="Times New Roman" w:hAnsi="Times New Roman" w:cs="Times New Roman"/>
          <w:i/>
          <w:spacing w:val="-4"/>
          <w:sz w:val="28"/>
          <w:szCs w:val="28"/>
        </w:rPr>
        <w:t>t</w:t>
      </w:r>
      <w:r w:rsidR="00DA012B" w:rsidRPr="00FD53F3">
        <w:rPr>
          <w:rFonts w:ascii="Times New Roman" w:hAnsi="Times New Roman" w:cs="Times New Roman"/>
          <w:i/>
          <w:spacing w:val="-4"/>
          <w:sz w:val="28"/>
          <w:szCs w:val="28"/>
        </w:rPr>
        <w:t xml:space="preserve">rung </w:t>
      </w:r>
      <w:r w:rsidR="00DA012B" w:rsidRPr="00FD53F3">
        <w:rPr>
          <w:rFonts w:ascii="Times New Roman" w:hAnsi="Times New Roman" w:cs="Times New Roman"/>
          <w:i/>
          <w:spacing w:val="-2"/>
          <w:sz w:val="28"/>
          <w:szCs w:val="28"/>
        </w:rPr>
        <w:t>ương</w:t>
      </w:r>
      <w:r w:rsidR="00DA012B" w:rsidRPr="00FD53F3">
        <w:rPr>
          <w:rFonts w:ascii="Times New Roman Italic" w:hAnsi="Times New Roman Italic" w:cs="Times New Roman"/>
          <w:i/>
          <w:spacing w:val="-2"/>
          <w:sz w:val="28"/>
          <w:szCs w:val="28"/>
        </w:rPr>
        <w:t xml:space="preserve"> và </w:t>
      </w:r>
      <w:r w:rsidR="00B407D8" w:rsidRPr="00C4781A">
        <w:rPr>
          <w:rFonts w:ascii="Times New Roman" w:hAnsi="Times New Roman" w:cs="Times New Roman"/>
          <w:i/>
          <w:spacing w:val="-2"/>
          <w:sz w:val="28"/>
          <w:szCs w:val="28"/>
        </w:rPr>
        <w:t>tỷ</w:t>
      </w:r>
      <w:r w:rsidR="00DA012B" w:rsidRPr="00FD53F3">
        <w:rPr>
          <w:rFonts w:ascii="Times New Roman Italic" w:hAnsi="Times New Roman Italic" w:cs="Times New Roman"/>
          <w:i/>
          <w:spacing w:val="-2"/>
          <w:sz w:val="28"/>
          <w:szCs w:val="28"/>
        </w:rPr>
        <w:t xml:space="preserve"> lệ vốn đối ứng ngân sách của địa phương thực hiện </w:t>
      </w:r>
      <w:r w:rsidR="00FB0F7D" w:rsidRPr="00FD53F3">
        <w:rPr>
          <w:rFonts w:ascii="Times New Roman Italic" w:hAnsi="Times New Roman Italic" w:cs="Times New Roman"/>
          <w:i/>
          <w:spacing w:val="-2"/>
          <w:sz w:val="28"/>
          <w:szCs w:val="28"/>
        </w:rPr>
        <w:t>Chương trình mục tiêu quốc gia</w:t>
      </w:r>
      <w:r w:rsidR="004B6F0E" w:rsidRPr="00C4781A">
        <w:rPr>
          <w:rFonts w:ascii="Calibri" w:hAnsi="Calibri" w:cs="Times New Roman"/>
          <w:i/>
          <w:spacing w:val="-2"/>
          <w:sz w:val="28"/>
          <w:szCs w:val="28"/>
        </w:rPr>
        <w:t xml:space="preserve"> </w:t>
      </w:r>
      <w:r w:rsidR="00DA012B" w:rsidRPr="00FD53F3">
        <w:rPr>
          <w:rFonts w:ascii="Times New Roman Italic" w:hAnsi="Times New Roman Italic" w:cs="Times New Roman"/>
          <w:i/>
          <w:sz w:val="28"/>
          <w:szCs w:val="28"/>
        </w:rPr>
        <w:t>xây dựng nông thôn mới, giảm nghèo b</w:t>
      </w:r>
      <w:r w:rsidR="00081CC7" w:rsidRPr="00FD53F3">
        <w:rPr>
          <w:rFonts w:ascii="Times New Roman Italic" w:hAnsi="Times New Roman Italic" w:cs="Times New Roman"/>
          <w:i/>
          <w:sz w:val="28"/>
          <w:szCs w:val="28"/>
        </w:rPr>
        <w:t>ền vững và phát triển kinh tế-</w:t>
      </w:r>
      <w:r w:rsidR="00DA012B" w:rsidRPr="00FD53F3">
        <w:rPr>
          <w:rFonts w:ascii="Times New Roman Italic" w:hAnsi="Times New Roman Italic" w:cs="Times New Roman"/>
          <w:i/>
          <w:sz w:val="28"/>
          <w:szCs w:val="28"/>
        </w:rPr>
        <w:t>xã hội vùng đồng bào dân tộc thiểu</w:t>
      </w:r>
      <w:r w:rsidR="00734F44" w:rsidRPr="00FD53F3">
        <w:rPr>
          <w:rFonts w:ascii="Times New Roman Italic" w:hAnsi="Times New Roman Italic" w:cs="Times New Roman"/>
          <w:i/>
          <w:sz w:val="28"/>
          <w:szCs w:val="28"/>
        </w:rPr>
        <w:t xml:space="preserve"> số và miền núi giai đoạn 2026-</w:t>
      </w:r>
      <w:r w:rsidR="00DA012B" w:rsidRPr="00FD53F3">
        <w:rPr>
          <w:rFonts w:ascii="Times New Roman Italic" w:hAnsi="Times New Roman Italic" w:cs="Times New Roman"/>
          <w:i/>
          <w:sz w:val="28"/>
          <w:szCs w:val="28"/>
        </w:rPr>
        <w:t>2030;</w:t>
      </w:r>
    </w:p>
    <w:p w:rsidR="008A23FF" w:rsidRPr="00FD53F3" w:rsidRDefault="008A23FF" w:rsidP="003F6712">
      <w:pPr>
        <w:pStyle w:val="BodyText"/>
        <w:spacing w:before="60" w:after="60" w:line="240" w:lineRule="auto"/>
        <w:ind w:firstLine="720"/>
        <w:jc w:val="both"/>
        <w:rPr>
          <w:rStyle w:val="BodyTextChar1"/>
          <w:rFonts w:ascii="Times New Roman Italic" w:hAnsi="Times New Roman Italic"/>
          <w:i/>
          <w:iCs/>
          <w:color w:val="000000"/>
          <w:spacing w:val="-2"/>
          <w:sz w:val="28"/>
          <w:szCs w:val="28"/>
          <w:lang w:eastAsia="vi-VN"/>
        </w:rPr>
      </w:pPr>
      <w:r w:rsidRPr="00FD53F3">
        <w:rPr>
          <w:rStyle w:val="BodyTextChar1"/>
          <w:rFonts w:ascii="Times New Roman Italic" w:hAnsi="Times New Roman Italic"/>
          <w:i/>
          <w:iCs/>
          <w:color w:val="000000"/>
          <w:spacing w:val="-4"/>
          <w:sz w:val="28"/>
          <w:szCs w:val="28"/>
          <w:lang w:eastAsia="vi-VN"/>
        </w:rPr>
        <w:t xml:space="preserve">Xét Tờ trình số </w:t>
      </w:r>
      <w:r w:rsidR="00F01149" w:rsidRPr="00FD53F3">
        <w:rPr>
          <w:rStyle w:val="BodyTextChar1"/>
          <w:rFonts w:ascii="Times New Roman Italic" w:hAnsi="Times New Roman Italic"/>
          <w:i/>
          <w:iCs/>
          <w:color w:val="000000"/>
          <w:spacing w:val="-4"/>
          <w:sz w:val="28"/>
          <w:szCs w:val="28"/>
          <w:lang w:eastAsia="vi-VN"/>
        </w:rPr>
        <w:t>203</w:t>
      </w:r>
      <w:r w:rsidRPr="00FD53F3">
        <w:rPr>
          <w:rStyle w:val="BodyTextChar1"/>
          <w:rFonts w:ascii="Times New Roman Italic" w:hAnsi="Times New Roman Italic"/>
          <w:i/>
          <w:iCs/>
          <w:color w:val="000000"/>
          <w:spacing w:val="-4"/>
          <w:sz w:val="28"/>
          <w:szCs w:val="28"/>
          <w:lang w:eastAsia="vi-VN"/>
        </w:rPr>
        <w:t xml:space="preserve">/TTr-UBND ngày </w:t>
      </w:r>
      <w:r w:rsidR="00F01149" w:rsidRPr="00FD53F3">
        <w:rPr>
          <w:rStyle w:val="BodyTextChar1"/>
          <w:rFonts w:ascii="Times New Roman Italic" w:hAnsi="Times New Roman Italic"/>
          <w:i/>
          <w:iCs/>
          <w:color w:val="000000"/>
          <w:spacing w:val="-4"/>
          <w:sz w:val="28"/>
          <w:szCs w:val="28"/>
          <w:lang w:eastAsia="vi-VN"/>
        </w:rPr>
        <w:t>06</w:t>
      </w:r>
      <w:r w:rsidR="005F2F23" w:rsidRPr="00FD53F3">
        <w:rPr>
          <w:rStyle w:val="BodyTextChar1"/>
          <w:rFonts w:ascii="Times New Roman Italic" w:hAnsi="Times New Roman Italic"/>
          <w:i/>
          <w:iCs/>
          <w:color w:val="000000"/>
          <w:spacing w:val="-4"/>
          <w:sz w:val="28"/>
          <w:szCs w:val="28"/>
          <w:lang w:eastAsia="vi-VN"/>
        </w:rPr>
        <w:t xml:space="preserve"> </w:t>
      </w:r>
      <w:r w:rsidR="008525BB" w:rsidRPr="00FD53F3">
        <w:rPr>
          <w:rStyle w:val="BodyTextChar1"/>
          <w:rFonts w:ascii="Times New Roman Italic" w:hAnsi="Times New Roman Italic"/>
          <w:i/>
          <w:iCs/>
          <w:color w:val="000000"/>
          <w:spacing w:val="-4"/>
          <w:sz w:val="28"/>
          <w:szCs w:val="28"/>
          <w:lang w:eastAsia="vi-VN"/>
        </w:rPr>
        <w:t xml:space="preserve">tháng </w:t>
      </w:r>
      <w:r w:rsidR="00F01149" w:rsidRPr="00FD53F3">
        <w:rPr>
          <w:rStyle w:val="BodyTextChar1"/>
          <w:rFonts w:ascii="Times New Roman Italic" w:hAnsi="Times New Roman Italic"/>
          <w:i/>
          <w:iCs/>
          <w:color w:val="000000"/>
          <w:spacing w:val="-4"/>
          <w:sz w:val="28"/>
          <w:szCs w:val="28"/>
          <w:lang w:eastAsia="vi-VN"/>
        </w:rPr>
        <w:t>7</w:t>
      </w:r>
      <w:r w:rsidRPr="00FD53F3">
        <w:rPr>
          <w:rStyle w:val="BodyTextChar1"/>
          <w:rFonts w:ascii="Times New Roman Italic" w:hAnsi="Times New Roman Italic"/>
          <w:i/>
          <w:iCs/>
          <w:color w:val="000000"/>
          <w:spacing w:val="-4"/>
          <w:sz w:val="28"/>
          <w:szCs w:val="28"/>
          <w:lang w:eastAsia="vi-VN"/>
        </w:rPr>
        <w:t xml:space="preserve"> năm 202</w:t>
      </w:r>
      <w:r w:rsidR="00117D68" w:rsidRPr="00FD53F3">
        <w:rPr>
          <w:rStyle w:val="BodyTextChar1"/>
          <w:rFonts w:ascii="Times New Roman Italic" w:hAnsi="Times New Roman Italic"/>
          <w:i/>
          <w:iCs/>
          <w:color w:val="000000"/>
          <w:spacing w:val="-4"/>
          <w:sz w:val="28"/>
          <w:szCs w:val="28"/>
          <w:lang w:eastAsia="vi-VN"/>
        </w:rPr>
        <w:t>6</w:t>
      </w:r>
      <w:r w:rsidRPr="00FD53F3">
        <w:rPr>
          <w:rStyle w:val="BodyTextChar1"/>
          <w:rFonts w:ascii="Times New Roman Italic" w:hAnsi="Times New Roman Italic"/>
          <w:i/>
          <w:iCs/>
          <w:color w:val="000000"/>
          <w:spacing w:val="-4"/>
          <w:sz w:val="28"/>
          <w:szCs w:val="28"/>
          <w:lang w:eastAsia="vi-VN"/>
        </w:rPr>
        <w:t xml:space="preserve"> của Ủy ban nhân dân tỉnh về việc ban hành </w:t>
      </w:r>
      <w:r w:rsidR="005F2F23" w:rsidRPr="00FD53F3">
        <w:rPr>
          <w:rStyle w:val="BodyTextChar1"/>
          <w:rFonts w:ascii="Times New Roman Italic" w:hAnsi="Times New Roman Italic"/>
          <w:i/>
          <w:iCs/>
          <w:color w:val="000000"/>
          <w:spacing w:val="-4"/>
          <w:sz w:val="28"/>
          <w:szCs w:val="28"/>
          <w:lang w:eastAsia="vi-VN"/>
        </w:rPr>
        <w:t xml:space="preserve">Quy định nguyên tắc, tiêu chí và định mức phân bổ vốn </w:t>
      </w:r>
      <w:r w:rsidR="005F2F23" w:rsidRPr="00FD53F3">
        <w:rPr>
          <w:rStyle w:val="BodyTextChar1"/>
          <w:i/>
          <w:iCs/>
          <w:color w:val="000000"/>
          <w:spacing w:val="-4"/>
          <w:sz w:val="28"/>
          <w:szCs w:val="28"/>
          <w:lang w:eastAsia="vi-VN"/>
        </w:rPr>
        <w:t xml:space="preserve">ngân sách </w:t>
      </w:r>
      <w:r w:rsidR="00081CC7" w:rsidRPr="00C4781A">
        <w:rPr>
          <w:rStyle w:val="BodyTextChar1"/>
          <w:i/>
          <w:iCs/>
          <w:color w:val="000000"/>
          <w:spacing w:val="-4"/>
          <w:sz w:val="28"/>
          <w:szCs w:val="28"/>
          <w:lang w:eastAsia="vi-VN"/>
        </w:rPr>
        <w:t>N</w:t>
      </w:r>
      <w:r w:rsidR="005F2F23" w:rsidRPr="00FD53F3">
        <w:rPr>
          <w:rStyle w:val="BodyTextChar1"/>
          <w:i/>
          <w:iCs/>
          <w:color w:val="000000"/>
          <w:spacing w:val="-4"/>
          <w:sz w:val="28"/>
          <w:szCs w:val="28"/>
          <w:lang w:eastAsia="vi-VN"/>
        </w:rPr>
        <w:t>hà nước</w:t>
      </w:r>
      <w:r w:rsidR="005F2F23" w:rsidRPr="00FD53F3">
        <w:rPr>
          <w:rStyle w:val="BodyTextChar1"/>
          <w:rFonts w:ascii="Times New Roman Italic" w:hAnsi="Times New Roman Italic"/>
          <w:i/>
          <w:iCs/>
          <w:color w:val="000000"/>
          <w:spacing w:val="-4"/>
          <w:sz w:val="28"/>
          <w:szCs w:val="28"/>
          <w:lang w:eastAsia="vi-VN"/>
        </w:rPr>
        <w:t xml:space="preserve">, mức vốn đối ứng từ ngân sách cấp tỉnh, ngân sách cấp xã </w:t>
      </w:r>
      <w:r w:rsidR="005F2F23" w:rsidRPr="00FD53F3">
        <w:rPr>
          <w:rStyle w:val="BodyTextChar1"/>
          <w:i/>
          <w:iCs/>
          <w:color w:val="000000"/>
          <w:spacing w:val="-4"/>
          <w:sz w:val="28"/>
          <w:szCs w:val="28"/>
          <w:lang w:eastAsia="vi-VN"/>
        </w:rPr>
        <w:t xml:space="preserve">thực hiện các </w:t>
      </w:r>
      <w:r w:rsidR="00FB0F7D" w:rsidRPr="00FD53F3">
        <w:rPr>
          <w:rStyle w:val="BodyTextChar1"/>
          <w:i/>
          <w:iCs/>
          <w:color w:val="000000"/>
          <w:spacing w:val="-4"/>
          <w:sz w:val="28"/>
          <w:szCs w:val="28"/>
          <w:lang w:eastAsia="vi-VN"/>
        </w:rPr>
        <w:t>Chương trình mục tiêu quốc gia</w:t>
      </w:r>
      <w:r w:rsidR="00081CC7" w:rsidRPr="00C4781A">
        <w:rPr>
          <w:rStyle w:val="BodyTextChar1"/>
          <w:i/>
          <w:iCs/>
          <w:color w:val="000000"/>
          <w:spacing w:val="-4"/>
          <w:sz w:val="28"/>
          <w:szCs w:val="28"/>
          <w:lang w:eastAsia="vi-VN"/>
        </w:rPr>
        <w:t xml:space="preserve"> </w:t>
      </w:r>
      <w:r w:rsidR="00F01149" w:rsidRPr="00FD53F3">
        <w:rPr>
          <w:rStyle w:val="BodyTextChar1"/>
          <w:i/>
          <w:iCs/>
          <w:color w:val="000000"/>
          <w:spacing w:val="-4"/>
          <w:sz w:val="28"/>
          <w:szCs w:val="28"/>
          <w:lang w:eastAsia="vi-VN"/>
        </w:rPr>
        <w:t>giai đoạn 2026-</w:t>
      </w:r>
      <w:r w:rsidR="005F2F23" w:rsidRPr="00FD53F3">
        <w:rPr>
          <w:rStyle w:val="BodyTextChar1"/>
          <w:i/>
          <w:iCs/>
          <w:color w:val="000000"/>
          <w:spacing w:val="-4"/>
          <w:sz w:val="28"/>
          <w:szCs w:val="28"/>
          <w:lang w:eastAsia="vi-VN"/>
        </w:rPr>
        <w:t>2030</w:t>
      </w:r>
      <w:r w:rsidR="005F2F23" w:rsidRPr="00FD53F3">
        <w:rPr>
          <w:rStyle w:val="BodyTextChar1"/>
          <w:i/>
          <w:iCs/>
          <w:color w:val="000000"/>
          <w:spacing w:val="-2"/>
          <w:sz w:val="28"/>
          <w:szCs w:val="28"/>
          <w:lang w:eastAsia="vi-VN"/>
        </w:rPr>
        <w:t xml:space="preserve"> </w:t>
      </w:r>
      <w:r w:rsidR="008525BB" w:rsidRPr="00C4781A">
        <w:rPr>
          <w:rStyle w:val="BodyTextChar1"/>
          <w:i/>
          <w:iCs/>
          <w:color w:val="000000"/>
          <w:spacing w:val="-2"/>
          <w:sz w:val="28"/>
          <w:szCs w:val="28"/>
          <w:lang w:eastAsia="vi-VN"/>
        </w:rPr>
        <w:t xml:space="preserve">trên địa bàn </w:t>
      </w:r>
      <w:r w:rsidR="005F2F23" w:rsidRPr="00FD53F3">
        <w:rPr>
          <w:rStyle w:val="BodyTextChar1"/>
          <w:i/>
          <w:iCs/>
          <w:color w:val="000000"/>
          <w:spacing w:val="-2"/>
          <w:sz w:val="28"/>
          <w:szCs w:val="28"/>
          <w:lang w:eastAsia="vi-VN"/>
        </w:rPr>
        <w:t>tỉnh Hưng Yên</w:t>
      </w:r>
      <w:r w:rsidRPr="00FD53F3">
        <w:rPr>
          <w:rStyle w:val="BodyTextChar1"/>
          <w:i/>
          <w:iCs/>
          <w:color w:val="000000"/>
          <w:spacing w:val="-2"/>
          <w:sz w:val="28"/>
          <w:szCs w:val="28"/>
          <w:lang w:eastAsia="vi-VN"/>
        </w:rPr>
        <w:t>; Báo cáo thẩm tra</w:t>
      </w:r>
      <w:r w:rsidR="0082184A" w:rsidRPr="00FD53F3">
        <w:rPr>
          <w:rStyle w:val="BodyTextChar1"/>
          <w:i/>
          <w:iCs/>
          <w:color w:val="000000"/>
          <w:spacing w:val="-2"/>
          <w:sz w:val="28"/>
          <w:szCs w:val="28"/>
          <w:lang w:eastAsia="vi-VN"/>
        </w:rPr>
        <w:t xml:space="preserve"> số</w:t>
      </w:r>
      <w:r w:rsidR="0082184A" w:rsidRPr="00C4781A">
        <w:rPr>
          <w:rStyle w:val="BodyTextChar1"/>
          <w:i/>
          <w:iCs/>
          <w:color w:val="000000"/>
          <w:spacing w:val="-2"/>
          <w:sz w:val="28"/>
          <w:szCs w:val="28"/>
          <w:lang w:eastAsia="vi-VN"/>
        </w:rPr>
        <w:t xml:space="preserve"> 410</w:t>
      </w:r>
      <w:r w:rsidR="008525BB" w:rsidRPr="00FD53F3">
        <w:rPr>
          <w:rStyle w:val="BodyTextChar1"/>
          <w:i/>
          <w:iCs/>
          <w:color w:val="000000"/>
          <w:spacing w:val="-2"/>
          <w:sz w:val="28"/>
          <w:szCs w:val="28"/>
          <w:lang w:eastAsia="vi-VN"/>
        </w:rPr>
        <w:t xml:space="preserve">/BC-KTNS ngày </w:t>
      </w:r>
      <w:r w:rsidR="0082184A" w:rsidRPr="00FD53F3">
        <w:rPr>
          <w:rStyle w:val="BodyTextChar1"/>
          <w:i/>
          <w:iCs/>
          <w:color w:val="000000"/>
          <w:spacing w:val="-2"/>
          <w:sz w:val="28"/>
          <w:szCs w:val="28"/>
          <w:lang w:eastAsia="vi-VN"/>
        </w:rPr>
        <w:t>07</w:t>
      </w:r>
      <w:r w:rsidR="008525BB" w:rsidRPr="00FD53F3">
        <w:rPr>
          <w:rStyle w:val="BodyTextChar1"/>
          <w:i/>
          <w:iCs/>
          <w:color w:val="000000"/>
          <w:spacing w:val="-2"/>
          <w:sz w:val="28"/>
          <w:szCs w:val="28"/>
          <w:lang w:eastAsia="vi-VN"/>
        </w:rPr>
        <w:t xml:space="preserve"> tháng </w:t>
      </w:r>
      <w:r w:rsidR="00F01149" w:rsidRPr="00FD53F3">
        <w:rPr>
          <w:rStyle w:val="BodyTextChar1"/>
          <w:i/>
          <w:iCs/>
          <w:color w:val="000000"/>
          <w:spacing w:val="-2"/>
          <w:sz w:val="28"/>
          <w:szCs w:val="28"/>
          <w:lang w:eastAsia="vi-VN"/>
        </w:rPr>
        <w:t>7</w:t>
      </w:r>
      <w:r w:rsidR="008525BB" w:rsidRPr="00FD53F3">
        <w:rPr>
          <w:rStyle w:val="BodyTextChar1"/>
          <w:i/>
          <w:iCs/>
          <w:color w:val="000000"/>
          <w:spacing w:val="-2"/>
          <w:sz w:val="28"/>
          <w:szCs w:val="28"/>
          <w:lang w:eastAsia="vi-VN"/>
        </w:rPr>
        <w:t xml:space="preserve"> </w:t>
      </w:r>
      <w:r w:rsidR="005F2F23" w:rsidRPr="00FD53F3">
        <w:rPr>
          <w:rStyle w:val="BodyTextChar1"/>
          <w:i/>
          <w:iCs/>
          <w:color w:val="000000"/>
          <w:spacing w:val="-2"/>
          <w:sz w:val="28"/>
          <w:szCs w:val="28"/>
          <w:lang w:eastAsia="vi-VN"/>
        </w:rPr>
        <w:t>năm 2026</w:t>
      </w:r>
      <w:r w:rsidRPr="00FD53F3">
        <w:rPr>
          <w:rStyle w:val="BodyTextChar1"/>
          <w:i/>
          <w:iCs/>
          <w:color w:val="000000"/>
          <w:spacing w:val="-2"/>
          <w:sz w:val="28"/>
          <w:szCs w:val="28"/>
          <w:lang w:eastAsia="vi-VN"/>
        </w:rPr>
        <w:t xml:space="preserve"> của Ban </w:t>
      </w:r>
      <w:r w:rsidR="00081CC7" w:rsidRPr="00FD53F3">
        <w:rPr>
          <w:rStyle w:val="BodyTextChar1"/>
          <w:i/>
          <w:iCs/>
          <w:color w:val="000000"/>
          <w:spacing w:val="-2"/>
          <w:sz w:val="28"/>
          <w:szCs w:val="28"/>
          <w:lang w:eastAsia="vi-VN"/>
        </w:rPr>
        <w:t>Kinh tế-</w:t>
      </w:r>
      <w:r w:rsidRPr="00FD53F3">
        <w:rPr>
          <w:rStyle w:val="BodyTextChar1"/>
          <w:i/>
          <w:iCs/>
          <w:color w:val="000000"/>
          <w:spacing w:val="-2"/>
          <w:sz w:val="28"/>
          <w:szCs w:val="28"/>
          <w:lang w:eastAsia="vi-VN"/>
        </w:rPr>
        <w:t xml:space="preserve">Ngân sách </w:t>
      </w:r>
      <w:r w:rsidR="005F2F23" w:rsidRPr="00FD53F3">
        <w:rPr>
          <w:rStyle w:val="BodyTextChar1"/>
          <w:i/>
          <w:iCs/>
          <w:color w:val="000000"/>
          <w:spacing w:val="-2"/>
          <w:sz w:val="28"/>
          <w:szCs w:val="28"/>
          <w:lang w:eastAsia="vi-VN"/>
        </w:rPr>
        <w:t>Hội đồng nhân dân tỉnh;</w:t>
      </w:r>
      <w:r w:rsidRPr="00FD53F3">
        <w:rPr>
          <w:rStyle w:val="BodyTextChar1"/>
          <w:i/>
          <w:iCs/>
          <w:color w:val="000000"/>
          <w:spacing w:val="-2"/>
          <w:sz w:val="28"/>
          <w:szCs w:val="28"/>
          <w:lang w:eastAsia="vi-VN"/>
        </w:rPr>
        <w:t xml:space="preserve"> ý kiến thảo luận</w:t>
      </w:r>
      <w:r w:rsidR="005F2F23" w:rsidRPr="00FD53F3">
        <w:rPr>
          <w:rStyle w:val="BodyTextChar1"/>
          <w:i/>
          <w:iCs/>
          <w:color w:val="000000"/>
          <w:spacing w:val="-2"/>
          <w:sz w:val="28"/>
          <w:szCs w:val="28"/>
          <w:lang w:eastAsia="vi-VN"/>
        </w:rPr>
        <w:t xml:space="preserve"> và kết quả biểu quyết</w:t>
      </w:r>
      <w:r w:rsidRPr="00FD53F3">
        <w:rPr>
          <w:rStyle w:val="BodyTextChar1"/>
          <w:i/>
          <w:iCs/>
          <w:color w:val="000000"/>
          <w:spacing w:val="-2"/>
          <w:sz w:val="28"/>
          <w:szCs w:val="28"/>
          <w:lang w:eastAsia="vi-VN"/>
        </w:rPr>
        <w:t xml:space="preserve"> của các</w:t>
      </w:r>
      <w:r w:rsidR="00081CC7" w:rsidRPr="00C4781A">
        <w:rPr>
          <w:rStyle w:val="BodyTextChar1"/>
          <w:i/>
          <w:iCs/>
          <w:color w:val="000000"/>
          <w:spacing w:val="-2"/>
          <w:sz w:val="28"/>
          <w:szCs w:val="28"/>
          <w:lang w:eastAsia="vi-VN"/>
        </w:rPr>
        <w:t xml:space="preserve"> vị</w:t>
      </w:r>
      <w:r w:rsidRPr="00FD53F3">
        <w:rPr>
          <w:rStyle w:val="BodyTextChar1"/>
          <w:i/>
          <w:iCs/>
          <w:color w:val="000000"/>
          <w:spacing w:val="-2"/>
          <w:sz w:val="28"/>
          <w:szCs w:val="28"/>
          <w:lang w:eastAsia="vi-VN"/>
        </w:rPr>
        <w:t xml:space="preserve"> đại biểu</w:t>
      </w:r>
      <w:r w:rsidRPr="00FD53F3">
        <w:rPr>
          <w:rStyle w:val="BodyTextChar1"/>
          <w:rFonts w:ascii="Times New Roman Italic" w:hAnsi="Times New Roman Italic"/>
          <w:i/>
          <w:iCs/>
          <w:color w:val="000000"/>
          <w:spacing w:val="-2"/>
          <w:sz w:val="28"/>
          <w:szCs w:val="28"/>
          <w:lang w:eastAsia="vi-VN"/>
        </w:rPr>
        <w:t xml:space="preserve"> Hội đồng nhân dân tỉnh</w:t>
      </w:r>
      <w:r w:rsidR="005F2F23" w:rsidRPr="00FD53F3">
        <w:rPr>
          <w:rStyle w:val="BodyTextChar1"/>
          <w:rFonts w:ascii="Times New Roman Italic" w:hAnsi="Times New Roman Italic"/>
          <w:i/>
          <w:iCs/>
          <w:color w:val="000000"/>
          <w:spacing w:val="-2"/>
          <w:sz w:val="28"/>
          <w:szCs w:val="28"/>
          <w:lang w:eastAsia="vi-VN"/>
        </w:rPr>
        <w:t xml:space="preserve"> tại kỳ họp;</w:t>
      </w:r>
    </w:p>
    <w:p w:rsidR="005F2F23" w:rsidRPr="00C4781A" w:rsidRDefault="005F2F23" w:rsidP="003F6712">
      <w:pPr>
        <w:pStyle w:val="BodyText"/>
        <w:spacing w:before="60" w:after="60" w:line="240" w:lineRule="auto"/>
        <w:ind w:firstLine="720"/>
        <w:jc w:val="both"/>
        <w:rPr>
          <w:rStyle w:val="BodyTextChar1"/>
          <w:i/>
          <w:iCs/>
          <w:color w:val="000000"/>
          <w:sz w:val="28"/>
          <w:szCs w:val="28"/>
          <w:lang w:eastAsia="vi-VN"/>
        </w:rPr>
      </w:pPr>
      <w:r w:rsidRPr="00FD53F3">
        <w:rPr>
          <w:rStyle w:val="BodyTextChar1"/>
          <w:i/>
          <w:iCs/>
          <w:color w:val="000000"/>
          <w:sz w:val="28"/>
          <w:szCs w:val="28"/>
          <w:lang w:eastAsia="vi-VN"/>
        </w:rPr>
        <w:t>Hội đồng nhân dân tỉnh ban hành Nghị quyết Quy</w:t>
      </w:r>
      <w:r w:rsidRPr="00B407D8">
        <w:rPr>
          <w:rStyle w:val="BodyTextChar1"/>
          <w:i/>
          <w:iCs/>
          <w:color w:val="000000"/>
          <w:sz w:val="28"/>
          <w:szCs w:val="28"/>
          <w:lang w:eastAsia="vi-VN"/>
        </w:rPr>
        <w:t xml:space="preserve"> định nguyên tắc, tiêu chí và định mức phân bổ vốn ngân sách nhà nước, mức vốn đối ứng từ </w:t>
      </w:r>
      <w:r w:rsidRPr="00B407D8">
        <w:rPr>
          <w:rStyle w:val="BodyTextChar1"/>
          <w:i/>
          <w:iCs/>
          <w:sz w:val="28"/>
          <w:szCs w:val="28"/>
          <w:lang w:eastAsia="vi-VN"/>
        </w:rPr>
        <w:t>ngân sách cấp tỉnh,</w:t>
      </w:r>
      <w:r w:rsidRPr="00B407D8">
        <w:rPr>
          <w:rStyle w:val="BodyTextChar1"/>
          <w:i/>
          <w:iCs/>
          <w:color w:val="000000"/>
          <w:sz w:val="28"/>
          <w:szCs w:val="28"/>
          <w:lang w:eastAsia="vi-VN"/>
        </w:rPr>
        <w:t xml:space="preserve"> ngân sách cấp xã thực hiện các </w:t>
      </w:r>
      <w:r w:rsidR="00FB0F7D" w:rsidRPr="00B407D8">
        <w:rPr>
          <w:rStyle w:val="BodyTextChar1"/>
          <w:i/>
          <w:iCs/>
          <w:color w:val="000000"/>
          <w:sz w:val="28"/>
          <w:szCs w:val="28"/>
          <w:lang w:eastAsia="vi-VN"/>
        </w:rPr>
        <w:t>Chương trình mục tiêu quốc gia</w:t>
      </w:r>
      <w:r w:rsidR="002364C1" w:rsidRPr="00C4781A">
        <w:rPr>
          <w:rStyle w:val="BodyTextChar1"/>
          <w:i/>
          <w:iCs/>
          <w:color w:val="000000"/>
          <w:sz w:val="28"/>
          <w:szCs w:val="28"/>
          <w:lang w:eastAsia="vi-VN"/>
        </w:rPr>
        <w:t xml:space="preserve"> </w:t>
      </w:r>
      <w:r w:rsidR="00F01149" w:rsidRPr="00B407D8">
        <w:rPr>
          <w:rStyle w:val="BodyTextChar1"/>
          <w:i/>
          <w:iCs/>
          <w:color w:val="000000"/>
          <w:sz w:val="28"/>
          <w:szCs w:val="28"/>
          <w:lang w:eastAsia="vi-VN"/>
        </w:rPr>
        <w:t>giai đoạn 2026-</w:t>
      </w:r>
      <w:r w:rsidRPr="00B407D8">
        <w:rPr>
          <w:rStyle w:val="BodyTextChar1"/>
          <w:i/>
          <w:iCs/>
          <w:color w:val="000000"/>
          <w:sz w:val="28"/>
          <w:szCs w:val="28"/>
          <w:lang w:eastAsia="vi-VN"/>
        </w:rPr>
        <w:t xml:space="preserve">2030 </w:t>
      </w:r>
      <w:r w:rsidR="008525BB" w:rsidRPr="00B407D8">
        <w:rPr>
          <w:rStyle w:val="BodyTextChar1"/>
          <w:i/>
          <w:iCs/>
          <w:color w:val="000000"/>
          <w:sz w:val="28"/>
          <w:szCs w:val="28"/>
          <w:lang w:eastAsia="vi-VN"/>
        </w:rPr>
        <w:t>trên địa bàn tỉnh Hưng Yên</w:t>
      </w:r>
      <w:r w:rsidRPr="00B407D8">
        <w:rPr>
          <w:rStyle w:val="BodyTextChar1"/>
          <w:i/>
          <w:iCs/>
          <w:color w:val="000000"/>
          <w:sz w:val="28"/>
          <w:szCs w:val="28"/>
          <w:lang w:eastAsia="vi-VN"/>
        </w:rPr>
        <w:t>.</w:t>
      </w:r>
    </w:p>
    <w:p w:rsidR="005F2F23" w:rsidRPr="00C4781A" w:rsidRDefault="005F2F23" w:rsidP="003F6712">
      <w:pPr>
        <w:pStyle w:val="BodyText"/>
        <w:spacing w:before="60" w:after="60" w:line="240" w:lineRule="auto"/>
        <w:ind w:firstLine="720"/>
        <w:jc w:val="both"/>
        <w:rPr>
          <w:rStyle w:val="BodyTextChar1"/>
          <w:iCs/>
          <w:color w:val="000000"/>
          <w:sz w:val="28"/>
          <w:szCs w:val="28"/>
          <w:lang w:eastAsia="vi-VN"/>
        </w:rPr>
      </w:pPr>
      <w:r w:rsidRPr="00B407D8">
        <w:rPr>
          <w:rStyle w:val="BodyTextChar1"/>
          <w:b/>
          <w:iCs/>
          <w:color w:val="000000"/>
          <w:sz w:val="28"/>
          <w:szCs w:val="28"/>
          <w:lang w:eastAsia="vi-VN"/>
        </w:rPr>
        <w:t>Điều 1.</w:t>
      </w:r>
      <w:r w:rsidRPr="00B407D8">
        <w:rPr>
          <w:rStyle w:val="BodyTextChar1"/>
          <w:iCs/>
          <w:color w:val="000000"/>
          <w:sz w:val="28"/>
          <w:szCs w:val="28"/>
          <w:lang w:eastAsia="vi-VN"/>
        </w:rPr>
        <w:t xml:space="preserve"> Ban hành kèm theo Nghị quyết này Quy định </w:t>
      </w:r>
      <w:r w:rsidR="000916B7" w:rsidRPr="00B407D8">
        <w:rPr>
          <w:rStyle w:val="BodyTextChar1"/>
          <w:iCs/>
          <w:color w:val="000000"/>
          <w:sz w:val="28"/>
          <w:szCs w:val="28"/>
          <w:lang w:eastAsia="vi-VN"/>
        </w:rPr>
        <w:t>nguyên tắc, tiêu chí,</w:t>
      </w:r>
      <w:r w:rsidRPr="00B407D8">
        <w:rPr>
          <w:rStyle w:val="BodyTextChar1"/>
          <w:iCs/>
          <w:color w:val="000000"/>
          <w:sz w:val="28"/>
          <w:szCs w:val="28"/>
          <w:lang w:eastAsia="vi-VN"/>
        </w:rPr>
        <w:t xml:space="preserve"> định mức</w:t>
      </w:r>
      <w:r w:rsidR="000916B7" w:rsidRPr="00B407D8">
        <w:rPr>
          <w:rStyle w:val="BodyTextChar1"/>
          <w:iCs/>
          <w:color w:val="000000"/>
          <w:sz w:val="28"/>
          <w:szCs w:val="28"/>
          <w:lang w:eastAsia="vi-VN"/>
        </w:rPr>
        <w:t xml:space="preserve"> phân bổ vốn ngân </w:t>
      </w:r>
      <w:r w:rsidR="000916B7" w:rsidRPr="00B407D8">
        <w:rPr>
          <w:rStyle w:val="BodyTextChar1"/>
          <w:iCs/>
          <w:sz w:val="28"/>
          <w:szCs w:val="28"/>
          <w:lang w:eastAsia="vi-VN"/>
        </w:rPr>
        <w:t>sách nhà nước và</w:t>
      </w:r>
      <w:r w:rsidRPr="00B407D8">
        <w:rPr>
          <w:rStyle w:val="BodyTextChar1"/>
          <w:iCs/>
          <w:sz w:val="28"/>
          <w:szCs w:val="28"/>
          <w:lang w:eastAsia="vi-VN"/>
        </w:rPr>
        <w:t xml:space="preserve"> mức vốn đối ứng từ ngân sách cấp tỉnh, ngân sách cấp xã thực hiện các </w:t>
      </w:r>
      <w:r w:rsidR="00FB0F7D" w:rsidRPr="00B407D8">
        <w:rPr>
          <w:rStyle w:val="BodyTextChar1"/>
          <w:iCs/>
          <w:sz w:val="28"/>
          <w:szCs w:val="28"/>
          <w:lang w:eastAsia="vi-VN"/>
        </w:rPr>
        <w:t>Chương trình mục</w:t>
      </w:r>
      <w:r w:rsidR="00FB0F7D" w:rsidRPr="00B407D8">
        <w:rPr>
          <w:rStyle w:val="BodyTextChar1"/>
          <w:iCs/>
          <w:color w:val="000000"/>
          <w:sz w:val="28"/>
          <w:szCs w:val="28"/>
          <w:lang w:eastAsia="vi-VN"/>
        </w:rPr>
        <w:t xml:space="preserve"> tiêu quốc gia</w:t>
      </w:r>
      <w:r w:rsidR="00366D89" w:rsidRPr="00C4781A">
        <w:rPr>
          <w:rStyle w:val="BodyTextChar1"/>
          <w:iCs/>
          <w:color w:val="000000"/>
          <w:sz w:val="28"/>
          <w:szCs w:val="28"/>
          <w:lang w:eastAsia="vi-VN"/>
        </w:rPr>
        <w:t xml:space="preserve"> </w:t>
      </w:r>
      <w:r w:rsidR="00FB4352" w:rsidRPr="00B407D8">
        <w:rPr>
          <w:rStyle w:val="BodyTextChar1"/>
          <w:iCs/>
          <w:color w:val="000000"/>
          <w:sz w:val="28"/>
          <w:szCs w:val="28"/>
          <w:lang w:eastAsia="vi-VN"/>
        </w:rPr>
        <w:t>giai đoạn 2026-</w:t>
      </w:r>
      <w:r w:rsidR="00C20DC1" w:rsidRPr="00B407D8">
        <w:rPr>
          <w:rStyle w:val="BodyTextChar1"/>
          <w:iCs/>
          <w:color w:val="000000"/>
          <w:sz w:val="28"/>
          <w:szCs w:val="28"/>
          <w:lang w:eastAsia="vi-VN"/>
        </w:rPr>
        <w:t xml:space="preserve">2030 </w:t>
      </w:r>
      <w:r w:rsidR="008525BB" w:rsidRPr="00B407D8">
        <w:rPr>
          <w:rStyle w:val="BodyTextChar1"/>
          <w:iCs/>
          <w:color w:val="000000"/>
          <w:sz w:val="28"/>
          <w:szCs w:val="28"/>
          <w:lang w:eastAsia="vi-VN"/>
        </w:rPr>
        <w:t>trên địa bàn tỉnh Hưng Yên</w:t>
      </w:r>
      <w:r w:rsidR="00C20DC1" w:rsidRPr="00B407D8">
        <w:rPr>
          <w:rStyle w:val="BodyTextChar1"/>
          <w:iCs/>
          <w:color w:val="000000"/>
          <w:sz w:val="28"/>
          <w:szCs w:val="28"/>
          <w:lang w:eastAsia="vi-VN"/>
        </w:rPr>
        <w:t>.</w:t>
      </w:r>
    </w:p>
    <w:p w:rsidR="008525BB" w:rsidRPr="00C4781A" w:rsidRDefault="005F2F23" w:rsidP="003F6712">
      <w:pPr>
        <w:pStyle w:val="BodyText"/>
        <w:spacing w:before="60" w:after="60" w:line="240" w:lineRule="auto"/>
        <w:ind w:firstLine="720"/>
        <w:jc w:val="both"/>
        <w:rPr>
          <w:rStyle w:val="BodyTextChar1"/>
          <w:b/>
          <w:iCs/>
          <w:color w:val="000000"/>
          <w:sz w:val="28"/>
          <w:szCs w:val="28"/>
          <w:lang w:eastAsia="vi-VN"/>
        </w:rPr>
      </w:pPr>
      <w:r w:rsidRPr="00B407D8">
        <w:rPr>
          <w:rStyle w:val="BodyTextChar1"/>
          <w:b/>
          <w:iCs/>
          <w:color w:val="000000"/>
          <w:sz w:val="28"/>
          <w:szCs w:val="28"/>
          <w:lang w:eastAsia="vi-VN"/>
        </w:rPr>
        <w:t xml:space="preserve">Điều 2. </w:t>
      </w:r>
      <w:r w:rsidR="008525BB" w:rsidRPr="00C4781A">
        <w:rPr>
          <w:rStyle w:val="BodyTextChar1"/>
          <w:b/>
          <w:iCs/>
          <w:color w:val="000000"/>
          <w:sz w:val="28"/>
          <w:szCs w:val="28"/>
          <w:lang w:eastAsia="vi-VN"/>
        </w:rPr>
        <w:t>Tổ chức thực hiện</w:t>
      </w:r>
    </w:p>
    <w:p w:rsidR="005F2F23" w:rsidRPr="00B407D8" w:rsidRDefault="005F2F23" w:rsidP="003F6712">
      <w:pPr>
        <w:pStyle w:val="BodyText"/>
        <w:spacing w:before="60" w:after="60" w:line="240" w:lineRule="auto"/>
        <w:ind w:firstLine="720"/>
        <w:jc w:val="both"/>
        <w:rPr>
          <w:rStyle w:val="BodyTextChar1"/>
          <w:iCs/>
          <w:color w:val="000000"/>
          <w:sz w:val="28"/>
          <w:szCs w:val="28"/>
          <w:lang w:eastAsia="vi-VN"/>
        </w:rPr>
      </w:pPr>
      <w:r w:rsidRPr="00B407D8">
        <w:rPr>
          <w:rStyle w:val="BodyTextChar1"/>
          <w:iCs/>
          <w:color w:val="000000"/>
          <w:sz w:val="28"/>
          <w:szCs w:val="28"/>
          <w:lang w:eastAsia="vi-VN"/>
        </w:rPr>
        <w:t>Hội đồng nhân dân tỉnh giao:</w:t>
      </w:r>
    </w:p>
    <w:p w:rsidR="005F2F23" w:rsidRPr="00FD53F3" w:rsidRDefault="005F2F23" w:rsidP="003F6712">
      <w:pPr>
        <w:pStyle w:val="BodyText"/>
        <w:spacing w:before="60" w:after="60" w:line="240" w:lineRule="auto"/>
        <w:ind w:firstLine="720"/>
        <w:jc w:val="both"/>
        <w:rPr>
          <w:rStyle w:val="BodyTextChar1"/>
          <w:iCs/>
          <w:color w:val="000000"/>
          <w:sz w:val="28"/>
          <w:szCs w:val="28"/>
          <w:lang w:eastAsia="vi-VN"/>
        </w:rPr>
      </w:pPr>
      <w:r w:rsidRPr="00B407D8">
        <w:rPr>
          <w:rStyle w:val="BodyTextChar1"/>
          <w:iCs/>
          <w:color w:val="000000"/>
          <w:sz w:val="28"/>
          <w:szCs w:val="28"/>
          <w:lang w:eastAsia="vi-VN"/>
        </w:rPr>
        <w:t xml:space="preserve">1. </w:t>
      </w:r>
      <w:r w:rsidR="00FB4352" w:rsidRPr="00B407D8">
        <w:rPr>
          <w:rStyle w:val="BodyTextChar1"/>
          <w:iCs/>
          <w:color w:val="000000"/>
          <w:sz w:val="28"/>
          <w:szCs w:val="28"/>
          <w:lang w:eastAsia="vi-VN"/>
        </w:rPr>
        <w:t xml:space="preserve">Ủy ban nhân dân </w:t>
      </w:r>
      <w:r w:rsidR="00FB4352" w:rsidRPr="00FD53F3">
        <w:rPr>
          <w:rStyle w:val="BodyTextChar1"/>
          <w:iCs/>
          <w:color w:val="000000"/>
          <w:sz w:val="28"/>
          <w:szCs w:val="28"/>
          <w:lang w:eastAsia="vi-VN"/>
        </w:rPr>
        <w:t xml:space="preserve">tỉnh tổ chức triển khai, thực hiện Nghị quyết </w:t>
      </w:r>
      <w:r w:rsidR="002364C1" w:rsidRPr="00C4781A">
        <w:rPr>
          <w:rStyle w:val="BodyTextChar1"/>
          <w:iCs/>
          <w:color w:val="000000"/>
          <w:sz w:val="28"/>
          <w:szCs w:val="28"/>
          <w:lang w:eastAsia="vi-VN"/>
        </w:rPr>
        <w:t xml:space="preserve">đảm bảo </w:t>
      </w:r>
      <w:r w:rsidR="00FB4352" w:rsidRPr="00FD53F3">
        <w:rPr>
          <w:rStyle w:val="BodyTextChar1"/>
          <w:iCs/>
          <w:color w:val="000000"/>
          <w:sz w:val="28"/>
          <w:szCs w:val="28"/>
          <w:lang w:eastAsia="vi-VN"/>
        </w:rPr>
        <w:t>theo đúng</w:t>
      </w:r>
      <w:r w:rsidR="00FB4352" w:rsidRPr="00C4781A">
        <w:rPr>
          <w:rStyle w:val="BodyTextChar1"/>
          <w:iCs/>
          <w:color w:val="000000"/>
          <w:sz w:val="28"/>
          <w:szCs w:val="28"/>
          <w:lang w:eastAsia="vi-VN"/>
        </w:rPr>
        <w:t xml:space="preserve"> </w:t>
      </w:r>
      <w:r w:rsidR="00FB4352" w:rsidRPr="00FD53F3">
        <w:rPr>
          <w:rStyle w:val="BodyTextChar1"/>
          <w:iCs/>
          <w:color w:val="000000"/>
          <w:sz w:val="28"/>
          <w:szCs w:val="28"/>
          <w:lang w:eastAsia="vi-VN"/>
        </w:rPr>
        <w:t>quy định của pháp luật</w:t>
      </w:r>
      <w:r w:rsidR="00366D89" w:rsidRPr="00C4781A">
        <w:rPr>
          <w:rStyle w:val="BodyTextChar1"/>
          <w:iCs/>
          <w:color w:val="000000"/>
          <w:sz w:val="28"/>
          <w:szCs w:val="28"/>
          <w:lang w:eastAsia="vi-VN"/>
        </w:rPr>
        <w:t xml:space="preserve">; </w:t>
      </w:r>
      <w:r w:rsidR="00FB4352" w:rsidRPr="00C4781A">
        <w:rPr>
          <w:rStyle w:val="BodyTextChar1"/>
          <w:iCs/>
          <w:color w:val="000000"/>
          <w:sz w:val="28"/>
          <w:szCs w:val="28"/>
          <w:lang w:eastAsia="vi-VN"/>
        </w:rPr>
        <w:t xml:space="preserve">định kỳ </w:t>
      </w:r>
      <w:r w:rsidR="00366D89" w:rsidRPr="00C4781A">
        <w:rPr>
          <w:rStyle w:val="BodyTextChar1"/>
          <w:iCs/>
          <w:color w:val="000000"/>
          <w:sz w:val="28"/>
          <w:szCs w:val="28"/>
          <w:lang w:eastAsia="vi-VN"/>
        </w:rPr>
        <w:t xml:space="preserve">hằng năm </w:t>
      </w:r>
      <w:r w:rsidRPr="00FD53F3">
        <w:rPr>
          <w:rStyle w:val="BodyTextChar1"/>
          <w:iCs/>
          <w:color w:val="000000"/>
          <w:sz w:val="28"/>
          <w:szCs w:val="28"/>
          <w:lang w:eastAsia="vi-VN"/>
        </w:rPr>
        <w:t>báo cáo Hội đồng nhân dân tỉnh kết quả thực hiện.</w:t>
      </w:r>
    </w:p>
    <w:p w:rsidR="00FB4352" w:rsidRPr="00FD53F3" w:rsidRDefault="005F2F23" w:rsidP="003F6712">
      <w:pPr>
        <w:pStyle w:val="BodyText"/>
        <w:spacing w:before="60" w:after="60" w:line="240" w:lineRule="auto"/>
        <w:ind w:firstLine="720"/>
        <w:jc w:val="both"/>
        <w:rPr>
          <w:rStyle w:val="BodyTextChar1"/>
          <w:iCs/>
          <w:color w:val="000000"/>
          <w:spacing w:val="-4"/>
          <w:sz w:val="28"/>
          <w:szCs w:val="28"/>
          <w:lang w:eastAsia="vi-VN"/>
        </w:rPr>
      </w:pPr>
      <w:r w:rsidRPr="00FD53F3">
        <w:rPr>
          <w:rStyle w:val="BodyTextChar1"/>
          <w:iCs/>
          <w:color w:val="000000"/>
          <w:spacing w:val="-4"/>
          <w:sz w:val="28"/>
          <w:szCs w:val="28"/>
          <w:lang w:eastAsia="vi-VN"/>
        </w:rPr>
        <w:t xml:space="preserve">2. </w:t>
      </w:r>
      <w:r w:rsidR="00FB4352" w:rsidRPr="00FD53F3">
        <w:rPr>
          <w:rStyle w:val="BodyTextChar1"/>
          <w:iCs/>
          <w:color w:val="000000"/>
          <w:spacing w:val="-4"/>
          <w:sz w:val="28"/>
          <w:szCs w:val="28"/>
          <w:lang w:eastAsia="vi-VN"/>
        </w:rPr>
        <w:t xml:space="preserve">Thường trực Hội đồng nhân dân tỉnh, các Ban </w:t>
      </w:r>
      <w:r w:rsidR="003F6712" w:rsidRPr="00C4781A">
        <w:rPr>
          <w:rStyle w:val="BodyTextChar1"/>
          <w:iCs/>
          <w:color w:val="000000"/>
          <w:spacing w:val="-4"/>
          <w:sz w:val="28"/>
          <w:szCs w:val="28"/>
          <w:lang w:eastAsia="vi-VN"/>
        </w:rPr>
        <w:t xml:space="preserve">của </w:t>
      </w:r>
      <w:r w:rsidR="00FB4352" w:rsidRPr="00FD53F3">
        <w:rPr>
          <w:rStyle w:val="BodyTextChar1"/>
          <w:iCs/>
          <w:color w:val="000000"/>
          <w:spacing w:val="-4"/>
          <w:sz w:val="28"/>
          <w:szCs w:val="28"/>
          <w:lang w:eastAsia="vi-VN"/>
        </w:rPr>
        <w:t>Hội đồng nhân dân tỉnh,</w:t>
      </w:r>
      <w:r w:rsidR="00FB4352" w:rsidRPr="00C4781A">
        <w:rPr>
          <w:rStyle w:val="BodyTextChar1"/>
          <w:iCs/>
          <w:color w:val="000000"/>
          <w:spacing w:val="-4"/>
          <w:sz w:val="28"/>
          <w:szCs w:val="28"/>
          <w:lang w:eastAsia="vi-VN"/>
        </w:rPr>
        <w:t xml:space="preserve"> </w:t>
      </w:r>
      <w:r w:rsidR="00FB4352" w:rsidRPr="00FD53F3">
        <w:rPr>
          <w:rStyle w:val="BodyTextChar1"/>
          <w:iCs/>
          <w:color w:val="000000"/>
          <w:spacing w:val="-4"/>
          <w:sz w:val="28"/>
          <w:szCs w:val="28"/>
          <w:lang w:eastAsia="vi-VN"/>
        </w:rPr>
        <w:t xml:space="preserve">các Tổ đại biểu </w:t>
      </w:r>
      <w:r w:rsidR="003F6712" w:rsidRPr="00C4781A">
        <w:rPr>
          <w:rStyle w:val="BodyTextChar1"/>
          <w:iCs/>
          <w:color w:val="000000"/>
          <w:spacing w:val="-4"/>
          <w:sz w:val="28"/>
          <w:szCs w:val="28"/>
          <w:lang w:eastAsia="vi-VN"/>
        </w:rPr>
        <w:t>Hội đồng nhân dân tỉnh</w:t>
      </w:r>
      <w:r w:rsidR="00FB4352" w:rsidRPr="00FD53F3">
        <w:rPr>
          <w:rStyle w:val="BodyTextChar1"/>
          <w:iCs/>
          <w:color w:val="000000"/>
          <w:spacing w:val="-4"/>
          <w:sz w:val="28"/>
          <w:szCs w:val="28"/>
          <w:lang w:eastAsia="vi-VN"/>
        </w:rPr>
        <w:t>và các vị đại biểu Hội đồng nhân dân tỉnh căn cứ chức năng,</w:t>
      </w:r>
      <w:r w:rsidR="00FB4352" w:rsidRPr="00C4781A">
        <w:rPr>
          <w:rStyle w:val="BodyTextChar1"/>
          <w:iCs/>
          <w:color w:val="000000"/>
          <w:spacing w:val="-4"/>
          <w:sz w:val="28"/>
          <w:szCs w:val="28"/>
          <w:lang w:eastAsia="vi-VN"/>
        </w:rPr>
        <w:t xml:space="preserve"> </w:t>
      </w:r>
      <w:r w:rsidR="00FB4352" w:rsidRPr="00FD53F3">
        <w:rPr>
          <w:rStyle w:val="BodyTextChar1"/>
          <w:iCs/>
          <w:color w:val="000000"/>
          <w:spacing w:val="-4"/>
          <w:sz w:val="28"/>
          <w:szCs w:val="28"/>
          <w:lang w:eastAsia="vi-VN"/>
        </w:rPr>
        <w:t>nhiệm vụ, quyền hạn theo quy định của pháp luật giám sát việc thực hiện</w:t>
      </w:r>
      <w:r w:rsidR="00FB4352" w:rsidRPr="00C4781A">
        <w:rPr>
          <w:rStyle w:val="BodyTextChar1"/>
          <w:iCs/>
          <w:color w:val="000000"/>
          <w:spacing w:val="-4"/>
          <w:sz w:val="28"/>
          <w:szCs w:val="28"/>
          <w:lang w:eastAsia="vi-VN"/>
        </w:rPr>
        <w:t xml:space="preserve"> </w:t>
      </w:r>
      <w:r w:rsidR="00FB4352" w:rsidRPr="00FD53F3">
        <w:rPr>
          <w:rStyle w:val="BodyTextChar1"/>
          <w:iCs/>
          <w:color w:val="000000"/>
          <w:spacing w:val="-4"/>
          <w:sz w:val="28"/>
          <w:szCs w:val="28"/>
          <w:lang w:eastAsia="vi-VN"/>
        </w:rPr>
        <w:t>Nghị quyết</w:t>
      </w:r>
      <w:r w:rsidR="00FB4352" w:rsidRPr="00C4781A">
        <w:rPr>
          <w:rStyle w:val="BodyTextChar1"/>
          <w:iCs/>
          <w:color w:val="000000"/>
          <w:spacing w:val="-4"/>
          <w:sz w:val="28"/>
          <w:szCs w:val="28"/>
          <w:lang w:eastAsia="vi-VN"/>
        </w:rPr>
        <w:t xml:space="preserve"> này</w:t>
      </w:r>
      <w:r w:rsidR="00FB4352" w:rsidRPr="00FD53F3">
        <w:rPr>
          <w:rStyle w:val="BodyTextChar1"/>
          <w:iCs/>
          <w:color w:val="000000"/>
          <w:spacing w:val="-4"/>
          <w:sz w:val="28"/>
          <w:szCs w:val="28"/>
          <w:lang w:eastAsia="vi-VN"/>
        </w:rPr>
        <w:t>.</w:t>
      </w:r>
    </w:p>
    <w:p w:rsidR="005F2F23" w:rsidRPr="00FD53F3" w:rsidRDefault="005F2F23" w:rsidP="003F6712">
      <w:pPr>
        <w:pStyle w:val="BodyText"/>
        <w:spacing w:before="60" w:after="60" w:line="240" w:lineRule="auto"/>
        <w:ind w:firstLine="720"/>
        <w:jc w:val="both"/>
        <w:rPr>
          <w:rStyle w:val="BodyTextChar1"/>
          <w:iCs/>
          <w:color w:val="000000"/>
          <w:sz w:val="28"/>
          <w:szCs w:val="28"/>
          <w:lang w:eastAsia="vi-VN"/>
        </w:rPr>
      </w:pPr>
      <w:r w:rsidRPr="00FD53F3">
        <w:rPr>
          <w:rStyle w:val="BodyTextChar1"/>
          <w:b/>
          <w:iCs/>
          <w:color w:val="000000"/>
          <w:sz w:val="28"/>
          <w:szCs w:val="28"/>
          <w:lang w:eastAsia="vi-VN"/>
        </w:rPr>
        <w:t>Điều 3.</w:t>
      </w:r>
      <w:r w:rsidRPr="00FD53F3">
        <w:rPr>
          <w:rStyle w:val="BodyTextChar1"/>
          <w:iCs/>
          <w:color w:val="000000"/>
          <w:sz w:val="28"/>
          <w:szCs w:val="28"/>
          <w:lang w:eastAsia="vi-VN"/>
        </w:rPr>
        <w:t xml:space="preserve"> </w:t>
      </w:r>
      <w:r w:rsidRPr="00FD53F3">
        <w:rPr>
          <w:rStyle w:val="BodyTextChar1"/>
          <w:b/>
          <w:iCs/>
          <w:color w:val="000000"/>
          <w:sz w:val="28"/>
          <w:szCs w:val="28"/>
          <w:lang w:eastAsia="vi-VN"/>
        </w:rPr>
        <w:t>Hiệu lực thi hành</w:t>
      </w:r>
    </w:p>
    <w:p w:rsidR="005F2F23" w:rsidRPr="00C4781A" w:rsidRDefault="001228D2" w:rsidP="003F6712">
      <w:pPr>
        <w:pStyle w:val="BodyText"/>
        <w:spacing w:before="60" w:after="60" w:line="240" w:lineRule="auto"/>
        <w:ind w:firstLine="720"/>
        <w:jc w:val="both"/>
        <w:rPr>
          <w:rStyle w:val="BodyTextChar1"/>
          <w:iCs/>
          <w:color w:val="000000"/>
          <w:sz w:val="28"/>
          <w:szCs w:val="28"/>
          <w:lang w:eastAsia="vi-VN"/>
        </w:rPr>
      </w:pPr>
      <w:r w:rsidRPr="00C4781A">
        <w:rPr>
          <w:rStyle w:val="BodyTextChar1"/>
          <w:iCs/>
          <w:color w:val="000000"/>
          <w:sz w:val="28"/>
          <w:szCs w:val="28"/>
          <w:lang w:eastAsia="vi-VN"/>
        </w:rPr>
        <w:t xml:space="preserve">1. </w:t>
      </w:r>
      <w:r w:rsidR="005F2F23" w:rsidRPr="00FD53F3">
        <w:rPr>
          <w:rStyle w:val="BodyTextChar1"/>
          <w:iCs/>
          <w:color w:val="000000"/>
          <w:sz w:val="28"/>
          <w:szCs w:val="28"/>
          <w:lang w:eastAsia="vi-VN"/>
        </w:rPr>
        <w:t xml:space="preserve">Nghị quyết này có hiệu lực thi hành từ ngày </w:t>
      </w:r>
      <w:r w:rsidR="00F01149" w:rsidRPr="00C4781A">
        <w:rPr>
          <w:rStyle w:val="BodyTextChar1"/>
          <w:iCs/>
          <w:color w:val="000000"/>
          <w:sz w:val="28"/>
          <w:szCs w:val="28"/>
          <w:lang w:eastAsia="vi-VN"/>
        </w:rPr>
        <w:t>20</w:t>
      </w:r>
      <w:r w:rsidR="005F2F23" w:rsidRPr="00FD53F3">
        <w:rPr>
          <w:rStyle w:val="BodyTextChar1"/>
          <w:iCs/>
          <w:color w:val="000000"/>
          <w:sz w:val="28"/>
          <w:szCs w:val="28"/>
          <w:lang w:eastAsia="vi-VN"/>
        </w:rPr>
        <w:t xml:space="preserve"> tháng </w:t>
      </w:r>
      <w:r w:rsidR="00F01149" w:rsidRPr="00C4781A">
        <w:rPr>
          <w:rStyle w:val="BodyTextChar1"/>
          <w:iCs/>
          <w:color w:val="000000"/>
          <w:sz w:val="28"/>
          <w:szCs w:val="28"/>
          <w:lang w:eastAsia="vi-VN"/>
        </w:rPr>
        <w:t>7</w:t>
      </w:r>
      <w:r w:rsidR="005F2F23" w:rsidRPr="00FD53F3">
        <w:rPr>
          <w:rStyle w:val="BodyTextChar1"/>
          <w:iCs/>
          <w:color w:val="000000"/>
          <w:sz w:val="28"/>
          <w:szCs w:val="28"/>
          <w:lang w:eastAsia="vi-VN"/>
        </w:rPr>
        <w:t xml:space="preserve"> năm 2026.</w:t>
      </w:r>
    </w:p>
    <w:p w:rsidR="001228D2" w:rsidRPr="00C4781A" w:rsidRDefault="001228D2" w:rsidP="003F6712">
      <w:pPr>
        <w:pStyle w:val="BodyText"/>
        <w:spacing w:before="60" w:after="60" w:line="240" w:lineRule="auto"/>
        <w:ind w:firstLine="720"/>
        <w:jc w:val="both"/>
        <w:rPr>
          <w:rStyle w:val="BodyTextChar1"/>
          <w:iCs/>
          <w:color w:val="000000"/>
          <w:sz w:val="28"/>
          <w:szCs w:val="28"/>
          <w:lang w:eastAsia="vi-VN"/>
        </w:rPr>
      </w:pPr>
      <w:r w:rsidRPr="00C4781A">
        <w:rPr>
          <w:rStyle w:val="BodyTextChar1"/>
          <w:iCs/>
          <w:color w:val="000000"/>
          <w:sz w:val="28"/>
          <w:szCs w:val="28"/>
          <w:lang w:eastAsia="vi-VN"/>
        </w:rPr>
        <w:t xml:space="preserve">2. Kể từ ngày Nghị quyết này có hiệu lực, các </w:t>
      </w:r>
      <w:r w:rsidR="00366D89" w:rsidRPr="00C4781A">
        <w:rPr>
          <w:rStyle w:val="BodyTextChar1"/>
          <w:iCs/>
          <w:color w:val="000000"/>
          <w:sz w:val="28"/>
          <w:szCs w:val="28"/>
          <w:lang w:eastAsia="vi-VN"/>
        </w:rPr>
        <w:t>N</w:t>
      </w:r>
      <w:r w:rsidRPr="00C4781A">
        <w:rPr>
          <w:rStyle w:val="BodyTextChar1"/>
          <w:iCs/>
          <w:color w:val="000000"/>
          <w:sz w:val="28"/>
          <w:szCs w:val="28"/>
          <w:lang w:eastAsia="vi-VN"/>
        </w:rPr>
        <w:t>ghị quyết</w:t>
      </w:r>
      <w:r w:rsidR="0051679F" w:rsidRPr="00C4781A">
        <w:rPr>
          <w:rStyle w:val="BodyTextChar1"/>
          <w:iCs/>
          <w:color w:val="000000"/>
          <w:sz w:val="28"/>
          <w:szCs w:val="28"/>
          <w:lang w:eastAsia="vi-VN"/>
        </w:rPr>
        <w:t xml:space="preserve"> </w:t>
      </w:r>
      <w:r w:rsidRPr="00C4781A">
        <w:rPr>
          <w:rStyle w:val="BodyTextChar1"/>
          <w:iCs/>
          <w:color w:val="000000"/>
          <w:sz w:val="28"/>
          <w:szCs w:val="28"/>
          <w:lang w:eastAsia="vi-VN"/>
        </w:rPr>
        <w:t>sau hết hiệu lực thi hành:</w:t>
      </w:r>
    </w:p>
    <w:p w:rsidR="001228D2" w:rsidRPr="00C4781A" w:rsidRDefault="004B6F0E" w:rsidP="003F6712">
      <w:pPr>
        <w:pStyle w:val="BodyText"/>
        <w:spacing w:before="60" w:after="60" w:line="240" w:lineRule="auto"/>
        <w:ind w:firstLine="720"/>
        <w:jc w:val="both"/>
        <w:rPr>
          <w:rStyle w:val="BodyTextChar1"/>
          <w:iCs/>
          <w:color w:val="000000"/>
          <w:sz w:val="28"/>
          <w:szCs w:val="28"/>
          <w:lang w:eastAsia="vi-VN"/>
        </w:rPr>
      </w:pPr>
      <w:r w:rsidRPr="00C4781A">
        <w:rPr>
          <w:rStyle w:val="BodyTextChar1"/>
          <w:iCs/>
          <w:color w:val="000000"/>
          <w:sz w:val="28"/>
          <w:szCs w:val="28"/>
          <w:lang w:eastAsia="vi-VN"/>
        </w:rPr>
        <w:t>a</w:t>
      </w:r>
      <w:r w:rsidR="001228D2" w:rsidRPr="00C4781A">
        <w:rPr>
          <w:rStyle w:val="BodyTextChar1"/>
          <w:iCs/>
          <w:color w:val="000000"/>
          <w:sz w:val="28"/>
          <w:szCs w:val="28"/>
          <w:lang w:eastAsia="vi-VN"/>
        </w:rPr>
        <w:t>) Nghị q</w:t>
      </w:r>
      <w:r w:rsidR="0051679F" w:rsidRPr="00C4781A">
        <w:rPr>
          <w:rStyle w:val="BodyTextChar1"/>
          <w:iCs/>
          <w:color w:val="000000"/>
          <w:sz w:val="28"/>
          <w:szCs w:val="28"/>
          <w:lang w:eastAsia="vi-VN"/>
        </w:rPr>
        <w:t xml:space="preserve">uyết số 05/2022/NQ-HĐND ngày 13 tháng 7 năm </w:t>
      </w:r>
      <w:r w:rsidR="001228D2" w:rsidRPr="00C4781A">
        <w:rPr>
          <w:rStyle w:val="BodyTextChar1"/>
          <w:iCs/>
          <w:color w:val="000000"/>
          <w:sz w:val="28"/>
          <w:szCs w:val="28"/>
          <w:lang w:eastAsia="vi-VN"/>
        </w:rPr>
        <w:t xml:space="preserve">2022 của Hội đồng nhân dân tỉnh Thái Bình ban hành Quy định nguyên tắc, tiêu chí, định mức phân bổ vốn ngân sách nhà nước thực hiện </w:t>
      </w:r>
      <w:r w:rsidR="00FB0F7D" w:rsidRPr="00C4781A">
        <w:rPr>
          <w:rStyle w:val="BodyTextChar1"/>
          <w:iCs/>
          <w:color w:val="000000"/>
          <w:sz w:val="28"/>
          <w:szCs w:val="28"/>
          <w:lang w:eastAsia="vi-VN"/>
        </w:rPr>
        <w:t>Chương trình mục tiêu quốc gia</w:t>
      </w:r>
      <w:r w:rsidR="00366D89" w:rsidRPr="00C4781A">
        <w:rPr>
          <w:rStyle w:val="BodyTextChar1"/>
          <w:iCs/>
          <w:color w:val="000000"/>
          <w:sz w:val="28"/>
          <w:szCs w:val="28"/>
          <w:lang w:eastAsia="vi-VN"/>
        </w:rPr>
        <w:t xml:space="preserve"> </w:t>
      </w:r>
      <w:r w:rsidR="001228D2" w:rsidRPr="00C4781A">
        <w:rPr>
          <w:rStyle w:val="BodyTextChar1"/>
          <w:iCs/>
          <w:color w:val="000000"/>
          <w:sz w:val="28"/>
          <w:szCs w:val="28"/>
          <w:lang w:eastAsia="vi-VN"/>
        </w:rPr>
        <w:t>giảm nghèo bền vững trên địa bàn</w:t>
      </w:r>
      <w:r w:rsidR="009542AC" w:rsidRPr="00C4781A">
        <w:rPr>
          <w:rStyle w:val="BodyTextChar1"/>
          <w:iCs/>
          <w:color w:val="000000"/>
          <w:sz w:val="28"/>
          <w:szCs w:val="28"/>
          <w:lang w:eastAsia="vi-VN"/>
        </w:rPr>
        <w:t xml:space="preserve"> tỉnh Thái Bình, giai đoạn 2022</w:t>
      </w:r>
      <w:r w:rsidR="001228D2" w:rsidRPr="00C4781A">
        <w:rPr>
          <w:rStyle w:val="BodyTextChar1"/>
          <w:iCs/>
          <w:color w:val="000000"/>
          <w:sz w:val="28"/>
          <w:szCs w:val="28"/>
          <w:lang w:eastAsia="vi-VN"/>
        </w:rPr>
        <w:t>-2025.</w:t>
      </w:r>
    </w:p>
    <w:p w:rsidR="004B6F0E" w:rsidRPr="00C4781A" w:rsidRDefault="004B6F0E" w:rsidP="004B6F0E">
      <w:pPr>
        <w:pStyle w:val="BodyText"/>
        <w:spacing w:before="60" w:after="60" w:line="240" w:lineRule="auto"/>
        <w:ind w:firstLine="720"/>
        <w:jc w:val="both"/>
        <w:rPr>
          <w:rStyle w:val="BodyTextChar1"/>
          <w:iCs/>
          <w:color w:val="000000"/>
          <w:sz w:val="28"/>
          <w:szCs w:val="28"/>
          <w:lang w:eastAsia="vi-VN"/>
        </w:rPr>
      </w:pPr>
      <w:r w:rsidRPr="00C4781A">
        <w:rPr>
          <w:rStyle w:val="BodyTextChar1"/>
          <w:iCs/>
          <w:color w:val="000000"/>
          <w:sz w:val="28"/>
          <w:szCs w:val="28"/>
          <w:lang w:eastAsia="vi-VN"/>
        </w:rPr>
        <w:t xml:space="preserve">b) </w:t>
      </w:r>
      <w:r w:rsidRPr="00C4781A">
        <w:rPr>
          <w:rStyle w:val="BodyTextChar1"/>
          <w:iCs/>
          <w:color w:val="000000"/>
          <w:spacing w:val="-4"/>
          <w:sz w:val="28"/>
          <w:szCs w:val="28"/>
          <w:lang w:eastAsia="vi-VN"/>
        </w:rPr>
        <w:t xml:space="preserve">Nghị quyết số 10/2022/NQ-HĐND ngày 24 tháng 8 năm 2022 của Hội đồng nhân dân tỉnh Thái Bình ban hành Quy định nguyên tắc, tiêu chí, định mức phân bổ vốn ngân sách trung ương, mức vốn đối ứng ngân sách địa phương thực hiện Chương trình mục tiêu quốc gia xây dựng nông thôn mới giai đoạn 2021-2025 </w:t>
      </w:r>
      <w:r w:rsidRPr="00C4781A">
        <w:rPr>
          <w:rStyle w:val="BodyTextChar1"/>
          <w:iCs/>
          <w:color w:val="000000"/>
          <w:sz w:val="28"/>
          <w:szCs w:val="28"/>
          <w:lang w:eastAsia="vi-VN"/>
        </w:rPr>
        <w:t>trên địa bàn tỉnh Thái Bình.</w:t>
      </w:r>
    </w:p>
    <w:p w:rsidR="001228D2" w:rsidRPr="00C4781A" w:rsidRDefault="001228D2" w:rsidP="001228D2">
      <w:pPr>
        <w:pStyle w:val="BodyText"/>
        <w:spacing w:before="120" w:after="120" w:line="320" w:lineRule="exact"/>
        <w:ind w:firstLine="720"/>
        <w:jc w:val="both"/>
        <w:rPr>
          <w:rStyle w:val="BodyTextChar1"/>
          <w:iCs/>
          <w:color w:val="000000"/>
          <w:sz w:val="28"/>
          <w:szCs w:val="28"/>
          <w:lang w:eastAsia="vi-VN"/>
        </w:rPr>
      </w:pPr>
      <w:r w:rsidRPr="00C4781A">
        <w:rPr>
          <w:rStyle w:val="BodyTextChar1"/>
          <w:iCs/>
          <w:color w:val="000000"/>
          <w:sz w:val="28"/>
          <w:szCs w:val="28"/>
          <w:lang w:eastAsia="vi-VN"/>
        </w:rPr>
        <w:lastRenderedPageBreak/>
        <w:t>c) Nghị q</w:t>
      </w:r>
      <w:r w:rsidR="0051679F" w:rsidRPr="00C4781A">
        <w:rPr>
          <w:rStyle w:val="BodyTextChar1"/>
          <w:iCs/>
          <w:color w:val="000000"/>
          <w:sz w:val="28"/>
          <w:szCs w:val="28"/>
          <w:lang w:eastAsia="vi-VN"/>
        </w:rPr>
        <w:t xml:space="preserve">uyết số 07/2023/NQ-HĐND ngày 12 tháng 7 năm </w:t>
      </w:r>
      <w:r w:rsidRPr="00C4781A">
        <w:rPr>
          <w:rStyle w:val="BodyTextChar1"/>
          <w:iCs/>
          <w:color w:val="000000"/>
          <w:sz w:val="28"/>
          <w:szCs w:val="28"/>
          <w:lang w:eastAsia="vi-VN"/>
        </w:rPr>
        <w:t xml:space="preserve">2023 của Hội đồng nhân dân tỉnh Thái Bình sửa đổi, bổ sung một số nội dung của Điều 4 Quy định nguyên tắc tiêu chí, định mức phân bổ vốn ngân sách trung ương, mức đối ứng ngân sách địa phương thực hiện </w:t>
      </w:r>
      <w:r w:rsidR="00FB0F7D" w:rsidRPr="00C4781A">
        <w:rPr>
          <w:rStyle w:val="BodyTextChar1"/>
          <w:iCs/>
          <w:color w:val="000000"/>
          <w:sz w:val="28"/>
          <w:szCs w:val="28"/>
          <w:lang w:eastAsia="vi-VN"/>
        </w:rPr>
        <w:t>Chương trình mục tiêu quốc gia</w:t>
      </w:r>
      <w:r w:rsidR="00366D89" w:rsidRPr="00C4781A">
        <w:rPr>
          <w:rStyle w:val="BodyTextChar1"/>
          <w:iCs/>
          <w:color w:val="000000"/>
          <w:sz w:val="28"/>
          <w:szCs w:val="28"/>
          <w:lang w:eastAsia="vi-VN"/>
        </w:rPr>
        <w:t xml:space="preserve"> </w:t>
      </w:r>
      <w:r w:rsidRPr="00C4781A">
        <w:rPr>
          <w:rStyle w:val="BodyTextChar1"/>
          <w:iCs/>
          <w:color w:val="000000"/>
          <w:sz w:val="28"/>
          <w:szCs w:val="28"/>
          <w:lang w:eastAsia="vi-VN"/>
        </w:rPr>
        <w:t>xây dựng nông thôn mới giai đoạn 2021</w:t>
      </w:r>
      <w:r w:rsidR="00734F44" w:rsidRPr="00C4781A">
        <w:rPr>
          <w:rStyle w:val="BodyTextChar1"/>
          <w:iCs/>
          <w:color w:val="000000"/>
          <w:sz w:val="28"/>
          <w:szCs w:val="28"/>
          <w:lang w:eastAsia="vi-VN"/>
        </w:rPr>
        <w:t>-</w:t>
      </w:r>
      <w:r w:rsidRPr="00C4781A">
        <w:rPr>
          <w:rStyle w:val="BodyTextChar1"/>
          <w:iCs/>
          <w:color w:val="000000"/>
          <w:sz w:val="28"/>
          <w:szCs w:val="28"/>
          <w:lang w:eastAsia="vi-VN"/>
        </w:rPr>
        <w:t xml:space="preserve">2025 trên địa bàn tỉnh Thái Bình </w:t>
      </w:r>
      <w:r w:rsidR="00FB4352" w:rsidRPr="00C4781A">
        <w:rPr>
          <w:rStyle w:val="BodyTextChar1"/>
          <w:iCs/>
          <w:color w:val="000000"/>
          <w:sz w:val="28"/>
          <w:szCs w:val="28"/>
          <w:lang w:eastAsia="vi-VN"/>
        </w:rPr>
        <w:t xml:space="preserve">ban hành kèm theo Nghị quyết số </w:t>
      </w:r>
      <w:r w:rsidRPr="00C4781A">
        <w:rPr>
          <w:rStyle w:val="BodyTextChar1"/>
          <w:iCs/>
          <w:color w:val="000000"/>
          <w:sz w:val="28"/>
          <w:szCs w:val="28"/>
          <w:lang w:eastAsia="vi-VN"/>
        </w:rPr>
        <w:t>10/2022/NQ-HĐND ngày 24 tháng 8 năm 2022 của Hội đồng nhân dân tỉnh.</w:t>
      </w:r>
    </w:p>
    <w:p w:rsidR="001228D2" w:rsidRPr="00C4781A" w:rsidRDefault="001228D2" w:rsidP="001228D2">
      <w:pPr>
        <w:pStyle w:val="BodyText"/>
        <w:spacing w:before="120" w:after="120" w:line="320" w:lineRule="exact"/>
        <w:ind w:firstLine="720"/>
        <w:jc w:val="both"/>
        <w:rPr>
          <w:rStyle w:val="BodyTextChar1"/>
          <w:iCs/>
          <w:color w:val="000000"/>
          <w:sz w:val="28"/>
          <w:szCs w:val="28"/>
          <w:lang w:eastAsia="vi-VN"/>
        </w:rPr>
      </w:pPr>
      <w:r w:rsidRPr="00C4781A">
        <w:rPr>
          <w:rStyle w:val="BodyTextChar1"/>
          <w:iCs/>
          <w:color w:val="000000"/>
          <w:sz w:val="28"/>
          <w:szCs w:val="28"/>
          <w:lang w:eastAsia="vi-VN"/>
        </w:rPr>
        <w:t xml:space="preserve">d) </w:t>
      </w:r>
      <w:r w:rsidRPr="00C4781A">
        <w:rPr>
          <w:rStyle w:val="BodyTextChar1"/>
          <w:iCs/>
          <w:color w:val="000000"/>
          <w:spacing w:val="-4"/>
          <w:sz w:val="28"/>
          <w:szCs w:val="28"/>
          <w:lang w:eastAsia="vi-VN"/>
        </w:rPr>
        <w:t>Nghị q</w:t>
      </w:r>
      <w:r w:rsidR="0051679F" w:rsidRPr="00C4781A">
        <w:rPr>
          <w:rStyle w:val="BodyTextChar1"/>
          <w:iCs/>
          <w:color w:val="000000"/>
          <w:spacing w:val="-4"/>
          <w:sz w:val="28"/>
          <w:szCs w:val="28"/>
          <w:lang w:eastAsia="vi-VN"/>
        </w:rPr>
        <w:t xml:space="preserve">uyết số 22/2023/NQ-HĐND ngày 08 tháng 12 năm </w:t>
      </w:r>
      <w:r w:rsidRPr="00C4781A">
        <w:rPr>
          <w:rStyle w:val="BodyTextChar1"/>
          <w:iCs/>
          <w:color w:val="000000"/>
          <w:spacing w:val="-4"/>
          <w:sz w:val="28"/>
          <w:szCs w:val="28"/>
          <w:lang w:eastAsia="vi-VN"/>
        </w:rPr>
        <w:t xml:space="preserve">2023 của Hội đồng nhân dân tỉnh Thái Bình sửa đổi, bổ sung điểm c khoản 3 Điều 5 Quy định nguyên tắc, tiêu chí, định mức phân bổ vốn ngân sách nhà nước thực hiện </w:t>
      </w:r>
      <w:r w:rsidR="00FB0F7D" w:rsidRPr="00C4781A">
        <w:rPr>
          <w:rStyle w:val="BodyTextChar1"/>
          <w:iCs/>
          <w:color w:val="000000"/>
          <w:spacing w:val="-4"/>
          <w:sz w:val="28"/>
          <w:szCs w:val="28"/>
          <w:lang w:eastAsia="vi-VN"/>
        </w:rPr>
        <w:t>Chương trình mục tiêu quốc gia</w:t>
      </w:r>
      <w:r w:rsidR="00366D89" w:rsidRPr="00C4781A">
        <w:rPr>
          <w:rStyle w:val="BodyTextChar1"/>
          <w:iCs/>
          <w:color w:val="000000"/>
          <w:spacing w:val="-4"/>
          <w:sz w:val="28"/>
          <w:szCs w:val="28"/>
          <w:lang w:eastAsia="vi-VN"/>
        </w:rPr>
        <w:t xml:space="preserve"> </w:t>
      </w:r>
      <w:r w:rsidRPr="00C4781A">
        <w:rPr>
          <w:rStyle w:val="BodyTextChar1"/>
          <w:iCs/>
          <w:color w:val="000000"/>
          <w:spacing w:val="-4"/>
          <w:sz w:val="28"/>
          <w:szCs w:val="28"/>
          <w:lang w:eastAsia="vi-VN"/>
        </w:rPr>
        <w:t>giảm nghèo bền vững trên địa bàn tỉnh Thái Bình, giai đoạn 2022-2025 ban hành kèm theo Nghị q</w:t>
      </w:r>
      <w:r w:rsidR="0051679F" w:rsidRPr="00C4781A">
        <w:rPr>
          <w:rStyle w:val="BodyTextChar1"/>
          <w:iCs/>
          <w:color w:val="000000"/>
          <w:spacing w:val="-4"/>
          <w:sz w:val="28"/>
          <w:szCs w:val="28"/>
          <w:lang w:eastAsia="vi-VN"/>
        </w:rPr>
        <w:t xml:space="preserve">uyết số 05/2022/NQ-HĐND ngày 13 tháng 7 năm </w:t>
      </w:r>
      <w:r w:rsidRPr="00C4781A">
        <w:rPr>
          <w:rStyle w:val="BodyTextChar1"/>
          <w:iCs/>
          <w:color w:val="000000"/>
          <w:spacing w:val="-4"/>
          <w:sz w:val="28"/>
          <w:szCs w:val="28"/>
          <w:lang w:eastAsia="vi-VN"/>
        </w:rPr>
        <w:t>2022 của Hội đồng nhân dân tỉnh.</w:t>
      </w:r>
    </w:p>
    <w:p w:rsidR="005F2F23" w:rsidRPr="00C4781A" w:rsidRDefault="005F2F23" w:rsidP="001228D2">
      <w:pPr>
        <w:pStyle w:val="BodyText"/>
        <w:spacing w:before="120" w:after="120" w:line="320" w:lineRule="exact"/>
        <w:ind w:firstLine="720"/>
        <w:jc w:val="both"/>
        <w:rPr>
          <w:rStyle w:val="BodyTextChar1"/>
          <w:i/>
          <w:iCs/>
          <w:color w:val="000000"/>
          <w:sz w:val="28"/>
          <w:szCs w:val="28"/>
          <w:lang w:eastAsia="vi-VN"/>
        </w:rPr>
      </w:pPr>
      <w:r w:rsidRPr="00B407D8">
        <w:rPr>
          <w:rStyle w:val="BodyTextChar1"/>
          <w:i/>
          <w:iCs/>
          <w:color w:val="000000"/>
          <w:sz w:val="28"/>
          <w:szCs w:val="28"/>
          <w:lang w:eastAsia="vi-VN"/>
        </w:rPr>
        <w:t xml:space="preserve">Nghị quyết này đã được Hội đồng nhân dân tỉnh Hưng Yên Khóa XVIII, Kỳ </w:t>
      </w:r>
      <w:r w:rsidR="00C20DC1" w:rsidRPr="00B407D8">
        <w:rPr>
          <w:rStyle w:val="BodyTextChar1"/>
          <w:i/>
          <w:iCs/>
          <w:color w:val="000000"/>
          <w:sz w:val="28"/>
          <w:szCs w:val="28"/>
          <w:lang w:eastAsia="vi-VN"/>
        </w:rPr>
        <w:t xml:space="preserve">họp thứ </w:t>
      </w:r>
      <w:r w:rsidR="009542AC" w:rsidRPr="00C4781A">
        <w:rPr>
          <w:rStyle w:val="BodyTextChar1"/>
          <w:i/>
          <w:iCs/>
          <w:color w:val="000000"/>
          <w:sz w:val="28"/>
          <w:szCs w:val="28"/>
          <w:lang w:eastAsia="vi-VN"/>
        </w:rPr>
        <w:t>3</w:t>
      </w:r>
      <w:r w:rsidR="00C20DC1" w:rsidRPr="00B407D8">
        <w:rPr>
          <w:rStyle w:val="BodyTextChar1"/>
          <w:i/>
          <w:iCs/>
          <w:color w:val="000000"/>
          <w:sz w:val="28"/>
          <w:szCs w:val="28"/>
          <w:lang w:eastAsia="vi-VN"/>
        </w:rPr>
        <w:t xml:space="preserve"> thông qua ngày </w:t>
      </w:r>
      <w:r w:rsidR="009542AC" w:rsidRPr="00C4781A">
        <w:rPr>
          <w:rStyle w:val="BodyTextChar1"/>
          <w:i/>
          <w:iCs/>
          <w:color w:val="000000"/>
          <w:sz w:val="28"/>
          <w:szCs w:val="28"/>
          <w:lang w:eastAsia="vi-VN"/>
        </w:rPr>
        <w:t>09</w:t>
      </w:r>
      <w:r w:rsidR="00C20DC1" w:rsidRPr="00B407D8">
        <w:rPr>
          <w:rStyle w:val="BodyTextChar1"/>
          <w:i/>
          <w:iCs/>
          <w:color w:val="000000"/>
          <w:sz w:val="28"/>
          <w:szCs w:val="28"/>
          <w:lang w:eastAsia="vi-VN"/>
        </w:rPr>
        <w:t xml:space="preserve"> tháng </w:t>
      </w:r>
      <w:r w:rsidR="009542AC" w:rsidRPr="00C4781A">
        <w:rPr>
          <w:rStyle w:val="BodyTextChar1"/>
          <w:i/>
          <w:iCs/>
          <w:color w:val="000000"/>
          <w:sz w:val="28"/>
          <w:szCs w:val="28"/>
          <w:lang w:eastAsia="vi-VN"/>
        </w:rPr>
        <w:t>7</w:t>
      </w:r>
      <w:r w:rsidR="001D087F" w:rsidRPr="00B407D8">
        <w:rPr>
          <w:rStyle w:val="BodyTextChar1"/>
          <w:i/>
          <w:iCs/>
          <w:color w:val="000000"/>
          <w:sz w:val="28"/>
          <w:szCs w:val="28"/>
          <w:lang w:eastAsia="vi-VN"/>
        </w:rPr>
        <w:t xml:space="preserve"> năm 202</w:t>
      </w:r>
      <w:r w:rsidR="001D087F" w:rsidRPr="00C4781A">
        <w:rPr>
          <w:rStyle w:val="BodyTextChar1"/>
          <w:i/>
          <w:iCs/>
          <w:color w:val="000000"/>
          <w:sz w:val="28"/>
          <w:szCs w:val="28"/>
          <w:lang w:eastAsia="vi-VN"/>
        </w:rPr>
        <w:t>6</w:t>
      </w:r>
      <w:r w:rsidRPr="00B407D8">
        <w:rPr>
          <w:rStyle w:val="BodyTextChar1"/>
          <w:i/>
          <w:iCs/>
          <w:color w:val="000000"/>
          <w:sz w:val="28"/>
          <w:szCs w:val="28"/>
          <w:lang w:eastAsia="vi-VN"/>
        </w:rPr>
        <w:t>.</w:t>
      </w:r>
      <w:r w:rsidR="00366D89" w:rsidRPr="00C4781A">
        <w:rPr>
          <w:rStyle w:val="BodyTextChar1"/>
          <w:i/>
          <w:iCs/>
          <w:color w:val="000000"/>
          <w:sz w:val="28"/>
          <w:szCs w:val="28"/>
          <w:lang w:eastAsia="vi-VN"/>
        </w:rPr>
        <w:t>/.</w:t>
      </w:r>
    </w:p>
    <w:tbl>
      <w:tblPr>
        <w:tblW w:w="4835" w:type="pct"/>
        <w:tblLook w:val="0000"/>
      </w:tblPr>
      <w:tblGrid>
        <w:gridCol w:w="5495"/>
        <w:gridCol w:w="3486"/>
      </w:tblGrid>
      <w:tr w:rsidR="00C20DC1" w:rsidRPr="00B407D8" w:rsidTr="00835B34">
        <w:trPr>
          <w:trHeight w:val="66"/>
        </w:trPr>
        <w:tc>
          <w:tcPr>
            <w:tcW w:w="3059" w:type="pct"/>
            <w:vAlign w:val="center"/>
          </w:tcPr>
          <w:p w:rsidR="00C20DC1" w:rsidRPr="00B407D8" w:rsidRDefault="00C20DC1" w:rsidP="00A52649">
            <w:pPr>
              <w:rPr>
                <w:rFonts w:ascii="Times New Roman" w:hAnsi="Times New Roman" w:cs="Times New Roman"/>
                <w:b/>
                <w:i/>
              </w:rPr>
            </w:pPr>
            <w:r w:rsidRPr="00B407D8">
              <w:rPr>
                <w:rFonts w:ascii="Times New Roman" w:hAnsi="Times New Roman" w:cs="Times New Roman"/>
                <w:b/>
                <w:i/>
              </w:rPr>
              <w:t>Nơi nhận:</w:t>
            </w:r>
          </w:p>
        </w:tc>
        <w:tc>
          <w:tcPr>
            <w:tcW w:w="1941" w:type="pct"/>
            <w:vAlign w:val="center"/>
          </w:tcPr>
          <w:p w:rsidR="00C20DC1" w:rsidRPr="00B407D8" w:rsidRDefault="00C20DC1" w:rsidP="008525BB">
            <w:pPr>
              <w:jc w:val="center"/>
              <w:rPr>
                <w:rFonts w:ascii="Times New Roman" w:hAnsi="Times New Roman" w:cs="Times New Roman"/>
                <w:b/>
                <w:sz w:val="28"/>
                <w:szCs w:val="28"/>
              </w:rPr>
            </w:pPr>
            <w:r w:rsidRPr="00B407D8">
              <w:rPr>
                <w:rFonts w:ascii="Times New Roman" w:hAnsi="Times New Roman" w:cs="Times New Roman"/>
                <w:b/>
                <w:sz w:val="28"/>
                <w:szCs w:val="28"/>
              </w:rPr>
              <w:t>CHỦ TỊCH</w:t>
            </w:r>
          </w:p>
        </w:tc>
      </w:tr>
      <w:tr w:rsidR="00C20DC1" w:rsidRPr="00B407D8" w:rsidTr="00835B34">
        <w:trPr>
          <w:trHeight w:val="226"/>
        </w:trPr>
        <w:tc>
          <w:tcPr>
            <w:tcW w:w="3059" w:type="pct"/>
            <w:vMerge w:val="restart"/>
          </w:tcPr>
          <w:p w:rsidR="00835B34" w:rsidRPr="00B407D8" w:rsidRDefault="00835B34" w:rsidP="004B6F0E">
            <w:pPr>
              <w:ind w:left="193" w:hanging="210"/>
              <w:rPr>
                <w:rFonts w:ascii="Times New Roman" w:hAnsi="Times New Roman" w:cs="Times New Roman"/>
                <w:sz w:val="22"/>
                <w:szCs w:val="22"/>
              </w:rPr>
            </w:pPr>
            <w:r w:rsidRPr="00B407D8">
              <w:rPr>
                <w:rFonts w:ascii="Times New Roman" w:hAnsi="Times New Roman" w:cs="Times New Roman"/>
                <w:sz w:val="22"/>
                <w:szCs w:val="22"/>
              </w:rPr>
              <w:t>- Ủy ban Thường vụ Quốc hội;</w:t>
            </w:r>
          </w:p>
          <w:p w:rsidR="00835B34" w:rsidRPr="00B407D8" w:rsidRDefault="00835B34" w:rsidP="004B6F0E">
            <w:pPr>
              <w:ind w:left="193" w:hanging="210"/>
              <w:rPr>
                <w:rFonts w:ascii="Times New Roman" w:hAnsi="Times New Roman" w:cs="Times New Roman"/>
                <w:sz w:val="22"/>
                <w:szCs w:val="22"/>
              </w:rPr>
            </w:pPr>
            <w:r w:rsidRPr="00B407D8">
              <w:rPr>
                <w:rFonts w:ascii="Times New Roman" w:hAnsi="Times New Roman" w:cs="Times New Roman"/>
                <w:sz w:val="22"/>
                <w:szCs w:val="22"/>
              </w:rPr>
              <w:t>- Chính phủ;</w:t>
            </w:r>
          </w:p>
          <w:p w:rsidR="00835B34" w:rsidRPr="00B407D8" w:rsidRDefault="00835B34" w:rsidP="004B6F0E">
            <w:pPr>
              <w:ind w:left="193" w:hanging="210"/>
              <w:rPr>
                <w:rFonts w:ascii="Times New Roman" w:hAnsi="Times New Roman" w:cs="Times New Roman"/>
                <w:sz w:val="22"/>
                <w:szCs w:val="22"/>
              </w:rPr>
            </w:pPr>
            <w:r w:rsidRPr="00B407D8">
              <w:rPr>
                <w:rFonts w:ascii="Times New Roman" w:hAnsi="Times New Roman" w:cs="Times New Roman"/>
                <w:sz w:val="22"/>
                <w:szCs w:val="22"/>
              </w:rPr>
              <w:t>- Ủy ban Công tác đại biểu của Quốc hội;</w:t>
            </w:r>
          </w:p>
          <w:p w:rsidR="00835B34" w:rsidRPr="00C4781A" w:rsidRDefault="00835B34" w:rsidP="004B6F0E">
            <w:pPr>
              <w:ind w:left="193" w:hanging="210"/>
              <w:rPr>
                <w:rFonts w:ascii="Times New Roman" w:hAnsi="Times New Roman" w:cs="Times New Roman"/>
                <w:sz w:val="22"/>
                <w:szCs w:val="22"/>
              </w:rPr>
            </w:pPr>
            <w:r w:rsidRPr="00C4781A">
              <w:rPr>
                <w:rFonts w:ascii="Times New Roman" w:hAnsi="Times New Roman" w:cs="Times New Roman"/>
                <w:sz w:val="22"/>
                <w:szCs w:val="22"/>
              </w:rPr>
              <w:t>- Bộ Công an;</w:t>
            </w:r>
          </w:p>
          <w:p w:rsidR="00835B34" w:rsidRPr="00FD53F3" w:rsidRDefault="00835B34" w:rsidP="004B6F0E">
            <w:pPr>
              <w:ind w:left="193" w:hanging="210"/>
              <w:rPr>
                <w:rFonts w:ascii="Times New Roman" w:hAnsi="Times New Roman" w:cs="Times New Roman"/>
                <w:sz w:val="22"/>
                <w:szCs w:val="22"/>
              </w:rPr>
            </w:pPr>
            <w:r w:rsidRPr="00B407D8">
              <w:rPr>
                <w:rFonts w:ascii="Times New Roman" w:hAnsi="Times New Roman" w:cs="Times New Roman"/>
                <w:sz w:val="22"/>
                <w:szCs w:val="22"/>
              </w:rPr>
              <w:t xml:space="preserve">- Bộ Nông </w:t>
            </w:r>
            <w:r w:rsidRPr="00FD53F3">
              <w:rPr>
                <w:rFonts w:ascii="Times New Roman" w:hAnsi="Times New Roman" w:cs="Times New Roman"/>
                <w:sz w:val="22"/>
                <w:szCs w:val="22"/>
              </w:rPr>
              <w:t xml:space="preserve">nghiệp và Môi trường (Vụ </w:t>
            </w:r>
            <w:r w:rsidR="00366D89" w:rsidRPr="00C4781A">
              <w:rPr>
                <w:rFonts w:ascii="Times New Roman" w:hAnsi="Times New Roman" w:cs="Times New Roman"/>
                <w:sz w:val="22"/>
                <w:szCs w:val="22"/>
              </w:rPr>
              <w:t>P</w:t>
            </w:r>
            <w:r w:rsidRPr="00FD53F3">
              <w:rPr>
                <w:rFonts w:ascii="Times New Roman" w:hAnsi="Times New Roman" w:cs="Times New Roman"/>
                <w:sz w:val="22"/>
                <w:szCs w:val="22"/>
              </w:rPr>
              <w:t>háp chế);</w:t>
            </w:r>
          </w:p>
          <w:p w:rsidR="00835B34" w:rsidRPr="00FD53F3" w:rsidRDefault="00835B34" w:rsidP="004B6F0E">
            <w:pPr>
              <w:ind w:left="193" w:hanging="210"/>
              <w:rPr>
                <w:rFonts w:ascii="Times New Roman" w:hAnsi="Times New Roman" w:cs="Times New Roman"/>
                <w:sz w:val="22"/>
                <w:szCs w:val="22"/>
              </w:rPr>
            </w:pPr>
            <w:r w:rsidRPr="00FD53F3">
              <w:rPr>
                <w:rFonts w:ascii="Times New Roman" w:hAnsi="Times New Roman" w:cs="Times New Roman"/>
                <w:sz w:val="22"/>
                <w:szCs w:val="22"/>
              </w:rPr>
              <w:t xml:space="preserve">- Bộ Tài chính </w:t>
            </w:r>
            <w:r w:rsidR="00366D89" w:rsidRPr="00FD53F3">
              <w:rPr>
                <w:rFonts w:ascii="Times New Roman" w:hAnsi="Times New Roman" w:cs="Times New Roman"/>
                <w:sz w:val="22"/>
                <w:szCs w:val="22"/>
              </w:rPr>
              <w:t xml:space="preserve">(Vụ </w:t>
            </w:r>
            <w:r w:rsidR="00366D89" w:rsidRPr="00C4781A">
              <w:rPr>
                <w:rFonts w:ascii="Times New Roman" w:hAnsi="Times New Roman" w:cs="Times New Roman"/>
                <w:sz w:val="22"/>
                <w:szCs w:val="22"/>
              </w:rPr>
              <w:t>P</w:t>
            </w:r>
            <w:r w:rsidR="00366D89" w:rsidRPr="00FD53F3">
              <w:rPr>
                <w:rFonts w:ascii="Times New Roman" w:hAnsi="Times New Roman" w:cs="Times New Roman"/>
                <w:sz w:val="22"/>
                <w:szCs w:val="22"/>
              </w:rPr>
              <w:t>háp chế);</w:t>
            </w:r>
          </w:p>
          <w:p w:rsidR="00835B34" w:rsidRPr="00FD53F3" w:rsidRDefault="00835B34" w:rsidP="004B6F0E">
            <w:pPr>
              <w:ind w:left="193" w:hanging="210"/>
              <w:rPr>
                <w:rFonts w:ascii="Times New Roman" w:hAnsi="Times New Roman" w:cs="Times New Roman"/>
                <w:sz w:val="22"/>
                <w:szCs w:val="22"/>
              </w:rPr>
            </w:pPr>
            <w:r w:rsidRPr="00C4781A">
              <w:rPr>
                <w:rFonts w:ascii="Times New Roman" w:hAnsi="Times New Roman" w:cs="Times New Roman"/>
                <w:sz w:val="22"/>
                <w:szCs w:val="22"/>
                <w:lang w:val="fr-FR"/>
              </w:rPr>
              <w:t xml:space="preserve">- Bộ Y tế </w:t>
            </w:r>
            <w:r w:rsidR="00366D89" w:rsidRPr="00FD53F3">
              <w:rPr>
                <w:rFonts w:ascii="Times New Roman" w:hAnsi="Times New Roman" w:cs="Times New Roman"/>
                <w:sz w:val="22"/>
                <w:szCs w:val="22"/>
              </w:rPr>
              <w:t xml:space="preserve">(Vụ </w:t>
            </w:r>
            <w:r w:rsidR="00366D89" w:rsidRPr="00C4781A">
              <w:rPr>
                <w:rFonts w:ascii="Times New Roman" w:hAnsi="Times New Roman" w:cs="Times New Roman"/>
                <w:sz w:val="22"/>
                <w:szCs w:val="22"/>
                <w:lang w:val="fr-FR"/>
              </w:rPr>
              <w:t>P</w:t>
            </w:r>
            <w:r w:rsidR="00366D89" w:rsidRPr="00FD53F3">
              <w:rPr>
                <w:rFonts w:ascii="Times New Roman" w:hAnsi="Times New Roman" w:cs="Times New Roman"/>
                <w:sz w:val="22"/>
                <w:szCs w:val="22"/>
              </w:rPr>
              <w:t>háp chế);</w:t>
            </w:r>
          </w:p>
          <w:p w:rsidR="00835B34" w:rsidRPr="00FD53F3" w:rsidRDefault="00835B34" w:rsidP="004B6F0E">
            <w:pPr>
              <w:ind w:left="193" w:hanging="210"/>
              <w:rPr>
                <w:rFonts w:ascii="Times New Roman" w:hAnsi="Times New Roman" w:cs="Times New Roman"/>
                <w:sz w:val="22"/>
                <w:szCs w:val="22"/>
              </w:rPr>
            </w:pPr>
            <w:r w:rsidRPr="00C4781A">
              <w:rPr>
                <w:rFonts w:ascii="Times New Roman" w:hAnsi="Times New Roman" w:cs="Times New Roman"/>
                <w:sz w:val="22"/>
                <w:szCs w:val="22"/>
              </w:rPr>
              <w:t>- Bộ Giáo dục</w:t>
            </w:r>
            <w:r w:rsidR="00366D89" w:rsidRPr="00C4781A">
              <w:rPr>
                <w:rFonts w:ascii="Times New Roman" w:hAnsi="Times New Roman" w:cs="Times New Roman"/>
                <w:sz w:val="22"/>
                <w:szCs w:val="22"/>
              </w:rPr>
              <w:t>&amp;Đào tạo</w:t>
            </w:r>
            <w:r w:rsidRPr="00C4781A">
              <w:rPr>
                <w:rFonts w:ascii="Times New Roman" w:hAnsi="Times New Roman" w:cs="Times New Roman"/>
                <w:sz w:val="22"/>
                <w:szCs w:val="22"/>
              </w:rPr>
              <w:t xml:space="preserve"> </w:t>
            </w:r>
            <w:r w:rsidR="00366D89" w:rsidRPr="00FD53F3">
              <w:rPr>
                <w:rFonts w:ascii="Times New Roman" w:hAnsi="Times New Roman" w:cs="Times New Roman"/>
                <w:sz w:val="22"/>
                <w:szCs w:val="22"/>
              </w:rPr>
              <w:t xml:space="preserve">(Vụ </w:t>
            </w:r>
            <w:r w:rsidR="00366D89" w:rsidRPr="00C4781A">
              <w:rPr>
                <w:rFonts w:ascii="Times New Roman" w:hAnsi="Times New Roman" w:cs="Times New Roman"/>
                <w:sz w:val="22"/>
                <w:szCs w:val="22"/>
              </w:rPr>
              <w:t>P</w:t>
            </w:r>
            <w:r w:rsidR="00366D89" w:rsidRPr="00FD53F3">
              <w:rPr>
                <w:rFonts w:ascii="Times New Roman" w:hAnsi="Times New Roman" w:cs="Times New Roman"/>
                <w:sz w:val="22"/>
                <w:szCs w:val="22"/>
              </w:rPr>
              <w:t>háp chế);</w:t>
            </w:r>
          </w:p>
          <w:p w:rsidR="00835B34" w:rsidRPr="00C4781A" w:rsidRDefault="00835B34" w:rsidP="004B6F0E">
            <w:pPr>
              <w:ind w:left="193" w:hanging="210"/>
              <w:rPr>
                <w:rFonts w:ascii="Times New Roman" w:hAnsi="Times New Roman" w:cs="Times New Roman"/>
                <w:sz w:val="22"/>
                <w:szCs w:val="22"/>
              </w:rPr>
            </w:pPr>
            <w:r w:rsidRPr="00C4781A">
              <w:rPr>
                <w:rFonts w:ascii="Times New Roman" w:hAnsi="Times New Roman" w:cs="Times New Roman"/>
                <w:sz w:val="22"/>
                <w:szCs w:val="22"/>
              </w:rPr>
              <w:t xml:space="preserve">- Bộ Văn hóa, Thể thao và Du lịch </w:t>
            </w:r>
            <w:r w:rsidRPr="00FD53F3">
              <w:rPr>
                <w:rFonts w:ascii="Times New Roman" w:hAnsi="Times New Roman" w:cs="Times New Roman"/>
                <w:sz w:val="22"/>
                <w:szCs w:val="22"/>
              </w:rPr>
              <w:t>(Vụ</w:t>
            </w:r>
            <w:r w:rsidRPr="00B407D8">
              <w:rPr>
                <w:rFonts w:ascii="Times New Roman" w:hAnsi="Times New Roman" w:cs="Times New Roman"/>
                <w:sz w:val="22"/>
                <w:szCs w:val="22"/>
              </w:rPr>
              <w:t xml:space="preserve"> </w:t>
            </w:r>
            <w:r w:rsidR="00366D89" w:rsidRPr="00C4781A">
              <w:rPr>
                <w:rFonts w:ascii="Times New Roman" w:hAnsi="Times New Roman" w:cs="Times New Roman"/>
                <w:sz w:val="22"/>
                <w:szCs w:val="22"/>
              </w:rPr>
              <w:t>P</w:t>
            </w:r>
            <w:r w:rsidRPr="00B407D8">
              <w:rPr>
                <w:rFonts w:ascii="Times New Roman" w:hAnsi="Times New Roman" w:cs="Times New Roman"/>
                <w:sz w:val="22"/>
                <w:szCs w:val="22"/>
              </w:rPr>
              <w:t>háp chế);</w:t>
            </w:r>
          </w:p>
          <w:p w:rsidR="00835B34" w:rsidRPr="00B407D8" w:rsidRDefault="00835B34" w:rsidP="004B6F0E">
            <w:pPr>
              <w:ind w:left="193" w:hanging="210"/>
              <w:rPr>
                <w:rFonts w:ascii="Times New Roman" w:hAnsi="Times New Roman" w:cs="Times New Roman"/>
                <w:sz w:val="22"/>
                <w:szCs w:val="22"/>
              </w:rPr>
            </w:pPr>
            <w:r w:rsidRPr="00B407D8">
              <w:rPr>
                <w:rFonts w:ascii="Times New Roman" w:hAnsi="Times New Roman" w:cs="Times New Roman"/>
                <w:sz w:val="22"/>
                <w:szCs w:val="22"/>
              </w:rPr>
              <w:t>- Bộ Tư pháp (Cục Kiểm tra văn bản và Tổ chức thi</w:t>
            </w:r>
          </w:p>
          <w:p w:rsidR="00835B34" w:rsidRPr="00B407D8" w:rsidRDefault="00835B34" w:rsidP="004B6F0E">
            <w:pPr>
              <w:ind w:left="193" w:hanging="210"/>
              <w:rPr>
                <w:rFonts w:ascii="Times New Roman" w:hAnsi="Times New Roman" w:cs="Times New Roman"/>
                <w:sz w:val="22"/>
                <w:szCs w:val="22"/>
              </w:rPr>
            </w:pPr>
            <w:r w:rsidRPr="00B407D8">
              <w:rPr>
                <w:rFonts w:ascii="Times New Roman" w:hAnsi="Times New Roman" w:cs="Times New Roman"/>
                <w:sz w:val="22"/>
                <w:szCs w:val="22"/>
              </w:rPr>
              <w:t>hành pháp luật);</w:t>
            </w:r>
          </w:p>
          <w:p w:rsidR="00835B34" w:rsidRPr="00B407D8" w:rsidRDefault="00835B34" w:rsidP="004B6F0E">
            <w:pPr>
              <w:ind w:left="193" w:hanging="210"/>
              <w:rPr>
                <w:rFonts w:ascii="Times New Roman" w:hAnsi="Times New Roman" w:cs="Times New Roman"/>
                <w:sz w:val="22"/>
                <w:szCs w:val="22"/>
              </w:rPr>
            </w:pPr>
            <w:r w:rsidRPr="00B407D8">
              <w:rPr>
                <w:rFonts w:ascii="Times New Roman" w:hAnsi="Times New Roman" w:cs="Times New Roman"/>
                <w:sz w:val="22"/>
                <w:szCs w:val="22"/>
              </w:rPr>
              <w:t>- Ban Thường vụ Tỉnh ủy;</w:t>
            </w:r>
          </w:p>
          <w:p w:rsidR="00835B34" w:rsidRPr="00B407D8" w:rsidRDefault="00835B34" w:rsidP="004B6F0E">
            <w:pPr>
              <w:ind w:left="193" w:hanging="210"/>
              <w:rPr>
                <w:rFonts w:ascii="Times New Roman" w:hAnsi="Times New Roman" w:cs="Times New Roman"/>
                <w:sz w:val="22"/>
                <w:szCs w:val="22"/>
              </w:rPr>
            </w:pPr>
            <w:r w:rsidRPr="00B407D8">
              <w:rPr>
                <w:rFonts w:ascii="Times New Roman" w:hAnsi="Times New Roman" w:cs="Times New Roman"/>
                <w:sz w:val="22"/>
                <w:szCs w:val="22"/>
              </w:rPr>
              <w:t>- Thường trực HĐND tỉnh;</w:t>
            </w:r>
          </w:p>
          <w:p w:rsidR="00835B34" w:rsidRPr="00B407D8" w:rsidRDefault="00835B34" w:rsidP="004B6F0E">
            <w:pPr>
              <w:ind w:left="193" w:hanging="210"/>
              <w:rPr>
                <w:rFonts w:ascii="Times New Roman" w:hAnsi="Times New Roman" w:cs="Times New Roman"/>
                <w:sz w:val="22"/>
                <w:szCs w:val="22"/>
              </w:rPr>
            </w:pPr>
            <w:r w:rsidRPr="00B407D8">
              <w:rPr>
                <w:rFonts w:ascii="Times New Roman" w:hAnsi="Times New Roman" w:cs="Times New Roman"/>
                <w:sz w:val="22"/>
                <w:szCs w:val="22"/>
              </w:rPr>
              <w:t>- UBND tỉnh;</w:t>
            </w:r>
          </w:p>
          <w:p w:rsidR="00835B34" w:rsidRPr="00B407D8" w:rsidRDefault="00835B34" w:rsidP="004B6F0E">
            <w:pPr>
              <w:ind w:left="193" w:hanging="210"/>
              <w:rPr>
                <w:rFonts w:ascii="Times New Roman" w:hAnsi="Times New Roman" w:cs="Times New Roman"/>
                <w:sz w:val="22"/>
                <w:szCs w:val="22"/>
              </w:rPr>
            </w:pPr>
            <w:r w:rsidRPr="00B407D8">
              <w:rPr>
                <w:rFonts w:ascii="Times New Roman" w:hAnsi="Times New Roman" w:cs="Times New Roman"/>
                <w:sz w:val="22"/>
                <w:szCs w:val="22"/>
              </w:rPr>
              <w:t>- Đoàn đại biểu Quốc hội tỉnh;</w:t>
            </w:r>
          </w:p>
          <w:p w:rsidR="00835B34" w:rsidRPr="00B407D8" w:rsidRDefault="00835B34" w:rsidP="004B6F0E">
            <w:pPr>
              <w:ind w:left="193" w:hanging="210"/>
              <w:rPr>
                <w:rFonts w:ascii="Times New Roman" w:hAnsi="Times New Roman" w:cs="Times New Roman"/>
                <w:sz w:val="22"/>
                <w:szCs w:val="22"/>
              </w:rPr>
            </w:pPr>
            <w:r w:rsidRPr="00B407D8">
              <w:rPr>
                <w:rFonts w:ascii="Times New Roman" w:hAnsi="Times New Roman" w:cs="Times New Roman"/>
                <w:sz w:val="22"/>
                <w:szCs w:val="22"/>
              </w:rPr>
              <w:t>- Ủy ban MTTQ Việt Nam tỉnh;</w:t>
            </w:r>
          </w:p>
          <w:p w:rsidR="00835B34" w:rsidRPr="00B407D8" w:rsidRDefault="00835B34" w:rsidP="004B6F0E">
            <w:pPr>
              <w:ind w:left="193" w:hanging="210"/>
              <w:rPr>
                <w:rFonts w:ascii="Times New Roman" w:hAnsi="Times New Roman" w:cs="Times New Roman"/>
                <w:sz w:val="22"/>
                <w:szCs w:val="22"/>
              </w:rPr>
            </w:pPr>
            <w:r w:rsidRPr="00B407D8">
              <w:rPr>
                <w:rFonts w:ascii="Times New Roman" w:hAnsi="Times New Roman" w:cs="Times New Roman"/>
                <w:sz w:val="22"/>
                <w:szCs w:val="22"/>
              </w:rPr>
              <w:t>- Các vị đại biểu HĐND tỉnh;</w:t>
            </w:r>
          </w:p>
          <w:p w:rsidR="00835B34" w:rsidRPr="00B407D8" w:rsidRDefault="00835B34" w:rsidP="004B6F0E">
            <w:pPr>
              <w:ind w:left="193" w:hanging="210"/>
              <w:rPr>
                <w:rFonts w:ascii="Times New Roman" w:hAnsi="Times New Roman" w:cs="Times New Roman"/>
                <w:sz w:val="22"/>
                <w:szCs w:val="22"/>
              </w:rPr>
            </w:pPr>
            <w:r w:rsidRPr="00B407D8">
              <w:rPr>
                <w:rFonts w:ascii="Times New Roman" w:hAnsi="Times New Roman" w:cs="Times New Roman"/>
                <w:sz w:val="22"/>
                <w:szCs w:val="22"/>
              </w:rPr>
              <w:t>Văn phòng: Tỉnh ủy, Đoàn đại biểu Quốc hội và</w:t>
            </w:r>
          </w:p>
          <w:p w:rsidR="00835B34" w:rsidRPr="00B407D8" w:rsidRDefault="00835B34" w:rsidP="004B6F0E">
            <w:pPr>
              <w:ind w:left="193" w:hanging="210"/>
              <w:rPr>
                <w:rFonts w:ascii="Times New Roman" w:hAnsi="Times New Roman" w:cs="Times New Roman"/>
                <w:sz w:val="22"/>
                <w:szCs w:val="22"/>
              </w:rPr>
            </w:pPr>
            <w:r w:rsidRPr="00B407D8">
              <w:rPr>
                <w:rFonts w:ascii="Times New Roman" w:hAnsi="Times New Roman" w:cs="Times New Roman"/>
                <w:sz w:val="22"/>
                <w:szCs w:val="22"/>
              </w:rPr>
              <w:t>Hội đồng nhân dân</w:t>
            </w:r>
            <w:r w:rsidR="003F6712" w:rsidRPr="00C4781A">
              <w:rPr>
                <w:rFonts w:ascii="Times New Roman" w:hAnsi="Times New Roman" w:cs="Times New Roman"/>
                <w:sz w:val="22"/>
                <w:szCs w:val="22"/>
              </w:rPr>
              <w:t xml:space="preserve"> tỉnh</w:t>
            </w:r>
            <w:r w:rsidRPr="00B407D8">
              <w:rPr>
                <w:rFonts w:ascii="Times New Roman" w:hAnsi="Times New Roman" w:cs="Times New Roman"/>
                <w:sz w:val="22"/>
                <w:szCs w:val="22"/>
              </w:rPr>
              <w:t>, Ủy ban nhân dân tỉnh;</w:t>
            </w:r>
          </w:p>
          <w:p w:rsidR="00835B34" w:rsidRPr="00B407D8" w:rsidRDefault="00835B34" w:rsidP="004B6F0E">
            <w:pPr>
              <w:ind w:left="193" w:hanging="210"/>
              <w:rPr>
                <w:rFonts w:ascii="Times New Roman" w:hAnsi="Times New Roman" w:cs="Times New Roman"/>
                <w:sz w:val="22"/>
                <w:szCs w:val="22"/>
              </w:rPr>
            </w:pPr>
            <w:r w:rsidRPr="00B407D8">
              <w:rPr>
                <w:rFonts w:ascii="Times New Roman" w:hAnsi="Times New Roman" w:cs="Times New Roman"/>
                <w:sz w:val="22"/>
                <w:szCs w:val="22"/>
              </w:rPr>
              <w:t>- Các sở, ban, ngành, đoàn thể tỉnh;</w:t>
            </w:r>
          </w:p>
          <w:p w:rsidR="00835B34" w:rsidRPr="00B407D8" w:rsidRDefault="00835B34" w:rsidP="004B6F0E">
            <w:pPr>
              <w:ind w:left="193" w:hanging="210"/>
              <w:rPr>
                <w:rFonts w:ascii="Times New Roman" w:hAnsi="Times New Roman" w:cs="Times New Roman"/>
                <w:sz w:val="22"/>
                <w:szCs w:val="22"/>
              </w:rPr>
            </w:pPr>
            <w:r w:rsidRPr="00B407D8">
              <w:rPr>
                <w:rFonts w:ascii="Times New Roman" w:hAnsi="Times New Roman" w:cs="Times New Roman"/>
                <w:sz w:val="22"/>
                <w:szCs w:val="22"/>
              </w:rPr>
              <w:t>- Sở Tư pháp (Cơ sở dữ liệu Quốc gia về pháp luật);</w:t>
            </w:r>
          </w:p>
          <w:p w:rsidR="00835B34" w:rsidRPr="00B407D8" w:rsidRDefault="00835B34" w:rsidP="004B6F0E">
            <w:pPr>
              <w:ind w:left="193" w:hanging="210"/>
              <w:rPr>
                <w:rFonts w:ascii="Times New Roman" w:hAnsi="Times New Roman" w:cs="Times New Roman"/>
                <w:sz w:val="22"/>
                <w:szCs w:val="22"/>
              </w:rPr>
            </w:pPr>
            <w:r w:rsidRPr="00B407D8">
              <w:rPr>
                <w:rFonts w:ascii="Times New Roman" w:hAnsi="Times New Roman" w:cs="Times New Roman"/>
                <w:sz w:val="22"/>
                <w:szCs w:val="22"/>
              </w:rPr>
              <w:t>- Kiểm toán Nhà nước khu vực XI;</w:t>
            </w:r>
          </w:p>
          <w:p w:rsidR="00835B34" w:rsidRPr="00B407D8" w:rsidRDefault="00835B34" w:rsidP="004B6F0E">
            <w:pPr>
              <w:ind w:left="193" w:hanging="210"/>
              <w:rPr>
                <w:rFonts w:ascii="Times New Roman" w:hAnsi="Times New Roman" w:cs="Times New Roman"/>
                <w:sz w:val="22"/>
                <w:szCs w:val="22"/>
              </w:rPr>
            </w:pPr>
            <w:r w:rsidRPr="00B407D8">
              <w:rPr>
                <w:rFonts w:ascii="Times New Roman" w:hAnsi="Times New Roman" w:cs="Times New Roman"/>
                <w:sz w:val="22"/>
                <w:szCs w:val="22"/>
              </w:rPr>
              <w:t>- Kho bạc Nhà nước khu vực IV;</w:t>
            </w:r>
          </w:p>
          <w:p w:rsidR="00835B34" w:rsidRPr="00B407D8" w:rsidRDefault="00835B34" w:rsidP="004B6F0E">
            <w:pPr>
              <w:ind w:left="193" w:hanging="210"/>
              <w:rPr>
                <w:rFonts w:ascii="Times New Roman" w:hAnsi="Times New Roman" w:cs="Times New Roman"/>
                <w:sz w:val="22"/>
                <w:szCs w:val="22"/>
              </w:rPr>
            </w:pPr>
            <w:r w:rsidRPr="00B407D8">
              <w:rPr>
                <w:rFonts w:ascii="Times New Roman" w:hAnsi="Times New Roman" w:cs="Times New Roman"/>
                <w:sz w:val="22"/>
                <w:szCs w:val="22"/>
              </w:rPr>
              <w:t>- Đảng ủy, Thường trực Hội đồng nhân dân, Ủy ban nhân</w:t>
            </w:r>
          </w:p>
          <w:p w:rsidR="00835B34" w:rsidRPr="00B407D8" w:rsidRDefault="00835B34" w:rsidP="004B6F0E">
            <w:pPr>
              <w:ind w:left="193" w:hanging="210"/>
              <w:rPr>
                <w:rFonts w:ascii="Times New Roman" w:hAnsi="Times New Roman" w:cs="Times New Roman"/>
                <w:sz w:val="22"/>
                <w:szCs w:val="22"/>
              </w:rPr>
            </w:pPr>
            <w:r w:rsidRPr="00B407D8">
              <w:rPr>
                <w:rFonts w:ascii="Times New Roman" w:hAnsi="Times New Roman" w:cs="Times New Roman"/>
                <w:sz w:val="22"/>
                <w:szCs w:val="22"/>
              </w:rPr>
              <w:t>dân, Ủy ban Mặt trận Tổ quốc Việt Nam các xã, phường;</w:t>
            </w:r>
          </w:p>
          <w:p w:rsidR="00835B34" w:rsidRPr="00B407D8" w:rsidRDefault="00835B34" w:rsidP="004B6F0E">
            <w:pPr>
              <w:ind w:left="193" w:hanging="210"/>
              <w:rPr>
                <w:rFonts w:ascii="Times New Roman" w:hAnsi="Times New Roman" w:cs="Times New Roman"/>
                <w:sz w:val="22"/>
                <w:szCs w:val="22"/>
              </w:rPr>
            </w:pPr>
            <w:r w:rsidRPr="00B407D8">
              <w:rPr>
                <w:rFonts w:ascii="Times New Roman" w:hAnsi="Times New Roman" w:cs="Times New Roman"/>
                <w:sz w:val="22"/>
                <w:szCs w:val="22"/>
              </w:rPr>
              <w:t>- Trung tâm Thông tin - Hội nghị tỉnh Hưng Yên;</w:t>
            </w:r>
          </w:p>
          <w:p w:rsidR="00835B34" w:rsidRPr="00B407D8" w:rsidRDefault="00835B34" w:rsidP="004B6F0E">
            <w:pPr>
              <w:ind w:left="193" w:hanging="210"/>
              <w:rPr>
                <w:rFonts w:ascii="Times New Roman" w:hAnsi="Times New Roman" w:cs="Times New Roman"/>
                <w:sz w:val="22"/>
                <w:szCs w:val="22"/>
              </w:rPr>
            </w:pPr>
            <w:r w:rsidRPr="00B407D8">
              <w:rPr>
                <w:rFonts w:ascii="Times New Roman" w:hAnsi="Times New Roman" w:cs="Times New Roman"/>
                <w:sz w:val="22"/>
                <w:szCs w:val="22"/>
              </w:rPr>
              <w:t>- Cổng thông tin điện tử ĐBND tỉnh Hưng Yên;</w:t>
            </w:r>
          </w:p>
          <w:p w:rsidR="00835B34" w:rsidRPr="00B407D8" w:rsidRDefault="00835B34" w:rsidP="004B6F0E">
            <w:pPr>
              <w:ind w:left="193" w:hanging="210"/>
              <w:rPr>
                <w:rFonts w:ascii="Times New Roman" w:hAnsi="Times New Roman" w:cs="Times New Roman"/>
                <w:sz w:val="22"/>
                <w:szCs w:val="22"/>
              </w:rPr>
            </w:pPr>
            <w:r w:rsidRPr="00B407D8">
              <w:rPr>
                <w:rFonts w:ascii="Times New Roman" w:hAnsi="Times New Roman" w:cs="Times New Roman"/>
                <w:sz w:val="22"/>
                <w:szCs w:val="22"/>
              </w:rPr>
              <w:t>- Báo và PTTH Hưng Yên;</w:t>
            </w:r>
          </w:p>
          <w:p w:rsidR="00835B34" w:rsidRPr="00B407D8" w:rsidRDefault="00835B34" w:rsidP="004B6F0E">
            <w:pPr>
              <w:ind w:left="193" w:hanging="210"/>
              <w:rPr>
                <w:rFonts w:ascii="Times New Roman" w:hAnsi="Times New Roman" w:cs="Times New Roman"/>
                <w:sz w:val="22"/>
                <w:szCs w:val="22"/>
              </w:rPr>
            </w:pPr>
            <w:r w:rsidRPr="00B407D8">
              <w:rPr>
                <w:rFonts w:ascii="Times New Roman" w:hAnsi="Times New Roman" w:cs="Times New Roman"/>
                <w:sz w:val="22"/>
                <w:szCs w:val="22"/>
              </w:rPr>
              <w:t>- Lưu: VT, CV</w:t>
            </w:r>
            <w:r w:rsidRPr="00B407D8">
              <w:rPr>
                <w:rFonts w:ascii="Times New Roman" w:hAnsi="Times New Roman" w:cs="Times New Roman"/>
                <w:sz w:val="22"/>
                <w:szCs w:val="22"/>
                <w:vertAlign w:val="superscript"/>
                <w:lang w:val="en-US"/>
              </w:rPr>
              <w:t>Miền</w:t>
            </w:r>
            <w:r w:rsidRPr="00B407D8">
              <w:rPr>
                <w:rFonts w:ascii="Times New Roman" w:hAnsi="Times New Roman" w:cs="Times New Roman"/>
                <w:sz w:val="22"/>
                <w:szCs w:val="22"/>
              </w:rPr>
              <w:t>.</w:t>
            </w:r>
          </w:p>
          <w:p w:rsidR="00835B34" w:rsidRPr="00B407D8" w:rsidRDefault="00835B34" w:rsidP="00835B34">
            <w:pPr>
              <w:spacing w:line="280" w:lineRule="exact"/>
              <w:ind w:left="193" w:hanging="210"/>
              <w:rPr>
                <w:rFonts w:ascii="Times New Roman" w:hAnsi="Times New Roman" w:cs="Times New Roman"/>
                <w:sz w:val="22"/>
                <w:szCs w:val="22"/>
              </w:rPr>
            </w:pPr>
          </w:p>
          <w:p w:rsidR="00C20DC1" w:rsidRPr="00B407D8" w:rsidRDefault="00C20DC1" w:rsidP="00A52649">
            <w:pPr>
              <w:ind w:left="192" w:hanging="210"/>
              <w:rPr>
                <w:rFonts w:ascii="Times New Roman" w:hAnsi="Times New Roman" w:cs="Times New Roman"/>
                <w:spacing w:val="-4"/>
                <w:sz w:val="22"/>
                <w:szCs w:val="22"/>
                <w:lang w:val="pt-BR"/>
              </w:rPr>
            </w:pPr>
          </w:p>
        </w:tc>
        <w:tc>
          <w:tcPr>
            <w:tcW w:w="1941" w:type="pct"/>
            <w:vAlign w:val="center"/>
          </w:tcPr>
          <w:p w:rsidR="00C20DC1" w:rsidRPr="00B407D8" w:rsidRDefault="00C20DC1" w:rsidP="008525BB">
            <w:pPr>
              <w:jc w:val="center"/>
              <w:rPr>
                <w:rFonts w:ascii="Times New Roman" w:hAnsi="Times New Roman" w:cs="Times New Roman"/>
                <w:b/>
                <w:sz w:val="28"/>
                <w:szCs w:val="28"/>
              </w:rPr>
            </w:pPr>
          </w:p>
        </w:tc>
      </w:tr>
      <w:tr w:rsidR="00C20DC1" w:rsidRPr="00B407D8" w:rsidTr="00835B34">
        <w:tc>
          <w:tcPr>
            <w:tcW w:w="3059" w:type="pct"/>
            <w:vMerge/>
            <w:vAlign w:val="center"/>
          </w:tcPr>
          <w:p w:rsidR="00C20DC1" w:rsidRPr="00B407D8" w:rsidRDefault="00C20DC1" w:rsidP="00A52649">
            <w:pPr>
              <w:ind w:firstLine="284"/>
              <w:rPr>
                <w:rFonts w:ascii="Times New Roman" w:hAnsi="Times New Roman" w:cs="Times New Roman"/>
              </w:rPr>
            </w:pPr>
          </w:p>
        </w:tc>
        <w:tc>
          <w:tcPr>
            <w:tcW w:w="1941" w:type="pct"/>
            <w:vAlign w:val="center"/>
          </w:tcPr>
          <w:p w:rsidR="00C20DC1" w:rsidRPr="00B407D8" w:rsidRDefault="00C20DC1" w:rsidP="008525BB">
            <w:pPr>
              <w:jc w:val="center"/>
              <w:rPr>
                <w:rFonts w:ascii="Times New Roman" w:hAnsi="Times New Roman" w:cs="Times New Roman"/>
                <w:b/>
                <w:sz w:val="26"/>
                <w:szCs w:val="26"/>
                <w:lang w:val="en-US"/>
              </w:rPr>
            </w:pPr>
          </w:p>
          <w:p w:rsidR="00C20DC1" w:rsidRPr="00B407D8" w:rsidRDefault="00C20DC1" w:rsidP="008525BB">
            <w:pPr>
              <w:jc w:val="center"/>
              <w:rPr>
                <w:rFonts w:ascii="Times New Roman" w:hAnsi="Times New Roman" w:cs="Times New Roman"/>
                <w:b/>
                <w:sz w:val="26"/>
                <w:szCs w:val="26"/>
                <w:lang w:val="en-US"/>
              </w:rPr>
            </w:pPr>
          </w:p>
          <w:p w:rsidR="00C20DC1" w:rsidRPr="00B407D8" w:rsidRDefault="00C20DC1" w:rsidP="00366D89">
            <w:pPr>
              <w:rPr>
                <w:rFonts w:ascii="Times New Roman" w:hAnsi="Times New Roman" w:cs="Times New Roman"/>
                <w:b/>
                <w:sz w:val="26"/>
                <w:szCs w:val="26"/>
                <w:lang w:val="en-US"/>
              </w:rPr>
            </w:pPr>
          </w:p>
          <w:p w:rsidR="00C20DC1" w:rsidRPr="00B407D8" w:rsidRDefault="00C20DC1" w:rsidP="008525BB">
            <w:pPr>
              <w:jc w:val="center"/>
              <w:rPr>
                <w:rFonts w:ascii="Times New Roman" w:hAnsi="Times New Roman" w:cs="Times New Roman"/>
                <w:b/>
                <w:sz w:val="26"/>
                <w:szCs w:val="26"/>
                <w:lang w:val="en-US"/>
              </w:rPr>
            </w:pPr>
          </w:p>
          <w:p w:rsidR="00C20DC1" w:rsidRPr="00B407D8" w:rsidRDefault="00C20DC1" w:rsidP="008525BB">
            <w:pPr>
              <w:jc w:val="center"/>
              <w:rPr>
                <w:rFonts w:ascii="Times New Roman" w:hAnsi="Times New Roman" w:cs="Times New Roman"/>
                <w:b/>
                <w:sz w:val="26"/>
                <w:szCs w:val="26"/>
                <w:lang w:val="en-US"/>
              </w:rPr>
            </w:pPr>
          </w:p>
          <w:p w:rsidR="00C20DC1" w:rsidRPr="00B407D8" w:rsidRDefault="00C20DC1" w:rsidP="008525BB">
            <w:pPr>
              <w:jc w:val="center"/>
              <w:rPr>
                <w:rFonts w:ascii="Times New Roman" w:hAnsi="Times New Roman" w:cs="Times New Roman"/>
                <w:b/>
                <w:sz w:val="28"/>
                <w:szCs w:val="28"/>
                <w:lang w:val="en-US"/>
              </w:rPr>
            </w:pPr>
            <w:r w:rsidRPr="00B407D8">
              <w:rPr>
                <w:rFonts w:ascii="Times New Roman" w:hAnsi="Times New Roman" w:cs="Times New Roman"/>
                <w:b/>
                <w:sz w:val="28"/>
                <w:szCs w:val="28"/>
                <w:lang w:val="en-US"/>
              </w:rPr>
              <w:t>Trần Quốc Văn</w:t>
            </w:r>
          </w:p>
        </w:tc>
      </w:tr>
      <w:tr w:rsidR="00C20DC1" w:rsidRPr="00B407D8" w:rsidTr="00835B34">
        <w:tc>
          <w:tcPr>
            <w:tcW w:w="3059" w:type="pct"/>
            <w:vMerge/>
            <w:vAlign w:val="center"/>
          </w:tcPr>
          <w:p w:rsidR="00C20DC1" w:rsidRPr="00B407D8" w:rsidRDefault="00C20DC1" w:rsidP="00A52649">
            <w:pPr>
              <w:ind w:firstLine="284"/>
              <w:rPr>
                <w:rFonts w:ascii="Times New Roman" w:hAnsi="Times New Roman" w:cs="Times New Roman"/>
                <w:sz w:val="16"/>
                <w:szCs w:val="16"/>
              </w:rPr>
            </w:pPr>
          </w:p>
        </w:tc>
        <w:tc>
          <w:tcPr>
            <w:tcW w:w="1941" w:type="pct"/>
            <w:vAlign w:val="center"/>
          </w:tcPr>
          <w:p w:rsidR="00C20DC1" w:rsidRPr="00B407D8" w:rsidRDefault="00C20DC1" w:rsidP="00A52649">
            <w:pPr>
              <w:jc w:val="center"/>
              <w:rPr>
                <w:rFonts w:ascii="Times New Roman" w:hAnsi="Times New Roman" w:cs="Times New Roman"/>
                <w:b/>
                <w:sz w:val="22"/>
                <w:szCs w:val="28"/>
              </w:rPr>
            </w:pPr>
          </w:p>
        </w:tc>
      </w:tr>
      <w:tr w:rsidR="00C20DC1" w:rsidRPr="00B407D8" w:rsidTr="00835B34">
        <w:trPr>
          <w:gridAfter w:val="1"/>
          <w:wAfter w:w="1941" w:type="pct"/>
          <w:trHeight w:val="184"/>
        </w:trPr>
        <w:tc>
          <w:tcPr>
            <w:tcW w:w="3059" w:type="pct"/>
            <w:vMerge/>
            <w:vAlign w:val="center"/>
          </w:tcPr>
          <w:p w:rsidR="00C20DC1" w:rsidRPr="00B407D8" w:rsidRDefault="00C20DC1" w:rsidP="00A52649">
            <w:pPr>
              <w:ind w:firstLine="284"/>
              <w:rPr>
                <w:rFonts w:ascii="Times New Roman" w:hAnsi="Times New Roman" w:cs="Times New Roman"/>
                <w:sz w:val="16"/>
                <w:szCs w:val="16"/>
              </w:rPr>
            </w:pPr>
          </w:p>
        </w:tc>
      </w:tr>
      <w:tr w:rsidR="00C20DC1" w:rsidRPr="00B407D8" w:rsidTr="00835B34">
        <w:trPr>
          <w:gridAfter w:val="1"/>
          <w:wAfter w:w="1941" w:type="pct"/>
          <w:trHeight w:val="184"/>
        </w:trPr>
        <w:tc>
          <w:tcPr>
            <w:tcW w:w="3059" w:type="pct"/>
            <w:vMerge/>
            <w:vAlign w:val="center"/>
          </w:tcPr>
          <w:p w:rsidR="00C20DC1" w:rsidRPr="00B407D8" w:rsidRDefault="00C20DC1" w:rsidP="00A52649">
            <w:pPr>
              <w:ind w:firstLine="284"/>
              <w:rPr>
                <w:rFonts w:ascii="Times New Roman" w:hAnsi="Times New Roman" w:cs="Times New Roman"/>
                <w:sz w:val="16"/>
                <w:szCs w:val="16"/>
              </w:rPr>
            </w:pPr>
          </w:p>
        </w:tc>
      </w:tr>
      <w:tr w:rsidR="00C20DC1" w:rsidRPr="00B407D8" w:rsidTr="00835B34">
        <w:tc>
          <w:tcPr>
            <w:tcW w:w="3059" w:type="pct"/>
            <w:vMerge/>
            <w:vAlign w:val="center"/>
          </w:tcPr>
          <w:p w:rsidR="00C20DC1" w:rsidRPr="00B407D8" w:rsidRDefault="00C20DC1" w:rsidP="00A52649">
            <w:pPr>
              <w:ind w:firstLine="284"/>
              <w:rPr>
                <w:rFonts w:ascii="Times New Roman" w:hAnsi="Times New Roman" w:cs="Times New Roman"/>
              </w:rPr>
            </w:pPr>
          </w:p>
        </w:tc>
        <w:tc>
          <w:tcPr>
            <w:tcW w:w="1941" w:type="pct"/>
          </w:tcPr>
          <w:p w:rsidR="00C20DC1" w:rsidRPr="00B407D8" w:rsidRDefault="00C20DC1" w:rsidP="00A52649">
            <w:pPr>
              <w:jc w:val="center"/>
              <w:rPr>
                <w:rFonts w:ascii="Times New Roman" w:hAnsi="Times New Roman" w:cs="Times New Roman"/>
                <w:b/>
              </w:rPr>
            </w:pPr>
          </w:p>
        </w:tc>
      </w:tr>
      <w:tr w:rsidR="00C20DC1" w:rsidRPr="00B407D8" w:rsidTr="00835B34">
        <w:trPr>
          <w:gridAfter w:val="1"/>
          <w:wAfter w:w="1941" w:type="pct"/>
          <w:trHeight w:val="276"/>
        </w:trPr>
        <w:tc>
          <w:tcPr>
            <w:tcW w:w="3059" w:type="pct"/>
            <w:vMerge/>
            <w:vAlign w:val="center"/>
          </w:tcPr>
          <w:p w:rsidR="00C20DC1" w:rsidRPr="00B407D8" w:rsidRDefault="00C20DC1" w:rsidP="00A52649">
            <w:pPr>
              <w:ind w:firstLine="284"/>
              <w:rPr>
                <w:rFonts w:ascii="Times New Roman" w:hAnsi="Times New Roman" w:cs="Times New Roman"/>
              </w:rPr>
            </w:pPr>
          </w:p>
        </w:tc>
      </w:tr>
      <w:tr w:rsidR="00C20DC1" w:rsidRPr="00B407D8" w:rsidTr="00835B34">
        <w:tc>
          <w:tcPr>
            <w:tcW w:w="3059" w:type="pct"/>
            <w:vMerge/>
            <w:vAlign w:val="center"/>
          </w:tcPr>
          <w:p w:rsidR="00C20DC1" w:rsidRPr="00B407D8" w:rsidRDefault="00C20DC1" w:rsidP="00A52649">
            <w:pPr>
              <w:ind w:firstLine="284"/>
              <w:rPr>
                <w:rFonts w:ascii="Times New Roman" w:hAnsi="Times New Roman" w:cs="Times New Roman"/>
              </w:rPr>
            </w:pPr>
          </w:p>
        </w:tc>
        <w:tc>
          <w:tcPr>
            <w:tcW w:w="1941" w:type="pct"/>
          </w:tcPr>
          <w:p w:rsidR="00C20DC1" w:rsidRPr="00B407D8" w:rsidRDefault="00C20DC1" w:rsidP="00A52649">
            <w:pPr>
              <w:ind w:left="720"/>
              <w:jc w:val="center"/>
              <w:rPr>
                <w:rFonts w:ascii="Times New Roman" w:hAnsi="Times New Roman" w:cs="Times New Roman"/>
                <w:b/>
                <w:sz w:val="2"/>
                <w:szCs w:val="2"/>
              </w:rPr>
            </w:pPr>
          </w:p>
        </w:tc>
      </w:tr>
      <w:tr w:rsidR="00C20DC1" w:rsidRPr="00B407D8" w:rsidTr="00835B34">
        <w:tc>
          <w:tcPr>
            <w:tcW w:w="3059" w:type="pct"/>
            <w:vMerge/>
            <w:vAlign w:val="center"/>
          </w:tcPr>
          <w:p w:rsidR="00C20DC1" w:rsidRPr="00B407D8" w:rsidRDefault="00C20DC1" w:rsidP="00A52649">
            <w:pPr>
              <w:ind w:firstLine="284"/>
              <w:rPr>
                <w:rFonts w:ascii="Times New Roman" w:hAnsi="Times New Roman" w:cs="Times New Roman"/>
              </w:rPr>
            </w:pPr>
          </w:p>
        </w:tc>
        <w:tc>
          <w:tcPr>
            <w:tcW w:w="1941" w:type="pct"/>
          </w:tcPr>
          <w:p w:rsidR="00C20DC1" w:rsidRPr="00B407D8" w:rsidRDefault="00C20DC1" w:rsidP="00A52649">
            <w:pPr>
              <w:ind w:left="720"/>
              <w:jc w:val="center"/>
              <w:rPr>
                <w:rFonts w:ascii="Times New Roman" w:hAnsi="Times New Roman" w:cs="Times New Roman"/>
                <w:b/>
                <w:sz w:val="16"/>
              </w:rPr>
            </w:pPr>
          </w:p>
        </w:tc>
      </w:tr>
    </w:tbl>
    <w:p w:rsidR="003B2C83" w:rsidRPr="00B407D8" w:rsidRDefault="003B2C83" w:rsidP="001A17E3">
      <w:pPr>
        <w:spacing w:before="240" w:after="240"/>
        <w:rPr>
          <w:rFonts w:ascii="Times New Roman" w:hAnsi="Times New Roman"/>
          <w:b/>
          <w:sz w:val="28"/>
          <w:szCs w:val="28"/>
          <w:lang w:val="nl-NL"/>
        </w:rPr>
        <w:sectPr w:rsidR="003B2C83" w:rsidRPr="00B407D8" w:rsidSect="001228D2">
          <w:headerReference w:type="default" r:id="rId8"/>
          <w:pgSz w:w="11906" w:h="16838" w:code="9"/>
          <w:pgMar w:top="1134" w:right="1134" w:bottom="1134" w:left="1701" w:header="720" w:footer="720" w:gutter="0"/>
          <w:cols w:space="720"/>
          <w:titlePg/>
          <w:docGrid w:linePitch="360"/>
        </w:sectPr>
      </w:pPr>
    </w:p>
    <w:tbl>
      <w:tblPr>
        <w:tblW w:w="9369" w:type="dxa"/>
        <w:jc w:val="center"/>
        <w:tblLayout w:type="fixed"/>
        <w:tblLook w:val="0000"/>
      </w:tblPr>
      <w:tblGrid>
        <w:gridCol w:w="3289"/>
        <w:gridCol w:w="6080"/>
      </w:tblGrid>
      <w:tr w:rsidR="003B2C83" w:rsidRPr="00B407D8">
        <w:trPr>
          <w:trHeight w:val="225"/>
          <w:jc w:val="center"/>
        </w:trPr>
        <w:tc>
          <w:tcPr>
            <w:tcW w:w="3289" w:type="dxa"/>
            <w:tcMar>
              <w:left w:w="28" w:type="dxa"/>
              <w:right w:w="28" w:type="dxa"/>
            </w:tcMar>
            <w:vAlign w:val="bottom"/>
          </w:tcPr>
          <w:p w:rsidR="003B2C83" w:rsidRPr="00B407D8" w:rsidRDefault="003B2C83" w:rsidP="00A52649">
            <w:pPr>
              <w:jc w:val="center"/>
              <w:rPr>
                <w:rStyle w:val="BodyTextChar1"/>
                <w:b/>
                <w:bCs/>
                <w:lang w:val="en-US"/>
              </w:rPr>
            </w:pPr>
            <w:r w:rsidRPr="00B407D8">
              <w:rPr>
                <w:rStyle w:val="BodyTextChar1"/>
                <w:b/>
                <w:bCs/>
                <w:lang w:val="en-US"/>
              </w:rPr>
              <w:lastRenderedPageBreak/>
              <w:t>HỘI ĐỒNG NHÂN DÂN</w:t>
            </w:r>
          </w:p>
        </w:tc>
        <w:tc>
          <w:tcPr>
            <w:tcW w:w="6080" w:type="dxa"/>
            <w:tcMar>
              <w:left w:w="28" w:type="dxa"/>
              <w:right w:w="28" w:type="dxa"/>
            </w:tcMar>
            <w:vAlign w:val="bottom"/>
          </w:tcPr>
          <w:p w:rsidR="003B2C83" w:rsidRPr="00B407D8" w:rsidRDefault="003B2C83" w:rsidP="00A52649">
            <w:pPr>
              <w:jc w:val="center"/>
              <w:rPr>
                <w:rStyle w:val="BodyTextChar1"/>
                <w:b/>
                <w:bCs/>
                <w:lang w:val="en-US"/>
              </w:rPr>
            </w:pPr>
            <w:r w:rsidRPr="00B407D8">
              <w:rPr>
                <w:rStyle w:val="BodyTextChar1"/>
                <w:b/>
                <w:bCs/>
                <w:lang w:val="en-US"/>
              </w:rPr>
              <w:t>CỘNG HÒA XÃ HỘI CHỦ NGHĨA VIỆT NAM</w:t>
            </w:r>
          </w:p>
        </w:tc>
      </w:tr>
      <w:tr w:rsidR="003B2C83" w:rsidRPr="00B407D8">
        <w:trPr>
          <w:trHeight w:val="237"/>
          <w:jc w:val="center"/>
        </w:trPr>
        <w:tc>
          <w:tcPr>
            <w:tcW w:w="3289" w:type="dxa"/>
            <w:tcMar>
              <w:left w:w="28" w:type="dxa"/>
              <w:right w:w="28" w:type="dxa"/>
            </w:tcMar>
            <w:vAlign w:val="bottom"/>
          </w:tcPr>
          <w:p w:rsidR="003B2C83" w:rsidRPr="00B407D8" w:rsidRDefault="003B2C83" w:rsidP="00A52649">
            <w:pPr>
              <w:jc w:val="center"/>
              <w:rPr>
                <w:rStyle w:val="BodyTextChar1"/>
                <w:b/>
                <w:bCs/>
                <w:lang w:val="en-US"/>
              </w:rPr>
            </w:pPr>
            <w:r w:rsidRPr="00B407D8">
              <w:rPr>
                <w:rStyle w:val="BodyTextChar1"/>
                <w:b/>
                <w:bCs/>
                <w:lang w:val="en-US"/>
              </w:rPr>
              <w:t>TỈNH HƯNG YÊN</w:t>
            </w:r>
          </w:p>
        </w:tc>
        <w:tc>
          <w:tcPr>
            <w:tcW w:w="6080" w:type="dxa"/>
            <w:tcMar>
              <w:left w:w="28" w:type="dxa"/>
              <w:right w:w="28" w:type="dxa"/>
            </w:tcMar>
            <w:vAlign w:val="bottom"/>
          </w:tcPr>
          <w:p w:rsidR="003B2C83" w:rsidRPr="00B407D8" w:rsidRDefault="003B2C83" w:rsidP="00A52649">
            <w:pPr>
              <w:jc w:val="center"/>
              <w:rPr>
                <w:rStyle w:val="BodyTextChar1"/>
                <w:b/>
                <w:bCs/>
                <w:sz w:val="28"/>
                <w:szCs w:val="28"/>
                <w:lang w:val="en-US"/>
              </w:rPr>
            </w:pPr>
            <w:r w:rsidRPr="00B407D8">
              <w:rPr>
                <w:rStyle w:val="BodyTextChar1"/>
                <w:b/>
                <w:bCs/>
                <w:sz w:val="28"/>
                <w:szCs w:val="28"/>
                <w:lang w:val="en-US"/>
              </w:rPr>
              <w:t>Độc lập - Tự do - Hạnh phúc</w:t>
            </w:r>
          </w:p>
        </w:tc>
      </w:tr>
      <w:tr w:rsidR="003B2C83" w:rsidRPr="00B407D8">
        <w:trPr>
          <w:trHeight w:val="225"/>
          <w:jc w:val="center"/>
        </w:trPr>
        <w:tc>
          <w:tcPr>
            <w:tcW w:w="3289" w:type="dxa"/>
            <w:tcMar>
              <w:left w:w="28" w:type="dxa"/>
              <w:right w:w="28" w:type="dxa"/>
            </w:tcMar>
          </w:tcPr>
          <w:p w:rsidR="003B2C83" w:rsidRPr="00B407D8" w:rsidRDefault="00D60249" w:rsidP="00A52649">
            <w:pPr>
              <w:jc w:val="center"/>
              <w:rPr>
                <w:rStyle w:val="BodyTextChar1"/>
                <w:bCs/>
                <w:lang w:val="en-US"/>
              </w:rPr>
            </w:pPr>
            <w:r w:rsidRPr="00D60249">
              <w:rPr>
                <w:noProof/>
              </w:rPr>
              <w:pict>
                <v:line id="_x0000_s1028" style="position:absolute;left:0;text-align:left;z-index:251657216;visibility:visible;mso-wrap-distance-top:-3e-5mm;mso-wrap-distance-bottom:-3e-5mm;mso-position-horizontal-relative:text;mso-position-vertical-relative:text" from="51.35pt,4.75pt" to="104.05pt,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"/>
              </w:pict>
            </w:r>
          </w:p>
        </w:tc>
        <w:tc>
          <w:tcPr>
            <w:tcW w:w="6080" w:type="dxa"/>
            <w:tcMar>
              <w:left w:w="28" w:type="dxa"/>
              <w:right w:w="28" w:type="dxa"/>
            </w:tcMar>
          </w:tcPr>
          <w:p w:rsidR="003B2C83" w:rsidRPr="00B407D8" w:rsidRDefault="00D60249" w:rsidP="00A52649">
            <w:pPr>
              <w:rPr>
                <w:rStyle w:val="BodyTextChar1"/>
                <w:bCs/>
                <w:lang w:val="en-US"/>
              </w:rPr>
            </w:pPr>
            <w:r w:rsidRPr="00D60249">
              <w:rPr>
                <w:noProof/>
              </w:rPr>
              <w:pict>
                <v:line id="_x0000_s1027" style="position:absolute;flip:y;z-index:251658240;visibility:visible;mso-wrap-distance-top:-3e-5mm;mso-wrap-distance-bottom:-3e-5mm;mso-position-horizontal-relative:text;mso-position-vertical-relative:text" from="75.65pt,5.85pt" to="231.6pt,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"/>
              </w:pict>
            </w:r>
          </w:p>
        </w:tc>
      </w:tr>
    </w:tbl>
    <w:p w:rsidR="003B2C83" w:rsidRPr="00B407D8" w:rsidRDefault="003B2C83" w:rsidP="00610670">
      <w:pPr>
        <w:pStyle w:val="BodyText"/>
        <w:spacing w:before="240" w:after="0" w:line="240" w:lineRule="auto"/>
        <w:ind w:firstLine="0"/>
        <w:jc w:val="center"/>
        <w:rPr>
          <w:rStyle w:val="BodyTextChar1"/>
          <w:rFonts w:ascii="Times New Roman Bold" w:hAnsi="Times New Roman Bold"/>
          <w:b/>
          <w:bCs/>
          <w:color w:val="000000"/>
          <w:spacing w:val="-2"/>
          <w:sz w:val="28"/>
          <w:szCs w:val="28"/>
          <w:lang w:eastAsia="vi-VN"/>
        </w:rPr>
      </w:pPr>
      <w:r w:rsidRPr="00B407D8">
        <w:rPr>
          <w:rStyle w:val="BodyTextChar1"/>
          <w:rFonts w:ascii="Times New Roman Bold" w:hAnsi="Times New Roman Bold"/>
          <w:b/>
          <w:bCs/>
          <w:color w:val="000000"/>
          <w:spacing w:val="-2"/>
          <w:sz w:val="28"/>
          <w:szCs w:val="28"/>
          <w:lang w:eastAsia="vi-VN"/>
        </w:rPr>
        <w:t xml:space="preserve">QUY </w:t>
      </w:r>
      <w:r w:rsidRPr="00B407D8">
        <w:rPr>
          <w:rStyle w:val="BodyTextChar1"/>
          <w:rFonts w:ascii="Times New Roman Bold" w:hAnsi="Times New Roman Bold" w:hint="eastAsia"/>
          <w:b/>
          <w:bCs/>
          <w:color w:val="000000"/>
          <w:spacing w:val="-2"/>
          <w:sz w:val="28"/>
          <w:szCs w:val="28"/>
          <w:lang w:eastAsia="vi-VN"/>
        </w:rPr>
        <w:t>Đ</w:t>
      </w:r>
      <w:r w:rsidRPr="00B407D8">
        <w:rPr>
          <w:rStyle w:val="BodyTextChar1"/>
          <w:rFonts w:ascii="Times New Roman Bold" w:hAnsi="Times New Roman Bold"/>
          <w:b/>
          <w:bCs/>
          <w:color w:val="000000"/>
          <w:spacing w:val="-2"/>
          <w:sz w:val="28"/>
          <w:szCs w:val="28"/>
          <w:lang w:eastAsia="vi-VN"/>
        </w:rPr>
        <w:t xml:space="preserve">ỊNH </w:t>
      </w:r>
    </w:p>
    <w:p w:rsidR="00366D89" w:rsidRPr="00BE5761" w:rsidRDefault="003B2C83" w:rsidP="00A52649">
      <w:pPr>
        <w:pStyle w:val="BodyText"/>
        <w:spacing w:after="0" w:line="240" w:lineRule="auto"/>
        <w:ind w:firstLine="0"/>
        <w:jc w:val="center"/>
        <w:rPr>
          <w:rStyle w:val="BodyTextChar1"/>
          <w:rFonts w:ascii="Calibri" w:hAnsi="Calibri"/>
          <w:b/>
          <w:bCs/>
          <w:color w:val="000000"/>
          <w:sz w:val="28"/>
          <w:szCs w:val="28"/>
          <w:lang w:eastAsia="vi-VN"/>
        </w:rPr>
      </w:pPr>
      <w:r w:rsidRPr="00B407D8">
        <w:rPr>
          <w:rStyle w:val="BodyTextChar1"/>
          <w:rFonts w:ascii="Times New Roman Bold" w:hAnsi="Times New Roman Bold"/>
          <w:b/>
          <w:bCs/>
          <w:color w:val="000000"/>
          <w:sz w:val="28"/>
          <w:szCs w:val="28"/>
          <w:lang w:eastAsia="vi-VN"/>
        </w:rPr>
        <w:t xml:space="preserve">Nguyên tắc, tiêu chí, định mức phân bổ vốn ngân sách nhà nước </w:t>
      </w:r>
    </w:p>
    <w:p w:rsidR="00366D89" w:rsidRPr="00BE5761" w:rsidRDefault="003B2C83" w:rsidP="00A52649">
      <w:pPr>
        <w:pStyle w:val="BodyText"/>
        <w:spacing w:after="0" w:line="240" w:lineRule="auto"/>
        <w:ind w:firstLine="0"/>
        <w:jc w:val="center"/>
        <w:rPr>
          <w:rStyle w:val="BodyTextChar1"/>
          <w:rFonts w:ascii="Calibri" w:hAnsi="Calibri"/>
          <w:b/>
          <w:bCs/>
          <w:color w:val="000000"/>
          <w:sz w:val="28"/>
          <w:szCs w:val="28"/>
          <w:lang w:eastAsia="vi-VN"/>
        </w:rPr>
      </w:pPr>
      <w:r w:rsidRPr="00B407D8">
        <w:rPr>
          <w:rStyle w:val="BodyTextChar1"/>
          <w:rFonts w:ascii="Times New Roman Bold" w:hAnsi="Times New Roman Bold"/>
          <w:b/>
          <w:bCs/>
          <w:color w:val="000000"/>
          <w:sz w:val="28"/>
          <w:szCs w:val="28"/>
          <w:lang w:eastAsia="vi-VN"/>
        </w:rPr>
        <w:t>và</w:t>
      </w:r>
      <w:r w:rsidR="008525BB" w:rsidRPr="00C4781A">
        <w:rPr>
          <w:rStyle w:val="BodyTextChar1"/>
          <w:rFonts w:ascii="Times New Roman Bold" w:hAnsi="Times New Roman Bold"/>
          <w:b/>
          <w:bCs/>
          <w:color w:val="000000"/>
          <w:sz w:val="28"/>
          <w:szCs w:val="28"/>
          <w:lang w:eastAsia="vi-VN"/>
        </w:rPr>
        <w:t xml:space="preserve"> </w:t>
      </w:r>
      <w:r w:rsidRPr="00B407D8">
        <w:rPr>
          <w:rStyle w:val="BodyTextChar1"/>
          <w:rFonts w:ascii="Times New Roman Bold" w:hAnsi="Times New Roman Bold"/>
          <w:b/>
          <w:bCs/>
          <w:color w:val="000000"/>
          <w:sz w:val="28"/>
          <w:szCs w:val="28"/>
          <w:lang w:eastAsia="vi-VN"/>
        </w:rPr>
        <w:t xml:space="preserve">mức vốn đối ứng từ ngân sách cấp tỉnh, ngân sách cấp xã thực hiện </w:t>
      </w:r>
    </w:p>
    <w:p w:rsidR="00366D89" w:rsidRPr="00BE5761" w:rsidRDefault="003B2C83" w:rsidP="00A52649">
      <w:pPr>
        <w:pStyle w:val="BodyText"/>
        <w:spacing w:after="0" w:line="240" w:lineRule="auto"/>
        <w:ind w:firstLine="0"/>
        <w:jc w:val="center"/>
        <w:rPr>
          <w:rStyle w:val="BodyTextChar1"/>
          <w:rFonts w:ascii="Calibri" w:hAnsi="Calibri"/>
          <w:b/>
          <w:bCs/>
          <w:color w:val="000000"/>
          <w:sz w:val="28"/>
          <w:szCs w:val="28"/>
          <w:lang w:eastAsia="vi-VN"/>
        </w:rPr>
      </w:pPr>
      <w:r w:rsidRPr="00B407D8">
        <w:rPr>
          <w:rStyle w:val="BodyTextChar1"/>
          <w:rFonts w:ascii="Times New Roman Bold" w:hAnsi="Times New Roman Bold"/>
          <w:b/>
          <w:bCs/>
          <w:color w:val="000000"/>
          <w:sz w:val="28"/>
          <w:szCs w:val="28"/>
          <w:lang w:eastAsia="vi-VN"/>
        </w:rPr>
        <w:t xml:space="preserve">các </w:t>
      </w:r>
      <w:r w:rsidR="00FB0F7D" w:rsidRPr="00B407D8">
        <w:rPr>
          <w:rStyle w:val="BodyTextChar1"/>
          <w:rFonts w:ascii="Times New Roman Bold" w:hAnsi="Times New Roman Bold"/>
          <w:b/>
          <w:bCs/>
          <w:color w:val="000000"/>
          <w:sz w:val="28"/>
          <w:szCs w:val="28"/>
          <w:lang w:eastAsia="vi-VN"/>
        </w:rPr>
        <w:t>Chương trình mục tiêu quốc gia</w:t>
      </w:r>
      <w:r w:rsidR="009D052D" w:rsidRPr="00C4781A">
        <w:rPr>
          <w:rStyle w:val="BodyTextChar1"/>
          <w:rFonts w:ascii="Calibri" w:hAnsi="Calibri"/>
          <w:b/>
          <w:bCs/>
          <w:color w:val="000000"/>
          <w:sz w:val="28"/>
          <w:szCs w:val="28"/>
          <w:lang w:eastAsia="vi-VN"/>
        </w:rPr>
        <w:t xml:space="preserve"> </w:t>
      </w:r>
      <w:r w:rsidR="001F0FC2" w:rsidRPr="00B407D8">
        <w:rPr>
          <w:rStyle w:val="BodyTextChar1"/>
          <w:rFonts w:ascii="Times New Roman Bold" w:hAnsi="Times New Roman Bold"/>
          <w:b/>
          <w:bCs/>
          <w:color w:val="000000"/>
          <w:sz w:val="28"/>
          <w:szCs w:val="28"/>
          <w:lang w:eastAsia="vi-VN"/>
        </w:rPr>
        <w:t>giai đoạn 2026-</w:t>
      </w:r>
      <w:r w:rsidRPr="00B407D8">
        <w:rPr>
          <w:rStyle w:val="BodyTextChar1"/>
          <w:rFonts w:ascii="Times New Roman Bold" w:hAnsi="Times New Roman Bold"/>
          <w:b/>
          <w:bCs/>
          <w:color w:val="000000"/>
          <w:sz w:val="28"/>
          <w:szCs w:val="28"/>
          <w:lang w:eastAsia="vi-VN"/>
        </w:rPr>
        <w:t xml:space="preserve">2030 </w:t>
      </w:r>
    </w:p>
    <w:p w:rsidR="00C20DC1" w:rsidRPr="00B407D8" w:rsidRDefault="008525BB" w:rsidP="00A52649">
      <w:pPr>
        <w:pStyle w:val="BodyText"/>
        <w:spacing w:after="0" w:line="240" w:lineRule="auto"/>
        <w:ind w:firstLine="0"/>
        <w:jc w:val="center"/>
        <w:rPr>
          <w:rStyle w:val="BodyTextChar1"/>
          <w:rFonts w:ascii="Times New Roman Bold" w:hAnsi="Times New Roman Bold"/>
          <w:b/>
          <w:bCs/>
          <w:color w:val="000000"/>
          <w:sz w:val="28"/>
          <w:szCs w:val="28"/>
          <w:lang w:eastAsia="vi-VN"/>
        </w:rPr>
      </w:pPr>
      <w:r w:rsidRPr="00C4781A">
        <w:rPr>
          <w:rStyle w:val="BodyTextChar1"/>
          <w:rFonts w:ascii="Times New Roman Bold" w:hAnsi="Times New Roman Bold"/>
          <w:b/>
          <w:bCs/>
          <w:color w:val="000000"/>
          <w:sz w:val="28"/>
          <w:szCs w:val="28"/>
          <w:lang w:eastAsia="vi-VN"/>
        </w:rPr>
        <w:t xml:space="preserve">trên địa bàn </w:t>
      </w:r>
      <w:r w:rsidR="003B2C83" w:rsidRPr="00B407D8">
        <w:rPr>
          <w:rStyle w:val="BodyTextChar1"/>
          <w:rFonts w:ascii="Times New Roman Bold" w:hAnsi="Times New Roman Bold"/>
          <w:b/>
          <w:bCs/>
          <w:color w:val="000000"/>
          <w:sz w:val="28"/>
          <w:szCs w:val="28"/>
          <w:lang w:eastAsia="vi-VN"/>
        </w:rPr>
        <w:t>tỉnh Hưng Yên</w:t>
      </w:r>
    </w:p>
    <w:p w:rsidR="003B2C83" w:rsidRPr="00C4781A" w:rsidRDefault="003B2C83" w:rsidP="00366D89">
      <w:pPr>
        <w:spacing w:before="60"/>
        <w:jc w:val="center"/>
        <w:rPr>
          <w:rFonts w:ascii="Times New Roman" w:hAnsi="Times New Roman"/>
          <w:i/>
          <w:sz w:val="28"/>
          <w:szCs w:val="28"/>
        </w:rPr>
      </w:pPr>
      <w:r w:rsidRPr="00FD53F3">
        <w:rPr>
          <w:rFonts w:ascii="Times New Roman" w:hAnsi="Times New Roman"/>
          <w:i/>
          <w:sz w:val="28"/>
          <w:szCs w:val="28"/>
        </w:rPr>
        <w:t xml:space="preserve">(Ban hành kèm theo Nghị quyết số </w:t>
      </w:r>
      <w:r w:rsidR="0082184A" w:rsidRPr="00C4781A">
        <w:rPr>
          <w:rFonts w:ascii="Times New Roman" w:hAnsi="Times New Roman"/>
          <w:i/>
          <w:sz w:val="28"/>
          <w:szCs w:val="28"/>
        </w:rPr>
        <w:t>22</w:t>
      </w:r>
      <w:r w:rsidRPr="00FD53F3">
        <w:rPr>
          <w:rFonts w:ascii="Times New Roman" w:hAnsi="Times New Roman"/>
          <w:i/>
          <w:sz w:val="28"/>
          <w:szCs w:val="28"/>
        </w:rPr>
        <w:t>/2026/NQ-HĐND)</w:t>
      </w:r>
    </w:p>
    <w:p w:rsidR="00C20DC1" w:rsidRPr="00FD53F3" w:rsidRDefault="00D60249" w:rsidP="00A52649">
      <w:pPr>
        <w:spacing w:before="360" w:line="330" w:lineRule="exact"/>
        <w:jc w:val="center"/>
        <w:rPr>
          <w:rFonts w:ascii="Times New Roman" w:hAnsi="Times New Roman"/>
          <w:b/>
          <w:sz w:val="28"/>
          <w:szCs w:val="28"/>
          <w:lang w:val="en-US"/>
        </w:rPr>
      </w:pPr>
      <w:r w:rsidRPr="00D60249">
        <w:rPr>
          <w:noProof/>
        </w:rPr>
        <w:pict>
          <v:line id="Straight Connector 4" o:spid="_x0000_s1026" style="position:absolute;left:0;text-align:left;z-index:251659264;visibility:visible" from="200.2pt,5.15pt" to="277.15pt,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"/>
        </w:pict>
      </w:r>
      <w:r w:rsidR="003B2C83" w:rsidRPr="00FD53F3">
        <w:rPr>
          <w:rFonts w:ascii="Times New Roman" w:hAnsi="Times New Roman"/>
          <w:b/>
          <w:sz w:val="28"/>
          <w:szCs w:val="28"/>
          <w:lang w:val="en-US"/>
        </w:rPr>
        <w:t>Chương I</w:t>
      </w:r>
    </w:p>
    <w:p w:rsidR="003B2C83" w:rsidRPr="00FD53F3" w:rsidRDefault="003B2C83" w:rsidP="00A52649">
      <w:pPr>
        <w:spacing w:after="120" w:line="320" w:lineRule="exact"/>
        <w:jc w:val="center"/>
        <w:rPr>
          <w:rFonts w:ascii="Times New Roman" w:hAnsi="Times New Roman"/>
          <w:b/>
          <w:sz w:val="28"/>
          <w:szCs w:val="28"/>
          <w:lang w:val="en-US"/>
        </w:rPr>
      </w:pPr>
      <w:r w:rsidRPr="00FD53F3">
        <w:rPr>
          <w:rFonts w:ascii="Times New Roman" w:hAnsi="Times New Roman"/>
          <w:b/>
          <w:sz w:val="28"/>
          <w:szCs w:val="28"/>
          <w:lang w:val="en-US"/>
        </w:rPr>
        <w:t>QUY ĐỊNH CHUNG</w:t>
      </w:r>
    </w:p>
    <w:p w:rsidR="00C20DC1" w:rsidRPr="00FD53F3" w:rsidRDefault="003B2C83" w:rsidP="00A148A4">
      <w:pPr>
        <w:spacing w:before="80" w:after="80"/>
        <w:ind w:firstLine="709"/>
        <w:jc w:val="both"/>
        <w:rPr>
          <w:rFonts w:ascii="Times New Roman" w:hAnsi="Times New Roman"/>
          <w:b/>
          <w:sz w:val="28"/>
          <w:szCs w:val="28"/>
          <w:lang w:val="en-US"/>
        </w:rPr>
      </w:pPr>
      <w:r w:rsidRPr="00FD53F3">
        <w:rPr>
          <w:rFonts w:ascii="Times New Roman" w:hAnsi="Times New Roman"/>
          <w:b/>
          <w:sz w:val="28"/>
          <w:szCs w:val="28"/>
          <w:lang w:val="en-US"/>
        </w:rPr>
        <w:t>Điều 1. Phạm vi điều chỉnh</w:t>
      </w:r>
    </w:p>
    <w:p w:rsidR="00A52649" w:rsidRPr="00B407D8" w:rsidRDefault="00BF0B35" w:rsidP="00A148A4">
      <w:pPr>
        <w:spacing w:before="80" w:after="80"/>
        <w:ind w:firstLine="709"/>
        <w:jc w:val="both"/>
        <w:rPr>
          <w:rFonts w:ascii="Times New Roman" w:hAnsi="Times New Roman" w:cs="Times New Roman"/>
          <w:color w:val="auto"/>
          <w:spacing w:val="-6"/>
          <w:sz w:val="28"/>
          <w:szCs w:val="28"/>
          <w:lang w:val="en-US"/>
        </w:rPr>
      </w:pPr>
      <w:r w:rsidRPr="00FD53F3">
        <w:rPr>
          <w:rFonts w:ascii="Times New Roman" w:hAnsi="Times New Roman"/>
          <w:spacing w:val="-6"/>
          <w:sz w:val="28"/>
          <w:szCs w:val="28"/>
          <w:lang w:val="en-US"/>
        </w:rPr>
        <w:t>Quy định</w:t>
      </w:r>
      <w:r w:rsidR="003B2C83" w:rsidRPr="00FD53F3">
        <w:rPr>
          <w:rFonts w:ascii="Times New Roman" w:hAnsi="Times New Roman"/>
          <w:spacing w:val="-6"/>
          <w:sz w:val="28"/>
          <w:szCs w:val="28"/>
          <w:lang w:val="en-US"/>
        </w:rPr>
        <w:t xml:space="preserve"> này quy định nguyên tắc, tiêu chí, định mức phân bổ vốn ngân sách nhà nước và mức vốn đối ứng từ ngân sách cấp tỉnh, ngân sách cấp xã thực hiện các </w:t>
      </w:r>
      <w:r w:rsidR="00FB0F7D" w:rsidRPr="00FD53F3">
        <w:rPr>
          <w:rFonts w:ascii="Times New Roman" w:hAnsi="Times New Roman"/>
          <w:spacing w:val="-6"/>
          <w:sz w:val="28"/>
          <w:szCs w:val="28"/>
          <w:lang w:val="en-US"/>
        </w:rPr>
        <w:t>Chương trình mục tiêu quốc gia</w:t>
      </w:r>
      <w:r w:rsidR="009D052D" w:rsidRPr="00FD53F3">
        <w:rPr>
          <w:rFonts w:ascii="Times New Roman" w:hAnsi="Times New Roman"/>
          <w:spacing w:val="-6"/>
          <w:sz w:val="28"/>
          <w:szCs w:val="28"/>
          <w:lang w:val="en-US"/>
        </w:rPr>
        <w:t xml:space="preserve"> </w:t>
      </w:r>
      <w:r w:rsidR="00F01149" w:rsidRPr="00FD53F3">
        <w:rPr>
          <w:rFonts w:ascii="Times New Roman" w:hAnsi="Times New Roman"/>
          <w:spacing w:val="-6"/>
          <w:sz w:val="28"/>
          <w:szCs w:val="28"/>
          <w:lang w:val="en-US"/>
        </w:rPr>
        <w:t>giai đoạn 2026</w:t>
      </w:r>
      <w:r w:rsidRPr="00FD53F3">
        <w:rPr>
          <w:rFonts w:ascii="Times New Roman" w:hAnsi="Times New Roman"/>
          <w:spacing w:val="-6"/>
          <w:sz w:val="28"/>
          <w:szCs w:val="28"/>
          <w:lang w:val="en-US"/>
        </w:rPr>
        <w:t>-</w:t>
      </w:r>
      <w:r w:rsidR="003B2C83" w:rsidRPr="00FD53F3">
        <w:rPr>
          <w:rFonts w:ascii="Times New Roman" w:hAnsi="Times New Roman"/>
          <w:spacing w:val="-6"/>
          <w:sz w:val="28"/>
          <w:szCs w:val="28"/>
          <w:lang w:val="en-US"/>
        </w:rPr>
        <w:t>2030</w:t>
      </w:r>
      <w:r w:rsidRPr="00B407D8">
        <w:rPr>
          <w:rFonts w:ascii="Times New Roman" w:hAnsi="Times New Roman"/>
          <w:spacing w:val="-6"/>
          <w:sz w:val="28"/>
          <w:szCs w:val="28"/>
          <w:lang w:val="en-US"/>
        </w:rPr>
        <w:t xml:space="preserve"> trên địa bàn</w:t>
      </w:r>
      <w:r w:rsidR="003B2C83" w:rsidRPr="00B407D8">
        <w:rPr>
          <w:rFonts w:ascii="Times New Roman" w:hAnsi="Times New Roman"/>
          <w:spacing w:val="-6"/>
          <w:sz w:val="28"/>
          <w:szCs w:val="28"/>
          <w:lang w:val="en-US"/>
        </w:rPr>
        <w:t xml:space="preserve"> tỉnh Hưng Yên</w:t>
      </w:r>
      <w:r w:rsidR="00FB0F7D" w:rsidRPr="00B407D8">
        <w:rPr>
          <w:rFonts w:ascii="Times New Roman" w:hAnsi="Times New Roman"/>
          <w:spacing w:val="-6"/>
          <w:sz w:val="28"/>
          <w:szCs w:val="28"/>
          <w:lang w:val="en-US"/>
        </w:rPr>
        <w:t xml:space="preserve">. </w:t>
      </w:r>
      <w:r w:rsidR="00A52649" w:rsidRPr="00B407D8">
        <w:rPr>
          <w:rFonts w:ascii="Times New Roman" w:hAnsi="Times New Roman"/>
          <w:spacing w:val="-6"/>
          <w:sz w:val="28"/>
          <w:szCs w:val="28"/>
          <w:lang w:val="en-US"/>
        </w:rPr>
        <w:t xml:space="preserve">Các </w:t>
      </w:r>
      <w:r w:rsidR="009D052D" w:rsidRPr="00B407D8">
        <w:rPr>
          <w:rFonts w:ascii="Times New Roman" w:hAnsi="Times New Roman"/>
          <w:spacing w:val="-6"/>
          <w:sz w:val="28"/>
          <w:szCs w:val="28"/>
          <w:lang w:val="en-US"/>
        </w:rPr>
        <w:t>c</w:t>
      </w:r>
      <w:r w:rsidR="00FB0F7D" w:rsidRPr="00B407D8">
        <w:rPr>
          <w:rFonts w:ascii="Times New Roman" w:hAnsi="Times New Roman"/>
          <w:spacing w:val="-6"/>
          <w:sz w:val="28"/>
          <w:szCs w:val="28"/>
          <w:lang w:val="en-US"/>
        </w:rPr>
        <w:t xml:space="preserve">hương trình mục tiêu quốc gia </w:t>
      </w:r>
      <w:r w:rsidR="00A52649" w:rsidRPr="00B407D8">
        <w:rPr>
          <w:rFonts w:ascii="Times New Roman" w:hAnsi="Times New Roman"/>
          <w:spacing w:val="-6"/>
          <w:sz w:val="28"/>
          <w:szCs w:val="28"/>
          <w:lang w:val="en-US"/>
        </w:rPr>
        <w:t xml:space="preserve">gồm: </w:t>
      </w:r>
      <w:r w:rsidR="00A148A4" w:rsidRPr="00B407D8">
        <w:rPr>
          <w:rFonts w:ascii="Times New Roman" w:hAnsi="Times New Roman"/>
          <w:spacing w:val="-6"/>
          <w:sz w:val="28"/>
          <w:szCs w:val="28"/>
          <w:lang w:val="en-US"/>
        </w:rPr>
        <w:t>C</w:t>
      </w:r>
      <w:r w:rsidR="009D052D" w:rsidRPr="00B407D8">
        <w:rPr>
          <w:rFonts w:ascii="Times New Roman" w:hAnsi="Times New Roman"/>
          <w:spacing w:val="-6"/>
          <w:sz w:val="28"/>
          <w:szCs w:val="28"/>
          <w:lang w:val="en-US"/>
        </w:rPr>
        <w:t xml:space="preserve">hương trình mục tiêu quốc gia </w:t>
      </w:r>
      <w:r w:rsidR="00A52649" w:rsidRPr="00B407D8">
        <w:rPr>
          <w:rFonts w:ascii="Times New Roman" w:hAnsi="Times New Roman" w:cs="Times New Roman"/>
          <w:color w:val="auto"/>
          <w:spacing w:val="-6"/>
          <w:sz w:val="28"/>
          <w:szCs w:val="28"/>
        </w:rPr>
        <w:t>về ph</w:t>
      </w:r>
      <w:r w:rsidR="00F01149" w:rsidRPr="00B407D8">
        <w:rPr>
          <w:rFonts w:ascii="Times New Roman" w:hAnsi="Times New Roman" w:cs="Times New Roman"/>
          <w:color w:val="auto"/>
          <w:spacing w:val="-6"/>
          <w:sz w:val="28"/>
          <w:szCs w:val="28"/>
        </w:rPr>
        <w:t>át triển văn hóa giai đoạn 2025-</w:t>
      </w:r>
      <w:r w:rsidR="00A52649" w:rsidRPr="00B407D8">
        <w:rPr>
          <w:rFonts w:ascii="Times New Roman" w:hAnsi="Times New Roman" w:cs="Times New Roman"/>
          <w:color w:val="auto"/>
          <w:spacing w:val="-6"/>
          <w:sz w:val="28"/>
          <w:szCs w:val="28"/>
        </w:rPr>
        <w:t xml:space="preserve">2035; </w:t>
      </w:r>
      <w:r w:rsidR="00A148A4" w:rsidRPr="00B407D8">
        <w:rPr>
          <w:rFonts w:ascii="Times New Roman" w:hAnsi="Times New Roman"/>
          <w:spacing w:val="-6"/>
          <w:sz w:val="28"/>
          <w:szCs w:val="28"/>
          <w:lang w:val="en-US"/>
        </w:rPr>
        <w:t>C</w:t>
      </w:r>
      <w:r w:rsidR="009D052D" w:rsidRPr="00B407D8">
        <w:rPr>
          <w:rFonts w:ascii="Times New Roman" w:hAnsi="Times New Roman"/>
          <w:spacing w:val="-6"/>
          <w:sz w:val="28"/>
          <w:szCs w:val="28"/>
          <w:lang w:val="en-US"/>
        </w:rPr>
        <w:t xml:space="preserve">hương trình mục tiêu quốc gia </w:t>
      </w:r>
      <w:r w:rsidR="00A52649" w:rsidRPr="00B407D8">
        <w:rPr>
          <w:rFonts w:ascii="Times New Roman" w:hAnsi="Times New Roman" w:cs="Times New Roman"/>
          <w:color w:val="auto"/>
          <w:spacing w:val="-6"/>
          <w:sz w:val="28"/>
          <w:szCs w:val="28"/>
        </w:rPr>
        <w:t xml:space="preserve">phòng, chống ma túy đến năm 2030; </w:t>
      </w:r>
      <w:r w:rsidR="00A148A4" w:rsidRPr="00B407D8">
        <w:rPr>
          <w:rFonts w:ascii="Times New Roman" w:hAnsi="Times New Roman"/>
          <w:spacing w:val="-6"/>
          <w:sz w:val="28"/>
          <w:szCs w:val="28"/>
          <w:lang w:val="en-US"/>
        </w:rPr>
        <w:t>C</w:t>
      </w:r>
      <w:r w:rsidR="009D052D" w:rsidRPr="00B407D8">
        <w:rPr>
          <w:rFonts w:ascii="Times New Roman" w:hAnsi="Times New Roman"/>
          <w:spacing w:val="-6"/>
          <w:sz w:val="28"/>
          <w:szCs w:val="28"/>
          <w:lang w:val="en-US"/>
        </w:rPr>
        <w:t xml:space="preserve">hương trình mục tiêu quốc gia </w:t>
      </w:r>
      <w:r w:rsidR="00A52649" w:rsidRPr="00B407D8">
        <w:rPr>
          <w:rFonts w:ascii="Times New Roman" w:hAnsi="Times New Roman" w:cs="Times New Roman"/>
          <w:color w:val="auto"/>
          <w:spacing w:val="-6"/>
          <w:sz w:val="28"/>
          <w:szCs w:val="28"/>
        </w:rPr>
        <w:t>hiện đại hóa, nâng cao chất lượng giá</w:t>
      </w:r>
      <w:r w:rsidR="00F01149" w:rsidRPr="00B407D8">
        <w:rPr>
          <w:rFonts w:ascii="Times New Roman" w:hAnsi="Times New Roman" w:cs="Times New Roman"/>
          <w:color w:val="auto"/>
          <w:spacing w:val="-6"/>
          <w:sz w:val="28"/>
          <w:szCs w:val="28"/>
        </w:rPr>
        <w:t>o dục và đào tạo giai đoạn 2026</w:t>
      </w:r>
      <w:r w:rsidR="00A52649" w:rsidRPr="00B407D8">
        <w:rPr>
          <w:rFonts w:ascii="Times New Roman" w:hAnsi="Times New Roman" w:cs="Times New Roman"/>
          <w:color w:val="auto"/>
          <w:spacing w:val="-6"/>
          <w:sz w:val="28"/>
          <w:szCs w:val="28"/>
        </w:rPr>
        <w:t xml:space="preserve">-2035; </w:t>
      </w:r>
      <w:r w:rsidR="00A148A4" w:rsidRPr="00B407D8">
        <w:rPr>
          <w:rFonts w:ascii="Times New Roman" w:hAnsi="Times New Roman"/>
          <w:spacing w:val="-6"/>
          <w:sz w:val="28"/>
          <w:szCs w:val="28"/>
          <w:lang w:val="en-US"/>
        </w:rPr>
        <w:t>C</w:t>
      </w:r>
      <w:r w:rsidR="009D052D" w:rsidRPr="00B407D8">
        <w:rPr>
          <w:rFonts w:ascii="Times New Roman" w:hAnsi="Times New Roman"/>
          <w:spacing w:val="-6"/>
          <w:sz w:val="28"/>
          <w:szCs w:val="28"/>
          <w:lang w:val="en-US"/>
        </w:rPr>
        <w:t xml:space="preserve">hương trình mục tiêu quốc gia </w:t>
      </w:r>
      <w:r w:rsidR="00A52649" w:rsidRPr="00B407D8">
        <w:rPr>
          <w:rFonts w:ascii="Times New Roman" w:hAnsi="Times New Roman" w:cs="Times New Roman"/>
          <w:color w:val="auto"/>
          <w:spacing w:val="-6"/>
          <w:sz w:val="28"/>
          <w:szCs w:val="28"/>
        </w:rPr>
        <w:t xml:space="preserve">xây dựng nông thôn mới, giảm nghèo bền vững và phát triển </w:t>
      </w:r>
      <w:r w:rsidR="00DB002D" w:rsidRPr="00B407D8">
        <w:rPr>
          <w:rFonts w:ascii="Times New Roman" w:hAnsi="Times New Roman" w:cs="Times New Roman"/>
          <w:color w:val="auto"/>
          <w:spacing w:val="-6"/>
          <w:sz w:val="28"/>
          <w:szCs w:val="28"/>
          <w:lang w:val="en-US"/>
        </w:rPr>
        <w:t>kinh tế - xã hội</w:t>
      </w:r>
      <w:r w:rsidR="00A52649" w:rsidRPr="00B407D8">
        <w:rPr>
          <w:rFonts w:ascii="Times New Roman" w:hAnsi="Times New Roman" w:cs="Times New Roman"/>
          <w:color w:val="auto"/>
          <w:spacing w:val="-6"/>
          <w:sz w:val="28"/>
          <w:szCs w:val="28"/>
        </w:rPr>
        <w:t xml:space="preserve"> vùng đồng bào dân tộc thiể</w:t>
      </w:r>
      <w:r w:rsidR="00F01149" w:rsidRPr="00B407D8">
        <w:rPr>
          <w:rFonts w:ascii="Times New Roman" w:hAnsi="Times New Roman" w:cs="Times New Roman"/>
          <w:color w:val="auto"/>
          <w:spacing w:val="-6"/>
          <w:sz w:val="28"/>
          <w:szCs w:val="28"/>
        </w:rPr>
        <w:t>u số và miền núi giai đoạn 2026</w:t>
      </w:r>
      <w:r w:rsidR="00A52649" w:rsidRPr="00B407D8">
        <w:rPr>
          <w:rFonts w:ascii="Times New Roman" w:hAnsi="Times New Roman" w:cs="Times New Roman"/>
          <w:color w:val="auto"/>
          <w:spacing w:val="-6"/>
          <w:sz w:val="28"/>
          <w:szCs w:val="28"/>
        </w:rPr>
        <w:t xml:space="preserve">-2030; </w:t>
      </w:r>
      <w:r w:rsidR="00A148A4" w:rsidRPr="00B407D8">
        <w:rPr>
          <w:rFonts w:ascii="Times New Roman" w:hAnsi="Times New Roman"/>
          <w:spacing w:val="-6"/>
          <w:sz w:val="28"/>
          <w:szCs w:val="28"/>
          <w:lang w:val="en-US"/>
        </w:rPr>
        <w:t>C</w:t>
      </w:r>
      <w:r w:rsidR="009D052D" w:rsidRPr="00B407D8">
        <w:rPr>
          <w:rFonts w:ascii="Times New Roman" w:hAnsi="Times New Roman"/>
          <w:spacing w:val="-6"/>
          <w:sz w:val="28"/>
          <w:szCs w:val="28"/>
          <w:lang w:val="en-US"/>
        </w:rPr>
        <w:t xml:space="preserve">hương trình mục tiêu quốc gia </w:t>
      </w:r>
      <w:r w:rsidR="00A52649" w:rsidRPr="00B407D8">
        <w:rPr>
          <w:rFonts w:ascii="Times New Roman" w:hAnsi="Times New Roman" w:cs="Times New Roman"/>
          <w:color w:val="auto"/>
          <w:spacing w:val="-6"/>
          <w:sz w:val="28"/>
          <w:szCs w:val="28"/>
        </w:rPr>
        <w:t>chăm sóc sức khỏe, dân số và p</w:t>
      </w:r>
      <w:r w:rsidR="00F01149" w:rsidRPr="00B407D8">
        <w:rPr>
          <w:rFonts w:ascii="Times New Roman" w:hAnsi="Times New Roman" w:cs="Times New Roman"/>
          <w:color w:val="auto"/>
          <w:spacing w:val="-6"/>
          <w:sz w:val="28"/>
          <w:szCs w:val="28"/>
        </w:rPr>
        <w:t>hát triển giai đoạn 2026</w:t>
      </w:r>
      <w:r w:rsidR="000C3C66" w:rsidRPr="00B407D8">
        <w:rPr>
          <w:rFonts w:ascii="Times New Roman" w:hAnsi="Times New Roman" w:cs="Times New Roman"/>
          <w:color w:val="auto"/>
          <w:spacing w:val="-6"/>
          <w:sz w:val="28"/>
          <w:szCs w:val="28"/>
          <w:lang w:val="en-US"/>
        </w:rPr>
        <w:t>-</w:t>
      </w:r>
      <w:r w:rsidR="000C3C66" w:rsidRPr="00B407D8">
        <w:rPr>
          <w:rFonts w:ascii="Times New Roman" w:hAnsi="Times New Roman" w:cs="Times New Roman"/>
          <w:color w:val="auto"/>
          <w:spacing w:val="-6"/>
          <w:sz w:val="28"/>
          <w:szCs w:val="28"/>
        </w:rPr>
        <w:t>2035</w:t>
      </w:r>
      <w:r w:rsidR="000C3C66" w:rsidRPr="00B407D8">
        <w:rPr>
          <w:rFonts w:ascii="Times New Roman" w:hAnsi="Times New Roman" w:cs="Times New Roman"/>
          <w:color w:val="auto"/>
          <w:spacing w:val="-6"/>
          <w:sz w:val="28"/>
          <w:szCs w:val="28"/>
          <w:lang w:val="en-US"/>
        </w:rPr>
        <w:t>.</w:t>
      </w:r>
    </w:p>
    <w:p w:rsidR="000916B7" w:rsidRPr="00B407D8" w:rsidRDefault="000916B7" w:rsidP="00A148A4">
      <w:pPr>
        <w:spacing w:before="80" w:after="80"/>
        <w:ind w:firstLine="709"/>
        <w:jc w:val="both"/>
        <w:rPr>
          <w:rFonts w:ascii="Times New Roman" w:hAnsi="Times New Roman"/>
          <w:b/>
          <w:spacing w:val="-2"/>
          <w:sz w:val="28"/>
          <w:szCs w:val="28"/>
          <w:lang w:val="en-US"/>
        </w:rPr>
      </w:pPr>
      <w:r w:rsidRPr="00B407D8">
        <w:rPr>
          <w:rFonts w:ascii="Times New Roman" w:hAnsi="Times New Roman"/>
          <w:b/>
          <w:spacing w:val="-2"/>
          <w:sz w:val="28"/>
          <w:szCs w:val="28"/>
          <w:lang w:val="en-US"/>
        </w:rPr>
        <w:t>Điều 2. Đối tượng áp dụng</w:t>
      </w:r>
    </w:p>
    <w:p w:rsidR="006466ED" w:rsidRPr="00B407D8" w:rsidRDefault="006466ED" w:rsidP="00A148A4">
      <w:pPr>
        <w:spacing w:before="80" w:after="80"/>
        <w:ind w:firstLine="567"/>
        <w:jc w:val="both"/>
        <w:rPr>
          <w:rFonts w:ascii="Times New Roman" w:hAnsi="Times New Roman" w:cs="Times New Roman"/>
          <w:spacing w:val="-6"/>
          <w:sz w:val="28"/>
          <w:szCs w:val="28"/>
          <w:lang w:val="en-US"/>
        </w:rPr>
      </w:pPr>
      <w:r w:rsidRPr="00B407D8">
        <w:rPr>
          <w:rFonts w:ascii="Times New Roman" w:hAnsi="Times New Roman" w:cs="Times New Roman"/>
          <w:spacing w:val="-6"/>
          <w:sz w:val="28"/>
          <w:szCs w:val="28"/>
          <w:lang w:val="en-US"/>
        </w:rPr>
        <w:t>1. Các sở, ban, ngành, Ủy ban nhân dân các xã, phường và các cơ quan, đơn vị sử dụng vốn ngân sách nhà nước để thực hiện</w:t>
      </w:r>
      <w:r w:rsidR="000C3C66" w:rsidRPr="00B407D8">
        <w:rPr>
          <w:rFonts w:ascii="Times New Roman" w:hAnsi="Times New Roman" w:cs="Times New Roman"/>
          <w:spacing w:val="-6"/>
          <w:sz w:val="28"/>
          <w:szCs w:val="28"/>
          <w:lang w:val="en-US"/>
        </w:rPr>
        <w:t xml:space="preserve"> các </w:t>
      </w:r>
      <w:r w:rsidR="00366D89" w:rsidRPr="00FD53F3">
        <w:rPr>
          <w:rFonts w:ascii="Times New Roman" w:hAnsi="Times New Roman"/>
          <w:spacing w:val="-6"/>
          <w:sz w:val="28"/>
          <w:szCs w:val="28"/>
          <w:lang w:val="en-US"/>
        </w:rPr>
        <w:t>C</w:t>
      </w:r>
      <w:r w:rsidR="009D052D" w:rsidRPr="00B407D8">
        <w:rPr>
          <w:rFonts w:ascii="Times New Roman" w:hAnsi="Times New Roman"/>
          <w:spacing w:val="-6"/>
          <w:sz w:val="28"/>
          <w:szCs w:val="28"/>
          <w:lang w:val="en-US"/>
        </w:rPr>
        <w:t>hương trình mục tiêu quốc gia</w:t>
      </w:r>
      <w:r w:rsidRPr="00B407D8">
        <w:rPr>
          <w:rFonts w:ascii="Times New Roman" w:hAnsi="Times New Roman" w:cs="Times New Roman"/>
          <w:spacing w:val="-6"/>
          <w:sz w:val="28"/>
          <w:szCs w:val="28"/>
          <w:lang w:val="en-US"/>
        </w:rPr>
        <w:t>.</w:t>
      </w:r>
    </w:p>
    <w:p w:rsidR="006466ED" w:rsidRPr="00B407D8" w:rsidRDefault="006466ED" w:rsidP="00A148A4">
      <w:pPr>
        <w:spacing w:before="80" w:after="80"/>
        <w:ind w:firstLine="567"/>
        <w:jc w:val="both"/>
        <w:rPr>
          <w:rFonts w:ascii="Times New Roman" w:hAnsi="Times New Roman" w:cs="Times New Roman"/>
          <w:sz w:val="28"/>
          <w:szCs w:val="28"/>
          <w:lang w:val="en-US"/>
        </w:rPr>
      </w:pPr>
      <w:r w:rsidRPr="00B407D8">
        <w:rPr>
          <w:rFonts w:ascii="Times New Roman" w:hAnsi="Times New Roman" w:cs="Times New Roman"/>
          <w:sz w:val="28"/>
          <w:szCs w:val="28"/>
          <w:lang w:val="en-US"/>
        </w:rPr>
        <w:t>2. Các cơ quan, đơn vị, tổ chức, cá nhân liên quan.</w:t>
      </w:r>
    </w:p>
    <w:p w:rsidR="00523293" w:rsidRPr="00B407D8" w:rsidRDefault="00523293" w:rsidP="00A148A4">
      <w:pPr>
        <w:spacing w:before="80" w:after="80"/>
        <w:jc w:val="center"/>
        <w:rPr>
          <w:rFonts w:ascii="Times New Roman" w:hAnsi="Times New Roman"/>
          <w:b/>
          <w:sz w:val="28"/>
          <w:szCs w:val="28"/>
          <w:lang w:val="en-US"/>
        </w:rPr>
      </w:pPr>
      <w:r w:rsidRPr="00B407D8">
        <w:rPr>
          <w:rFonts w:ascii="Times New Roman" w:hAnsi="Times New Roman"/>
          <w:b/>
          <w:sz w:val="28"/>
          <w:szCs w:val="28"/>
          <w:lang w:val="en-US"/>
        </w:rPr>
        <w:t>Chương I</w:t>
      </w:r>
      <w:r w:rsidR="00137732" w:rsidRPr="00B407D8">
        <w:rPr>
          <w:rFonts w:ascii="Times New Roman" w:hAnsi="Times New Roman"/>
          <w:b/>
          <w:sz w:val="28"/>
          <w:szCs w:val="28"/>
          <w:lang w:val="en-US"/>
        </w:rPr>
        <w:t>I</w:t>
      </w:r>
    </w:p>
    <w:p w:rsidR="00523293" w:rsidRPr="00B407D8" w:rsidRDefault="00137732" w:rsidP="00A148A4">
      <w:pPr>
        <w:spacing w:before="80" w:after="80"/>
        <w:jc w:val="center"/>
        <w:rPr>
          <w:rFonts w:ascii="Times New Roman" w:hAnsi="Times New Roman"/>
          <w:b/>
          <w:sz w:val="28"/>
          <w:szCs w:val="28"/>
          <w:lang w:val="en-US"/>
        </w:rPr>
      </w:pPr>
      <w:r w:rsidRPr="00B407D8">
        <w:rPr>
          <w:rFonts w:ascii="Times New Roman" w:hAnsi="Times New Roman"/>
          <w:b/>
          <w:sz w:val="28"/>
          <w:szCs w:val="28"/>
          <w:lang w:val="en-US"/>
        </w:rPr>
        <w:t>NGUYÊN TẮC, TIÊU CHÍ VÀ ĐỊNH MỨC PHÂN BỔ VỐN NGÂN SÁCH NHÀ NƯỚC THUỘC CẤP TỈNH QUẢN LÝ</w:t>
      </w:r>
    </w:p>
    <w:p w:rsidR="00C20DC1" w:rsidRPr="00B407D8" w:rsidRDefault="00523293" w:rsidP="00A148A4">
      <w:pPr>
        <w:spacing w:before="80" w:after="80"/>
        <w:ind w:firstLine="709"/>
        <w:jc w:val="both"/>
        <w:rPr>
          <w:rFonts w:ascii="Times New Roman" w:hAnsi="Times New Roman"/>
          <w:b/>
          <w:spacing w:val="-2"/>
          <w:sz w:val="28"/>
          <w:szCs w:val="28"/>
          <w:lang w:val="en-US"/>
        </w:rPr>
      </w:pPr>
      <w:r w:rsidRPr="00B407D8">
        <w:rPr>
          <w:rFonts w:ascii="Times New Roman" w:hAnsi="Times New Roman"/>
          <w:b/>
          <w:spacing w:val="-2"/>
          <w:sz w:val="28"/>
          <w:szCs w:val="28"/>
          <w:lang w:val="en-US"/>
        </w:rPr>
        <w:t xml:space="preserve">Điều 3. Nguyên tắc </w:t>
      </w:r>
      <w:r w:rsidR="00137732" w:rsidRPr="00B407D8">
        <w:rPr>
          <w:rFonts w:ascii="Times New Roman" w:hAnsi="Times New Roman"/>
          <w:b/>
          <w:spacing w:val="-2"/>
          <w:sz w:val="28"/>
          <w:szCs w:val="28"/>
          <w:lang w:val="en-US"/>
        </w:rPr>
        <w:t xml:space="preserve">phân bổ </w:t>
      </w:r>
      <w:r w:rsidR="009A0329" w:rsidRPr="00B407D8">
        <w:rPr>
          <w:rFonts w:ascii="Times New Roman" w:hAnsi="Times New Roman"/>
          <w:b/>
          <w:spacing w:val="-2"/>
          <w:sz w:val="28"/>
          <w:szCs w:val="28"/>
          <w:lang w:val="en-US"/>
        </w:rPr>
        <w:t>vốn ngân sách nhà nước</w:t>
      </w:r>
    </w:p>
    <w:p w:rsidR="00C20DC1" w:rsidRPr="00B407D8" w:rsidRDefault="00137732" w:rsidP="00A148A4">
      <w:pPr>
        <w:spacing w:before="80" w:after="80"/>
        <w:ind w:firstLine="709"/>
        <w:jc w:val="both"/>
        <w:rPr>
          <w:rFonts w:ascii="Times New Roman" w:hAnsi="Times New Roman"/>
          <w:spacing w:val="-4"/>
          <w:sz w:val="28"/>
          <w:szCs w:val="28"/>
          <w:lang w:val="en-US"/>
        </w:rPr>
      </w:pPr>
      <w:r w:rsidRPr="00B407D8">
        <w:rPr>
          <w:rFonts w:ascii="Times New Roman" w:hAnsi="Times New Roman"/>
          <w:spacing w:val="-4"/>
          <w:sz w:val="28"/>
          <w:szCs w:val="28"/>
          <w:lang w:val="en-US"/>
        </w:rPr>
        <w:t xml:space="preserve">1. </w:t>
      </w:r>
      <w:r w:rsidR="00B97738" w:rsidRPr="00B407D8">
        <w:rPr>
          <w:rFonts w:ascii="Times New Roman" w:hAnsi="Times New Roman"/>
          <w:spacing w:val="-4"/>
          <w:sz w:val="28"/>
          <w:szCs w:val="28"/>
          <w:lang w:val="en-US"/>
        </w:rPr>
        <w:t>P</w:t>
      </w:r>
      <w:r w:rsidRPr="00B407D8">
        <w:rPr>
          <w:rFonts w:ascii="Times New Roman" w:hAnsi="Times New Roman"/>
          <w:spacing w:val="-4"/>
          <w:sz w:val="28"/>
          <w:szCs w:val="28"/>
          <w:lang w:val="en-US"/>
        </w:rPr>
        <w:t xml:space="preserve">hân bổ vốn ngân sách nhà nước thực hiện các </w:t>
      </w:r>
      <w:r w:rsidR="00366D89" w:rsidRPr="00B407D8">
        <w:rPr>
          <w:rFonts w:ascii="Times New Roman" w:hAnsi="Times New Roman"/>
          <w:spacing w:val="-2"/>
          <w:sz w:val="28"/>
          <w:szCs w:val="28"/>
          <w:lang w:val="en-US"/>
        </w:rPr>
        <w:t>C</w:t>
      </w:r>
      <w:r w:rsidR="009D052D" w:rsidRPr="00B407D8">
        <w:rPr>
          <w:rFonts w:ascii="Times New Roman" w:hAnsi="Times New Roman"/>
          <w:spacing w:val="-2"/>
          <w:sz w:val="28"/>
          <w:szCs w:val="28"/>
          <w:lang w:val="en-US"/>
        </w:rPr>
        <w:t xml:space="preserve">hương trình mục tiêu quốc gia </w:t>
      </w:r>
      <w:r w:rsidRPr="00B407D8">
        <w:rPr>
          <w:rFonts w:ascii="Times New Roman" w:hAnsi="Times New Roman"/>
          <w:spacing w:val="-4"/>
          <w:sz w:val="28"/>
          <w:szCs w:val="28"/>
          <w:lang w:val="en-US"/>
        </w:rPr>
        <w:t>trên địa bàn tỉnh giai đ</w:t>
      </w:r>
      <w:r w:rsidR="00DB002D" w:rsidRPr="00B407D8">
        <w:rPr>
          <w:rFonts w:ascii="Times New Roman" w:hAnsi="Times New Roman"/>
          <w:spacing w:val="-4"/>
          <w:sz w:val="28"/>
          <w:szCs w:val="28"/>
          <w:lang w:val="en-US"/>
        </w:rPr>
        <w:t>oạn 2026</w:t>
      </w:r>
      <w:r w:rsidR="00B97738" w:rsidRPr="00B407D8">
        <w:rPr>
          <w:rFonts w:ascii="Times New Roman" w:hAnsi="Times New Roman"/>
          <w:spacing w:val="-4"/>
          <w:sz w:val="28"/>
          <w:szCs w:val="28"/>
          <w:lang w:val="en-US"/>
        </w:rPr>
        <w:t>-</w:t>
      </w:r>
      <w:r w:rsidRPr="00B407D8">
        <w:rPr>
          <w:rFonts w:ascii="Times New Roman" w:hAnsi="Times New Roman"/>
          <w:spacing w:val="-4"/>
          <w:sz w:val="28"/>
          <w:szCs w:val="28"/>
          <w:lang w:val="en-US"/>
        </w:rPr>
        <w:t>2030</w:t>
      </w:r>
      <w:r w:rsidR="00B97738" w:rsidRPr="00B407D8">
        <w:rPr>
          <w:rFonts w:ascii="Times New Roman" w:hAnsi="Times New Roman"/>
          <w:spacing w:val="-4"/>
          <w:sz w:val="28"/>
          <w:szCs w:val="28"/>
          <w:lang w:val="en-US"/>
        </w:rPr>
        <w:t xml:space="preserve"> phải tuân thủ quy định của Luật Đầu tư công, Luật Ngân sách nhà nước, quy định của các </w:t>
      </w:r>
      <w:r w:rsidR="009D052D" w:rsidRPr="00B407D8">
        <w:rPr>
          <w:rFonts w:ascii="Times New Roman" w:hAnsi="Times New Roman"/>
          <w:spacing w:val="-2"/>
          <w:sz w:val="28"/>
          <w:szCs w:val="28"/>
          <w:lang w:val="en-US"/>
        </w:rPr>
        <w:t xml:space="preserve">chương trình mục tiêu quốc gia </w:t>
      </w:r>
      <w:r w:rsidR="00B97738" w:rsidRPr="00B407D8">
        <w:rPr>
          <w:rFonts w:ascii="Times New Roman" w:hAnsi="Times New Roman"/>
          <w:spacing w:val="-4"/>
          <w:sz w:val="28"/>
          <w:szCs w:val="28"/>
          <w:lang w:val="en-US"/>
        </w:rPr>
        <w:t>và các quy định pháp luật liên quan.</w:t>
      </w:r>
    </w:p>
    <w:p w:rsidR="00C20DC1" w:rsidRPr="00B407D8" w:rsidRDefault="00B97738" w:rsidP="00A148A4">
      <w:pPr>
        <w:spacing w:before="80" w:after="80"/>
        <w:ind w:firstLine="709"/>
        <w:jc w:val="both"/>
        <w:rPr>
          <w:rFonts w:ascii="Times New Roman" w:hAnsi="Times New Roman"/>
          <w:sz w:val="28"/>
          <w:szCs w:val="28"/>
          <w:lang w:val="en-US"/>
        </w:rPr>
      </w:pPr>
      <w:r w:rsidRPr="00B407D8">
        <w:rPr>
          <w:rFonts w:ascii="Times New Roman" w:hAnsi="Times New Roman"/>
          <w:sz w:val="28"/>
          <w:szCs w:val="28"/>
          <w:lang w:val="en-US"/>
        </w:rPr>
        <w:t>2.</w:t>
      </w:r>
      <w:r w:rsidR="003D2559" w:rsidRPr="00B407D8">
        <w:rPr>
          <w:rFonts w:ascii="Times New Roman" w:hAnsi="Times New Roman"/>
          <w:sz w:val="28"/>
          <w:szCs w:val="28"/>
          <w:lang w:val="en-US"/>
        </w:rPr>
        <w:t xml:space="preserve"> Q</w:t>
      </w:r>
      <w:r w:rsidR="00336722" w:rsidRPr="00B407D8">
        <w:rPr>
          <w:rFonts w:ascii="Times New Roman" w:hAnsi="Times New Roman"/>
          <w:sz w:val="28"/>
          <w:szCs w:val="28"/>
          <w:lang w:val="en-US"/>
        </w:rPr>
        <w:t>uản lý</w:t>
      </w:r>
      <w:r w:rsidR="003D2559" w:rsidRPr="00B407D8">
        <w:rPr>
          <w:rFonts w:ascii="Times New Roman" w:hAnsi="Times New Roman"/>
          <w:sz w:val="28"/>
          <w:szCs w:val="28"/>
          <w:lang w:val="en-US"/>
        </w:rPr>
        <w:t xml:space="preserve"> vốn</w:t>
      </w:r>
      <w:r w:rsidR="00336722" w:rsidRPr="00B407D8">
        <w:rPr>
          <w:rFonts w:ascii="Times New Roman" w:hAnsi="Times New Roman"/>
          <w:sz w:val="28"/>
          <w:szCs w:val="28"/>
          <w:lang w:val="en-US"/>
        </w:rPr>
        <w:t xml:space="preserve"> tập trung; lồng ghép nguồn vốn các </w:t>
      </w:r>
      <w:r w:rsidR="009D052D" w:rsidRPr="00B407D8">
        <w:rPr>
          <w:rFonts w:ascii="Times New Roman" w:hAnsi="Times New Roman"/>
          <w:spacing w:val="-2"/>
          <w:sz w:val="28"/>
          <w:szCs w:val="28"/>
          <w:lang w:val="en-US"/>
        </w:rPr>
        <w:t xml:space="preserve">chương trình mục tiêu quốc gia </w:t>
      </w:r>
      <w:r w:rsidR="003D2559" w:rsidRPr="00B407D8">
        <w:rPr>
          <w:rFonts w:ascii="Times New Roman" w:hAnsi="Times New Roman"/>
          <w:sz w:val="28"/>
          <w:szCs w:val="28"/>
          <w:lang w:val="en-US"/>
        </w:rPr>
        <w:t>để</w:t>
      </w:r>
      <w:r w:rsidR="00336722" w:rsidRPr="00B407D8">
        <w:rPr>
          <w:rFonts w:ascii="Times New Roman" w:hAnsi="Times New Roman"/>
          <w:sz w:val="28"/>
          <w:szCs w:val="28"/>
          <w:lang w:val="en-US"/>
        </w:rPr>
        <w:t xml:space="preserve"> phân bổ cho các cơ quan, đơn vị, địa phương</w:t>
      </w:r>
      <w:r w:rsidR="003D2559" w:rsidRPr="00B407D8">
        <w:rPr>
          <w:rFonts w:ascii="Times New Roman" w:hAnsi="Times New Roman"/>
          <w:sz w:val="28"/>
          <w:szCs w:val="28"/>
          <w:lang w:val="en-US"/>
        </w:rPr>
        <w:t>; đảm bảo p</w:t>
      </w:r>
      <w:r w:rsidRPr="00B407D8">
        <w:rPr>
          <w:rFonts w:ascii="Times New Roman" w:hAnsi="Times New Roman"/>
          <w:sz w:val="28"/>
          <w:szCs w:val="28"/>
          <w:lang w:val="en-US"/>
        </w:rPr>
        <w:t xml:space="preserve">hân bổ vốn </w:t>
      </w:r>
      <w:r w:rsidR="00331529" w:rsidRPr="00B407D8">
        <w:rPr>
          <w:rFonts w:ascii="Times New Roman" w:hAnsi="Times New Roman"/>
          <w:sz w:val="28"/>
          <w:szCs w:val="28"/>
          <w:lang w:val="en-US"/>
        </w:rPr>
        <w:t>có trọng tâm, trọng điểm</w:t>
      </w:r>
      <w:r w:rsidR="003D2559" w:rsidRPr="00B407D8">
        <w:rPr>
          <w:rFonts w:ascii="Times New Roman" w:hAnsi="Times New Roman"/>
          <w:sz w:val="28"/>
          <w:szCs w:val="28"/>
          <w:lang w:val="en-US"/>
        </w:rPr>
        <w:t xml:space="preserve"> nhằm tạo đột phá phát triển</w:t>
      </w:r>
      <w:r w:rsidR="00C37392" w:rsidRPr="00B407D8">
        <w:rPr>
          <w:rFonts w:ascii="Times New Roman" w:hAnsi="Times New Roman"/>
          <w:sz w:val="28"/>
          <w:szCs w:val="28"/>
          <w:lang w:val="en-US"/>
        </w:rPr>
        <w:t xml:space="preserve"> kinh tế, xã hội</w:t>
      </w:r>
      <w:r w:rsidRPr="00B407D8">
        <w:rPr>
          <w:rFonts w:ascii="Times New Roman" w:hAnsi="Times New Roman"/>
          <w:sz w:val="28"/>
          <w:szCs w:val="28"/>
          <w:lang w:val="en-US"/>
        </w:rPr>
        <w:t xml:space="preserve">, không phân tán, dàn trải; </w:t>
      </w:r>
      <w:r w:rsidRPr="00B407D8">
        <w:rPr>
          <w:rFonts w:ascii="Times New Roman" w:hAnsi="Times New Roman"/>
          <w:spacing w:val="-2"/>
          <w:sz w:val="28"/>
          <w:szCs w:val="28"/>
          <w:lang w:val="en-US"/>
        </w:rPr>
        <w:t>phát huy vai trò dẫn d</w:t>
      </w:r>
      <w:r w:rsidR="00B852AC" w:rsidRPr="00B407D8">
        <w:rPr>
          <w:rFonts w:ascii="Times New Roman" w:hAnsi="Times New Roman"/>
          <w:spacing w:val="-2"/>
          <w:sz w:val="28"/>
          <w:szCs w:val="28"/>
          <w:lang w:val="en-US"/>
        </w:rPr>
        <w:t>ắt của vốn ngân sách nhà nước nhằm</w:t>
      </w:r>
      <w:r w:rsidRPr="00B407D8">
        <w:rPr>
          <w:rFonts w:ascii="Times New Roman" w:hAnsi="Times New Roman"/>
          <w:spacing w:val="-2"/>
          <w:sz w:val="28"/>
          <w:szCs w:val="28"/>
          <w:lang w:val="en-US"/>
        </w:rPr>
        <w:t xml:space="preserve"> thu hút</w:t>
      </w:r>
      <w:r w:rsidR="003D2559" w:rsidRPr="00B407D8">
        <w:rPr>
          <w:rFonts w:ascii="Times New Roman" w:hAnsi="Times New Roman"/>
          <w:spacing w:val="-2"/>
          <w:sz w:val="28"/>
          <w:szCs w:val="28"/>
          <w:lang w:val="en-US"/>
        </w:rPr>
        <w:t xml:space="preserve"> </w:t>
      </w:r>
      <w:r w:rsidRPr="00B407D8">
        <w:rPr>
          <w:rFonts w:ascii="Times New Roman" w:hAnsi="Times New Roman"/>
          <w:spacing w:val="-2"/>
          <w:sz w:val="28"/>
          <w:szCs w:val="28"/>
          <w:lang w:val="en-US"/>
        </w:rPr>
        <w:t>đầu</w:t>
      </w:r>
      <w:r w:rsidR="00A84AE9" w:rsidRPr="00B407D8">
        <w:rPr>
          <w:rFonts w:ascii="Times New Roman" w:hAnsi="Times New Roman"/>
          <w:spacing w:val="-2"/>
          <w:sz w:val="28"/>
          <w:szCs w:val="28"/>
          <w:lang w:val="en-US"/>
        </w:rPr>
        <w:t xml:space="preserve"> tư tư nhân,</w:t>
      </w:r>
      <w:r w:rsidR="00A84AE9" w:rsidRPr="00B407D8">
        <w:rPr>
          <w:rFonts w:ascii="Times New Roman" w:hAnsi="Times New Roman"/>
          <w:sz w:val="28"/>
          <w:szCs w:val="28"/>
          <w:lang w:val="en-US"/>
        </w:rPr>
        <w:t xml:space="preserve"> huy động tối đa</w:t>
      </w:r>
      <w:r w:rsidRPr="00B407D8">
        <w:rPr>
          <w:rFonts w:ascii="Times New Roman" w:hAnsi="Times New Roman"/>
          <w:sz w:val="28"/>
          <w:szCs w:val="28"/>
          <w:lang w:val="en-US"/>
        </w:rPr>
        <w:t xml:space="preserve"> nguồn lực để thực hiện mục tiêu, nhiệm vụ của các </w:t>
      </w:r>
      <w:r w:rsidR="009D052D" w:rsidRPr="00B407D8">
        <w:rPr>
          <w:rFonts w:ascii="Times New Roman" w:hAnsi="Times New Roman"/>
          <w:spacing w:val="-2"/>
          <w:sz w:val="28"/>
          <w:szCs w:val="28"/>
          <w:lang w:val="en-US"/>
        </w:rPr>
        <w:t>chương trình mục tiêu quốc gia</w:t>
      </w:r>
      <w:r w:rsidR="003D2559" w:rsidRPr="00B407D8">
        <w:rPr>
          <w:rFonts w:ascii="Times New Roman" w:hAnsi="Times New Roman"/>
          <w:sz w:val="28"/>
          <w:szCs w:val="28"/>
          <w:lang w:val="en-US"/>
        </w:rPr>
        <w:t>.</w:t>
      </w:r>
    </w:p>
    <w:p w:rsidR="00E95714" w:rsidRPr="00B407D8" w:rsidRDefault="00A51FBF" w:rsidP="0082184A">
      <w:pPr>
        <w:spacing w:before="120" w:after="120"/>
        <w:ind w:firstLine="709"/>
        <w:jc w:val="both"/>
        <w:rPr>
          <w:rFonts w:ascii="Times New Roman" w:hAnsi="Times New Roman"/>
          <w:sz w:val="28"/>
          <w:szCs w:val="28"/>
          <w:lang w:val="en-US"/>
        </w:rPr>
      </w:pPr>
      <w:r w:rsidRPr="00B407D8">
        <w:rPr>
          <w:rFonts w:ascii="Times New Roman" w:hAnsi="Times New Roman"/>
          <w:sz w:val="28"/>
          <w:szCs w:val="28"/>
          <w:lang w:val="en-US"/>
        </w:rPr>
        <w:lastRenderedPageBreak/>
        <w:t>3</w:t>
      </w:r>
      <w:r w:rsidR="006826AD" w:rsidRPr="00B407D8">
        <w:rPr>
          <w:rFonts w:ascii="Times New Roman" w:hAnsi="Times New Roman"/>
          <w:sz w:val="28"/>
          <w:szCs w:val="28"/>
          <w:lang w:val="en-US"/>
        </w:rPr>
        <w:t xml:space="preserve">. Việc phân bổ vốn phải </w:t>
      </w:r>
      <w:r w:rsidR="00336722" w:rsidRPr="00B407D8">
        <w:rPr>
          <w:rFonts w:ascii="Times New Roman" w:hAnsi="Times New Roman"/>
          <w:sz w:val="28"/>
          <w:szCs w:val="28"/>
          <w:lang w:val="en-US"/>
        </w:rPr>
        <w:t>bám sát mụ</w:t>
      </w:r>
      <w:r w:rsidR="00B10248" w:rsidRPr="00B407D8">
        <w:rPr>
          <w:rFonts w:ascii="Times New Roman" w:hAnsi="Times New Roman"/>
          <w:sz w:val="28"/>
          <w:szCs w:val="28"/>
          <w:lang w:val="en-US"/>
        </w:rPr>
        <w:t xml:space="preserve">c tiêu, nhiệm vụ của các </w:t>
      </w:r>
      <w:r w:rsidR="009D052D" w:rsidRPr="00B407D8">
        <w:rPr>
          <w:rFonts w:ascii="Times New Roman" w:hAnsi="Times New Roman"/>
          <w:spacing w:val="-2"/>
          <w:sz w:val="28"/>
          <w:szCs w:val="28"/>
          <w:lang w:val="en-US"/>
        </w:rPr>
        <w:t>chương trình mục tiêu quốc gia</w:t>
      </w:r>
      <w:r w:rsidR="006826AD" w:rsidRPr="00B407D8">
        <w:rPr>
          <w:rFonts w:ascii="Times New Roman" w:hAnsi="Times New Roman"/>
          <w:sz w:val="28"/>
          <w:szCs w:val="28"/>
          <w:lang w:val="en-US"/>
        </w:rPr>
        <w:t xml:space="preserve">; phù hợp với </w:t>
      </w:r>
      <w:r w:rsidR="00A64505" w:rsidRPr="00B407D8">
        <w:rPr>
          <w:rFonts w:ascii="Times New Roman" w:hAnsi="Times New Roman"/>
          <w:sz w:val="28"/>
          <w:szCs w:val="28"/>
          <w:lang w:val="en-US"/>
        </w:rPr>
        <w:t xml:space="preserve">các </w:t>
      </w:r>
      <w:r w:rsidR="006826AD" w:rsidRPr="00B407D8">
        <w:rPr>
          <w:rFonts w:ascii="Times New Roman" w:hAnsi="Times New Roman"/>
          <w:sz w:val="28"/>
          <w:szCs w:val="28"/>
          <w:lang w:val="en-US"/>
        </w:rPr>
        <w:t>quy hoạch, kế hoạch</w:t>
      </w:r>
      <w:r w:rsidR="006D608F" w:rsidRPr="00B407D8">
        <w:rPr>
          <w:rFonts w:ascii="Times New Roman" w:hAnsi="Times New Roman"/>
          <w:sz w:val="28"/>
          <w:szCs w:val="28"/>
          <w:lang w:val="en-US"/>
        </w:rPr>
        <w:t xml:space="preserve"> phát triển kinh tế - xã hội</w:t>
      </w:r>
      <w:r w:rsidR="006826AD" w:rsidRPr="00B407D8">
        <w:rPr>
          <w:rFonts w:ascii="Times New Roman" w:hAnsi="Times New Roman"/>
          <w:sz w:val="28"/>
          <w:szCs w:val="28"/>
          <w:lang w:val="en-US"/>
        </w:rPr>
        <w:t xml:space="preserve"> địa phương; phù hợp với dự toán ngân sách trung ương </w:t>
      </w:r>
      <w:r w:rsidR="00AF5F0D" w:rsidRPr="00B407D8">
        <w:rPr>
          <w:rFonts w:ascii="Times New Roman" w:hAnsi="Times New Roman"/>
          <w:sz w:val="28"/>
          <w:szCs w:val="28"/>
          <w:lang w:val="en-US"/>
        </w:rPr>
        <w:t>hỗ trợ</w:t>
      </w:r>
      <w:r w:rsidR="006826AD" w:rsidRPr="00B407D8">
        <w:rPr>
          <w:rFonts w:ascii="Times New Roman" w:hAnsi="Times New Roman"/>
          <w:sz w:val="28"/>
          <w:szCs w:val="28"/>
          <w:lang w:val="en-US"/>
        </w:rPr>
        <w:t>, khả năng cân đối</w:t>
      </w:r>
      <w:r w:rsidR="00A64505" w:rsidRPr="00B407D8">
        <w:rPr>
          <w:rFonts w:ascii="Times New Roman" w:hAnsi="Times New Roman"/>
          <w:sz w:val="28"/>
          <w:szCs w:val="28"/>
          <w:lang w:val="en-US"/>
        </w:rPr>
        <w:t xml:space="preserve"> nguồn vốn ngân sách địa phương;</w:t>
      </w:r>
      <w:r w:rsidR="006826AD" w:rsidRPr="00B407D8">
        <w:rPr>
          <w:rFonts w:ascii="Times New Roman" w:hAnsi="Times New Roman"/>
          <w:sz w:val="28"/>
          <w:szCs w:val="28"/>
          <w:lang w:val="en-US"/>
        </w:rPr>
        <w:t xml:space="preserve"> </w:t>
      </w:r>
      <w:r w:rsidR="00E95714" w:rsidRPr="00B407D8">
        <w:rPr>
          <w:rFonts w:ascii="Times New Roman" w:hAnsi="Times New Roman"/>
          <w:sz w:val="28"/>
          <w:szCs w:val="28"/>
          <w:lang w:val="en-US"/>
        </w:rPr>
        <w:t xml:space="preserve">đảm bảo </w:t>
      </w:r>
      <w:r w:rsidR="00A64505" w:rsidRPr="00B407D8">
        <w:rPr>
          <w:rFonts w:ascii="Times New Roman" w:hAnsi="Times New Roman"/>
          <w:sz w:val="28"/>
          <w:szCs w:val="28"/>
          <w:lang w:val="en-US"/>
        </w:rPr>
        <w:t>không trùng lắp với các nhiệm vụ, dự án đã được phân bổ từ các chương trình, dự án khác đã đư</w:t>
      </w:r>
      <w:r w:rsidR="00B10248" w:rsidRPr="00B407D8">
        <w:rPr>
          <w:rFonts w:ascii="Times New Roman" w:hAnsi="Times New Roman"/>
          <w:sz w:val="28"/>
          <w:szCs w:val="28"/>
          <w:lang w:val="en-US"/>
        </w:rPr>
        <w:t>ợc cấp có thẩm quyền phê duyệt</w:t>
      </w:r>
      <w:r w:rsidR="00AF5F0D" w:rsidRPr="00B407D8">
        <w:rPr>
          <w:rFonts w:ascii="Times New Roman" w:hAnsi="Times New Roman"/>
          <w:sz w:val="28"/>
          <w:szCs w:val="28"/>
          <w:lang w:val="en-US"/>
        </w:rPr>
        <w:t>.</w:t>
      </w:r>
      <w:r w:rsidR="00B10248" w:rsidRPr="00B407D8">
        <w:rPr>
          <w:rFonts w:ascii="Times New Roman" w:hAnsi="Times New Roman"/>
          <w:sz w:val="28"/>
          <w:szCs w:val="28"/>
          <w:lang w:val="en-US"/>
        </w:rPr>
        <w:t xml:space="preserve"> </w:t>
      </w:r>
      <w:r w:rsidR="00E95714" w:rsidRPr="00B407D8">
        <w:rPr>
          <w:rFonts w:ascii="Times New Roman" w:hAnsi="Times New Roman"/>
          <w:sz w:val="28"/>
          <w:szCs w:val="28"/>
          <w:lang w:val="en-US"/>
        </w:rPr>
        <w:t xml:space="preserve">Ưu tiên </w:t>
      </w:r>
      <w:r w:rsidR="006D608F" w:rsidRPr="00B407D8">
        <w:rPr>
          <w:rFonts w:ascii="Times New Roman" w:hAnsi="Times New Roman"/>
          <w:sz w:val="28"/>
          <w:szCs w:val="28"/>
          <w:lang w:val="en-US"/>
        </w:rPr>
        <w:t xml:space="preserve">bố trí </w:t>
      </w:r>
      <w:r w:rsidR="00E95714" w:rsidRPr="00B407D8">
        <w:rPr>
          <w:rFonts w:ascii="Times New Roman" w:hAnsi="Times New Roman"/>
          <w:sz w:val="28"/>
          <w:szCs w:val="28"/>
          <w:lang w:val="en-US"/>
        </w:rPr>
        <w:t xml:space="preserve">vốn cho các </w:t>
      </w:r>
      <w:r w:rsidR="006D608F" w:rsidRPr="00B407D8">
        <w:rPr>
          <w:rFonts w:ascii="Times New Roman" w:hAnsi="Times New Roman"/>
          <w:sz w:val="28"/>
          <w:szCs w:val="28"/>
          <w:lang w:val="en-US"/>
        </w:rPr>
        <w:t xml:space="preserve">nhiệm vụ, dự án thực hiện đa mục tiêu (vừa thực hiện mục tiêu của các </w:t>
      </w:r>
      <w:r w:rsidR="009D052D" w:rsidRPr="00B407D8">
        <w:rPr>
          <w:rFonts w:ascii="Times New Roman" w:hAnsi="Times New Roman"/>
          <w:spacing w:val="-2"/>
          <w:sz w:val="28"/>
          <w:szCs w:val="28"/>
          <w:lang w:val="en-US"/>
        </w:rPr>
        <w:t>chương trình mục tiêu quốc gia</w:t>
      </w:r>
      <w:r w:rsidR="006D608F" w:rsidRPr="00B407D8">
        <w:rPr>
          <w:rFonts w:ascii="Times New Roman" w:hAnsi="Times New Roman"/>
          <w:sz w:val="28"/>
          <w:szCs w:val="28"/>
          <w:lang w:val="en-US"/>
        </w:rPr>
        <w:t>, vừa thực hiện tiêu chí xây dựng nông thôn mới).</w:t>
      </w:r>
    </w:p>
    <w:p w:rsidR="00331529" w:rsidRPr="00B407D8" w:rsidRDefault="00B10248" w:rsidP="0082184A">
      <w:pPr>
        <w:spacing w:before="120" w:after="120"/>
        <w:ind w:firstLine="709"/>
        <w:jc w:val="both"/>
        <w:rPr>
          <w:rFonts w:ascii="Times New Roman" w:hAnsi="Times New Roman"/>
          <w:spacing w:val="-4"/>
          <w:sz w:val="28"/>
          <w:szCs w:val="28"/>
          <w:lang w:val="en-US"/>
        </w:rPr>
      </w:pPr>
      <w:r w:rsidRPr="00B407D8">
        <w:rPr>
          <w:rFonts w:ascii="Times New Roman" w:hAnsi="Times New Roman"/>
          <w:sz w:val="28"/>
          <w:szCs w:val="28"/>
          <w:lang w:val="en-US"/>
        </w:rPr>
        <w:t>4</w:t>
      </w:r>
      <w:r w:rsidR="00A84AE9" w:rsidRPr="00B407D8">
        <w:rPr>
          <w:rFonts w:ascii="Times New Roman" w:hAnsi="Times New Roman"/>
          <w:sz w:val="28"/>
          <w:szCs w:val="28"/>
          <w:lang w:val="en-US"/>
        </w:rPr>
        <w:t xml:space="preserve">. Phân bổ vốn cho các cơ quan, đơn vị, địa phương thực hiện các </w:t>
      </w:r>
      <w:r w:rsidR="009D052D" w:rsidRPr="00B407D8">
        <w:rPr>
          <w:rFonts w:ascii="Times New Roman" w:hAnsi="Times New Roman"/>
          <w:spacing w:val="-2"/>
          <w:sz w:val="28"/>
          <w:szCs w:val="28"/>
          <w:lang w:val="en-US"/>
        </w:rPr>
        <w:t xml:space="preserve">chương trình mục tiêu quốc gia </w:t>
      </w:r>
      <w:r w:rsidR="00A84AE9" w:rsidRPr="00B407D8">
        <w:rPr>
          <w:rFonts w:ascii="Times New Roman" w:hAnsi="Times New Roman"/>
          <w:sz w:val="28"/>
          <w:szCs w:val="28"/>
          <w:lang w:val="en-US"/>
        </w:rPr>
        <w:t>hằng năm phải căn cứ trên kết quả đánh giá tình hình thực hiện, giải ngân vốn ngân sác</w:t>
      </w:r>
      <w:r w:rsidR="00DB002D" w:rsidRPr="00B407D8">
        <w:rPr>
          <w:rFonts w:ascii="Times New Roman" w:hAnsi="Times New Roman"/>
          <w:sz w:val="28"/>
          <w:szCs w:val="28"/>
          <w:lang w:val="en-US"/>
        </w:rPr>
        <w:t>h nhà nước trong giai đoạn 2021-</w:t>
      </w:r>
      <w:r w:rsidR="00A84AE9" w:rsidRPr="00B407D8">
        <w:rPr>
          <w:rFonts w:ascii="Times New Roman" w:hAnsi="Times New Roman"/>
          <w:sz w:val="28"/>
          <w:szCs w:val="28"/>
          <w:lang w:val="en-US"/>
        </w:rPr>
        <w:t>2025 hoặc các năm trước liền kề.</w:t>
      </w:r>
      <w:r w:rsidR="00331529" w:rsidRPr="00B407D8">
        <w:rPr>
          <w:rFonts w:ascii="Times New Roman" w:hAnsi="Times New Roman"/>
          <w:sz w:val="28"/>
          <w:szCs w:val="28"/>
          <w:lang w:val="en-US"/>
        </w:rPr>
        <w:t xml:space="preserve"> </w:t>
      </w:r>
      <w:r w:rsidR="00E95714" w:rsidRPr="00B407D8">
        <w:rPr>
          <w:rFonts w:ascii="Times New Roman" w:hAnsi="Times New Roman"/>
          <w:sz w:val="28"/>
          <w:szCs w:val="28"/>
          <w:lang w:val="en-US"/>
        </w:rPr>
        <w:t xml:space="preserve">Đối với vốn đầu tư công phân bổ phải chi tiết theo danh mục nhiệm vụ, dự án và mức vốn bố trí cho từng nhiệm vụ, dự án, bao gồm các thông tin như: tên dự án, chủ đầu tư, địa điểm thực hiện, cơ cấu nguồn vốn, quy mô, tổng mức đầu tư, thời gian thực hiện, các thông tin có liên quan theo quy định tại Điều 6, Điều 7, Điều 10 Nghị định số 358/2025/NĐ-CP quy định cơ chế quản lý, tổ chức thực hiện các </w:t>
      </w:r>
      <w:r w:rsidR="00E95714" w:rsidRPr="00B407D8">
        <w:rPr>
          <w:rFonts w:ascii="Times New Roman" w:hAnsi="Times New Roman"/>
          <w:spacing w:val="-4"/>
          <w:sz w:val="28"/>
          <w:szCs w:val="28"/>
          <w:lang w:val="en-US"/>
        </w:rPr>
        <w:t xml:space="preserve">chương trình mục tiêu quốc gia. </w:t>
      </w:r>
      <w:r w:rsidR="0082184A" w:rsidRPr="00B407D8">
        <w:rPr>
          <w:rFonts w:ascii="Times New Roman" w:hAnsi="Times New Roman"/>
          <w:spacing w:val="-4"/>
          <w:sz w:val="28"/>
          <w:szCs w:val="28"/>
          <w:lang w:val="en-US"/>
        </w:rPr>
        <w:t>Hằng năm, căn cứ kết quả giải ngân và khả năng thực hiện, cấp có thẩm quyền xem xét điều chuyển kế hoạch vốn từ các nhiệm vụ, dự án thuộc chương trình mục tiêu quốc gia có tỷ lệ giải ngân thấp, không có khả năng giải ngân hết kế hoạch sang các nhiệm vụ, dự án có nhu cầu bổ sung vốn và có khả năng giải ngân hết kế hoạch vốn, theo đúng quy định của pháp luật.</w:t>
      </w:r>
    </w:p>
    <w:p w:rsidR="006D608F" w:rsidRPr="002364C1" w:rsidRDefault="00E95714" w:rsidP="0082184A">
      <w:pPr>
        <w:spacing w:before="120" w:after="120"/>
        <w:ind w:firstLine="709"/>
        <w:jc w:val="both"/>
        <w:rPr>
          <w:rFonts w:ascii="Times New Roman" w:hAnsi="Times New Roman"/>
          <w:spacing w:val="-6"/>
          <w:sz w:val="28"/>
          <w:szCs w:val="28"/>
          <w:lang w:val="en-US"/>
        </w:rPr>
      </w:pPr>
      <w:r w:rsidRPr="00B407D8">
        <w:rPr>
          <w:rFonts w:ascii="Times New Roman" w:hAnsi="Times New Roman"/>
          <w:spacing w:val="-2"/>
          <w:sz w:val="28"/>
          <w:szCs w:val="28"/>
          <w:lang w:val="en-US"/>
        </w:rPr>
        <w:t>5</w:t>
      </w:r>
      <w:r w:rsidR="00A51FBF" w:rsidRPr="00B407D8">
        <w:rPr>
          <w:rFonts w:ascii="Times New Roman" w:hAnsi="Times New Roman"/>
          <w:spacing w:val="-2"/>
          <w:sz w:val="28"/>
          <w:szCs w:val="28"/>
          <w:lang w:val="en-US"/>
        </w:rPr>
        <w:t xml:space="preserve">. </w:t>
      </w:r>
      <w:r w:rsidR="00A51FBF" w:rsidRPr="002364C1">
        <w:rPr>
          <w:rFonts w:ascii="Times New Roman" w:hAnsi="Times New Roman"/>
          <w:spacing w:val="-6"/>
          <w:sz w:val="28"/>
          <w:szCs w:val="28"/>
          <w:lang w:val="en-US"/>
        </w:rPr>
        <w:t xml:space="preserve">Đối với </w:t>
      </w:r>
      <w:r w:rsidR="00D9754B" w:rsidRPr="002364C1">
        <w:rPr>
          <w:rFonts w:ascii="Times New Roman" w:hAnsi="Times New Roman"/>
          <w:spacing w:val="-6"/>
          <w:sz w:val="28"/>
          <w:szCs w:val="28"/>
          <w:lang w:val="en-US"/>
        </w:rPr>
        <w:t xml:space="preserve">nguồn vốn phân bổ cho </w:t>
      </w:r>
      <w:r w:rsidR="00A51FBF" w:rsidRPr="002364C1">
        <w:rPr>
          <w:rFonts w:ascii="Times New Roman" w:hAnsi="Times New Roman"/>
          <w:spacing w:val="-6"/>
          <w:sz w:val="28"/>
          <w:szCs w:val="28"/>
          <w:lang w:val="en-US"/>
        </w:rPr>
        <w:t>các nhiệm vụ, dự án do cấp xã thực hiện</w:t>
      </w:r>
      <w:r w:rsidR="00AC64E3" w:rsidRPr="002364C1">
        <w:rPr>
          <w:rFonts w:ascii="Times New Roman" w:hAnsi="Times New Roman"/>
          <w:spacing w:val="-6"/>
          <w:sz w:val="28"/>
          <w:szCs w:val="28"/>
          <w:lang w:val="en-US"/>
        </w:rPr>
        <w:t>,</w:t>
      </w:r>
      <w:r w:rsidR="00D9754B" w:rsidRPr="002364C1">
        <w:rPr>
          <w:rFonts w:ascii="Times New Roman" w:hAnsi="Times New Roman"/>
          <w:spacing w:val="-6"/>
          <w:sz w:val="28"/>
          <w:szCs w:val="28"/>
          <w:lang w:val="en-US"/>
        </w:rPr>
        <w:t xml:space="preserve"> được phân bổ bổ sung có mục tiêu cho ngân sách cấp xã; Ủy ban nhân dân cấp xã có trách nhiệm lập, thẩm định, quyết định dự án đầu tư</w:t>
      </w:r>
      <w:r w:rsidR="004C1FC2" w:rsidRPr="002364C1">
        <w:rPr>
          <w:rFonts w:ascii="Times New Roman" w:hAnsi="Times New Roman"/>
          <w:spacing w:val="-6"/>
          <w:sz w:val="28"/>
          <w:szCs w:val="28"/>
          <w:lang w:val="en-US"/>
        </w:rPr>
        <w:t xml:space="preserve"> (không phải quyết định chủ trương đầu tư theo quy định tại Khoản 6, Điều 19 Luật Đầu tư công)</w:t>
      </w:r>
      <w:r w:rsidR="00D9754B" w:rsidRPr="002364C1">
        <w:rPr>
          <w:rFonts w:ascii="Times New Roman" w:hAnsi="Times New Roman"/>
          <w:spacing w:val="-6"/>
          <w:sz w:val="28"/>
          <w:szCs w:val="28"/>
          <w:lang w:val="en-US"/>
        </w:rPr>
        <w:t xml:space="preserve">, dự toán kinh phí sự nghiệp, quản lý và sử dụng nguồn vốn được hỗ trợ </w:t>
      </w:r>
      <w:r w:rsidR="00AC64E3" w:rsidRPr="002364C1">
        <w:rPr>
          <w:rFonts w:ascii="Times New Roman" w:hAnsi="Times New Roman"/>
          <w:spacing w:val="-6"/>
          <w:sz w:val="28"/>
          <w:szCs w:val="28"/>
          <w:lang w:val="en-US"/>
        </w:rPr>
        <w:t xml:space="preserve">hiệu quả, </w:t>
      </w:r>
      <w:r w:rsidR="00D9754B" w:rsidRPr="002364C1">
        <w:rPr>
          <w:rFonts w:ascii="Times New Roman" w:hAnsi="Times New Roman"/>
          <w:spacing w:val="-6"/>
          <w:sz w:val="28"/>
          <w:szCs w:val="28"/>
          <w:lang w:val="en-US"/>
        </w:rPr>
        <w:t xml:space="preserve">đúng quy định; chủ động cân đối, </w:t>
      </w:r>
      <w:r w:rsidR="00A51FBF" w:rsidRPr="002364C1">
        <w:rPr>
          <w:rFonts w:ascii="Times New Roman" w:hAnsi="Times New Roman"/>
          <w:spacing w:val="-6"/>
          <w:sz w:val="28"/>
          <w:szCs w:val="28"/>
          <w:lang w:val="en-US"/>
        </w:rPr>
        <w:t xml:space="preserve">bố trí </w:t>
      </w:r>
      <w:r w:rsidR="00A52FD8" w:rsidRPr="002364C1">
        <w:rPr>
          <w:rFonts w:ascii="Times New Roman" w:hAnsi="Times New Roman"/>
          <w:spacing w:val="-6"/>
          <w:sz w:val="28"/>
          <w:szCs w:val="28"/>
          <w:lang w:val="en-US"/>
        </w:rPr>
        <w:t xml:space="preserve">đủ </w:t>
      </w:r>
      <w:r w:rsidR="00D9754B" w:rsidRPr="002364C1">
        <w:rPr>
          <w:rFonts w:ascii="Times New Roman" w:hAnsi="Times New Roman"/>
          <w:spacing w:val="-6"/>
          <w:sz w:val="28"/>
          <w:szCs w:val="28"/>
          <w:lang w:val="en-US"/>
        </w:rPr>
        <w:t xml:space="preserve">nguồn </w:t>
      </w:r>
      <w:r w:rsidR="00A52FD8" w:rsidRPr="002364C1">
        <w:rPr>
          <w:rFonts w:ascii="Times New Roman" w:hAnsi="Times New Roman"/>
          <w:spacing w:val="-6"/>
          <w:sz w:val="28"/>
          <w:szCs w:val="28"/>
          <w:lang w:val="en-US"/>
        </w:rPr>
        <w:t>vốn ngân sách cấp xã hoặc</w:t>
      </w:r>
      <w:r w:rsidR="0091755C" w:rsidRPr="002364C1">
        <w:rPr>
          <w:rFonts w:ascii="Times New Roman" w:hAnsi="Times New Roman"/>
          <w:spacing w:val="-6"/>
          <w:sz w:val="28"/>
          <w:szCs w:val="28"/>
          <w:lang w:val="en-US"/>
        </w:rPr>
        <w:t xml:space="preserve"> các nguồn vốn</w:t>
      </w:r>
      <w:r w:rsidR="00A52FD8" w:rsidRPr="002364C1">
        <w:rPr>
          <w:rFonts w:ascii="Times New Roman" w:hAnsi="Times New Roman"/>
          <w:spacing w:val="-6"/>
          <w:sz w:val="28"/>
          <w:szCs w:val="28"/>
          <w:lang w:val="en-US"/>
        </w:rPr>
        <w:t xml:space="preserve"> huy động </w:t>
      </w:r>
      <w:r w:rsidR="00D4573A" w:rsidRPr="002364C1">
        <w:rPr>
          <w:rFonts w:ascii="Times New Roman" w:hAnsi="Times New Roman"/>
          <w:spacing w:val="-6"/>
          <w:sz w:val="28"/>
          <w:szCs w:val="28"/>
          <w:lang w:val="en-US"/>
        </w:rPr>
        <w:t>hợp pháp khác</w:t>
      </w:r>
      <w:r w:rsidR="00A52FD8" w:rsidRPr="002364C1">
        <w:rPr>
          <w:rFonts w:ascii="Times New Roman" w:hAnsi="Times New Roman"/>
          <w:spacing w:val="-6"/>
          <w:sz w:val="28"/>
          <w:szCs w:val="28"/>
          <w:lang w:val="en-US"/>
        </w:rPr>
        <w:t xml:space="preserve"> cho phần còn thiếu trong tổng mức đầu tư, tổng kinh phí thực hiện nhiệm vụ, dự án; </w:t>
      </w:r>
      <w:r w:rsidR="002364C1" w:rsidRPr="002364C1">
        <w:rPr>
          <w:rFonts w:ascii="Times New Roman" w:hAnsi="Times New Roman"/>
          <w:spacing w:val="-6"/>
          <w:sz w:val="28"/>
          <w:szCs w:val="28"/>
          <w:lang w:val="en-US"/>
        </w:rPr>
        <w:t xml:space="preserve">tuyệt đối </w:t>
      </w:r>
      <w:r w:rsidR="00A52FD8" w:rsidRPr="002364C1">
        <w:rPr>
          <w:rFonts w:ascii="Times New Roman" w:hAnsi="Times New Roman"/>
          <w:spacing w:val="-6"/>
          <w:sz w:val="28"/>
          <w:szCs w:val="28"/>
          <w:lang w:val="en-US"/>
        </w:rPr>
        <w:t>không để xảy ra tình trạng nợ đọng xây dựng cơ bản.</w:t>
      </w:r>
    </w:p>
    <w:p w:rsidR="00AB7991" w:rsidRPr="00B407D8" w:rsidRDefault="00E95714" w:rsidP="0082184A">
      <w:pPr>
        <w:spacing w:before="120" w:after="120"/>
        <w:ind w:firstLine="709"/>
        <w:jc w:val="both"/>
        <w:rPr>
          <w:rFonts w:ascii="Times New Roman" w:hAnsi="Times New Roman"/>
          <w:spacing w:val="-2"/>
          <w:sz w:val="28"/>
          <w:szCs w:val="28"/>
          <w:lang w:val="en-US"/>
        </w:rPr>
      </w:pPr>
      <w:r w:rsidRPr="00B407D8">
        <w:rPr>
          <w:rFonts w:ascii="Times New Roman" w:hAnsi="Times New Roman"/>
          <w:spacing w:val="-2"/>
          <w:sz w:val="28"/>
          <w:szCs w:val="28"/>
          <w:lang w:val="en-US"/>
        </w:rPr>
        <w:t>6</w:t>
      </w:r>
      <w:r w:rsidR="00AB7991" w:rsidRPr="00B407D8">
        <w:rPr>
          <w:rFonts w:ascii="Times New Roman" w:hAnsi="Times New Roman"/>
          <w:spacing w:val="-2"/>
          <w:sz w:val="28"/>
          <w:szCs w:val="28"/>
          <w:lang w:val="en-US"/>
        </w:rPr>
        <w:t xml:space="preserve">. Trường hợp có </w:t>
      </w:r>
      <w:r w:rsidR="00285C5C" w:rsidRPr="00B407D8">
        <w:rPr>
          <w:rFonts w:ascii="Times New Roman" w:hAnsi="Times New Roman"/>
          <w:spacing w:val="-2"/>
          <w:sz w:val="28"/>
          <w:szCs w:val="28"/>
          <w:lang w:val="en-US"/>
        </w:rPr>
        <w:t>thành lập</w:t>
      </w:r>
      <w:r w:rsidR="009D18AB" w:rsidRPr="00B407D8">
        <w:rPr>
          <w:rFonts w:ascii="Times New Roman" w:hAnsi="Times New Roman"/>
          <w:spacing w:val="-2"/>
          <w:sz w:val="28"/>
          <w:szCs w:val="28"/>
          <w:lang w:val="en-US"/>
        </w:rPr>
        <w:t>, nhập, chia đơn vị hành chính, điều chỉnh địa giới đơn vị hành chính</w:t>
      </w:r>
      <w:r w:rsidR="00AB7991" w:rsidRPr="00B407D8">
        <w:rPr>
          <w:rFonts w:ascii="Times New Roman" w:hAnsi="Times New Roman"/>
          <w:spacing w:val="-2"/>
          <w:sz w:val="28"/>
          <w:szCs w:val="28"/>
          <w:lang w:val="en-US"/>
        </w:rPr>
        <w:t xml:space="preserve"> các địa phương hằng năm, việc phân bổ vốn ngân sách nhà nước cho các đơn vị mới thực hiện theo nguyên tắc:</w:t>
      </w:r>
    </w:p>
    <w:p w:rsidR="00AB7991" w:rsidRPr="00B407D8" w:rsidRDefault="00610670" w:rsidP="0082184A">
      <w:pPr>
        <w:spacing w:before="120" w:after="120"/>
        <w:ind w:firstLine="709"/>
        <w:jc w:val="both"/>
        <w:rPr>
          <w:rFonts w:ascii="Times New Roman" w:hAnsi="Times New Roman"/>
          <w:sz w:val="28"/>
          <w:szCs w:val="28"/>
          <w:lang w:val="en-US"/>
        </w:rPr>
      </w:pPr>
      <w:r w:rsidRPr="00B407D8">
        <w:rPr>
          <w:rFonts w:ascii="Times New Roman" w:hAnsi="Times New Roman"/>
          <w:sz w:val="28"/>
          <w:szCs w:val="28"/>
          <w:lang w:val="en-US"/>
        </w:rPr>
        <w:t>a) Đối với</w:t>
      </w:r>
      <w:r w:rsidR="00AB7991" w:rsidRPr="00B407D8">
        <w:rPr>
          <w:rFonts w:ascii="Times New Roman" w:hAnsi="Times New Roman"/>
          <w:sz w:val="28"/>
          <w:szCs w:val="28"/>
          <w:lang w:val="en-US"/>
        </w:rPr>
        <w:t xml:space="preserve"> địa phương mới </w:t>
      </w:r>
      <w:r w:rsidR="009D18AB" w:rsidRPr="00B407D8">
        <w:rPr>
          <w:rFonts w:ascii="Times New Roman" w:hAnsi="Times New Roman"/>
          <w:sz w:val="28"/>
          <w:szCs w:val="28"/>
          <w:lang w:val="en-US"/>
        </w:rPr>
        <w:t>được</w:t>
      </w:r>
      <w:r w:rsidR="00AB7991" w:rsidRPr="00B407D8">
        <w:rPr>
          <w:rFonts w:ascii="Times New Roman" w:hAnsi="Times New Roman"/>
          <w:sz w:val="28"/>
          <w:szCs w:val="28"/>
          <w:lang w:val="en-US"/>
        </w:rPr>
        <w:t xml:space="preserve"> </w:t>
      </w:r>
      <w:r w:rsidR="004B480F" w:rsidRPr="00B407D8">
        <w:rPr>
          <w:rFonts w:ascii="Times New Roman" w:hAnsi="Times New Roman"/>
          <w:sz w:val="28"/>
          <w:szCs w:val="28"/>
          <w:lang w:val="en-US"/>
        </w:rPr>
        <w:t xml:space="preserve">thành lập, </w:t>
      </w:r>
      <w:r w:rsidRPr="00B407D8">
        <w:rPr>
          <w:rFonts w:ascii="Times New Roman" w:hAnsi="Times New Roman"/>
          <w:sz w:val="28"/>
          <w:szCs w:val="28"/>
          <w:lang w:val="en-US"/>
        </w:rPr>
        <w:t xml:space="preserve">nhập từ hai đơn vị trở lên: </w:t>
      </w:r>
      <w:r w:rsidR="00FB0F7D" w:rsidRPr="00B407D8">
        <w:rPr>
          <w:rFonts w:ascii="Times New Roman" w:hAnsi="Times New Roman"/>
          <w:sz w:val="28"/>
          <w:szCs w:val="28"/>
          <w:lang w:val="en-US"/>
        </w:rPr>
        <w:t>p</w:t>
      </w:r>
      <w:r w:rsidR="00AB7991" w:rsidRPr="00B407D8">
        <w:rPr>
          <w:rFonts w:ascii="Times New Roman" w:hAnsi="Times New Roman"/>
          <w:sz w:val="28"/>
          <w:szCs w:val="28"/>
          <w:lang w:val="en-US"/>
        </w:rPr>
        <w:t xml:space="preserve">hân bổ vốn ngân sách nhà nước bằng mức đã phân bổ cho các địa phương trước khi </w:t>
      </w:r>
      <w:r w:rsidR="004B480F" w:rsidRPr="00B407D8">
        <w:rPr>
          <w:rFonts w:ascii="Times New Roman" w:hAnsi="Times New Roman"/>
          <w:sz w:val="28"/>
          <w:szCs w:val="28"/>
          <w:lang w:val="en-US"/>
        </w:rPr>
        <w:t xml:space="preserve">thành lập, </w:t>
      </w:r>
      <w:r w:rsidR="00AB7991" w:rsidRPr="00B407D8">
        <w:rPr>
          <w:rFonts w:ascii="Times New Roman" w:hAnsi="Times New Roman"/>
          <w:sz w:val="28"/>
          <w:szCs w:val="28"/>
          <w:lang w:val="en-US"/>
        </w:rPr>
        <w:t xml:space="preserve">nhập </w:t>
      </w:r>
      <w:r w:rsidRPr="00B407D8">
        <w:rPr>
          <w:rFonts w:ascii="Times New Roman" w:hAnsi="Times New Roman"/>
          <w:sz w:val="28"/>
          <w:szCs w:val="28"/>
          <w:lang w:val="en-US"/>
        </w:rPr>
        <w:t xml:space="preserve">đơn vị hành chính, </w:t>
      </w:r>
      <w:r w:rsidR="00AB7991" w:rsidRPr="00B407D8">
        <w:rPr>
          <w:rFonts w:ascii="Times New Roman" w:hAnsi="Times New Roman"/>
          <w:sz w:val="28"/>
          <w:szCs w:val="28"/>
          <w:lang w:val="en-US"/>
        </w:rPr>
        <w:t>bảo đảm việc thực hiện các mục tiêu, nhiệm vụ, h</w:t>
      </w:r>
      <w:r w:rsidRPr="00B407D8">
        <w:rPr>
          <w:rFonts w:ascii="Times New Roman" w:hAnsi="Times New Roman"/>
          <w:sz w:val="28"/>
          <w:szCs w:val="28"/>
          <w:lang w:val="en-US"/>
        </w:rPr>
        <w:t xml:space="preserve">oạt động, dự án được </w:t>
      </w:r>
      <w:r w:rsidR="00AB7991" w:rsidRPr="00B407D8">
        <w:rPr>
          <w:rFonts w:ascii="Times New Roman" w:hAnsi="Times New Roman"/>
          <w:sz w:val="28"/>
          <w:szCs w:val="28"/>
          <w:lang w:val="en-US"/>
        </w:rPr>
        <w:t>liên tục, có tính kế thừa, không gián đoạn.</w:t>
      </w:r>
    </w:p>
    <w:p w:rsidR="00AB7991" w:rsidRPr="00B407D8" w:rsidRDefault="00AB7991" w:rsidP="0082184A">
      <w:pPr>
        <w:spacing w:before="120" w:after="120"/>
        <w:ind w:firstLine="709"/>
        <w:jc w:val="both"/>
        <w:rPr>
          <w:rFonts w:ascii="Times New Roman" w:hAnsi="Times New Roman"/>
          <w:sz w:val="28"/>
          <w:szCs w:val="28"/>
          <w:lang w:val="en-US"/>
        </w:rPr>
      </w:pPr>
      <w:r w:rsidRPr="00B407D8">
        <w:rPr>
          <w:rFonts w:ascii="Times New Roman" w:hAnsi="Times New Roman"/>
          <w:sz w:val="28"/>
          <w:szCs w:val="28"/>
          <w:lang w:val="en-US"/>
        </w:rPr>
        <w:t>b) Đối v</w:t>
      </w:r>
      <w:r w:rsidR="00610670" w:rsidRPr="00B407D8">
        <w:rPr>
          <w:rFonts w:ascii="Times New Roman" w:hAnsi="Times New Roman"/>
          <w:sz w:val="28"/>
          <w:szCs w:val="28"/>
          <w:lang w:val="en-US"/>
        </w:rPr>
        <w:t>ới các địa phương</w:t>
      </w:r>
      <w:r w:rsidR="009D18AB" w:rsidRPr="00B407D8">
        <w:rPr>
          <w:rFonts w:ascii="Times New Roman" w:hAnsi="Times New Roman"/>
          <w:sz w:val="28"/>
          <w:szCs w:val="28"/>
          <w:lang w:val="en-US"/>
        </w:rPr>
        <w:t xml:space="preserve"> mới </w:t>
      </w:r>
      <w:r w:rsidR="00610670" w:rsidRPr="00B407D8">
        <w:rPr>
          <w:rFonts w:ascii="Times New Roman" w:hAnsi="Times New Roman"/>
          <w:sz w:val="28"/>
          <w:szCs w:val="28"/>
          <w:lang w:val="en-US"/>
        </w:rPr>
        <w:t xml:space="preserve">được </w:t>
      </w:r>
      <w:r w:rsidR="009D18AB" w:rsidRPr="00B407D8">
        <w:rPr>
          <w:rFonts w:ascii="Times New Roman" w:hAnsi="Times New Roman"/>
          <w:sz w:val="28"/>
          <w:szCs w:val="28"/>
          <w:lang w:val="en-US"/>
        </w:rPr>
        <w:t>chia</w:t>
      </w:r>
      <w:r w:rsidR="003D59ED" w:rsidRPr="00B407D8">
        <w:rPr>
          <w:rFonts w:ascii="Times New Roman" w:hAnsi="Times New Roman"/>
          <w:sz w:val="28"/>
          <w:szCs w:val="28"/>
          <w:lang w:val="en-US"/>
        </w:rPr>
        <w:t xml:space="preserve"> đơn vị hành chính, điều chỉnh địa giới</w:t>
      </w:r>
      <w:r w:rsidR="00610670" w:rsidRPr="00B407D8">
        <w:rPr>
          <w:rFonts w:ascii="Times New Roman" w:hAnsi="Times New Roman"/>
          <w:sz w:val="28"/>
          <w:szCs w:val="28"/>
          <w:lang w:val="en-US"/>
        </w:rPr>
        <w:t xml:space="preserve"> đơn vị hành chính: </w:t>
      </w:r>
      <w:r w:rsidR="00FB0F7D" w:rsidRPr="00B407D8">
        <w:rPr>
          <w:rFonts w:ascii="Times New Roman" w:hAnsi="Times New Roman"/>
          <w:sz w:val="28"/>
          <w:szCs w:val="28"/>
          <w:lang w:val="en-US"/>
        </w:rPr>
        <w:t>p</w:t>
      </w:r>
      <w:r w:rsidRPr="00B407D8">
        <w:rPr>
          <w:rFonts w:ascii="Times New Roman" w:hAnsi="Times New Roman"/>
          <w:sz w:val="28"/>
          <w:szCs w:val="28"/>
          <w:lang w:val="en-US"/>
        </w:rPr>
        <w:t xml:space="preserve">hân bổ vốn ngân sách nhà nước tương ứng theo các nhiệm vụ, nội dung, hoạt động, dự án </w:t>
      </w:r>
      <w:r w:rsidR="00610670" w:rsidRPr="00B407D8">
        <w:rPr>
          <w:rFonts w:ascii="Times New Roman" w:hAnsi="Times New Roman"/>
          <w:sz w:val="28"/>
          <w:szCs w:val="28"/>
          <w:lang w:val="en-US"/>
        </w:rPr>
        <w:t xml:space="preserve">từ đơn vị </w:t>
      </w:r>
      <w:r w:rsidRPr="00B407D8">
        <w:rPr>
          <w:rFonts w:ascii="Times New Roman" w:hAnsi="Times New Roman"/>
          <w:sz w:val="28"/>
          <w:szCs w:val="28"/>
          <w:lang w:val="en-US"/>
        </w:rPr>
        <w:t xml:space="preserve">trước </w:t>
      </w:r>
      <w:r w:rsidR="009D18AB" w:rsidRPr="00B407D8">
        <w:rPr>
          <w:rFonts w:ascii="Times New Roman" w:hAnsi="Times New Roman"/>
          <w:sz w:val="28"/>
          <w:szCs w:val="28"/>
          <w:lang w:val="en-US"/>
        </w:rPr>
        <w:t>khi chia</w:t>
      </w:r>
      <w:r w:rsidRPr="00B407D8">
        <w:rPr>
          <w:rFonts w:ascii="Times New Roman" w:hAnsi="Times New Roman"/>
          <w:sz w:val="28"/>
          <w:szCs w:val="28"/>
          <w:lang w:val="en-US"/>
        </w:rPr>
        <w:t xml:space="preserve"> </w:t>
      </w:r>
      <w:r w:rsidR="00610670" w:rsidRPr="00B407D8">
        <w:rPr>
          <w:rFonts w:ascii="Times New Roman" w:hAnsi="Times New Roman"/>
          <w:sz w:val="28"/>
          <w:szCs w:val="28"/>
          <w:lang w:val="en-US"/>
        </w:rPr>
        <w:t xml:space="preserve">đơn vị hành chính </w:t>
      </w:r>
      <w:r w:rsidRPr="00B407D8">
        <w:rPr>
          <w:rFonts w:ascii="Times New Roman" w:hAnsi="Times New Roman"/>
          <w:sz w:val="28"/>
          <w:szCs w:val="28"/>
          <w:lang w:val="en-US"/>
        </w:rPr>
        <w:t>cho đơn vị mới theo quyết định của cấp có thẩm quyền.</w:t>
      </w:r>
    </w:p>
    <w:p w:rsidR="0082184A" w:rsidRPr="00B407D8" w:rsidRDefault="0082184A" w:rsidP="00A148A4">
      <w:pPr>
        <w:spacing w:before="120" w:after="120" w:line="252" w:lineRule="auto"/>
        <w:ind w:firstLine="709"/>
        <w:jc w:val="both"/>
        <w:rPr>
          <w:rFonts w:ascii="Times New Roman" w:hAnsi="Times New Roman"/>
          <w:spacing w:val="-2"/>
          <w:sz w:val="28"/>
          <w:szCs w:val="28"/>
          <w:lang w:val="en-US"/>
        </w:rPr>
      </w:pPr>
    </w:p>
    <w:p w:rsidR="00A51FBF" w:rsidRPr="00B407D8" w:rsidRDefault="00E95714" w:rsidP="00A148A4">
      <w:pPr>
        <w:spacing w:before="120" w:after="120" w:line="252" w:lineRule="auto"/>
        <w:ind w:firstLine="709"/>
        <w:jc w:val="both"/>
        <w:rPr>
          <w:rFonts w:ascii="Times New Roman" w:hAnsi="Times New Roman"/>
          <w:spacing w:val="-2"/>
          <w:sz w:val="28"/>
          <w:szCs w:val="28"/>
          <w:lang w:val="en-US"/>
        </w:rPr>
      </w:pPr>
      <w:r w:rsidRPr="00B407D8">
        <w:rPr>
          <w:rFonts w:ascii="Times New Roman" w:hAnsi="Times New Roman"/>
          <w:spacing w:val="-2"/>
          <w:sz w:val="28"/>
          <w:szCs w:val="28"/>
          <w:lang w:val="en-US"/>
        </w:rPr>
        <w:lastRenderedPageBreak/>
        <w:t>7</w:t>
      </w:r>
      <w:r w:rsidR="00A51FBF" w:rsidRPr="00B407D8">
        <w:rPr>
          <w:rFonts w:ascii="Times New Roman" w:hAnsi="Times New Roman"/>
          <w:spacing w:val="-2"/>
          <w:sz w:val="28"/>
          <w:szCs w:val="28"/>
          <w:lang w:val="en-US"/>
        </w:rPr>
        <w:t>. Bảo đảm công khai, minh bạch, công bằng trong việc phân bổ vốn; đẩy mạnh phân cấp, phân quyền; đơn giản hóa thủ tục hành chính trong quản lý và sử dụng vốn theo quy định pháp luật; đẩy mạnh phòng chống tham nhũng, thực hiện tiết kiệm, chống lãng phí, nâng cao hiệu quả nguồn vốn nhà nước.</w:t>
      </w:r>
    </w:p>
    <w:p w:rsidR="00A52FD8" w:rsidRPr="00B407D8" w:rsidRDefault="004E141D" w:rsidP="00A148A4">
      <w:pPr>
        <w:spacing w:before="120" w:after="120"/>
        <w:ind w:firstLine="709"/>
        <w:jc w:val="both"/>
        <w:rPr>
          <w:rFonts w:ascii="Times New Roman" w:hAnsi="Times New Roman"/>
          <w:b/>
          <w:spacing w:val="-2"/>
          <w:sz w:val="28"/>
          <w:szCs w:val="28"/>
          <w:lang w:val="en-US"/>
        </w:rPr>
      </w:pPr>
      <w:r w:rsidRPr="00B407D8">
        <w:rPr>
          <w:rFonts w:ascii="Times New Roman Bold" w:hAnsi="Times New Roman Bold"/>
          <w:b/>
          <w:spacing w:val="-4"/>
          <w:sz w:val="28"/>
          <w:szCs w:val="28"/>
          <w:lang w:val="en-US"/>
        </w:rPr>
        <w:t xml:space="preserve">Điều 4. </w:t>
      </w:r>
      <w:r w:rsidR="00A84AE9" w:rsidRPr="00B407D8">
        <w:rPr>
          <w:rFonts w:ascii="Times New Roman Bold" w:hAnsi="Times New Roman Bold"/>
          <w:b/>
          <w:spacing w:val="-4"/>
          <w:sz w:val="28"/>
          <w:szCs w:val="28"/>
          <w:lang w:val="en-US"/>
        </w:rPr>
        <w:t>Tiêu chí phân bổ vốn</w:t>
      </w:r>
      <w:r w:rsidR="006D5DAE" w:rsidRPr="00B407D8">
        <w:rPr>
          <w:rFonts w:ascii="Times New Roman Bold" w:hAnsi="Times New Roman Bold"/>
          <w:b/>
          <w:spacing w:val="-4"/>
          <w:sz w:val="28"/>
          <w:szCs w:val="28"/>
          <w:lang w:val="en-US"/>
        </w:rPr>
        <w:t xml:space="preserve"> đầu tư công</w:t>
      </w:r>
      <w:r w:rsidR="00EA5A27" w:rsidRPr="00B407D8">
        <w:rPr>
          <w:rFonts w:ascii="Times New Roman Bold" w:hAnsi="Times New Roman Bold"/>
          <w:b/>
          <w:spacing w:val="-4"/>
          <w:sz w:val="28"/>
          <w:szCs w:val="28"/>
          <w:lang w:val="en-US"/>
        </w:rPr>
        <w:t xml:space="preserve"> trung hạn giai đoạn 2026-</w:t>
      </w:r>
      <w:r w:rsidR="009A0329" w:rsidRPr="00B407D8">
        <w:rPr>
          <w:rFonts w:ascii="Times New Roman Bold" w:hAnsi="Times New Roman Bold"/>
          <w:b/>
          <w:spacing w:val="-4"/>
          <w:sz w:val="28"/>
          <w:szCs w:val="28"/>
          <w:lang w:val="en-US"/>
        </w:rPr>
        <w:t xml:space="preserve">2030 </w:t>
      </w:r>
      <w:r w:rsidR="009A0329" w:rsidRPr="00B407D8">
        <w:rPr>
          <w:rFonts w:ascii="Times New Roman" w:hAnsi="Times New Roman"/>
          <w:b/>
          <w:spacing w:val="-2"/>
          <w:sz w:val="28"/>
          <w:szCs w:val="28"/>
          <w:lang w:val="en-US"/>
        </w:rPr>
        <w:t xml:space="preserve">và hằng năm thực hiện các </w:t>
      </w:r>
      <w:r w:rsidR="00366D89" w:rsidRPr="00B407D8">
        <w:rPr>
          <w:rFonts w:ascii="Times New Roman" w:hAnsi="Times New Roman"/>
          <w:b/>
          <w:spacing w:val="-2"/>
          <w:sz w:val="28"/>
          <w:szCs w:val="28"/>
          <w:lang w:val="en-US"/>
        </w:rPr>
        <w:t>C</w:t>
      </w:r>
      <w:r w:rsidR="009A0329" w:rsidRPr="00B407D8">
        <w:rPr>
          <w:rFonts w:ascii="Times New Roman" w:hAnsi="Times New Roman"/>
          <w:b/>
          <w:spacing w:val="-2"/>
          <w:sz w:val="28"/>
          <w:szCs w:val="28"/>
          <w:lang w:val="en-US"/>
        </w:rPr>
        <w:t>hương trình mục tiêu quốc gia</w:t>
      </w:r>
    </w:p>
    <w:p w:rsidR="005F0A04" w:rsidRPr="00B407D8" w:rsidRDefault="00FE3C80" w:rsidP="00A148A4">
      <w:pPr>
        <w:spacing w:before="120" w:after="120"/>
        <w:ind w:firstLine="709"/>
        <w:jc w:val="both"/>
        <w:rPr>
          <w:rFonts w:ascii="Times New Roman" w:hAnsi="Times New Roman"/>
          <w:sz w:val="28"/>
          <w:szCs w:val="28"/>
          <w:lang w:val="en-US"/>
        </w:rPr>
      </w:pPr>
      <w:r w:rsidRPr="00B407D8">
        <w:rPr>
          <w:rFonts w:ascii="Times New Roman" w:hAnsi="Times New Roman"/>
          <w:sz w:val="28"/>
          <w:szCs w:val="28"/>
          <w:lang w:val="en-US"/>
        </w:rPr>
        <w:t>1</w:t>
      </w:r>
      <w:r w:rsidR="0089642E" w:rsidRPr="00B407D8">
        <w:rPr>
          <w:rFonts w:ascii="Times New Roman" w:hAnsi="Times New Roman"/>
          <w:sz w:val="28"/>
          <w:szCs w:val="28"/>
          <w:lang w:val="en-US"/>
        </w:rPr>
        <w:t xml:space="preserve">. </w:t>
      </w:r>
      <w:r w:rsidR="00FB0F7D" w:rsidRPr="00B407D8">
        <w:rPr>
          <w:rFonts w:ascii="Times New Roman" w:hAnsi="Times New Roman"/>
          <w:sz w:val="28"/>
          <w:szCs w:val="28"/>
          <w:lang w:val="en-US"/>
        </w:rPr>
        <w:t>Chương trình mục tiêu quốc gia</w:t>
      </w:r>
      <w:r w:rsidR="00A148A4" w:rsidRPr="00B407D8">
        <w:rPr>
          <w:rFonts w:ascii="Times New Roman" w:hAnsi="Times New Roman"/>
          <w:sz w:val="28"/>
          <w:szCs w:val="28"/>
          <w:lang w:val="en-US"/>
        </w:rPr>
        <w:t xml:space="preserve"> </w:t>
      </w:r>
      <w:r w:rsidR="005F0A04" w:rsidRPr="00B407D8">
        <w:rPr>
          <w:rFonts w:ascii="Times New Roman" w:hAnsi="Times New Roman"/>
          <w:sz w:val="28"/>
          <w:szCs w:val="28"/>
          <w:lang w:val="en-US"/>
        </w:rPr>
        <w:t>phòng, chống ma túy</w:t>
      </w:r>
    </w:p>
    <w:p w:rsidR="008D4C73" w:rsidRPr="00B407D8" w:rsidRDefault="008D4C73" w:rsidP="00A148A4">
      <w:pPr>
        <w:spacing w:before="120" w:after="120"/>
        <w:ind w:firstLine="709"/>
        <w:jc w:val="both"/>
        <w:rPr>
          <w:rFonts w:ascii="Times New Roman" w:hAnsi="Times New Roman"/>
          <w:sz w:val="28"/>
          <w:szCs w:val="28"/>
          <w:lang w:val="en-US"/>
        </w:rPr>
      </w:pPr>
      <w:r w:rsidRPr="00B407D8">
        <w:rPr>
          <w:rFonts w:ascii="Times New Roman" w:hAnsi="Times New Roman"/>
          <w:sz w:val="28"/>
          <w:szCs w:val="28"/>
          <w:lang w:val="en-US"/>
        </w:rPr>
        <w:t xml:space="preserve">Phân bổ vốn đầu tư công nguồn ngân sách </w:t>
      </w:r>
      <w:r w:rsidR="009A0329" w:rsidRPr="00B407D8">
        <w:rPr>
          <w:rFonts w:ascii="Times New Roman" w:hAnsi="Times New Roman"/>
          <w:sz w:val="28"/>
          <w:szCs w:val="28"/>
          <w:lang w:val="en-US"/>
        </w:rPr>
        <w:t xml:space="preserve">nhà nước </w:t>
      </w:r>
      <w:r w:rsidRPr="00B407D8">
        <w:rPr>
          <w:rFonts w:ascii="Times New Roman" w:hAnsi="Times New Roman"/>
          <w:sz w:val="28"/>
          <w:szCs w:val="28"/>
          <w:lang w:val="en-US"/>
        </w:rPr>
        <w:t xml:space="preserve">hỗ trợ thực hiện </w:t>
      </w:r>
      <w:r w:rsidR="009D052D" w:rsidRPr="00B407D8">
        <w:rPr>
          <w:rFonts w:ascii="Times New Roman" w:hAnsi="Times New Roman"/>
          <w:spacing w:val="-2"/>
          <w:sz w:val="28"/>
          <w:szCs w:val="28"/>
          <w:lang w:val="en-US"/>
        </w:rPr>
        <w:t xml:space="preserve">chương trình mục tiêu quốc gia </w:t>
      </w:r>
      <w:r w:rsidRPr="00B407D8">
        <w:rPr>
          <w:rFonts w:ascii="Times New Roman" w:hAnsi="Times New Roman"/>
          <w:sz w:val="28"/>
          <w:szCs w:val="28"/>
          <w:lang w:val="en-US"/>
        </w:rPr>
        <w:t>phòng, chống ma túy để h</w:t>
      </w:r>
      <w:r w:rsidR="00BA7C9F" w:rsidRPr="00B407D8">
        <w:rPr>
          <w:rFonts w:ascii="Times New Roman" w:hAnsi="Times New Roman"/>
          <w:sz w:val="28"/>
          <w:szCs w:val="28"/>
          <w:lang w:val="en-US"/>
        </w:rPr>
        <w:t xml:space="preserve">ỗ trợ cơ sở cai nghiện ma tuý nâng cấp, sửa chữa, bổ sung trang thiết bị, phương tiện và xây mới nhà ở cho học viên cai nghiện, khu cho người mắc bệnh truyền nhiễm, khu lao động trị liệu, khu hành chính... đáp ứng điều kiện </w:t>
      </w:r>
      <w:r w:rsidRPr="00B407D8">
        <w:rPr>
          <w:rFonts w:ascii="Times New Roman" w:hAnsi="Times New Roman"/>
          <w:sz w:val="28"/>
          <w:szCs w:val="28"/>
          <w:lang w:val="en-US"/>
        </w:rPr>
        <w:t>theo quy định; h</w:t>
      </w:r>
      <w:r w:rsidR="00BA7C9F" w:rsidRPr="00B407D8">
        <w:rPr>
          <w:rFonts w:ascii="Times New Roman" w:hAnsi="Times New Roman"/>
          <w:sz w:val="28"/>
          <w:szCs w:val="28"/>
          <w:lang w:val="en-US"/>
        </w:rPr>
        <w:t xml:space="preserve">ỗ trợ nâng cấp sửa </w:t>
      </w:r>
      <w:r w:rsidR="00BA7C9F" w:rsidRPr="00B407D8">
        <w:rPr>
          <w:rFonts w:ascii="Times New Roman" w:hAnsi="Times New Roman"/>
          <w:spacing w:val="-2"/>
          <w:sz w:val="28"/>
          <w:szCs w:val="28"/>
          <w:lang w:val="en-US"/>
        </w:rPr>
        <w:t>chữa, bổ sung trang thiết bị, phương tiện</w:t>
      </w:r>
      <w:r w:rsidRPr="00B407D8">
        <w:rPr>
          <w:rFonts w:ascii="Times New Roman" w:hAnsi="Times New Roman"/>
          <w:spacing w:val="-2"/>
          <w:sz w:val="28"/>
          <w:szCs w:val="28"/>
          <w:lang w:val="en-US"/>
        </w:rPr>
        <w:t xml:space="preserve"> cho</w:t>
      </w:r>
      <w:r w:rsidR="00BA7C9F" w:rsidRPr="00B407D8">
        <w:rPr>
          <w:rFonts w:ascii="Times New Roman" w:hAnsi="Times New Roman"/>
          <w:spacing w:val="-2"/>
          <w:sz w:val="28"/>
          <w:szCs w:val="28"/>
          <w:lang w:val="en-US"/>
        </w:rPr>
        <w:t xml:space="preserve"> đơn vị sự nghiệp công lập được giao nhiệm vụ cung cấp dịch vụ cai nghiện ma túy tự nguyện tại gia đình, cộng đồng.</w:t>
      </w:r>
    </w:p>
    <w:p w:rsidR="004E141D" w:rsidRPr="00B407D8" w:rsidRDefault="00FE3C80" w:rsidP="00A148A4">
      <w:pPr>
        <w:spacing w:before="120" w:after="120"/>
        <w:ind w:firstLine="709"/>
        <w:jc w:val="both"/>
        <w:rPr>
          <w:rFonts w:ascii="Times New Roman" w:hAnsi="Times New Roman"/>
          <w:spacing w:val="-4"/>
          <w:sz w:val="28"/>
          <w:szCs w:val="28"/>
          <w:lang w:val="en-US"/>
        </w:rPr>
      </w:pPr>
      <w:r w:rsidRPr="00B407D8">
        <w:rPr>
          <w:rFonts w:ascii="Times New Roman" w:hAnsi="Times New Roman"/>
          <w:spacing w:val="-4"/>
          <w:sz w:val="28"/>
          <w:szCs w:val="28"/>
          <w:lang w:val="en-US"/>
        </w:rPr>
        <w:t>2</w:t>
      </w:r>
      <w:r w:rsidR="00BA7C9F" w:rsidRPr="00B407D8">
        <w:rPr>
          <w:rFonts w:ascii="Times New Roman" w:hAnsi="Times New Roman"/>
          <w:spacing w:val="-4"/>
          <w:sz w:val="28"/>
          <w:szCs w:val="28"/>
          <w:lang w:val="en-US"/>
        </w:rPr>
        <w:t xml:space="preserve">. </w:t>
      </w:r>
      <w:r w:rsidR="00FB0F7D" w:rsidRPr="00B407D8">
        <w:rPr>
          <w:rFonts w:ascii="Times New Roman" w:hAnsi="Times New Roman"/>
          <w:spacing w:val="-4"/>
          <w:sz w:val="28"/>
          <w:szCs w:val="28"/>
          <w:lang w:val="en-US"/>
        </w:rPr>
        <w:t>Chương trình mục tiêu quốc gia</w:t>
      </w:r>
      <w:r w:rsidR="009D052D" w:rsidRPr="00B407D8">
        <w:rPr>
          <w:rFonts w:ascii="Times New Roman" w:hAnsi="Times New Roman"/>
          <w:spacing w:val="-4"/>
          <w:sz w:val="28"/>
          <w:szCs w:val="28"/>
          <w:lang w:val="en-US"/>
        </w:rPr>
        <w:t xml:space="preserve"> </w:t>
      </w:r>
      <w:r w:rsidR="00BA7C9F" w:rsidRPr="00B407D8">
        <w:rPr>
          <w:rFonts w:ascii="Times New Roman" w:hAnsi="Times New Roman"/>
          <w:spacing w:val="-4"/>
          <w:sz w:val="28"/>
          <w:szCs w:val="28"/>
          <w:lang w:val="en-US"/>
        </w:rPr>
        <w:t>xây dựng nông thôn mới, giảm nghèo bền vững và phát triển kinh tế - xã hội vùng đồng bào dân tộc thiểu số và miền núi</w:t>
      </w:r>
    </w:p>
    <w:p w:rsidR="006253F7" w:rsidRPr="00B407D8" w:rsidRDefault="006253F7" w:rsidP="00A148A4">
      <w:pPr>
        <w:spacing w:before="120" w:after="120"/>
        <w:ind w:firstLine="709"/>
        <w:jc w:val="both"/>
        <w:rPr>
          <w:rFonts w:ascii="Times New Roman" w:hAnsi="Times New Roman"/>
          <w:sz w:val="28"/>
          <w:szCs w:val="28"/>
          <w:lang w:val="en-US"/>
        </w:rPr>
      </w:pPr>
      <w:r w:rsidRPr="00B407D8">
        <w:rPr>
          <w:rFonts w:ascii="Times New Roman" w:hAnsi="Times New Roman"/>
          <w:sz w:val="28"/>
          <w:szCs w:val="28"/>
          <w:lang w:val="en-US"/>
        </w:rPr>
        <w:t xml:space="preserve">Phân bổ vốn đầu tư công nguồn ngân sách </w:t>
      </w:r>
      <w:r w:rsidR="009A0329" w:rsidRPr="00B407D8">
        <w:rPr>
          <w:rFonts w:ascii="Times New Roman" w:hAnsi="Times New Roman"/>
          <w:sz w:val="28"/>
          <w:szCs w:val="28"/>
          <w:lang w:val="en-US"/>
        </w:rPr>
        <w:t xml:space="preserve">nhà nước </w:t>
      </w:r>
      <w:r w:rsidRPr="00B407D8">
        <w:rPr>
          <w:rFonts w:ascii="Times New Roman" w:hAnsi="Times New Roman"/>
          <w:sz w:val="28"/>
          <w:szCs w:val="28"/>
          <w:lang w:val="en-US"/>
        </w:rPr>
        <w:t xml:space="preserve">hỗ trợ thực hiện </w:t>
      </w:r>
      <w:r w:rsidR="009D052D" w:rsidRPr="00B407D8">
        <w:rPr>
          <w:rFonts w:ascii="Times New Roman" w:hAnsi="Times New Roman"/>
          <w:sz w:val="28"/>
          <w:szCs w:val="28"/>
          <w:lang w:val="en-US"/>
        </w:rPr>
        <w:t>c</w:t>
      </w:r>
      <w:r w:rsidR="00FB0F7D" w:rsidRPr="00B407D8">
        <w:rPr>
          <w:rFonts w:ascii="Times New Roman" w:hAnsi="Times New Roman"/>
          <w:sz w:val="28"/>
          <w:szCs w:val="28"/>
          <w:lang w:val="en-US"/>
        </w:rPr>
        <w:t>hương trình mục tiêu quốc gia</w:t>
      </w:r>
      <w:r w:rsidR="00B8278D">
        <w:rPr>
          <w:rFonts w:ascii="Times New Roman" w:hAnsi="Times New Roman"/>
          <w:sz w:val="28"/>
          <w:szCs w:val="28"/>
          <w:lang w:val="en-US"/>
        </w:rPr>
        <w:t xml:space="preserve"> </w:t>
      </w:r>
      <w:r w:rsidRPr="00B407D8">
        <w:rPr>
          <w:rFonts w:ascii="Times New Roman" w:hAnsi="Times New Roman"/>
          <w:sz w:val="28"/>
          <w:szCs w:val="28"/>
          <w:lang w:val="en-US"/>
        </w:rPr>
        <w:t>xây dựng nông thôn mới, giảm nghèo bền vững và phát triển kinh tế - xã hội vùng đồng bào dân tộc thiểu số và miền núi để hỗ trợ, đầu tư các nhiệm vụ, dự án trên địa bàn nông thôn, cụ thể như sau:</w:t>
      </w:r>
    </w:p>
    <w:p w:rsidR="00BA7C9F" w:rsidRPr="00B407D8" w:rsidRDefault="006253F7" w:rsidP="00A148A4">
      <w:pPr>
        <w:spacing w:before="120" w:after="120"/>
        <w:ind w:firstLine="709"/>
        <w:jc w:val="both"/>
        <w:rPr>
          <w:rFonts w:ascii="Times New Roman" w:hAnsi="Times New Roman"/>
          <w:sz w:val="28"/>
          <w:szCs w:val="28"/>
          <w:lang w:val="en-US"/>
        </w:rPr>
      </w:pPr>
      <w:r w:rsidRPr="00B407D8">
        <w:rPr>
          <w:rFonts w:ascii="Times New Roman" w:hAnsi="Times New Roman"/>
          <w:sz w:val="28"/>
          <w:szCs w:val="28"/>
          <w:lang w:val="en-US"/>
        </w:rPr>
        <w:t>a) N</w:t>
      </w:r>
      <w:r w:rsidR="000F587C" w:rsidRPr="00B407D8">
        <w:rPr>
          <w:rFonts w:ascii="Times New Roman" w:hAnsi="Times New Roman"/>
          <w:sz w:val="28"/>
          <w:szCs w:val="28"/>
          <w:lang w:val="en-US"/>
        </w:rPr>
        <w:t xml:space="preserve">hiệm vụ, dự án </w:t>
      </w:r>
      <w:r w:rsidRPr="00B407D8">
        <w:rPr>
          <w:rFonts w:ascii="Times New Roman" w:hAnsi="Times New Roman"/>
          <w:sz w:val="28"/>
          <w:szCs w:val="28"/>
          <w:lang w:val="en-US"/>
        </w:rPr>
        <w:t>của</w:t>
      </w:r>
      <w:r w:rsidR="007E22AF" w:rsidRPr="00B407D8">
        <w:rPr>
          <w:rFonts w:ascii="Times New Roman" w:hAnsi="Times New Roman"/>
          <w:sz w:val="28"/>
          <w:szCs w:val="28"/>
          <w:lang w:val="en-US"/>
        </w:rPr>
        <w:t xml:space="preserve"> các xã</w:t>
      </w:r>
      <w:r w:rsidR="00E760CD" w:rsidRPr="00B407D8">
        <w:rPr>
          <w:rFonts w:ascii="Times New Roman" w:hAnsi="Times New Roman"/>
          <w:sz w:val="28"/>
          <w:szCs w:val="28"/>
          <w:lang w:val="en-US"/>
        </w:rPr>
        <w:t xml:space="preserve"> quản lý</w:t>
      </w:r>
      <w:r w:rsidR="007E22AF" w:rsidRPr="00B407D8">
        <w:rPr>
          <w:rFonts w:ascii="Times New Roman" w:hAnsi="Times New Roman"/>
          <w:sz w:val="28"/>
          <w:szCs w:val="28"/>
          <w:lang w:val="en-US"/>
        </w:rPr>
        <w:t xml:space="preserve">, bao gồm: </w:t>
      </w:r>
      <w:r w:rsidR="00FB0F7D" w:rsidRPr="00B407D8">
        <w:rPr>
          <w:rFonts w:ascii="Times New Roman" w:hAnsi="Times New Roman"/>
          <w:sz w:val="28"/>
          <w:szCs w:val="28"/>
          <w:lang w:val="en-US"/>
        </w:rPr>
        <w:t>ư</w:t>
      </w:r>
      <w:r w:rsidR="00E760CD" w:rsidRPr="00B407D8">
        <w:rPr>
          <w:rFonts w:ascii="Times New Roman" w:hAnsi="Times New Roman"/>
          <w:sz w:val="28"/>
          <w:szCs w:val="28"/>
          <w:lang w:val="en-US"/>
        </w:rPr>
        <w:t xml:space="preserve">u tiên </w:t>
      </w:r>
      <w:r w:rsidR="000F587C" w:rsidRPr="00B407D8">
        <w:rPr>
          <w:rFonts w:ascii="Times New Roman" w:hAnsi="Times New Roman"/>
          <w:sz w:val="28"/>
          <w:szCs w:val="28"/>
          <w:lang w:val="en-US"/>
        </w:rPr>
        <w:t>cơ sở</w:t>
      </w:r>
      <w:r w:rsidR="009E0351" w:rsidRPr="00B407D8">
        <w:rPr>
          <w:rFonts w:ascii="Times New Roman" w:hAnsi="Times New Roman"/>
          <w:sz w:val="28"/>
          <w:szCs w:val="28"/>
          <w:lang w:val="en-US"/>
        </w:rPr>
        <w:t xml:space="preserve"> hạ tầng giao thông nông thôn; giao thông, thủy lợi nội đồng;</w:t>
      </w:r>
      <w:r w:rsidR="000F587C" w:rsidRPr="00B407D8">
        <w:rPr>
          <w:rFonts w:ascii="Times New Roman" w:hAnsi="Times New Roman"/>
          <w:sz w:val="28"/>
          <w:szCs w:val="28"/>
          <w:lang w:val="en-US"/>
        </w:rPr>
        <w:t xml:space="preserve"> </w:t>
      </w:r>
      <w:r w:rsidR="009E0351" w:rsidRPr="00B407D8">
        <w:rPr>
          <w:rFonts w:ascii="Times New Roman" w:hAnsi="Times New Roman"/>
          <w:sz w:val="28"/>
          <w:szCs w:val="28"/>
          <w:lang w:val="en-US"/>
        </w:rPr>
        <w:t>cơ sở vật chất</w:t>
      </w:r>
      <w:r w:rsidR="00A8727A" w:rsidRPr="00B407D8">
        <w:rPr>
          <w:rFonts w:ascii="Times New Roman" w:hAnsi="Times New Roman"/>
          <w:sz w:val="28"/>
          <w:szCs w:val="28"/>
          <w:lang w:val="en-US"/>
        </w:rPr>
        <w:t>, trang thiết bị</w:t>
      </w:r>
      <w:r w:rsidR="009E0351" w:rsidRPr="00B407D8">
        <w:rPr>
          <w:rFonts w:ascii="Times New Roman" w:hAnsi="Times New Roman"/>
          <w:sz w:val="28"/>
          <w:szCs w:val="28"/>
          <w:lang w:val="en-US"/>
        </w:rPr>
        <w:t xml:space="preserve"> giáo dục mầm non, giáo dục phổ thông; </w:t>
      </w:r>
      <w:r w:rsidR="000F587C" w:rsidRPr="00B407D8">
        <w:rPr>
          <w:rFonts w:ascii="Times New Roman" w:hAnsi="Times New Roman"/>
          <w:sz w:val="28"/>
          <w:szCs w:val="28"/>
          <w:lang w:val="en-US"/>
        </w:rPr>
        <w:t>hạ tầng</w:t>
      </w:r>
      <w:r w:rsidR="004A4637" w:rsidRPr="00B407D8">
        <w:rPr>
          <w:rFonts w:ascii="Times New Roman" w:hAnsi="Times New Roman"/>
          <w:sz w:val="28"/>
          <w:szCs w:val="28"/>
          <w:lang w:val="en-US"/>
        </w:rPr>
        <w:t xml:space="preserve"> thương mại nông thôn</w:t>
      </w:r>
      <w:r w:rsidR="007E22AF" w:rsidRPr="00B407D8">
        <w:rPr>
          <w:rFonts w:ascii="Times New Roman" w:hAnsi="Times New Roman"/>
          <w:sz w:val="28"/>
          <w:szCs w:val="28"/>
          <w:lang w:val="en-US"/>
        </w:rPr>
        <w:t>; hạ tầng công nghệ thông tin, hệ thống</w:t>
      </w:r>
      <w:r w:rsidR="000F587C" w:rsidRPr="00B407D8">
        <w:rPr>
          <w:rFonts w:ascii="Times New Roman" w:hAnsi="Times New Roman"/>
          <w:sz w:val="28"/>
          <w:szCs w:val="28"/>
          <w:lang w:val="en-US"/>
        </w:rPr>
        <w:t xml:space="preserve"> truyền thanh xã; hạ tầng</w:t>
      </w:r>
      <w:r w:rsidR="007E22AF" w:rsidRPr="00B407D8">
        <w:rPr>
          <w:rFonts w:ascii="Times New Roman" w:hAnsi="Times New Roman"/>
          <w:sz w:val="28"/>
          <w:szCs w:val="28"/>
          <w:lang w:val="en-US"/>
        </w:rPr>
        <w:t xml:space="preserve"> thu gom,</w:t>
      </w:r>
      <w:r w:rsidR="000F587C" w:rsidRPr="00B407D8">
        <w:rPr>
          <w:rFonts w:ascii="Times New Roman" w:hAnsi="Times New Roman"/>
          <w:sz w:val="28"/>
          <w:szCs w:val="28"/>
          <w:lang w:val="en-US"/>
        </w:rPr>
        <w:t xml:space="preserve"> </w:t>
      </w:r>
      <w:r w:rsidR="007E22AF" w:rsidRPr="00B407D8">
        <w:rPr>
          <w:rFonts w:ascii="Times New Roman" w:hAnsi="Times New Roman"/>
          <w:sz w:val="28"/>
          <w:szCs w:val="28"/>
          <w:lang w:val="en-US"/>
        </w:rPr>
        <w:t xml:space="preserve">vận chuyển, </w:t>
      </w:r>
      <w:r w:rsidR="009E0351" w:rsidRPr="00B407D8">
        <w:rPr>
          <w:rFonts w:ascii="Times New Roman" w:hAnsi="Times New Roman"/>
          <w:sz w:val="28"/>
          <w:szCs w:val="28"/>
          <w:lang w:val="en-US"/>
        </w:rPr>
        <w:t>xử lý chất thải; hạ tầng ổn định dân cư vùng thiên tai</w:t>
      </w:r>
      <w:r w:rsidR="007E22AF" w:rsidRPr="00B407D8">
        <w:rPr>
          <w:rFonts w:ascii="Times New Roman" w:hAnsi="Times New Roman"/>
          <w:sz w:val="28"/>
          <w:szCs w:val="28"/>
          <w:lang w:val="en-US"/>
        </w:rPr>
        <w:t>.</w:t>
      </w:r>
    </w:p>
    <w:p w:rsidR="006253F7" w:rsidRPr="00B407D8" w:rsidRDefault="006253F7" w:rsidP="00A148A4">
      <w:pPr>
        <w:spacing w:before="120" w:after="120"/>
        <w:ind w:firstLine="709"/>
        <w:jc w:val="both"/>
        <w:rPr>
          <w:rFonts w:ascii="Times New Roman" w:hAnsi="Times New Roman"/>
          <w:spacing w:val="-2"/>
          <w:sz w:val="28"/>
          <w:szCs w:val="28"/>
          <w:lang w:val="en-US"/>
        </w:rPr>
      </w:pPr>
      <w:r w:rsidRPr="00B407D8">
        <w:rPr>
          <w:rFonts w:ascii="Times New Roman" w:hAnsi="Times New Roman"/>
          <w:sz w:val="28"/>
          <w:szCs w:val="28"/>
          <w:lang w:val="en-US"/>
        </w:rPr>
        <w:t xml:space="preserve">b) Nhiệm vụ, dự án trọng tâm, trọng điểm, </w:t>
      </w:r>
      <w:r w:rsidRPr="00B407D8">
        <w:rPr>
          <w:rFonts w:ascii="Times New Roman" w:hAnsi="Times New Roman"/>
          <w:spacing w:val="-2"/>
          <w:sz w:val="28"/>
          <w:szCs w:val="28"/>
          <w:lang w:val="en-US"/>
        </w:rPr>
        <w:t xml:space="preserve">có ý nghĩa thúc đẩy phát triển kinh tế - xã hội nhanh, bền vững, bao gồm: </w:t>
      </w:r>
      <w:r w:rsidR="007F085E" w:rsidRPr="00B407D8">
        <w:rPr>
          <w:rFonts w:ascii="Times New Roman" w:hAnsi="Times New Roman"/>
          <w:spacing w:val="-2"/>
          <w:sz w:val="28"/>
          <w:szCs w:val="28"/>
          <w:lang w:val="en-US"/>
        </w:rPr>
        <w:t>h</w:t>
      </w:r>
      <w:r w:rsidR="008C5460" w:rsidRPr="00B407D8">
        <w:rPr>
          <w:rFonts w:ascii="Times New Roman" w:hAnsi="Times New Roman"/>
          <w:spacing w:val="-2"/>
          <w:sz w:val="28"/>
          <w:szCs w:val="28"/>
          <w:lang w:val="en-US"/>
        </w:rPr>
        <w:t>ạ tầng phục vụ</w:t>
      </w:r>
      <w:r w:rsidR="00E71B0B" w:rsidRPr="00B407D8">
        <w:rPr>
          <w:rFonts w:ascii="Times New Roman" w:hAnsi="Times New Roman"/>
          <w:spacing w:val="-2"/>
          <w:sz w:val="28"/>
          <w:szCs w:val="28"/>
          <w:lang w:val="en-US"/>
        </w:rPr>
        <w:t xml:space="preserve"> bảo quản,</w:t>
      </w:r>
      <w:r w:rsidR="008C5460" w:rsidRPr="00B407D8">
        <w:rPr>
          <w:rFonts w:ascii="Times New Roman" w:hAnsi="Times New Roman"/>
          <w:spacing w:val="-2"/>
          <w:sz w:val="28"/>
          <w:szCs w:val="28"/>
          <w:lang w:val="en-US"/>
        </w:rPr>
        <w:t xml:space="preserve"> sơ chế, chế biến</w:t>
      </w:r>
      <w:r w:rsidR="00E71B0B" w:rsidRPr="00B407D8">
        <w:rPr>
          <w:rFonts w:ascii="Times New Roman" w:hAnsi="Times New Roman"/>
          <w:spacing w:val="-2"/>
          <w:sz w:val="28"/>
          <w:szCs w:val="28"/>
          <w:lang w:val="en-US"/>
        </w:rPr>
        <w:t xml:space="preserve">, cung ứng, thu mua </w:t>
      </w:r>
      <w:r w:rsidR="008C5460" w:rsidRPr="00B407D8">
        <w:rPr>
          <w:rFonts w:ascii="Times New Roman" w:hAnsi="Times New Roman"/>
          <w:spacing w:val="-2"/>
          <w:sz w:val="28"/>
          <w:szCs w:val="28"/>
          <w:lang w:val="en-US"/>
        </w:rPr>
        <w:t xml:space="preserve">nông sản </w:t>
      </w:r>
      <w:r w:rsidR="00E71B0B" w:rsidRPr="00B407D8">
        <w:rPr>
          <w:rFonts w:ascii="Times New Roman" w:hAnsi="Times New Roman"/>
          <w:spacing w:val="-2"/>
          <w:sz w:val="28"/>
          <w:szCs w:val="28"/>
          <w:lang w:val="en-US"/>
        </w:rPr>
        <w:t xml:space="preserve">theo hướng hiện đại, bền vững, gắn với vùng sản xuất hàng hóa, vùng nguyên liệu tập trung; </w:t>
      </w:r>
      <w:r w:rsidRPr="00B407D8">
        <w:rPr>
          <w:rFonts w:ascii="Times New Roman" w:hAnsi="Times New Roman"/>
          <w:spacing w:val="-2"/>
          <w:sz w:val="28"/>
          <w:szCs w:val="28"/>
          <w:lang w:val="en-US"/>
        </w:rPr>
        <w:t>hạ tầng</w:t>
      </w:r>
      <w:r w:rsidR="00E71B0B" w:rsidRPr="00B407D8">
        <w:rPr>
          <w:rFonts w:ascii="Times New Roman" w:hAnsi="Times New Roman"/>
          <w:spacing w:val="-2"/>
          <w:sz w:val="28"/>
          <w:szCs w:val="28"/>
          <w:lang w:val="en-US"/>
        </w:rPr>
        <w:t xml:space="preserve"> phát triển</w:t>
      </w:r>
      <w:r w:rsidRPr="00B407D8">
        <w:rPr>
          <w:rFonts w:ascii="Times New Roman" w:hAnsi="Times New Roman"/>
          <w:spacing w:val="-2"/>
          <w:sz w:val="28"/>
          <w:szCs w:val="28"/>
          <w:lang w:val="en-US"/>
        </w:rPr>
        <w:t xml:space="preserve"> làng nghề</w:t>
      </w:r>
      <w:r w:rsidR="008C5460" w:rsidRPr="00B407D8">
        <w:rPr>
          <w:rFonts w:ascii="Times New Roman" w:hAnsi="Times New Roman"/>
          <w:spacing w:val="-2"/>
          <w:sz w:val="28"/>
          <w:szCs w:val="28"/>
          <w:lang w:val="en-US"/>
        </w:rPr>
        <w:t xml:space="preserve"> </w:t>
      </w:r>
      <w:r w:rsidR="00E71B0B" w:rsidRPr="00B407D8">
        <w:rPr>
          <w:rFonts w:ascii="Times New Roman" w:hAnsi="Times New Roman"/>
          <w:spacing w:val="-2"/>
          <w:sz w:val="28"/>
          <w:szCs w:val="28"/>
          <w:lang w:val="en-US"/>
        </w:rPr>
        <w:t>truyền thống gắn với du lịch và xây dựng nông thôn mới</w:t>
      </w:r>
      <w:r w:rsidR="008C5460" w:rsidRPr="00B407D8">
        <w:rPr>
          <w:rFonts w:ascii="Times New Roman" w:hAnsi="Times New Roman"/>
          <w:spacing w:val="-2"/>
          <w:sz w:val="28"/>
          <w:szCs w:val="28"/>
          <w:lang w:val="en-US"/>
        </w:rPr>
        <w:t>;</w:t>
      </w:r>
      <w:r w:rsidRPr="00B407D8">
        <w:rPr>
          <w:rFonts w:ascii="Times New Roman" w:hAnsi="Times New Roman"/>
          <w:spacing w:val="-2"/>
          <w:sz w:val="28"/>
          <w:szCs w:val="28"/>
          <w:lang w:val="en-US"/>
        </w:rPr>
        <w:t xml:space="preserve"> </w:t>
      </w:r>
      <w:r w:rsidR="008C5460" w:rsidRPr="00B407D8">
        <w:rPr>
          <w:rFonts w:ascii="Times New Roman" w:hAnsi="Times New Roman"/>
          <w:spacing w:val="-2"/>
          <w:sz w:val="28"/>
          <w:szCs w:val="28"/>
          <w:lang w:val="en-US"/>
        </w:rPr>
        <w:t>hạ tầng phục vụ phát triển hợp tác xã hiệu quả, hiện đại, có ứng dụng công nghệ cao, chuyển đổi số trong sản xuất, kinh doanh, có liên kết sản</w:t>
      </w:r>
      <w:r w:rsidR="007F085E" w:rsidRPr="00B407D8">
        <w:rPr>
          <w:rFonts w:ascii="Times New Roman" w:hAnsi="Times New Roman"/>
          <w:spacing w:val="-2"/>
          <w:sz w:val="28"/>
          <w:szCs w:val="28"/>
          <w:lang w:val="en-US"/>
        </w:rPr>
        <w:t xml:space="preserve"> xuất và tiêu thụ sản phẩm với doanh nghiệp</w:t>
      </w:r>
      <w:r w:rsidR="008C5460" w:rsidRPr="00B407D8">
        <w:rPr>
          <w:rFonts w:ascii="Times New Roman" w:hAnsi="Times New Roman"/>
          <w:spacing w:val="-2"/>
          <w:sz w:val="28"/>
          <w:szCs w:val="28"/>
          <w:lang w:val="en-US"/>
        </w:rPr>
        <w:t>; hạ tầng phát triển du lịch nông thôn tại các điểm</w:t>
      </w:r>
      <w:r w:rsidR="007F085E" w:rsidRPr="00B407D8">
        <w:rPr>
          <w:rFonts w:ascii="Times New Roman" w:hAnsi="Times New Roman"/>
          <w:spacing w:val="-2"/>
          <w:sz w:val="28"/>
          <w:szCs w:val="28"/>
          <w:lang w:val="en-US"/>
        </w:rPr>
        <w:t>, khu du lịch trên địa bàn tỉnh và đầu tư cơ sở vật chất giáo dục nghề nghiệp theo hướng hiện đại, chuẩn hóa, số hóa.</w:t>
      </w:r>
    </w:p>
    <w:p w:rsidR="00FE3C80" w:rsidRPr="00B407D8" w:rsidRDefault="00FE3C80" w:rsidP="00A148A4">
      <w:pPr>
        <w:spacing w:before="120" w:after="120"/>
        <w:ind w:firstLine="709"/>
        <w:jc w:val="both"/>
        <w:rPr>
          <w:rFonts w:ascii="Times New Roman" w:hAnsi="Times New Roman"/>
          <w:sz w:val="28"/>
          <w:szCs w:val="28"/>
          <w:lang w:val="en-US"/>
        </w:rPr>
      </w:pPr>
      <w:r w:rsidRPr="00B407D8">
        <w:rPr>
          <w:rFonts w:ascii="Times New Roman" w:hAnsi="Times New Roman"/>
          <w:sz w:val="28"/>
          <w:szCs w:val="28"/>
          <w:lang w:val="en-US"/>
        </w:rPr>
        <w:t xml:space="preserve">3. </w:t>
      </w:r>
      <w:r w:rsidR="00FB0F7D" w:rsidRPr="00B407D8">
        <w:rPr>
          <w:rFonts w:ascii="Times New Roman" w:hAnsi="Times New Roman"/>
          <w:sz w:val="28"/>
          <w:szCs w:val="28"/>
          <w:lang w:val="en-US"/>
        </w:rPr>
        <w:t>Chương trình mục tiêu quốc gia</w:t>
      </w:r>
      <w:r w:rsidR="009D052D" w:rsidRPr="00B407D8">
        <w:rPr>
          <w:rFonts w:ascii="Times New Roman" w:hAnsi="Times New Roman"/>
          <w:sz w:val="28"/>
          <w:szCs w:val="28"/>
          <w:lang w:val="en-US"/>
        </w:rPr>
        <w:t xml:space="preserve"> </w:t>
      </w:r>
      <w:r w:rsidRPr="00B407D8">
        <w:rPr>
          <w:rFonts w:ascii="Times New Roman" w:hAnsi="Times New Roman"/>
          <w:sz w:val="28"/>
          <w:szCs w:val="28"/>
          <w:lang w:val="en-US"/>
        </w:rPr>
        <w:t>về phát triển văn hóa</w:t>
      </w:r>
    </w:p>
    <w:p w:rsidR="00FE3C80" w:rsidRPr="00B407D8" w:rsidRDefault="00FE3C80" w:rsidP="00A148A4">
      <w:pPr>
        <w:spacing w:before="120" w:after="120"/>
        <w:ind w:firstLine="709"/>
        <w:jc w:val="both"/>
        <w:rPr>
          <w:rFonts w:ascii="Times New Roman" w:hAnsi="Times New Roman"/>
          <w:spacing w:val="-4"/>
          <w:sz w:val="28"/>
          <w:szCs w:val="28"/>
          <w:lang w:val="en-US"/>
        </w:rPr>
      </w:pPr>
      <w:r w:rsidRPr="00B407D8">
        <w:rPr>
          <w:rFonts w:ascii="Times New Roman" w:hAnsi="Times New Roman"/>
          <w:spacing w:val="-4"/>
          <w:sz w:val="28"/>
          <w:szCs w:val="28"/>
          <w:lang w:val="en-US"/>
        </w:rPr>
        <w:t xml:space="preserve">Phân bổ vốn đầu tư công nguồn ngân sách </w:t>
      </w:r>
      <w:r w:rsidR="009A0329" w:rsidRPr="00B407D8">
        <w:rPr>
          <w:rFonts w:ascii="Times New Roman" w:hAnsi="Times New Roman"/>
          <w:spacing w:val="-4"/>
          <w:sz w:val="28"/>
          <w:szCs w:val="28"/>
          <w:lang w:val="en-US"/>
        </w:rPr>
        <w:t xml:space="preserve">nhà nước </w:t>
      </w:r>
      <w:r w:rsidRPr="00B407D8">
        <w:rPr>
          <w:rFonts w:ascii="Times New Roman" w:hAnsi="Times New Roman"/>
          <w:spacing w:val="-4"/>
          <w:sz w:val="28"/>
          <w:szCs w:val="28"/>
          <w:lang w:val="en-US"/>
        </w:rPr>
        <w:t xml:space="preserve">hỗ trợ thực hiện </w:t>
      </w:r>
      <w:r w:rsidR="00FB0F7D" w:rsidRPr="00B407D8">
        <w:rPr>
          <w:rFonts w:ascii="Times New Roman" w:hAnsi="Times New Roman"/>
          <w:spacing w:val="-4"/>
          <w:sz w:val="28"/>
          <w:szCs w:val="28"/>
          <w:lang w:val="en-US"/>
        </w:rPr>
        <w:t>Chương trình mục tiêu quốc gia</w:t>
      </w:r>
      <w:r w:rsidR="009D052D" w:rsidRPr="00B407D8">
        <w:rPr>
          <w:rFonts w:ascii="Times New Roman" w:hAnsi="Times New Roman"/>
          <w:spacing w:val="-4"/>
          <w:sz w:val="28"/>
          <w:szCs w:val="28"/>
          <w:lang w:val="en-US"/>
        </w:rPr>
        <w:t xml:space="preserve"> </w:t>
      </w:r>
      <w:r w:rsidRPr="00B407D8">
        <w:rPr>
          <w:rFonts w:ascii="Times New Roman" w:hAnsi="Times New Roman"/>
          <w:spacing w:val="-4"/>
          <w:sz w:val="28"/>
          <w:szCs w:val="28"/>
          <w:lang w:val="en-US"/>
        </w:rPr>
        <w:t>về phát triển văn hóa để hỗ trợ, đầu tư các nhiệm vụ, dự án quan trọng, cấp thiết trong bảo tồn, phát huy các giá trị di sản văn hóa, phát triển con người toàn diện; hoàn thiện hệ thống thiết chế văn hóa các cấp và các dự án khoa học, công nghệ, đổi mới sáng tạo, chuyển đổi số trong lĩnh vực văn hóa.</w:t>
      </w:r>
    </w:p>
    <w:p w:rsidR="004E141D" w:rsidRPr="00B407D8" w:rsidRDefault="007F085E" w:rsidP="00635B2F">
      <w:pPr>
        <w:spacing w:before="120" w:after="120"/>
        <w:ind w:firstLine="709"/>
        <w:jc w:val="both"/>
        <w:rPr>
          <w:rFonts w:ascii="Times New Roman" w:hAnsi="Times New Roman"/>
          <w:spacing w:val="-4"/>
          <w:sz w:val="28"/>
          <w:szCs w:val="28"/>
          <w:lang w:val="en-US"/>
        </w:rPr>
      </w:pPr>
      <w:r w:rsidRPr="00B407D8">
        <w:rPr>
          <w:rFonts w:ascii="Times New Roman" w:hAnsi="Times New Roman"/>
          <w:spacing w:val="-4"/>
          <w:sz w:val="28"/>
          <w:szCs w:val="28"/>
          <w:lang w:val="en-US"/>
        </w:rPr>
        <w:lastRenderedPageBreak/>
        <w:t xml:space="preserve">4. </w:t>
      </w:r>
      <w:r w:rsidR="00FB0F7D" w:rsidRPr="00B407D8">
        <w:rPr>
          <w:rFonts w:ascii="Times New Roman" w:hAnsi="Times New Roman"/>
          <w:spacing w:val="-4"/>
          <w:sz w:val="28"/>
          <w:szCs w:val="28"/>
          <w:lang w:val="en-US"/>
        </w:rPr>
        <w:t xml:space="preserve">Chương trình mục tiêu quốc gia </w:t>
      </w:r>
      <w:r w:rsidR="006D5DAE" w:rsidRPr="00B407D8">
        <w:rPr>
          <w:rFonts w:ascii="Times New Roman" w:hAnsi="Times New Roman"/>
          <w:spacing w:val="-4"/>
          <w:sz w:val="28"/>
          <w:szCs w:val="28"/>
          <w:lang w:val="en-US"/>
        </w:rPr>
        <w:t>hiện đại hóa, nâng cao chất lượn</w:t>
      </w:r>
      <w:r w:rsidR="0049285F" w:rsidRPr="00B407D8">
        <w:rPr>
          <w:rFonts w:ascii="Times New Roman" w:hAnsi="Times New Roman"/>
          <w:spacing w:val="-4"/>
          <w:sz w:val="28"/>
          <w:szCs w:val="28"/>
          <w:lang w:val="en-US"/>
        </w:rPr>
        <w:t>g giáo dục và đào tạo</w:t>
      </w:r>
    </w:p>
    <w:p w:rsidR="00AA16D2" w:rsidRPr="00B407D8" w:rsidRDefault="0049285F" w:rsidP="00635B2F">
      <w:pPr>
        <w:spacing w:before="120" w:after="120"/>
        <w:ind w:firstLine="709"/>
        <w:jc w:val="both"/>
        <w:rPr>
          <w:rFonts w:ascii="Times New Roman" w:hAnsi="Times New Roman"/>
          <w:spacing w:val="-2"/>
          <w:sz w:val="28"/>
          <w:szCs w:val="28"/>
          <w:lang w:val="en-US"/>
        </w:rPr>
      </w:pPr>
      <w:r w:rsidRPr="00B407D8">
        <w:rPr>
          <w:rFonts w:ascii="Times New Roman" w:hAnsi="Times New Roman"/>
          <w:sz w:val="28"/>
          <w:szCs w:val="28"/>
          <w:lang w:val="en-US"/>
        </w:rPr>
        <w:t xml:space="preserve">Phân bổ vốn đầu tư công nguồn ngân sách </w:t>
      </w:r>
      <w:r w:rsidR="009A0329" w:rsidRPr="00B407D8">
        <w:rPr>
          <w:rFonts w:ascii="Times New Roman" w:hAnsi="Times New Roman"/>
          <w:sz w:val="28"/>
          <w:szCs w:val="28"/>
          <w:lang w:val="en-US"/>
        </w:rPr>
        <w:t xml:space="preserve">nhà nước </w:t>
      </w:r>
      <w:r w:rsidRPr="00B407D8">
        <w:rPr>
          <w:rFonts w:ascii="Times New Roman" w:hAnsi="Times New Roman"/>
          <w:sz w:val="28"/>
          <w:szCs w:val="28"/>
          <w:lang w:val="en-US"/>
        </w:rPr>
        <w:t xml:space="preserve">hỗ trợ thực hiện </w:t>
      </w:r>
      <w:r w:rsidR="009D052D" w:rsidRPr="00B407D8">
        <w:rPr>
          <w:rFonts w:ascii="Times New Roman" w:hAnsi="Times New Roman"/>
          <w:spacing w:val="-2"/>
          <w:sz w:val="28"/>
          <w:szCs w:val="28"/>
          <w:lang w:val="en-US"/>
        </w:rPr>
        <w:t>chương trình mục tiêu quốc gia</w:t>
      </w:r>
      <w:r w:rsidR="00FB0F7D" w:rsidRPr="00B407D8">
        <w:rPr>
          <w:rFonts w:ascii="Times New Roman" w:hAnsi="Times New Roman"/>
          <w:sz w:val="28"/>
          <w:szCs w:val="28"/>
          <w:lang w:val="en-US"/>
        </w:rPr>
        <w:t xml:space="preserve"> </w:t>
      </w:r>
      <w:r w:rsidRPr="00B407D8">
        <w:rPr>
          <w:rFonts w:ascii="Times New Roman" w:hAnsi="Times New Roman"/>
          <w:sz w:val="28"/>
          <w:szCs w:val="28"/>
          <w:lang w:val="en-US"/>
        </w:rPr>
        <w:t xml:space="preserve">hiện đại hóa, nâng cao chất lượng giáo dục và đào tạo </w:t>
      </w:r>
      <w:r w:rsidR="00F935CF" w:rsidRPr="00B407D8">
        <w:rPr>
          <w:rFonts w:ascii="Times New Roman" w:hAnsi="Times New Roman"/>
          <w:sz w:val="28"/>
          <w:szCs w:val="28"/>
          <w:lang w:val="en-US"/>
        </w:rPr>
        <w:t xml:space="preserve">để </w:t>
      </w:r>
      <w:r w:rsidR="00F935CF" w:rsidRPr="00B407D8">
        <w:rPr>
          <w:rFonts w:ascii="Times New Roman" w:hAnsi="Times New Roman"/>
          <w:spacing w:val="-2"/>
          <w:sz w:val="28"/>
          <w:szCs w:val="28"/>
          <w:lang w:val="en-US"/>
        </w:rPr>
        <w:t>đầu tư</w:t>
      </w:r>
      <w:r w:rsidR="00AA16D2" w:rsidRPr="00B407D8">
        <w:rPr>
          <w:rFonts w:ascii="Times New Roman" w:hAnsi="Times New Roman"/>
          <w:spacing w:val="-2"/>
          <w:sz w:val="28"/>
          <w:szCs w:val="28"/>
          <w:lang w:val="en-US"/>
        </w:rPr>
        <w:t xml:space="preserve"> bảo đảm cơ sở vật chất, trang thiết bị đáp ứng yêu cầu thực hiện chương trình giáo dục mầm non, giáo dục phổ thông; hiện đại hóa giáo dục nghề nghiệp để tăng quy mô và nâng cao chất lượng nguồn nhân lực có kỹ năng nghề; tăng cường cơ sở vật chất, nâng cấp và hiện đại hóa các cơ sở giáo dục đại học để ngang tầm khu vực và thế giới, nâng cao năng lực đào tạo nhân lực chất lượng cao, phát triển khoa học công nghệ, đổi mới sáng tạo và chuyển đổi số.</w:t>
      </w:r>
    </w:p>
    <w:p w:rsidR="004E141D" w:rsidRPr="00B407D8" w:rsidRDefault="00D47CD3" w:rsidP="00635B2F">
      <w:pPr>
        <w:spacing w:before="120" w:after="120"/>
        <w:ind w:firstLine="709"/>
        <w:jc w:val="both"/>
        <w:rPr>
          <w:rFonts w:ascii="Times New Roman" w:hAnsi="Times New Roman"/>
          <w:spacing w:val="-2"/>
          <w:sz w:val="28"/>
          <w:szCs w:val="28"/>
          <w:lang w:val="en-US"/>
        </w:rPr>
      </w:pPr>
      <w:r w:rsidRPr="00B407D8">
        <w:rPr>
          <w:rFonts w:ascii="Times New Roman" w:hAnsi="Times New Roman"/>
          <w:spacing w:val="-6"/>
          <w:sz w:val="28"/>
          <w:szCs w:val="28"/>
          <w:lang w:val="en-US"/>
        </w:rPr>
        <w:t>5.</w:t>
      </w:r>
      <w:r w:rsidR="00C412B2" w:rsidRPr="00B407D8">
        <w:rPr>
          <w:rFonts w:ascii="Times New Roman" w:hAnsi="Times New Roman"/>
          <w:spacing w:val="-6"/>
          <w:sz w:val="28"/>
          <w:szCs w:val="28"/>
          <w:lang w:val="en-US"/>
        </w:rPr>
        <w:t xml:space="preserve"> </w:t>
      </w:r>
      <w:r w:rsidR="00FB0F7D" w:rsidRPr="00B407D8">
        <w:rPr>
          <w:rFonts w:ascii="Times New Roman" w:hAnsi="Times New Roman"/>
          <w:spacing w:val="-6"/>
          <w:sz w:val="28"/>
          <w:szCs w:val="28"/>
          <w:lang w:val="en-US"/>
        </w:rPr>
        <w:t>Chương trình mục tiêu quốc gia</w:t>
      </w:r>
      <w:r w:rsidR="00366D89" w:rsidRPr="00B407D8">
        <w:rPr>
          <w:rFonts w:ascii="Times New Roman" w:hAnsi="Times New Roman"/>
          <w:spacing w:val="-6"/>
          <w:sz w:val="28"/>
          <w:szCs w:val="28"/>
          <w:lang w:val="en-US"/>
        </w:rPr>
        <w:t xml:space="preserve"> </w:t>
      </w:r>
      <w:r w:rsidR="00C412B2" w:rsidRPr="00B407D8">
        <w:rPr>
          <w:rFonts w:ascii="Times New Roman" w:hAnsi="Times New Roman"/>
          <w:spacing w:val="-6"/>
          <w:sz w:val="28"/>
          <w:szCs w:val="28"/>
          <w:lang w:val="en-US"/>
        </w:rPr>
        <w:t>về chăm sóc sức khỏe, dân số và phát triển</w:t>
      </w:r>
    </w:p>
    <w:p w:rsidR="00A8727A" w:rsidRPr="00B407D8" w:rsidRDefault="003D7285" w:rsidP="00635B2F">
      <w:pPr>
        <w:spacing w:before="120" w:after="120"/>
        <w:ind w:firstLine="709"/>
        <w:jc w:val="both"/>
        <w:rPr>
          <w:rFonts w:ascii="Times New Roman" w:hAnsi="Times New Roman"/>
          <w:sz w:val="28"/>
          <w:szCs w:val="28"/>
          <w:lang w:val="en-US"/>
        </w:rPr>
      </w:pPr>
      <w:r w:rsidRPr="00B407D8">
        <w:rPr>
          <w:rFonts w:ascii="Times New Roman" w:hAnsi="Times New Roman"/>
          <w:sz w:val="28"/>
          <w:szCs w:val="28"/>
          <w:lang w:val="en-US"/>
        </w:rPr>
        <w:t xml:space="preserve">Phân bổ </w:t>
      </w:r>
      <w:r w:rsidR="00C412B2" w:rsidRPr="00B407D8">
        <w:rPr>
          <w:rFonts w:ascii="Times New Roman" w:hAnsi="Times New Roman"/>
          <w:sz w:val="28"/>
          <w:szCs w:val="28"/>
          <w:lang w:val="en-US"/>
        </w:rPr>
        <w:t xml:space="preserve">vốn đầu tư công nguồn ngân sách </w:t>
      </w:r>
      <w:r w:rsidR="009A0329" w:rsidRPr="00B407D8">
        <w:rPr>
          <w:rFonts w:ascii="Times New Roman" w:hAnsi="Times New Roman"/>
          <w:sz w:val="28"/>
          <w:szCs w:val="28"/>
          <w:lang w:val="en-US"/>
        </w:rPr>
        <w:t xml:space="preserve">nhà nước </w:t>
      </w:r>
      <w:r w:rsidR="00C412B2" w:rsidRPr="00B407D8">
        <w:rPr>
          <w:rFonts w:ascii="Times New Roman" w:hAnsi="Times New Roman"/>
          <w:sz w:val="28"/>
          <w:szCs w:val="28"/>
          <w:lang w:val="en-US"/>
        </w:rPr>
        <w:t xml:space="preserve">hỗ trợ thực hiện </w:t>
      </w:r>
      <w:r w:rsidR="00FB0F7D" w:rsidRPr="00B407D8">
        <w:rPr>
          <w:rFonts w:ascii="Times New Roman" w:hAnsi="Times New Roman"/>
          <w:sz w:val="28"/>
          <w:szCs w:val="28"/>
          <w:lang w:val="en-US"/>
        </w:rPr>
        <w:t>Chương trình mục tiêu quốc gia</w:t>
      </w:r>
      <w:r w:rsidR="002364C1">
        <w:rPr>
          <w:rFonts w:ascii="Times New Roman" w:hAnsi="Times New Roman"/>
          <w:sz w:val="28"/>
          <w:szCs w:val="28"/>
          <w:lang w:val="en-US"/>
        </w:rPr>
        <w:t xml:space="preserve"> </w:t>
      </w:r>
      <w:r w:rsidR="00C412B2" w:rsidRPr="00B407D8">
        <w:rPr>
          <w:rFonts w:ascii="Times New Roman" w:hAnsi="Times New Roman"/>
          <w:sz w:val="28"/>
          <w:szCs w:val="28"/>
          <w:lang w:val="en-US"/>
        </w:rPr>
        <w:t xml:space="preserve">về chăm sóc sức khỏe, dân số và phát triển để hỗ trợ, đầu tư </w:t>
      </w:r>
      <w:r w:rsidR="00A8727A" w:rsidRPr="00B407D8">
        <w:rPr>
          <w:rFonts w:ascii="Times New Roman" w:hAnsi="Times New Roman"/>
          <w:sz w:val="28"/>
          <w:szCs w:val="28"/>
          <w:lang w:val="en-US"/>
        </w:rPr>
        <w:t>hệ thống</w:t>
      </w:r>
      <w:r w:rsidR="00C412B2" w:rsidRPr="00B407D8">
        <w:rPr>
          <w:rFonts w:ascii="Times New Roman" w:hAnsi="Times New Roman"/>
          <w:sz w:val="28"/>
          <w:szCs w:val="28"/>
          <w:lang w:val="en-US"/>
        </w:rPr>
        <w:t xml:space="preserve"> </w:t>
      </w:r>
      <w:r w:rsidR="00A8727A" w:rsidRPr="00B407D8">
        <w:rPr>
          <w:rFonts w:ascii="Times New Roman" w:hAnsi="Times New Roman"/>
          <w:sz w:val="28"/>
          <w:szCs w:val="28"/>
          <w:lang w:val="en-US"/>
        </w:rPr>
        <w:t>trạm y tế các xã, phường, trung tâm kiểm soát bệnh tật tỉnh (CDC) theo quy định của Chương trình do Quốc hội, Bộ Y tế ban hành.</w:t>
      </w:r>
    </w:p>
    <w:p w:rsidR="004E141D" w:rsidRPr="00B407D8" w:rsidRDefault="004E141D" w:rsidP="00635B2F">
      <w:pPr>
        <w:spacing w:before="120" w:after="120"/>
        <w:ind w:firstLine="709"/>
        <w:jc w:val="both"/>
        <w:rPr>
          <w:rFonts w:ascii="Times New Roman" w:hAnsi="Times New Roman"/>
          <w:b/>
          <w:spacing w:val="-2"/>
          <w:sz w:val="28"/>
          <w:szCs w:val="28"/>
          <w:lang w:val="en-US"/>
        </w:rPr>
      </w:pPr>
      <w:r w:rsidRPr="00B407D8">
        <w:rPr>
          <w:rFonts w:ascii="Times New Roman" w:hAnsi="Times New Roman"/>
          <w:b/>
          <w:spacing w:val="-2"/>
          <w:sz w:val="28"/>
          <w:szCs w:val="28"/>
          <w:lang w:val="en-US"/>
        </w:rPr>
        <w:t xml:space="preserve">Điều 5. Định mức phân bổ vốn đầu tư công nguồn ngân sách </w:t>
      </w:r>
      <w:r w:rsidR="009A0329" w:rsidRPr="00B407D8">
        <w:rPr>
          <w:rFonts w:ascii="Times New Roman" w:hAnsi="Times New Roman"/>
          <w:b/>
          <w:spacing w:val="-2"/>
          <w:sz w:val="28"/>
          <w:szCs w:val="28"/>
          <w:lang w:val="en-US"/>
        </w:rPr>
        <w:t>nhà nước</w:t>
      </w:r>
      <w:r w:rsidRPr="00B407D8">
        <w:rPr>
          <w:rFonts w:ascii="Times New Roman" w:hAnsi="Times New Roman"/>
          <w:b/>
          <w:spacing w:val="-2"/>
          <w:sz w:val="28"/>
          <w:szCs w:val="28"/>
          <w:lang w:val="en-US"/>
        </w:rPr>
        <w:t xml:space="preserve"> hỗ trợ thực hiện các </w:t>
      </w:r>
      <w:r w:rsidR="00366D89" w:rsidRPr="00B407D8">
        <w:rPr>
          <w:rFonts w:ascii="Times New Roman" w:hAnsi="Times New Roman"/>
          <w:b/>
          <w:spacing w:val="-2"/>
          <w:sz w:val="28"/>
          <w:szCs w:val="28"/>
          <w:lang w:val="en-US"/>
        </w:rPr>
        <w:t>C</w:t>
      </w:r>
      <w:r w:rsidRPr="00B407D8">
        <w:rPr>
          <w:rFonts w:ascii="Times New Roman" w:hAnsi="Times New Roman"/>
          <w:b/>
          <w:spacing w:val="-2"/>
          <w:sz w:val="28"/>
          <w:szCs w:val="28"/>
          <w:lang w:val="en-US"/>
        </w:rPr>
        <w:t>hương trình mục tiêu quốc gia</w:t>
      </w:r>
    </w:p>
    <w:p w:rsidR="00FD0EC1" w:rsidRPr="00B407D8" w:rsidRDefault="00FD0EC1" w:rsidP="00635B2F">
      <w:pPr>
        <w:spacing w:before="120" w:after="120"/>
        <w:ind w:firstLine="709"/>
        <w:jc w:val="both"/>
        <w:rPr>
          <w:rFonts w:ascii="Times New Roman" w:hAnsi="Times New Roman"/>
          <w:sz w:val="28"/>
          <w:szCs w:val="28"/>
          <w:lang w:val="en-US"/>
        </w:rPr>
      </w:pPr>
      <w:r w:rsidRPr="00B407D8">
        <w:rPr>
          <w:rFonts w:ascii="Times New Roman" w:hAnsi="Times New Roman"/>
          <w:sz w:val="28"/>
          <w:szCs w:val="28"/>
          <w:lang w:val="en-US"/>
        </w:rPr>
        <w:t xml:space="preserve">1. Đối với kế hoạch vốn đầu tư công </w:t>
      </w:r>
      <w:r w:rsidR="00A1733A" w:rsidRPr="00B407D8">
        <w:rPr>
          <w:rFonts w:ascii="Times New Roman" w:hAnsi="Times New Roman"/>
          <w:sz w:val="28"/>
          <w:szCs w:val="28"/>
          <w:lang w:val="en-US"/>
        </w:rPr>
        <w:t xml:space="preserve">trung hạn </w:t>
      </w:r>
      <w:r w:rsidR="00257BAC" w:rsidRPr="00B407D8">
        <w:rPr>
          <w:rFonts w:ascii="Times New Roman" w:hAnsi="Times New Roman"/>
          <w:sz w:val="28"/>
          <w:szCs w:val="28"/>
          <w:lang w:val="en-US"/>
        </w:rPr>
        <w:t xml:space="preserve">nguồn ngân sách </w:t>
      </w:r>
      <w:r w:rsidR="00366D89" w:rsidRPr="00B407D8">
        <w:rPr>
          <w:rFonts w:ascii="Times New Roman" w:hAnsi="Times New Roman"/>
          <w:sz w:val="28"/>
          <w:szCs w:val="28"/>
          <w:lang w:val="en-US"/>
        </w:rPr>
        <w:t>T</w:t>
      </w:r>
      <w:r w:rsidR="00257BAC" w:rsidRPr="00B407D8">
        <w:rPr>
          <w:rFonts w:ascii="Times New Roman" w:hAnsi="Times New Roman"/>
          <w:sz w:val="28"/>
          <w:szCs w:val="28"/>
          <w:lang w:val="en-US"/>
        </w:rPr>
        <w:t xml:space="preserve">rung ương hỗ trợ </w:t>
      </w:r>
      <w:r w:rsidRPr="00B407D8">
        <w:rPr>
          <w:rFonts w:ascii="Times New Roman" w:hAnsi="Times New Roman"/>
          <w:sz w:val="28"/>
          <w:szCs w:val="28"/>
          <w:lang w:val="en-US"/>
        </w:rPr>
        <w:t>được Thủ tướng Chính phủ giao đầu kỳ g</w:t>
      </w:r>
      <w:r w:rsidR="00FB0F7D" w:rsidRPr="00B407D8">
        <w:rPr>
          <w:rFonts w:ascii="Times New Roman" w:hAnsi="Times New Roman"/>
          <w:sz w:val="28"/>
          <w:szCs w:val="28"/>
          <w:lang w:val="en-US"/>
        </w:rPr>
        <w:t>iai đoạn 2026-</w:t>
      </w:r>
      <w:r w:rsidR="009A0329" w:rsidRPr="00B407D8">
        <w:rPr>
          <w:rFonts w:ascii="Times New Roman" w:hAnsi="Times New Roman"/>
          <w:sz w:val="28"/>
          <w:szCs w:val="28"/>
          <w:lang w:val="en-US"/>
        </w:rPr>
        <w:t>2030</w:t>
      </w:r>
    </w:p>
    <w:p w:rsidR="000D6FB0" w:rsidRPr="00B407D8" w:rsidRDefault="000D6FB0" w:rsidP="00635B2F">
      <w:pPr>
        <w:spacing w:before="120" w:after="120"/>
        <w:ind w:firstLine="709"/>
        <w:jc w:val="both"/>
        <w:rPr>
          <w:rFonts w:ascii="Times New Roman" w:hAnsi="Times New Roman"/>
          <w:sz w:val="28"/>
          <w:szCs w:val="28"/>
          <w:lang w:val="en-US"/>
        </w:rPr>
      </w:pPr>
      <w:r w:rsidRPr="00B407D8">
        <w:rPr>
          <w:rFonts w:ascii="Times New Roman" w:hAnsi="Times New Roman"/>
          <w:sz w:val="28"/>
          <w:szCs w:val="28"/>
          <w:lang w:val="en-US"/>
        </w:rPr>
        <w:t>Ưu tiên phân bổ vốn</w:t>
      </w:r>
      <w:r w:rsidR="003D7285" w:rsidRPr="00B407D8">
        <w:rPr>
          <w:rFonts w:ascii="Times New Roman" w:hAnsi="Times New Roman"/>
          <w:sz w:val="28"/>
          <w:szCs w:val="28"/>
          <w:lang w:val="en-US"/>
        </w:rPr>
        <w:t xml:space="preserve"> đầu tư công</w:t>
      </w:r>
      <w:r w:rsidRPr="00B407D8">
        <w:rPr>
          <w:rFonts w:ascii="Times New Roman" w:hAnsi="Times New Roman"/>
          <w:sz w:val="28"/>
          <w:szCs w:val="28"/>
          <w:lang w:val="en-US"/>
        </w:rPr>
        <w:t xml:space="preserve"> để thực hiện các nhiệm vụ, dự án thuộc </w:t>
      </w:r>
      <w:r w:rsidR="009D052D" w:rsidRPr="00B407D8">
        <w:rPr>
          <w:rFonts w:ascii="Times New Roman" w:hAnsi="Times New Roman"/>
          <w:spacing w:val="-2"/>
          <w:sz w:val="28"/>
          <w:szCs w:val="28"/>
          <w:lang w:val="en-US"/>
        </w:rPr>
        <w:t xml:space="preserve">chương trình mục tiêu quốc gia </w:t>
      </w:r>
      <w:r w:rsidRPr="00B407D8">
        <w:rPr>
          <w:rFonts w:ascii="Times New Roman" w:hAnsi="Times New Roman"/>
          <w:sz w:val="28"/>
          <w:szCs w:val="28"/>
          <w:lang w:val="en-US"/>
        </w:rPr>
        <w:t xml:space="preserve">theo chỉ đạo </w:t>
      </w:r>
      <w:r w:rsidRPr="00DD0288">
        <w:rPr>
          <w:rFonts w:ascii="Times New Roman" w:hAnsi="Times New Roman"/>
          <w:color w:val="auto"/>
          <w:sz w:val="28"/>
          <w:szCs w:val="28"/>
          <w:lang w:val="en-US"/>
        </w:rPr>
        <w:t xml:space="preserve">điểm </w:t>
      </w:r>
      <w:r w:rsidRPr="00B407D8">
        <w:rPr>
          <w:rFonts w:ascii="Times New Roman" w:hAnsi="Times New Roman"/>
          <w:sz w:val="28"/>
          <w:szCs w:val="28"/>
          <w:lang w:val="en-US"/>
        </w:rPr>
        <w:t>của Trung ương</w:t>
      </w:r>
      <w:r w:rsidR="00F050C9" w:rsidRPr="00B407D8">
        <w:rPr>
          <w:rFonts w:ascii="Times New Roman" w:hAnsi="Times New Roman"/>
          <w:sz w:val="28"/>
          <w:szCs w:val="28"/>
          <w:lang w:val="en-US"/>
        </w:rPr>
        <w:t>, của Tỉnh ủy, Hội đồng nhân dân tỉnh và Ủy ban nhân dân tỉnh</w:t>
      </w:r>
      <w:r w:rsidRPr="00B407D8">
        <w:rPr>
          <w:rFonts w:ascii="Times New Roman" w:hAnsi="Times New Roman"/>
          <w:sz w:val="28"/>
          <w:szCs w:val="28"/>
          <w:lang w:val="en-US"/>
        </w:rPr>
        <w:t xml:space="preserve"> (nếu có).</w:t>
      </w:r>
      <w:r w:rsidR="00660F91" w:rsidRPr="00B407D8">
        <w:rPr>
          <w:rFonts w:ascii="Times New Roman" w:hAnsi="Times New Roman"/>
          <w:sz w:val="28"/>
          <w:szCs w:val="28"/>
          <w:lang w:val="en-US"/>
        </w:rPr>
        <w:t xml:space="preserve"> Phần còn lại được phân bổ</w:t>
      </w:r>
      <w:r w:rsidR="00F050C9" w:rsidRPr="00B407D8">
        <w:rPr>
          <w:rFonts w:ascii="Times New Roman" w:hAnsi="Times New Roman"/>
          <w:sz w:val="28"/>
          <w:szCs w:val="28"/>
          <w:lang w:val="en-US"/>
        </w:rPr>
        <w:t xml:space="preserve"> cho các cơ quan, đơn vị, địa phương</w:t>
      </w:r>
      <w:r w:rsidR="00660F91" w:rsidRPr="00B407D8">
        <w:rPr>
          <w:rFonts w:ascii="Times New Roman" w:hAnsi="Times New Roman"/>
          <w:sz w:val="28"/>
          <w:szCs w:val="28"/>
          <w:lang w:val="en-US"/>
        </w:rPr>
        <w:t xml:space="preserve"> theo</w:t>
      </w:r>
      <w:r w:rsidR="00F050C9" w:rsidRPr="00B407D8">
        <w:rPr>
          <w:rFonts w:ascii="Times New Roman" w:hAnsi="Times New Roman"/>
          <w:sz w:val="28"/>
          <w:szCs w:val="28"/>
          <w:lang w:val="en-US"/>
        </w:rPr>
        <w:t xml:space="preserve"> </w:t>
      </w:r>
      <w:r w:rsidR="00660F91" w:rsidRPr="00B407D8">
        <w:rPr>
          <w:rFonts w:ascii="Times New Roman" w:hAnsi="Times New Roman"/>
          <w:sz w:val="28"/>
          <w:szCs w:val="28"/>
          <w:lang w:val="en-US"/>
        </w:rPr>
        <w:t>định mức như sau:</w:t>
      </w:r>
    </w:p>
    <w:p w:rsidR="00FE3C80" w:rsidRPr="00B407D8" w:rsidRDefault="00660F91" w:rsidP="00635B2F">
      <w:pPr>
        <w:spacing w:before="120" w:after="120"/>
        <w:ind w:firstLine="709"/>
        <w:jc w:val="both"/>
        <w:rPr>
          <w:rFonts w:ascii="Times New Roman" w:hAnsi="Times New Roman"/>
          <w:sz w:val="28"/>
          <w:szCs w:val="28"/>
          <w:lang w:val="en-US"/>
        </w:rPr>
      </w:pPr>
      <w:r w:rsidRPr="00B407D8">
        <w:rPr>
          <w:rFonts w:ascii="Times New Roman" w:hAnsi="Times New Roman"/>
          <w:sz w:val="28"/>
          <w:szCs w:val="28"/>
          <w:lang w:val="en-US"/>
        </w:rPr>
        <w:t>a</w:t>
      </w:r>
      <w:r w:rsidR="00FD0EC1" w:rsidRPr="00B407D8">
        <w:rPr>
          <w:rFonts w:ascii="Times New Roman" w:hAnsi="Times New Roman"/>
          <w:sz w:val="28"/>
          <w:szCs w:val="28"/>
          <w:lang w:val="en-US"/>
        </w:rPr>
        <w:t>)</w:t>
      </w:r>
      <w:r w:rsidR="000D6FB0" w:rsidRPr="00B407D8">
        <w:rPr>
          <w:rFonts w:ascii="Times New Roman" w:hAnsi="Times New Roman"/>
          <w:sz w:val="28"/>
          <w:szCs w:val="28"/>
          <w:lang w:val="en-US"/>
        </w:rPr>
        <w:t xml:space="preserve"> </w:t>
      </w:r>
      <w:r w:rsidR="00FE3C80" w:rsidRPr="00B407D8">
        <w:rPr>
          <w:rFonts w:ascii="Times New Roman" w:hAnsi="Times New Roman"/>
          <w:sz w:val="28"/>
          <w:szCs w:val="28"/>
          <w:lang w:val="en-US"/>
        </w:rPr>
        <w:t xml:space="preserve">Phân bổ 100% vốn </w:t>
      </w:r>
      <w:r w:rsidR="000D6FB0" w:rsidRPr="00B407D8">
        <w:rPr>
          <w:rFonts w:ascii="Times New Roman" w:hAnsi="Times New Roman"/>
          <w:sz w:val="28"/>
          <w:szCs w:val="28"/>
          <w:lang w:val="en-US"/>
        </w:rPr>
        <w:t xml:space="preserve">đầu tư công nguồn ngân sách </w:t>
      </w:r>
      <w:r w:rsidR="00366D89" w:rsidRPr="00B407D8">
        <w:rPr>
          <w:rFonts w:ascii="Times New Roman" w:hAnsi="Times New Roman"/>
          <w:sz w:val="28"/>
          <w:szCs w:val="28"/>
          <w:lang w:val="en-US"/>
        </w:rPr>
        <w:t>T</w:t>
      </w:r>
      <w:r w:rsidR="000D6FB0" w:rsidRPr="00B407D8">
        <w:rPr>
          <w:rFonts w:ascii="Times New Roman" w:hAnsi="Times New Roman"/>
          <w:sz w:val="28"/>
          <w:szCs w:val="28"/>
          <w:lang w:val="en-US"/>
        </w:rPr>
        <w:t xml:space="preserve">rung ương hỗ trợ thực hiện </w:t>
      </w:r>
      <w:r w:rsidR="009D052D" w:rsidRPr="00B407D8">
        <w:rPr>
          <w:rFonts w:ascii="Times New Roman" w:hAnsi="Times New Roman"/>
          <w:spacing w:val="-2"/>
          <w:sz w:val="28"/>
          <w:szCs w:val="28"/>
          <w:lang w:val="en-US"/>
        </w:rPr>
        <w:t xml:space="preserve">chương trình mục tiêu quốc gia </w:t>
      </w:r>
      <w:r w:rsidR="000D6FB0" w:rsidRPr="00B407D8">
        <w:rPr>
          <w:rFonts w:ascii="Times New Roman" w:hAnsi="Times New Roman"/>
          <w:sz w:val="28"/>
          <w:szCs w:val="28"/>
          <w:lang w:val="en-US"/>
        </w:rPr>
        <w:t xml:space="preserve">phòng, chống ma túy </w:t>
      </w:r>
      <w:r w:rsidR="00E760CD" w:rsidRPr="00B407D8">
        <w:rPr>
          <w:rFonts w:ascii="Times New Roman" w:hAnsi="Times New Roman"/>
          <w:i/>
          <w:sz w:val="28"/>
          <w:szCs w:val="28"/>
          <w:lang w:val="en-US"/>
        </w:rPr>
        <w:t>(nếu có)</w:t>
      </w:r>
      <w:r w:rsidR="00FE3C80" w:rsidRPr="00B407D8">
        <w:rPr>
          <w:rFonts w:ascii="Times New Roman" w:hAnsi="Times New Roman"/>
          <w:sz w:val="28"/>
          <w:szCs w:val="28"/>
          <w:lang w:val="en-US"/>
        </w:rPr>
        <w:t xml:space="preserve"> để thực hiện nhiệm vụ, dự án theo tiêu chí quy định tại kho</w:t>
      </w:r>
      <w:r w:rsidR="000D6FB0" w:rsidRPr="00B407D8">
        <w:rPr>
          <w:rFonts w:ascii="Times New Roman" w:hAnsi="Times New Roman"/>
          <w:sz w:val="28"/>
          <w:szCs w:val="28"/>
          <w:lang w:val="en-US"/>
        </w:rPr>
        <w:t>ản 1 Điều 4 Quy định này.</w:t>
      </w:r>
    </w:p>
    <w:p w:rsidR="00FD0EC1" w:rsidRPr="00B407D8" w:rsidRDefault="00660F91" w:rsidP="00635B2F">
      <w:pPr>
        <w:spacing w:before="120" w:after="120"/>
        <w:ind w:firstLine="709"/>
        <w:jc w:val="both"/>
        <w:rPr>
          <w:rFonts w:ascii="Times New Roman" w:hAnsi="Times New Roman"/>
          <w:spacing w:val="-4"/>
          <w:sz w:val="28"/>
          <w:szCs w:val="28"/>
          <w:lang w:val="en-US"/>
        </w:rPr>
      </w:pPr>
      <w:r w:rsidRPr="00B407D8">
        <w:rPr>
          <w:rFonts w:ascii="Times New Roman" w:hAnsi="Times New Roman"/>
          <w:sz w:val="28"/>
          <w:szCs w:val="28"/>
          <w:lang w:val="en-US"/>
        </w:rPr>
        <w:t>b</w:t>
      </w:r>
      <w:r w:rsidR="00FD0EC1" w:rsidRPr="00B407D8">
        <w:rPr>
          <w:rFonts w:ascii="Times New Roman" w:hAnsi="Times New Roman"/>
          <w:sz w:val="28"/>
          <w:szCs w:val="28"/>
          <w:lang w:val="en-US"/>
        </w:rPr>
        <w:t>)</w:t>
      </w:r>
      <w:r w:rsidR="000D6FB0" w:rsidRPr="00B407D8">
        <w:rPr>
          <w:rFonts w:ascii="Times New Roman" w:hAnsi="Times New Roman"/>
          <w:sz w:val="28"/>
          <w:szCs w:val="28"/>
          <w:lang w:val="en-US"/>
        </w:rPr>
        <w:t xml:space="preserve"> </w:t>
      </w:r>
      <w:r w:rsidR="000D6FB0" w:rsidRPr="00B407D8">
        <w:rPr>
          <w:rFonts w:ascii="Times New Roman" w:hAnsi="Times New Roman"/>
          <w:spacing w:val="-4"/>
          <w:sz w:val="28"/>
          <w:szCs w:val="28"/>
          <w:lang w:val="en-US"/>
        </w:rPr>
        <w:t xml:space="preserve">Phân bổ 50% vốn đầu tư công nguồn ngân sách </w:t>
      </w:r>
      <w:r w:rsidR="00366D89" w:rsidRPr="00B407D8">
        <w:rPr>
          <w:rFonts w:ascii="Times New Roman" w:hAnsi="Times New Roman"/>
          <w:spacing w:val="-4"/>
          <w:sz w:val="28"/>
          <w:szCs w:val="28"/>
          <w:lang w:val="en-US"/>
        </w:rPr>
        <w:t>T</w:t>
      </w:r>
      <w:r w:rsidR="000D6FB0" w:rsidRPr="00B407D8">
        <w:rPr>
          <w:rFonts w:ascii="Times New Roman" w:hAnsi="Times New Roman"/>
          <w:spacing w:val="-4"/>
          <w:sz w:val="28"/>
          <w:szCs w:val="28"/>
          <w:lang w:val="en-US"/>
        </w:rPr>
        <w:t xml:space="preserve">rung ương hỗ trợ thực hiện </w:t>
      </w:r>
      <w:r w:rsidR="009D052D" w:rsidRPr="00B407D8">
        <w:rPr>
          <w:rFonts w:ascii="Times New Roman" w:hAnsi="Times New Roman"/>
          <w:spacing w:val="-4"/>
          <w:sz w:val="28"/>
          <w:szCs w:val="28"/>
          <w:lang w:val="en-US"/>
        </w:rPr>
        <w:t xml:space="preserve">chương trình mục tiêu quốc gia </w:t>
      </w:r>
      <w:r w:rsidR="000D6FB0" w:rsidRPr="00B407D8">
        <w:rPr>
          <w:rFonts w:ascii="Times New Roman" w:hAnsi="Times New Roman"/>
          <w:spacing w:val="-4"/>
          <w:sz w:val="28"/>
          <w:szCs w:val="28"/>
          <w:lang w:val="en-US"/>
        </w:rPr>
        <w:t>xây dựng nông thôn mới, giảm nghèo bền vững và phát triển kinh tế - xã hội vùng đồng bào dân tộc thiểu số và miền núi cho các cơ quan, đơn vị, địa phương (theo phân cấp quản lý công trình) để thực hiện nhiệm vụ, dự án theo tiêu chí quy định tại điểm</w:t>
      </w:r>
      <w:r w:rsidR="00FD0EC1" w:rsidRPr="00B407D8">
        <w:rPr>
          <w:rFonts w:ascii="Times New Roman" w:hAnsi="Times New Roman"/>
          <w:spacing w:val="-4"/>
          <w:sz w:val="28"/>
          <w:szCs w:val="28"/>
          <w:lang w:val="en-US"/>
        </w:rPr>
        <w:t xml:space="preserve"> b khoản 2 Điều 4 Quy định này.</w:t>
      </w:r>
    </w:p>
    <w:p w:rsidR="00B8278D" w:rsidRPr="006875B5" w:rsidRDefault="00B8278D" w:rsidP="00635B2F">
      <w:pPr>
        <w:spacing w:before="120" w:after="120"/>
        <w:ind w:firstLine="709"/>
        <w:jc w:val="both"/>
        <w:rPr>
          <w:rFonts w:ascii="Times New Roman" w:hAnsi="Times New Roman"/>
          <w:sz w:val="28"/>
          <w:szCs w:val="28"/>
          <w:lang w:val="en-US"/>
        </w:rPr>
      </w:pPr>
      <w:r>
        <w:rPr>
          <w:rFonts w:ascii="Times New Roman" w:hAnsi="Times New Roman"/>
          <w:sz w:val="28"/>
          <w:szCs w:val="28"/>
          <w:lang w:val="en-US"/>
        </w:rPr>
        <w:t xml:space="preserve">c) </w:t>
      </w:r>
      <w:r w:rsidRPr="006875B5">
        <w:rPr>
          <w:rFonts w:ascii="Times New Roman" w:hAnsi="Times New Roman"/>
          <w:sz w:val="28"/>
          <w:szCs w:val="28"/>
          <w:lang w:val="en-US"/>
        </w:rPr>
        <w:t xml:space="preserve">Đối với </w:t>
      </w:r>
      <w:r>
        <w:rPr>
          <w:rFonts w:ascii="Times New Roman" w:hAnsi="Times New Roman"/>
          <w:sz w:val="28"/>
          <w:szCs w:val="28"/>
          <w:lang w:val="en-US"/>
        </w:rPr>
        <w:t>50%</w:t>
      </w:r>
      <w:r w:rsidR="00635B2F" w:rsidRPr="00B407D8">
        <w:rPr>
          <w:rFonts w:ascii="Times New Roman" w:hAnsi="Times New Roman"/>
          <w:spacing w:val="-4"/>
          <w:sz w:val="28"/>
          <w:szCs w:val="28"/>
          <w:lang w:val="en-US"/>
        </w:rPr>
        <w:t xml:space="preserve"> vốn đầu tư công nguồn ngân sách Trung ương hỗ trợ thực hiện chương trình mục tiêu quốc gia xây dựng nông thôn mới, giảm nghèo bền vững và phát triển kinh tế - xã hội vùng đồng bào dân tộc thiểu số và miền núi</w:t>
      </w:r>
      <w:r w:rsidR="00635B2F">
        <w:rPr>
          <w:rFonts w:ascii="Times New Roman" w:hAnsi="Times New Roman"/>
          <w:spacing w:val="-4"/>
          <w:sz w:val="28"/>
          <w:szCs w:val="28"/>
          <w:lang w:val="en-US"/>
        </w:rPr>
        <w:t xml:space="preserve"> còn lại được lồng ghép với các chương trình mục tiêu quốc gia khác</w:t>
      </w:r>
      <w:r w:rsidR="00635B2F">
        <w:rPr>
          <w:rFonts w:ascii="Times New Roman" w:hAnsi="Times New Roman"/>
          <w:sz w:val="28"/>
          <w:szCs w:val="28"/>
          <w:lang w:val="en-US"/>
        </w:rPr>
        <w:t xml:space="preserve"> </w:t>
      </w:r>
      <w:r w:rsidRPr="006875B5">
        <w:rPr>
          <w:rFonts w:ascii="Times New Roman" w:hAnsi="Times New Roman"/>
          <w:sz w:val="28"/>
          <w:szCs w:val="28"/>
          <w:lang w:val="en-US"/>
        </w:rPr>
        <w:t>phân bổ cho các cơ quan, đơn vị, địa phương để thực hiện các nhiệm vụ, dự án theo tiêu chí quy định tại điểm a khoản 2, khoản 3, khoản 4 và khoản 5 Điều 4 Quy định này, với định mức phân bổ như sau:</w:t>
      </w:r>
    </w:p>
    <w:p w:rsidR="002B3B41" w:rsidRPr="00B407D8" w:rsidRDefault="00AA15AD" w:rsidP="00635B2F">
      <w:pPr>
        <w:spacing w:before="120" w:after="120"/>
        <w:ind w:firstLine="709"/>
        <w:jc w:val="both"/>
        <w:rPr>
          <w:rFonts w:ascii="Times New Roman" w:hAnsi="Times New Roman"/>
          <w:sz w:val="28"/>
          <w:szCs w:val="28"/>
          <w:lang w:val="en-US"/>
        </w:rPr>
      </w:pPr>
      <w:r w:rsidRPr="00B407D8">
        <w:rPr>
          <w:rFonts w:ascii="Times New Roman" w:hAnsi="Times New Roman"/>
          <w:sz w:val="28"/>
          <w:szCs w:val="28"/>
          <w:lang w:val="en-US"/>
        </w:rPr>
        <w:t xml:space="preserve">Phân bổ tối đa </w:t>
      </w:r>
      <w:r w:rsidR="00BC622D" w:rsidRPr="00B407D8">
        <w:rPr>
          <w:rFonts w:ascii="Times New Roman" w:hAnsi="Times New Roman"/>
          <w:sz w:val="28"/>
          <w:szCs w:val="28"/>
          <w:lang w:val="en-US"/>
        </w:rPr>
        <w:t>1</w:t>
      </w:r>
      <w:r w:rsidR="002B3B41" w:rsidRPr="00B407D8">
        <w:rPr>
          <w:rFonts w:ascii="Times New Roman" w:hAnsi="Times New Roman"/>
          <w:sz w:val="28"/>
          <w:szCs w:val="28"/>
          <w:lang w:val="en-US"/>
        </w:rPr>
        <w:t xml:space="preserve">0% tổng kế hoạch vốn cho các cơ quan, đơn vị cấp tỉnh để thực hiện các nhiệm vụ, dự án thuộc </w:t>
      </w:r>
      <w:r w:rsidR="00B407D8" w:rsidRPr="00B407D8">
        <w:rPr>
          <w:rFonts w:ascii="Times New Roman" w:hAnsi="Times New Roman"/>
          <w:spacing w:val="-2"/>
          <w:sz w:val="28"/>
          <w:szCs w:val="28"/>
          <w:lang w:val="en-US"/>
        </w:rPr>
        <w:t>C</w:t>
      </w:r>
      <w:r w:rsidR="009D052D" w:rsidRPr="00B407D8">
        <w:rPr>
          <w:rFonts w:ascii="Times New Roman" w:hAnsi="Times New Roman"/>
          <w:spacing w:val="-2"/>
          <w:sz w:val="28"/>
          <w:szCs w:val="28"/>
          <w:lang w:val="en-US"/>
        </w:rPr>
        <w:t xml:space="preserve">hương trình mục tiêu quốc gia </w:t>
      </w:r>
      <w:r w:rsidR="002B3B41" w:rsidRPr="00B407D8">
        <w:rPr>
          <w:rFonts w:ascii="Times New Roman" w:hAnsi="Times New Roman"/>
          <w:sz w:val="28"/>
          <w:szCs w:val="28"/>
          <w:lang w:val="en-US"/>
        </w:rPr>
        <w:t>do cấp tỉnh quản lý.</w:t>
      </w:r>
    </w:p>
    <w:p w:rsidR="00633EF6" w:rsidRPr="00B407D8" w:rsidRDefault="002B3B41" w:rsidP="00A148A4">
      <w:pPr>
        <w:spacing w:before="80" w:after="80"/>
        <w:ind w:firstLine="709"/>
        <w:jc w:val="both"/>
        <w:rPr>
          <w:rFonts w:ascii="Times New Roman" w:hAnsi="Times New Roman"/>
          <w:spacing w:val="-2"/>
          <w:sz w:val="28"/>
          <w:szCs w:val="28"/>
          <w:lang w:val="en-US"/>
        </w:rPr>
      </w:pPr>
      <w:r w:rsidRPr="00B407D8">
        <w:rPr>
          <w:rFonts w:ascii="Times New Roman" w:hAnsi="Times New Roman"/>
          <w:spacing w:val="-2"/>
          <w:sz w:val="28"/>
          <w:szCs w:val="28"/>
          <w:lang w:val="en-US"/>
        </w:rPr>
        <w:lastRenderedPageBreak/>
        <w:t xml:space="preserve">Phân bổ </w:t>
      </w:r>
      <w:r w:rsidR="00AF1CF0" w:rsidRPr="00B407D8">
        <w:rPr>
          <w:rFonts w:ascii="Times New Roman" w:hAnsi="Times New Roman"/>
          <w:spacing w:val="-2"/>
          <w:sz w:val="28"/>
          <w:szCs w:val="28"/>
          <w:lang w:val="en-US"/>
        </w:rPr>
        <w:t xml:space="preserve">tối thiểu </w:t>
      </w:r>
      <w:r w:rsidR="00BC622D" w:rsidRPr="00B407D8">
        <w:rPr>
          <w:rFonts w:ascii="Times New Roman" w:hAnsi="Times New Roman"/>
          <w:spacing w:val="-2"/>
          <w:sz w:val="28"/>
          <w:szCs w:val="28"/>
          <w:lang w:val="en-US"/>
        </w:rPr>
        <w:t>9</w:t>
      </w:r>
      <w:r w:rsidRPr="00B407D8">
        <w:rPr>
          <w:rFonts w:ascii="Times New Roman" w:hAnsi="Times New Roman"/>
          <w:spacing w:val="-2"/>
          <w:sz w:val="28"/>
          <w:szCs w:val="28"/>
          <w:lang w:val="en-US"/>
        </w:rPr>
        <w:t xml:space="preserve">0% </w:t>
      </w:r>
      <w:r w:rsidR="00AF1CF0" w:rsidRPr="00B407D8">
        <w:rPr>
          <w:rFonts w:ascii="Times New Roman" w:hAnsi="Times New Roman"/>
          <w:spacing w:val="-2"/>
          <w:sz w:val="28"/>
          <w:szCs w:val="28"/>
          <w:lang w:val="en-US"/>
        </w:rPr>
        <w:t xml:space="preserve">tổng </w:t>
      </w:r>
      <w:r w:rsidRPr="00B407D8">
        <w:rPr>
          <w:rFonts w:ascii="Times New Roman" w:hAnsi="Times New Roman"/>
          <w:spacing w:val="-2"/>
          <w:sz w:val="28"/>
          <w:szCs w:val="28"/>
          <w:lang w:val="en-US"/>
        </w:rPr>
        <w:t>kế hoạch</w:t>
      </w:r>
      <w:r w:rsidR="00AF1CF0" w:rsidRPr="00B407D8">
        <w:rPr>
          <w:rFonts w:ascii="Times New Roman" w:hAnsi="Times New Roman"/>
          <w:spacing w:val="-2"/>
          <w:sz w:val="28"/>
          <w:szCs w:val="28"/>
          <w:lang w:val="en-US"/>
        </w:rPr>
        <w:t xml:space="preserve"> vốn cho các xã, phường để thực hiện các nhiệm vụ, dự án thuộc </w:t>
      </w:r>
      <w:r w:rsidR="00B407D8" w:rsidRPr="00B407D8">
        <w:rPr>
          <w:rFonts w:ascii="Times New Roman" w:hAnsi="Times New Roman"/>
          <w:spacing w:val="-2"/>
          <w:sz w:val="28"/>
          <w:szCs w:val="28"/>
          <w:lang w:val="en-US"/>
        </w:rPr>
        <w:t>C</w:t>
      </w:r>
      <w:r w:rsidR="009D052D" w:rsidRPr="00B407D8">
        <w:rPr>
          <w:rFonts w:ascii="Times New Roman" w:hAnsi="Times New Roman"/>
          <w:spacing w:val="-2"/>
          <w:sz w:val="28"/>
          <w:szCs w:val="28"/>
          <w:lang w:val="en-US"/>
        </w:rPr>
        <w:t xml:space="preserve">hương trình mục tiêu quốc gia </w:t>
      </w:r>
      <w:r w:rsidR="00AF1CF0" w:rsidRPr="00B407D8">
        <w:rPr>
          <w:rFonts w:ascii="Times New Roman" w:hAnsi="Times New Roman"/>
          <w:spacing w:val="-2"/>
          <w:sz w:val="28"/>
          <w:szCs w:val="28"/>
          <w:lang w:val="en-US"/>
        </w:rPr>
        <w:t>do cấp xã quản lý, với định mức phân b</w:t>
      </w:r>
      <w:r w:rsidR="00633EF6" w:rsidRPr="00B407D8">
        <w:rPr>
          <w:rFonts w:ascii="Times New Roman" w:hAnsi="Times New Roman"/>
          <w:spacing w:val="-2"/>
          <w:sz w:val="28"/>
          <w:szCs w:val="28"/>
          <w:lang w:val="en-US"/>
        </w:rPr>
        <w:t>ổ vốn được tính theo quy mô dân số, diện tích, tỷ lệ hộ nghèo đa chiều, số thu ngân sách trên địa bàn xã và theo phân loại đơn vị hành chính</w:t>
      </w:r>
      <w:r w:rsidR="00837D63" w:rsidRPr="00B407D8">
        <w:rPr>
          <w:rFonts w:ascii="Times New Roman" w:hAnsi="Times New Roman"/>
          <w:spacing w:val="-2"/>
          <w:sz w:val="28"/>
          <w:szCs w:val="28"/>
          <w:lang w:val="en-US"/>
        </w:rPr>
        <w:t>.</w:t>
      </w:r>
    </w:p>
    <w:p w:rsidR="002B3B41" w:rsidRPr="00B407D8" w:rsidRDefault="00622ACF" w:rsidP="00A148A4">
      <w:pPr>
        <w:spacing w:before="80" w:after="80"/>
        <w:jc w:val="center"/>
        <w:rPr>
          <w:rFonts w:ascii="Times New Roman" w:hAnsi="Times New Roman"/>
          <w:spacing w:val="-4"/>
          <w:sz w:val="28"/>
          <w:szCs w:val="28"/>
          <w:lang w:val="en-US"/>
        </w:rPr>
      </w:pPr>
      <w:r w:rsidRPr="00B407D8">
        <w:rPr>
          <w:rFonts w:ascii="Times New Roman" w:hAnsi="Times New Roman"/>
          <w:i/>
          <w:spacing w:val="-4"/>
          <w:sz w:val="28"/>
          <w:szCs w:val="28"/>
          <w:lang w:val="en-US"/>
        </w:rPr>
        <w:t>(</w:t>
      </w:r>
      <w:r w:rsidR="00633EF6" w:rsidRPr="00B407D8">
        <w:rPr>
          <w:rFonts w:ascii="Times New Roman" w:hAnsi="Times New Roman"/>
          <w:i/>
          <w:spacing w:val="-4"/>
          <w:sz w:val="28"/>
          <w:szCs w:val="28"/>
          <w:lang w:val="en-US"/>
        </w:rPr>
        <w:t xml:space="preserve">Chi </w:t>
      </w:r>
      <w:r w:rsidR="00633EF6" w:rsidRPr="00FD53F3">
        <w:rPr>
          <w:rFonts w:ascii="Times New Roman" w:hAnsi="Times New Roman"/>
          <w:i/>
          <w:spacing w:val="-4"/>
          <w:sz w:val="28"/>
          <w:szCs w:val="28"/>
          <w:lang w:val="en-US"/>
        </w:rPr>
        <w:t xml:space="preserve">tiết </w:t>
      </w:r>
      <w:r w:rsidR="00B407D8" w:rsidRPr="00FD53F3">
        <w:rPr>
          <w:rFonts w:ascii="Times New Roman" w:hAnsi="Times New Roman"/>
          <w:i/>
          <w:spacing w:val="-4"/>
          <w:sz w:val="28"/>
          <w:szCs w:val="28"/>
          <w:lang w:val="en-US"/>
        </w:rPr>
        <w:t>tại</w:t>
      </w:r>
      <w:r w:rsidR="00B407D8" w:rsidRPr="00B407D8">
        <w:rPr>
          <w:rFonts w:ascii="Times New Roman" w:hAnsi="Times New Roman"/>
          <w:i/>
          <w:color w:val="FF0000"/>
          <w:spacing w:val="-4"/>
          <w:sz w:val="28"/>
          <w:szCs w:val="28"/>
          <w:lang w:val="en-US"/>
        </w:rPr>
        <w:t xml:space="preserve"> </w:t>
      </w:r>
      <w:r w:rsidR="00633EF6" w:rsidRPr="00B407D8">
        <w:rPr>
          <w:rFonts w:ascii="Times New Roman" w:hAnsi="Times New Roman"/>
          <w:i/>
          <w:spacing w:val="-4"/>
          <w:sz w:val="28"/>
          <w:szCs w:val="28"/>
          <w:lang w:val="en-US"/>
        </w:rPr>
        <w:t>Phụ lục kèm theo)</w:t>
      </w:r>
    </w:p>
    <w:p w:rsidR="009A0329" w:rsidRPr="00B407D8" w:rsidRDefault="00330C9C" w:rsidP="00A148A4">
      <w:pPr>
        <w:spacing w:before="80" w:after="80"/>
        <w:ind w:firstLine="709"/>
        <w:jc w:val="both"/>
        <w:rPr>
          <w:rFonts w:ascii="Times New Roman" w:hAnsi="Times New Roman"/>
          <w:sz w:val="28"/>
          <w:szCs w:val="28"/>
          <w:lang w:val="en-US"/>
        </w:rPr>
      </w:pPr>
      <w:r w:rsidRPr="00B407D8">
        <w:rPr>
          <w:rFonts w:ascii="Times New Roman" w:hAnsi="Times New Roman"/>
          <w:sz w:val="28"/>
          <w:szCs w:val="28"/>
          <w:lang w:val="en-US"/>
        </w:rPr>
        <w:t xml:space="preserve">Việc phân bổ vốn theo quy định tại điểm </w:t>
      </w:r>
      <w:r w:rsidR="007A3D70" w:rsidRPr="00B407D8">
        <w:rPr>
          <w:rFonts w:ascii="Times New Roman" w:hAnsi="Times New Roman"/>
          <w:sz w:val="28"/>
          <w:szCs w:val="28"/>
          <w:lang w:val="en-US"/>
        </w:rPr>
        <w:t xml:space="preserve">này </w:t>
      </w:r>
      <w:r w:rsidR="00A5198D" w:rsidRPr="00B407D8">
        <w:rPr>
          <w:rFonts w:ascii="Times New Roman" w:hAnsi="Times New Roman"/>
          <w:sz w:val="28"/>
          <w:szCs w:val="28"/>
          <w:lang w:val="en-US"/>
        </w:rPr>
        <w:t>được xác định</w:t>
      </w:r>
      <w:r w:rsidRPr="00B407D8">
        <w:rPr>
          <w:rFonts w:ascii="Times New Roman" w:hAnsi="Times New Roman"/>
          <w:sz w:val="28"/>
          <w:szCs w:val="28"/>
          <w:lang w:val="en-US"/>
        </w:rPr>
        <w:t xml:space="preserve"> trên cơ sở rà soát, đánh giá nhu cầu thực tế của các cơ quan, đơn vị, địa phương; khả năng cân đối nguồn vốn thực hiện các </w:t>
      </w:r>
      <w:r w:rsidR="009D052D" w:rsidRPr="00B407D8">
        <w:rPr>
          <w:rFonts w:ascii="Times New Roman" w:hAnsi="Times New Roman"/>
          <w:spacing w:val="-2"/>
          <w:sz w:val="28"/>
          <w:szCs w:val="28"/>
          <w:lang w:val="en-US"/>
        </w:rPr>
        <w:t>chương trình mục tiêu quốc gia</w:t>
      </w:r>
      <w:r w:rsidRPr="00B407D8">
        <w:rPr>
          <w:rFonts w:ascii="Times New Roman" w:hAnsi="Times New Roman"/>
          <w:sz w:val="28"/>
          <w:szCs w:val="28"/>
          <w:lang w:val="en-US"/>
        </w:rPr>
        <w:t>; đảm bảo phân bổ vốn tập trung để đầu tư hoàn thành nhiệm vụ, dự án</w:t>
      </w:r>
      <w:r w:rsidR="007A3D70" w:rsidRPr="00B407D8">
        <w:rPr>
          <w:rFonts w:ascii="Times New Roman" w:hAnsi="Times New Roman"/>
          <w:sz w:val="28"/>
          <w:szCs w:val="28"/>
          <w:lang w:val="en-US"/>
        </w:rPr>
        <w:t xml:space="preserve">, tránh dàn trải; phù hợp với tính chất nguồn vốn của từng </w:t>
      </w:r>
      <w:r w:rsidR="009D052D" w:rsidRPr="00B407D8">
        <w:rPr>
          <w:rFonts w:ascii="Times New Roman" w:hAnsi="Times New Roman"/>
          <w:spacing w:val="-2"/>
          <w:sz w:val="28"/>
          <w:szCs w:val="28"/>
          <w:lang w:val="en-US"/>
        </w:rPr>
        <w:t xml:space="preserve">chương trình mục tiêu quốc gia </w:t>
      </w:r>
      <w:r w:rsidR="00DE7B75" w:rsidRPr="00B407D8">
        <w:rPr>
          <w:rFonts w:ascii="Times New Roman" w:hAnsi="Times New Roman"/>
          <w:sz w:val="28"/>
          <w:szCs w:val="28"/>
          <w:lang w:val="en-US"/>
        </w:rPr>
        <w:t>và</w:t>
      </w:r>
      <w:r w:rsidR="007A3D70" w:rsidRPr="00B407D8">
        <w:rPr>
          <w:rFonts w:ascii="Times New Roman" w:hAnsi="Times New Roman"/>
          <w:sz w:val="28"/>
          <w:szCs w:val="28"/>
          <w:lang w:val="en-US"/>
        </w:rPr>
        <w:t xml:space="preserve"> tổng mức vốn phân bổ không vượt mức vốn theo </w:t>
      </w:r>
      <w:r w:rsidRPr="00B407D8">
        <w:rPr>
          <w:rFonts w:ascii="Times New Roman" w:hAnsi="Times New Roman"/>
          <w:sz w:val="28"/>
          <w:szCs w:val="28"/>
          <w:lang w:val="en-US"/>
        </w:rPr>
        <w:t>định mức</w:t>
      </w:r>
      <w:r w:rsidR="00DE7B75" w:rsidRPr="00B407D8">
        <w:rPr>
          <w:rFonts w:ascii="Times New Roman" w:hAnsi="Times New Roman"/>
          <w:sz w:val="28"/>
          <w:szCs w:val="28"/>
          <w:lang w:val="en-US"/>
        </w:rPr>
        <w:t xml:space="preserve"> phân bổ</w:t>
      </w:r>
      <w:r w:rsidRPr="00B407D8">
        <w:rPr>
          <w:rFonts w:ascii="Times New Roman" w:hAnsi="Times New Roman"/>
          <w:sz w:val="28"/>
          <w:szCs w:val="28"/>
          <w:lang w:val="en-US"/>
        </w:rPr>
        <w:t xml:space="preserve"> hỗ trợ cho các cơ quan, đơn vị, địa phương</w:t>
      </w:r>
      <w:r w:rsidR="00DE7B75" w:rsidRPr="00B407D8">
        <w:rPr>
          <w:rFonts w:ascii="Times New Roman" w:hAnsi="Times New Roman"/>
          <w:sz w:val="28"/>
          <w:szCs w:val="28"/>
          <w:lang w:val="en-US"/>
        </w:rPr>
        <w:t xml:space="preserve"> theo quy định</w:t>
      </w:r>
      <w:r w:rsidRPr="00B407D8">
        <w:rPr>
          <w:rFonts w:ascii="Times New Roman" w:hAnsi="Times New Roman"/>
          <w:sz w:val="28"/>
          <w:szCs w:val="28"/>
          <w:lang w:val="en-US"/>
        </w:rPr>
        <w:t>.</w:t>
      </w:r>
    </w:p>
    <w:p w:rsidR="009A0329" w:rsidRPr="00B407D8" w:rsidRDefault="00E41299" w:rsidP="00A148A4">
      <w:pPr>
        <w:spacing w:before="80" w:after="80"/>
        <w:ind w:firstLine="709"/>
        <w:jc w:val="both"/>
        <w:rPr>
          <w:rFonts w:ascii="Times New Roman" w:hAnsi="Times New Roman"/>
          <w:sz w:val="28"/>
          <w:szCs w:val="28"/>
          <w:lang w:val="en-US"/>
        </w:rPr>
      </w:pPr>
      <w:r w:rsidRPr="00B407D8">
        <w:rPr>
          <w:rFonts w:ascii="Times New Roman" w:hAnsi="Times New Roman"/>
          <w:sz w:val="28"/>
          <w:szCs w:val="28"/>
          <w:lang w:val="en-US"/>
        </w:rPr>
        <w:t>2.</w:t>
      </w:r>
      <w:r w:rsidR="00FD0EC1" w:rsidRPr="00B407D8">
        <w:rPr>
          <w:rFonts w:ascii="Times New Roman" w:hAnsi="Times New Roman"/>
          <w:sz w:val="28"/>
          <w:szCs w:val="28"/>
          <w:lang w:val="en-US"/>
        </w:rPr>
        <w:t xml:space="preserve"> </w:t>
      </w:r>
      <w:r w:rsidR="00AF1CF0" w:rsidRPr="00B407D8">
        <w:rPr>
          <w:rFonts w:ascii="Times New Roman" w:hAnsi="Times New Roman"/>
          <w:sz w:val="28"/>
          <w:szCs w:val="28"/>
          <w:lang w:val="en-US"/>
        </w:rPr>
        <w:t xml:space="preserve">Đối với kế hoạch vốn đầu tư công </w:t>
      </w:r>
      <w:r w:rsidR="00A1733A" w:rsidRPr="00B407D8">
        <w:rPr>
          <w:rFonts w:ascii="Times New Roman" w:hAnsi="Times New Roman"/>
          <w:sz w:val="28"/>
          <w:szCs w:val="28"/>
          <w:lang w:val="en-US"/>
        </w:rPr>
        <w:t xml:space="preserve">trung hạn </w:t>
      </w:r>
      <w:r w:rsidR="00AF1CF0" w:rsidRPr="00B407D8">
        <w:rPr>
          <w:rFonts w:ascii="Times New Roman" w:hAnsi="Times New Roman"/>
          <w:sz w:val="28"/>
          <w:szCs w:val="28"/>
          <w:lang w:val="en-US"/>
        </w:rPr>
        <w:t xml:space="preserve">nguồn ngân sách trung ương hỗ trợ thực hiện các </w:t>
      </w:r>
      <w:r w:rsidR="00FB0F7D" w:rsidRPr="00B407D8">
        <w:rPr>
          <w:rFonts w:ascii="Times New Roman" w:hAnsi="Times New Roman"/>
          <w:sz w:val="28"/>
          <w:szCs w:val="28"/>
          <w:lang w:val="en-US"/>
        </w:rPr>
        <w:t>Chương trình mục tiêu quốc gia</w:t>
      </w:r>
      <w:r w:rsidR="00B407D8" w:rsidRPr="00B407D8">
        <w:rPr>
          <w:rFonts w:ascii="Times New Roman" w:hAnsi="Times New Roman"/>
          <w:sz w:val="28"/>
          <w:szCs w:val="28"/>
          <w:lang w:val="en-US"/>
        </w:rPr>
        <w:t xml:space="preserve"> </w:t>
      </w:r>
      <w:r w:rsidR="00AF1CF0" w:rsidRPr="00B407D8">
        <w:rPr>
          <w:rFonts w:ascii="Times New Roman" w:hAnsi="Times New Roman"/>
          <w:sz w:val="28"/>
          <w:szCs w:val="28"/>
          <w:lang w:val="en-US"/>
        </w:rPr>
        <w:t xml:space="preserve">được Thủ tướng Chính phủ giao </w:t>
      </w:r>
      <w:r w:rsidR="00A1733A" w:rsidRPr="00B407D8">
        <w:rPr>
          <w:rFonts w:ascii="Times New Roman" w:hAnsi="Times New Roman"/>
          <w:sz w:val="28"/>
          <w:szCs w:val="28"/>
          <w:lang w:val="en-US"/>
        </w:rPr>
        <w:t xml:space="preserve">bổ sung trong </w:t>
      </w:r>
      <w:r w:rsidR="00FB0F7D" w:rsidRPr="00B407D8">
        <w:rPr>
          <w:rFonts w:ascii="Times New Roman" w:hAnsi="Times New Roman"/>
          <w:sz w:val="28"/>
          <w:szCs w:val="28"/>
          <w:lang w:val="en-US"/>
        </w:rPr>
        <w:t>giai đoạn 2026-</w:t>
      </w:r>
      <w:r w:rsidR="00FD0EC1" w:rsidRPr="00B407D8">
        <w:rPr>
          <w:rFonts w:ascii="Times New Roman" w:hAnsi="Times New Roman"/>
          <w:sz w:val="28"/>
          <w:szCs w:val="28"/>
          <w:lang w:val="en-US"/>
        </w:rPr>
        <w:t xml:space="preserve">2030 (ngoài số vốn giao đầu kỳ quy định tại Điều </w:t>
      </w:r>
      <w:r w:rsidR="009A0329" w:rsidRPr="00B407D8">
        <w:rPr>
          <w:rFonts w:ascii="Times New Roman" w:hAnsi="Times New Roman"/>
          <w:sz w:val="28"/>
          <w:szCs w:val="28"/>
          <w:lang w:val="en-US"/>
        </w:rPr>
        <w:t xml:space="preserve">5 Quy định này); </w:t>
      </w:r>
      <w:r w:rsidR="00257BAC" w:rsidRPr="00B407D8">
        <w:rPr>
          <w:rFonts w:ascii="Times New Roman" w:hAnsi="Times New Roman"/>
          <w:sz w:val="28"/>
          <w:szCs w:val="28"/>
          <w:lang w:val="en-US"/>
        </w:rPr>
        <w:t xml:space="preserve">kế hoạch </w:t>
      </w:r>
      <w:r w:rsidR="009A0329" w:rsidRPr="00B407D8">
        <w:rPr>
          <w:rFonts w:ascii="Times New Roman" w:hAnsi="Times New Roman"/>
          <w:sz w:val="28"/>
          <w:szCs w:val="28"/>
          <w:lang w:val="en-US"/>
        </w:rPr>
        <w:t>vốn ngân sách tỉnh</w:t>
      </w:r>
      <w:r w:rsidR="00257BAC" w:rsidRPr="00B407D8">
        <w:rPr>
          <w:rFonts w:ascii="Times New Roman" w:hAnsi="Times New Roman"/>
          <w:sz w:val="28"/>
          <w:szCs w:val="28"/>
          <w:lang w:val="en-US"/>
        </w:rPr>
        <w:t xml:space="preserve"> cân đối,</w:t>
      </w:r>
      <w:r w:rsidR="009A0329" w:rsidRPr="00B407D8">
        <w:rPr>
          <w:rFonts w:ascii="Times New Roman" w:hAnsi="Times New Roman"/>
          <w:sz w:val="28"/>
          <w:szCs w:val="28"/>
          <w:lang w:val="en-US"/>
        </w:rPr>
        <w:t xml:space="preserve"> </w:t>
      </w:r>
      <w:r w:rsidR="00257BAC" w:rsidRPr="00B407D8">
        <w:rPr>
          <w:rFonts w:ascii="Times New Roman" w:hAnsi="Times New Roman"/>
          <w:sz w:val="28"/>
          <w:szCs w:val="28"/>
          <w:lang w:val="en-US"/>
        </w:rPr>
        <w:t xml:space="preserve">bố trí đối ứng </w:t>
      </w:r>
      <w:r w:rsidR="00FD0EC1" w:rsidRPr="00B407D8">
        <w:rPr>
          <w:rFonts w:ascii="Times New Roman" w:hAnsi="Times New Roman"/>
          <w:sz w:val="28"/>
          <w:szCs w:val="28"/>
          <w:lang w:val="en-US"/>
        </w:rPr>
        <w:t xml:space="preserve">và </w:t>
      </w:r>
      <w:r w:rsidR="00610670" w:rsidRPr="00B407D8">
        <w:rPr>
          <w:rFonts w:ascii="Times New Roman" w:hAnsi="Times New Roman"/>
          <w:sz w:val="28"/>
          <w:szCs w:val="28"/>
          <w:lang w:val="en-US"/>
        </w:rPr>
        <w:t xml:space="preserve">kế hoạch </w:t>
      </w:r>
      <w:r w:rsidR="00FD0EC1" w:rsidRPr="00B407D8">
        <w:rPr>
          <w:rFonts w:ascii="Times New Roman" w:hAnsi="Times New Roman"/>
          <w:sz w:val="28"/>
          <w:szCs w:val="28"/>
          <w:lang w:val="en-US"/>
        </w:rPr>
        <w:t xml:space="preserve">vốn điều </w:t>
      </w:r>
      <w:r w:rsidR="00C95831" w:rsidRPr="00B407D8">
        <w:rPr>
          <w:rFonts w:ascii="Times New Roman" w:hAnsi="Times New Roman"/>
          <w:sz w:val="28"/>
          <w:szCs w:val="28"/>
          <w:lang w:val="en-US"/>
        </w:rPr>
        <w:t xml:space="preserve">chỉnh </w:t>
      </w:r>
      <w:r w:rsidR="00FD0EC1" w:rsidRPr="00B407D8">
        <w:rPr>
          <w:rFonts w:ascii="Times New Roman" w:hAnsi="Times New Roman"/>
          <w:sz w:val="28"/>
          <w:szCs w:val="28"/>
          <w:lang w:val="en-US"/>
        </w:rPr>
        <w:t xml:space="preserve">từ các nhiệm vụ, dự án của các cơ quan, đơn vị, địa phương trong </w:t>
      </w:r>
      <w:r w:rsidR="00257BAC" w:rsidRPr="00B407D8">
        <w:rPr>
          <w:rFonts w:ascii="Times New Roman" w:hAnsi="Times New Roman"/>
          <w:sz w:val="28"/>
          <w:szCs w:val="28"/>
          <w:lang w:val="en-US"/>
        </w:rPr>
        <w:t>quá trình thực hiện</w:t>
      </w:r>
      <w:r w:rsidR="009A0329" w:rsidRPr="00B407D8">
        <w:rPr>
          <w:rFonts w:ascii="Times New Roman" w:hAnsi="Times New Roman"/>
          <w:sz w:val="28"/>
          <w:szCs w:val="28"/>
          <w:lang w:val="en-US"/>
        </w:rPr>
        <w:t xml:space="preserve"> </w:t>
      </w:r>
      <w:r w:rsidR="00C95831" w:rsidRPr="00B407D8">
        <w:rPr>
          <w:rFonts w:ascii="Times New Roman" w:hAnsi="Times New Roman"/>
          <w:sz w:val="28"/>
          <w:szCs w:val="28"/>
          <w:lang w:val="en-US"/>
        </w:rPr>
        <w:t xml:space="preserve">các </w:t>
      </w:r>
      <w:r w:rsidR="009D052D" w:rsidRPr="00B407D8">
        <w:rPr>
          <w:rFonts w:ascii="Times New Roman" w:hAnsi="Times New Roman"/>
          <w:spacing w:val="-2"/>
          <w:sz w:val="28"/>
          <w:szCs w:val="28"/>
          <w:lang w:val="en-US"/>
        </w:rPr>
        <w:t>chương trình mục tiêu quốc gia</w:t>
      </w:r>
      <w:r w:rsidR="00837612" w:rsidRPr="00B407D8">
        <w:rPr>
          <w:rFonts w:ascii="Times New Roman" w:hAnsi="Times New Roman"/>
          <w:sz w:val="28"/>
          <w:szCs w:val="28"/>
          <w:lang w:val="en-US"/>
        </w:rPr>
        <w:t xml:space="preserve">: Ủy ban nhân dân tỉnh căn cứ nguyên tắc, tiêu chí phân bổ vốn theo Điều 3, Điều 4 Quy định này và trên cơ sở đề xuất của các cơ quan, đơn vị, địa </w:t>
      </w:r>
      <w:r w:rsidR="00837612" w:rsidRPr="00FD53F3">
        <w:rPr>
          <w:rFonts w:ascii="Times New Roman" w:hAnsi="Times New Roman"/>
          <w:sz w:val="28"/>
          <w:szCs w:val="28"/>
          <w:lang w:val="en-US"/>
        </w:rPr>
        <w:t xml:space="preserve">phương, </w:t>
      </w:r>
      <w:r w:rsidR="00925A0F" w:rsidRPr="00FD53F3">
        <w:rPr>
          <w:rFonts w:ascii="Times New Roman" w:hAnsi="Times New Roman"/>
          <w:sz w:val="28"/>
          <w:szCs w:val="28"/>
          <w:lang w:val="en-US"/>
        </w:rPr>
        <w:t xml:space="preserve">tình hình, tiến độ thực hiện </w:t>
      </w:r>
      <w:r w:rsidR="00837612" w:rsidRPr="00FD53F3">
        <w:rPr>
          <w:rFonts w:ascii="Times New Roman" w:hAnsi="Times New Roman"/>
          <w:sz w:val="28"/>
          <w:szCs w:val="28"/>
          <w:lang w:val="en-US"/>
        </w:rPr>
        <w:t xml:space="preserve">của các </w:t>
      </w:r>
      <w:r w:rsidR="009D052D" w:rsidRPr="00FD53F3">
        <w:rPr>
          <w:rFonts w:ascii="Times New Roman" w:hAnsi="Times New Roman"/>
          <w:spacing w:val="-2"/>
          <w:sz w:val="28"/>
          <w:szCs w:val="28"/>
          <w:lang w:val="en-US"/>
        </w:rPr>
        <w:t>chương trình mục tiêu quốc gia</w:t>
      </w:r>
      <w:r w:rsidR="009A0329" w:rsidRPr="00FD53F3">
        <w:rPr>
          <w:rFonts w:ascii="Times New Roman" w:hAnsi="Times New Roman"/>
          <w:sz w:val="28"/>
          <w:szCs w:val="28"/>
          <w:lang w:val="en-US"/>
        </w:rPr>
        <w:t>, xây dựn</w:t>
      </w:r>
      <w:r w:rsidR="009A0329" w:rsidRPr="00B407D8">
        <w:rPr>
          <w:rFonts w:ascii="Times New Roman" w:hAnsi="Times New Roman"/>
          <w:sz w:val="28"/>
          <w:szCs w:val="28"/>
          <w:lang w:val="en-US"/>
        </w:rPr>
        <w:t xml:space="preserve">g phương án phân bổ cụ thể, trình Hội đồng nhân dân tỉnh quyết định để triển khai thực hiện theo </w:t>
      </w:r>
      <w:r w:rsidR="00257BAC" w:rsidRPr="00B407D8">
        <w:rPr>
          <w:rFonts w:ascii="Times New Roman" w:hAnsi="Times New Roman"/>
          <w:sz w:val="28"/>
          <w:szCs w:val="28"/>
          <w:lang w:val="en-US"/>
        </w:rPr>
        <w:t xml:space="preserve">đúng </w:t>
      </w:r>
      <w:r w:rsidR="009A0329" w:rsidRPr="00B407D8">
        <w:rPr>
          <w:rFonts w:ascii="Times New Roman" w:hAnsi="Times New Roman"/>
          <w:sz w:val="28"/>
          <w:szCs w:val="28"/>
          <w:lang w:val="en-US"/>
        </w:rPr>
        <w:t>quy định.</w:t>
      </w:r>
    </w:p>
    <w:p w:rsidR="00AF1CF0" w:rsidRPr="00B407D8" w:rsidRDefault="004E6817" w:rsidP="00A148A4">
      <w:pPr>
        <w:spacing w:before="80" w:after="80"/>
        <w:ind w:firstLine="709"/>
        <w:jc w:val="both"/>
        <w:rPr>
          <w:rFonts w:ascii="Times New Roman" w:hAnsi="Times New Roman"/>
          <w:b/>
          <w:spacing w:val="-4"/>
          <w:sz w:val="28"/>
          <w:szCs w:val="28"/>
          <w:lang w:val="en-US"/>
        </w:rPr>
      </w:pPr>
      <w:r w:rsidRPr="00B407D8">
        <w:rPr>
          <w:rFonts w:ascii="Times New Roman" w:hAnsi="Times New Roman"/>
          <w:b/>
          <w:spacing w:val="-4"/>
          <w:sz w:val="28"/>
          <w:szCs w:val="28"/>
          <w:lang w:val="en-US"/>
        </w:rPr>
        <w:t>Điều 6. Tiêu chí,</w:t>
      </w:r>
      <w:r w:rsidR="00985A7C" w:rsidRPr="00B407D8">
        <w:rPr>
          <w:rFonts w:ascii="Times New Roman" w:hAnsi="Times New Roman"/>
          <w:b/>
          <w:spacing w:val="-4"/>
          <w:sz w:val="28"/>
          <w:szCs w:val="28"/>
          <w:lang w:val="en-US"/>
        </w:rPr>
        <w:t xml:space="preserve"> mức phân bổ kinh phí sự nghiệp nguồn ngân sách trung ương hỗ trợ thực hiện các </w:t>
      </w:r>
      <w:r w:rsidR="00B407D8" w:rsidRPr="00B407D8">
        <w:rPr>
          <w:rFonts w:ascii="Times New Roman" w:hAnsi="Times New Roman"/>
          <w:b/>
          <w:spacing w:val="-4"/>
          <w:sz w:val="28"/>
          <w:szCs w:val="28"/>
          <w:lang w:val="en-US"/>
        </w:rPr>
        <w:t>C</w:t>
      </w:r>
      <w:r w:rsidR="00985A7C" w:rsidRPr="00B407D8">
        <w:rPr>
          <w:rFonts w:ascii="Times New Roman" w:hAnsi="Times New Roman"/>
          <w:b/>
          <w:spacing w:val="-4"/>
          <w:sz w:val="28"/>
          <w:szCs w:val="28"/>
          <w:lang w:val="en-US"/>
        </w:rPr>
        <w:t>hương trình mục tiêu quốc gia</w:t>
      </w:r>
    </w:p>
    <w:p w:rsidR="00837612" w:rsidRPr="00B407D8" w:rsidRDefault="00C56A72" w:rsidP="00A148A4">
      <w:pPr>
        <w:spacing w:before="80" w:after="80"/>
        <w:ind w:firstLine="709"/>
        <w:jc w:val="both"/>
        <w:rPr>
          <w:rFonts w:ascii="Times New Roman" w:hAnsi="Times New Roman"/>
          <w:spacing w:val="-4"/>
          <w:sz w:val="28"/>
          <w:szCs w:val="28"/>
          <w:lang w:val="en-US"/>
        </w:rPr>
      </w:pPr>
      <w:r w:rsidRPr="00B407D8">
        <w:rPr>
          <w:rFonts w:ascii="Times New Roman" w:hAnsi="Times New Roman"/>
          <w:spacing w:val="-4"/>
          <w:sz w:val="28"/>
          <w:szCs w:val="28"/>
          <w:lang w:val="en-US"/>
        </w:rPr>
        <w:t xml:space="preserve">Căn cứ vào khả năng nguồn kinh phí sự nghiệp ngân sách trung ương hỗ trợ thực hiện các </w:t>
      </w:r>
      <w:r w:rsidR="009D052D" w:rsidRPr="00B407D8">
        <w:rPr>
          <w:rFonts w:ascii="Times New Roman" w:hAnsi="Times New Roman"/>
          <w:spacing w:val="-2"/>
          <w:sz w:val="28"/>
          <w:szCs w:val="28"/>
          <w:lang w:val="en-US"/>
        </w:rPr>
        <w:t xml:space="preserve">chương trình mục tiêu quốc gia </w:t>
      </w:r>
      <w:r w:rsidRPr="00B407D8">
        <w:rPr>
          <w:rFonts w:ascii="Times New Roman" w:hAnsi="Times New Roman"/>
          <w:spacing w:val="-4"/>
          <w:sz w:val="28"/>
          <w:szCs w:val="28"/>
          <w:lang w:val="en-US"/>
        </w:rPr>
        <w:t>được Thủ tướng Chính phủ giao hằng năm; hướng dẫn của các Bộ, ngành trung ương về</w:t>
      </w:r>
      <w:r w:rsidR="002E1767" w:rsidRPr="00B407D8">
        <w:rPr>
          <w:rFonts w:ascii="Times New Roman" w:hAnsi="Times New Roman"/>
          <w:spacing w:val="-4"/>
          <w:sz w:val="28"/>
          <w:szCs w:val="28"/>
          <w:lang w:val="en-US"/>
        </w:rPr>
        <w:t xml:space="preserve"> </w:t>
      </w:r>
      <w:r w:rsidRPr="00B407D8">
        <w:rPr>
          <w:rFonts w:ascii="Times New Roman" w:hAnsi="Times New Roman"/>
          <w:spacing w:val="-4"/>
          <w:sz w:val="28"/>
          <w:szCs w:val="28"/>
          <w:lang w:val="en-US"/>
        </w:rPr>
        <w:t xml:space="preserve">quản lý và sử dụng kinh phí sự nghiệp nguồn ngân sách trung ương hỗ trợ thực hiện các </w:t>
      </w:r>
      <w:r w:rsidR="009D052D" w:rsidRPr="00B407D8">
        <w:rPr>
          <w:rFonts w:ascii="Times New Roman" w:hAnsi="Times New Roman"/>
          <w:spacing w:val="-2"/>
          <w:sz w:val="28"/>
          <w:szCs w:val="28"/>
          <w:lang w:val="en-US"/>
        </w:rPr>
        <w:t>chương trình mục tiêu quốc gia</w:t>
      </w:r>
      <w:r w:rsidRPr="00B407D8">
        <w:rPr>
          <w:rFonts w:ascii="Times New Roman" w:hAnsi="Times New Roman"/>
          <w:spacing w:val="-4"/>
          <w:sz w:val="28"/>
          <w:szCs w:val="28"/>
          <w:lang w:val="en-US"/>
        </w:rPr>
        <w:t>;</w:t>
      </w:r>
      <w:r w:rsidR="00837612" w:rsidRPr="00B407D8">
        <w:rPr>
          <w:rFonts w:ascii="Times New Roman" w:hAnsi="Times New Roman"/>
          <w:spacing w:val="-4"/>
          <w:sz w:val="28"/>
          <w:szCs w:val="28"/>
          <w:lang w:val="en-US"/>
        </w:rPr>
        <w:t xml:space="preserve"> trên cơ sở</w:t>
      </w:r>
      <w:r w:rsidRPr="00B407D8">
        <w:rPr>
          <w:rFonts w:ascii="Times New Roman" w:hAnsi="Times New Roman"/>
          <w:spacing w:val="-4"/>
          <w:sz w:val="28"/>
          <w:szCs w:val="28"/>
          <w:lang w:val="en-US"/>
        </w:rPr>
        <w:t xml:space="preserve"> tình hình</w:t>
      </w:r>
      <w:r w:rsidR="00837612" w:rsidRPr="00B407D8">
        <w:rPr>
          <w:rFonts w:ascii="Times New Roman" w:hAnsi="Times New Roman"/>
          <w:spacing w:val="-4"/>
          <w:sz w:val="28"/>
          <w:szCs w:val="28"/>
          <w:lang w:val="en-US"/>
        </w:rPr>
        <w:t>, tiến độ</w:t>
      </w:r>
      <w:r w:rsidRPr="00B407D8">
        <w:rPr>
          <w:rFonts w:ascii="Times New Roman" w:hAnsi="Times New Roman"/>
          <w:spacing w:val="-4"/>
          <w:sz w:val="28"/>
          <w:szCs w:val="28"/>
          <w:lang w:val="en-US"/>
        </w:rPr>
        <w:t xml:space="preserve"> </w:t>
      </w:r>
      <w:r w:rsidR="00837612" w:rsidRPr="00B407D8">
        <w:rPr>
          <w:rFonts w:ascii="Times New Roman" w:hAnsi="Times New Roman"/>
          <w:spacing w:val="-4"/>
          <w:sz w:val="28"/>
          <w:szCs w:val="28"/>
          <w:lang w:val="en-US"/>
        </w:rPr>
        <w:t xml:space="preserve">thực hiện các </w:t>
      </w:r>
      <w:r w:rsidR="009D052D" w:rsidRPr="00B407D8">
        <w:rPr>
          <w:rFonts w:ascii="Times New Roman" w:hAnsi="Times New Roman"/>
          <w:spacing w:val="-2"/>
          <w:sz w:val="28"/>
          <w:szCs w:val="28"/>
          <w:lang w:val="en-US"/>
        </w:rPr>
        <w:t>chương trình mục tiêu quốc gia</w:t>
      </w:r>
      <w:r w:rsidR="00FB0F7D" w:rsidRPr="00B407D8">
        <w:rPr>
          <w:rFonts w:ascii="Times New Roman" w:hAnsi="Times New Roman"/>
          <w:spacing w:val="-4"/>
          <w:sz w:val="28"/>
          <w:szCs w:val="28"/>
          <w:lang w:val="en-US"/>
        </w:rPr>
        <w:t xml:space="preserve"> </w:t>
      </w:r>
      <w:r w:rsidR="00837612" w:rsidRPr="00B407D8">
        <w:rPr>
          <w:rFonts w:ascii="Times New Roman" w:hAnsi="Times New Roman"/>
          <w:spacing w:val="-4"/>
          <w:sz w:val="28"/>
          <w:szCs w:val="28"/>
          <w:lang w:val="en-US"/>
        </w:rPr>
        <w:t xml:space="preserve">trên địa bàn tỉnh </w:t>
      </w:r>
      <w:r w:rsidRPr="00B407D8">
        <w:rPr>
          <w:rFonts w:ascii="Times New Roman" w:hAnsi="Times New Roman"/>
          <w:spacing w:val="-4"/>
          <w:sz w:val="28"/>
          <w:szCs w:val="28"/>
          <w:lang w:val="en-US"/>
        </w:rPr>
        <w:t>và nhu cầu kinh phí</w:t>
      </w:r>
      <w:r w:rsidR="00837612" w:rsidRPr="00B407D8">
        <w:rPr>
          <w:rFonts w:ascii="Times New Roman" w:hAnsi="Times New Roman"/>
          <w:spacing w:val="-4"/>
          <w:sz w:val="28"/>
          <w:szCs w:val="28"/>
          <w:lang w:val="en-US"/>
        </w:rPr>
        <w:t xml:space="preserve"> sự nghiệp theo đề xuất</w:t>
      </w:r>
      <w:r w:rsidRPr="00B407D8">
        <w:rPr>
          <w:rFonts w:ascii="Times New Roman" w:hAnsi="Times New Roman"/>
          <w:spacing w:val="-4"/>
          <w:sz w:val="28"/>
          <w:szCs w:val="28"/>
          <w:lang w:val="en-US"/>
        </w:rPr>
        <w:t xml:space="preserve"> của các cơ quan, đơn vị, địa phương; </w:t>
      </w:r>
      <w:r w:rsidR="002E1767" w:rsidRPr="00B407D8">
        <w:rPr>
          <w:rFonts w:ascii="Times New Roman" w:hAnsi="Times New Roman"/>
          <w:spacing w:val="-4"/>
          <w:sz w:val="28"/>
          <w:szCs w:val="28"/>
          <w:lang w:val="en-US"/>
        </w:rPr>
        <w:t>Ủy ban nhân dân tỉnh</w:t>
      </w:r>
      <w:r w:rsidR="00837612" w:rsidRPr="00B407D8">
        <w:rPr>
          <w:rFonts w:ascii="Times New Roman" w:hAnsi="Times New Roman"/>
          <w:spacing w:val="-4"/>
          <w:sz w:val="28"/>
          <w:szCs w:val="28"/>
          <w:lang w:val="en-US"/>
        </w:rPr>
        <w:t xml:space="preserve"> </w:t>
      </w:r>
      <w:r w:rsidR="002E1767" w:rsidRPr="00B407D8">
        <w:rPr>
          <w:rFonts w:ascii="Times New Roman" w:hAnsi="Times New Roman"/>
          <w:spacing w:val="-4"/>
          <w:sz w:val="28"/>
          <w:szCs w:val="28"/>
          <w:lang w:val="en-US"/>
        </w:rPr>
        <w:t xml:space="preserve">xây dựng </w:t>
      </w:r>
      <w:r w:rsidR="00837612" w:rsidRPr="00B407D8">
        <w:rPr>
          <w:rFonts w:ascii="Times New Roman" w:hAnsi="Times New Roman"/>
          <w:spacing w:val="-4"/>
          <w:sz w:val="28"/>
          <w:szCs w:val="28"/>
          <w:lang w:val="en-US"/>
        </w:rPr>
        <w:t>tiêu chí, mức</w:t>
      </w:r>
      <w:r w:rsidR="002E1767" w:rsidRPr="00B407D8">
        <w:rPr>
          <w:rFonts w:ascii="Times New Roman" w:hAnsi="Times New Roman"/>
          <w:spacing w:val="-4"/>
          <w:sz w:val="28"/>
          <w:szCs w:val="28"/>
          <w:lang w:val="en-US"/>
        </w:rPr>
        <w:t xml:space="preserve"> </w:t>
      </w:r>
      <w:r w:rsidRPr="00B407D8">
        <w:rPr>
          <w:rFonts w:ascii="Times New Roman" w:hAnsi="Times New Roman"/>
          <w:spacing w:val="-4"/>
          <w:sz w:val="28"/>
          <w:szCs w:val="28"/>
          <w:lang w:val="en-US"/>
        </w:rPr>
        <w:t xml:space="preserve">kinh phí </w:t>
      </w:r>
      <w:r w:rsidR="00837612" w:rsidRPr="00B407D8">
        <w:rPr>
          <w:rFonts w:ascii="Times New Roman" w:hAnsi="Times New Roman"/>
          <w:spacing w:val="-4"/>
          <w:sz w:val="28"/>
          <w:szCs w:val="28"/>
          <w:lang w:val="en-US"/>
        </w:rPr>
        <w:t>phân bổ</w:t>
      </w:r>
      <w:r w:rsidR="007A3D70" w:rsidRPr="00B407D8">
        <w:rPr>
          <w:rFonts w:ascii="Times New Roman" w:hAnsi="Times New Roman"/>
          <w:spacing w:val="-4"/>
          <w:sz w:val="28"/>
          <w:szCs w:val="28"/>
          <w:lang w:val="en-US"/>
        </w:rPr>
        <w:t xml:space="preserve"> hằng năm</w:t>
      </w:r>
      <w:r w:rsidR="00837612" w:rsidRPr="00B407D8">
        <w:rPr>
          <w:rFonts w:ascii="Times New Roman" w:hAnsi="Times New Roman"/>
          <w:spacing w:val="-4"/>
          <w:sz w:val="28"/>
          <w:szCs w:val="28"/>
          <w:lang w:val="en-US"/>
        </w:rPr>
        <w:t xml:space="preserve"> cho các cơ quan, đơn vị, địa phương</w:t>
      </w:r>
      <w:r w:rsidR="002E1767" w:rsidRPr="00B407D8">
        <w:rPr>
          <w:rFonts w:ascii="Times New Roman" w:hAnsi="Times New Roman"/>
          <w:spacing w:val="-4"/>
          <w:sz w:val="28"/>
          <w:szCs w:val="28"/>
          <w:lang w:val="en-US"/>
        </w:rPr>
        <w:t>, trình Hội đồng nhân dân tỉnh quy</w:t>
      </w:r>
      <w:r w:rsidR="00837612" w:rsidRPr="00B407D8">
        <w:rPr>
          <w:rFonts w:ascii="Times New Roman" w:hAnsi="Times New Roman"/>
          <w:spacing w:val="-4"/>
          <w:sz w:val="28"/>
          <w:szCs w:val="28"/>
          <w:lang w:val="en-US"/>
        </w:rPr>
        <w:t>ết định để triển khai thực hiện,</w:t>
      </w:r>
      <w:r w:rsidR="002E1767" w:rsidRPr="00B407D8">
        <w:rPr>
          <w:rFonts w:ascii="Times New Roman" w:hAnsi="Times New Roman"/>
          <w:spacing w:val="-4"/>
          <w:sz w:val="28"/>
          <w:szCs w:val="28"/>
          <w:lang w:val="en-US"/>
        </w:rPr>
        <w:t xml:space="preserve"> đảm bảo</w:t>
      </w:r>
      <w:r w:rsidRPr="00B407D8">
        <w:rPr>
          <w:rFonts w:ascii="Times New Roman" w:hAnsi="Times New Roman"/>
          <w:spacing w:val="-4"/>
          <w:sz w:val="28"/>
          <w:szCs w:val="28"/>
          <w:lang w:val="en-US"/>
        </w:rPr>
        <w:t xml:space="preserve"> tiết kiệm,</w:t>
      </w:r>
      <w:r w:rsidR="002E1767" w:rsidRPr="00B407D8">
        <w:rPr>
          <w:rFonts w:ascii="Times New Roman" w:hAnsi="Times New Roman"/>
          <w:spacing w:val="-4"/>
          <w:sz w:val="28"/>
          <w:szCs w:val="28"/>
          <w:lang w:val="en-US"/>
        </w:rPr>
        <w:t xml:space="preserve"> hiệu quả, đúng tính chất nguồn vốn, đúng </w:t>
      </w:r>
      <w:r w:rsidR="00837612" w:rsidRPr="00B407D8">
        <w:rPr>
          <w:rFonts w:ascii="Times New Roman" w:hAnsi="Times New Roman"/>
          <w:spacing w:val="-4"/>
          <w:sz w:val="28"/>
          <w:szCs w:val="28"/>
          <w:lang w:val="en-US"/>
        </w:rPr>
        <w:t>nguyên tắc phân b</w:t>
      </w:r>
      <w:r w:rsidR="00836AB1" w:rsidRPr="00B407D8">
        <w:rPr>
          <w:rFonts w:ascii="Times New Roman" w:hAnsi="Times New Roman"/>
          <w:spacing w:val="-4"/>
          <w:sz w:val="28"/>
          <w:szCs w:val="28"/>
          <w:lang w:val="en-US"/>
        </w:rPr>
        <w:t>ổ vốn theo Điều 3 Quy định này.</w:t>
      </w:r>
    </w:p>
    <w:p w:rsidR="00257BAC" w:rsidRPr="00B407D8" w:rsidRDefault="00257BAC" w:rsidP="00A148A4">
      <w:pPr>
        <w:tabs>
          <w:tab w:val="left" w:pos="1791"/>
        </w:tabs>
        <w:spacing w:before="80" w:after="80"/>
        <w:jc w:val="center"/>
        <w:rPr>
          <w:rFonts w:ascii="Times New Roman" w:hAnsi="Times New Roman"/>
          <w:b/>
          <w:sz w:val="28"/>
          <w:szCs w:val="28"/>
          <w:lang w:val="en-US"/>
        </w:rPr>
      </w:pPr>
      <w:r w:rsidRPr="00B407D8">
        <w:rPr>
          <w:rFonts w:ascii="Times New Roman" w:hAnsi="Times New Roman"/>
          <w:b/>
          <w:sz w:val="28"/>
          <w:szCs w:val="28"/>
          <w:lang w:val="en-US"/>
        </w:rPr>
        <w:t>Chương III</w:t>
      </w:r>
    </w:p>
    <w:p w:rsidR="00257BAC" w:rsidRPr="00B407D8" w:rsidRDefault="00257BAC" w:rsidP="00A148A4">
      <w:pPr>
        <w:spacing w:before="80" w:after="80"/>
        <w:jc w:val="center"/>
        <w:rPr>
          <w:rFonts w:ascii="Times New Roman" w:hAnsi="Times New Roman"/>
          <w:b/>
          <w:sz w:val="28"/>
          <w:szCs w:val="28"/>
          <w:lang w:val="en-US"/>
        </w:rPr>
      </w:pPr>
      <w:r w:rsidRPr="00B407D8">
        <w:rPr>
          <w:rFonts w:ascii="Times New Roman" w:hAnsi="Times New Roman"/>
          <w:b/>
          <w:sz w:val="28"/>
          <w:szCs w:val="28"/>
          <w:lang w:val="en-US"/>
        </w:rPr>
        <w:t>MỨC VỐN ĐỐI ỨNG TỪ NGÂN SÁCH CẤP TỈNH, NGÂN SÁCH CẤP XÃ THỰC HIỆN CÁC CHƯƠNG TRÌNH MỤC TIÊU QUỐC GIA</w:t>
      </w:r>
    </w:p>
    <w:p w:rsidR="008024CA" w:rsidRPr="00B407D8" w:rsidRDefault="00837612" w:rsidP="00A148A4">
      <w:pPr>
        <w:spacing w:before="80" w:after="80"/>
        <w:ind w:firstLine="709"/>
        <w:jc w:val="both"/>
        <w:rPr>
          <w:rFonts w:ascii="Times New Roman Bold" w:hAnsi="Times New Roman Bold"/>
          <w:b/>
          <w:sz w:val="28"/>
          <w:szCs w:val="28"/>
          <w:lang w:val="en-US"/>
        </w:rPr>
      </w:pPr>
      <w:r w:rsidRPr="00B407D8">
        <w:rPr>
          <w:rFonts w:ascii="Times New Roman Bold" w:hAnsi="Times New Roman Bold"/>
          <w:b/>
          <w:sz w:val="28"/>
          <w:szCs w:val="28"/>
          <w:lang w:val="en-US"/>
        </w:rPr>
        <w:t xml:space="preserve">Điều 7. </w:t>
      </w:r>
      <w:r w:rsidR="00257BAC" w:rsidRPr="00B407D8">
        <w:rPr>
          <w:rFonts w:ascii="Times New Roman Bold" w:hAnsi="Times New Roman Bold"/>
          <w:b/>
          <w:sz w:val="28"/>
          <w:szCs w:val="28"/>
          <w:lang w:val="en-US"/>
        </w:rPr>
        <w:t>Mức vốn đối ứng từ ngân sách cấp tỉnh</w:t>
      </w:r>
    </w:p>
    <w:p w:rsidR="004E141D" w:rsidRPr="00C4781A" w:rsidRDefault="00257BAC" w:rsidP="00A148A4">
      <w:pPr>
        <w:spacing w:before="80" w:after="80"/>
        <w:ind w:firstLine="709"/>
        <w:jc w:val="both"/>
        <w:rPr>
          <w:rFonts w:ascii="Times New Roman" w:hAnsi="Times New Roman"/>
          <w:spacing w:val="-4"/>
          <w:sz w:val="28"/>
          <w:szCs w:val="28"/>
          <w:lang w:val="en-US"/>
        </w:rPr>
      </w:pPr>
      <w:r w:rsidRPr="00C4781A">
        <w:rPr>
          <w:rFonts w:ascii="Times New Roman" w:hAnsi="Times New Roman"/>
          <w:spacing w:val="-4"/>
          <w:sz w:val="28"/>
          <w:szCs w:val="28"/>
          <w:lang w:val="en-US"/>
        </w:rPr>
        <w:t xml:space="preserve">Ngân sách cấp tỉnh </w:t>
      </w:r>
      <w:r w:rsidR="00AC64E3" w:rsidRPr="00C4781A">
        <w:rPr>
          <w:rFonts w:ascii="Times New Roman" w:hAnsi="Times New Roman"/>
          <w:spacing w:val="-4"/>
          <w:sz w:val="28"/>
          <w:szCs w:val="28"/>
          <w:lang w:val="en-US"/>
        </w:rPr>
        <w:t xml:space="preserve">chủ động cân đối, bố trí kế hoạch vốn đầu tư công </w:t>
      </w:r>
      <w:r w:rsidR="00F9312E" w:rsidRPr="00C4781A">
        <w:rPr>
          <w:rFonts w:ascii="Times New Roman" w:hAnsi="Times New Roman"/>
          <w:spacing w:val="-4"/>
          <w:sz w:val="28"/>
          <w:szCs w:val="28"/>
          <w:lang w:val="en-US"/>
        </w:rPr>
        <w:t xml:space="preserve">trung hạn </w:t>
      </w:r>
      <w:r w:rsidR="00EA5A27" w:rsidRPr="00C4781A">
        <w:rPr>
          <w:rFonts w:ascii="Times New Roman" w:hAnsi="Times New Roman"/>
          <w:spacing w:val="-4"/>
          <w:sz w:val="28"/>
          <w:szCs w:val="28"/>
          <w:lang w:val="en-US"/>
        </w:rPr>
        <w:t>giai đoạn 2026-</w:t>
      </w:r>
      <w:r w:rsidR="00AC64E3" w:rsidRPr="00C4781A">
        <w:rPr>
          <w:rFonts w:ascii="Times New Roman" w:hAnsi="Times New Roman"/>
          <w:spacing w:val="-4"/>
          <w:sz w:val="28"/>
          <w:szCs w:val="28"/>
          <w:lang w:val="en-US"/>
        </w:rPr>
        <w:t xml:space="preserve">2030 </w:t>
      </w:r>
      <w:r w:rsidR="00F9312E" w:rsidRPr="00C4781A">
        <w:rPr>
          <w:rFonts w:ascii="Times New Roman" w:hAnsi="Times New Roman"/>
          <w:spacing w:val="-4"/>
          <w:sz w:val="28"/>
          <w:szCs w:val="28"/>
          <w:lang w:val="en-US"/>
        </w:rPr>
        <w:t xml:space="preserve">và hằng năm </w:t>
      </w:r>
      <w:r w:rsidR="00AC64E3" w:rsidRPr="00C4781A">
        <w:rPr>
          <w:rFonts w:ascii="Times New Roman" w:hAnsi="Times New Roman"/>
          <w:spacing w:val="-4"/>
          <w:sz w:val="28"/>
          <w:szCs w:val="28"/>
          <w:lang w:val="en-US"/>
        </w:rPr>
        <w:t>để đối ứng</w:t>
      </w:r>
      <w:r w:rsidR="003331C8" w:rsidRPr="00C4781A">
        <w:rPr>
          <w:rFonts w:ascii="Times New Roman" w:hAnsi="Times New Roman"/>
          <w:spacing w:val="-4"/>
          <w:sz w:val="28"/>
          <w:szCs w:val="28"/>
          <w:lang w:val="en-US"/>
        </w:rPr>
        <w:t xml:space="preserve"> vốn </w:t>
      </w:r>
      <w:r w:rsidR="00F9312E" w:rsidRPr="00C4781A">
        <w:rPr>
          <w:rFonts w:ascii="Times New Roman" w:hAnsi="Times New Roman"/>
          <w:spacing w:val="-4"/>
          <w:sz w:val="28"/>
          <w:szCs w:val="28"/>
          <w:lang w:val="en-US"/>
        </w:rPr>
        <w:t xml:space="preserve">ngân sách </w:t>
      </w:r>
      <w:r w:rsidR="00B407D8" w:rsidRPr="00C4781A">
        <w:rPr>
          <w:rFonts w:ascii="Times New Roman" w:hAnsi="Times New Roman"/>
          <w:spacing w:val="-4"/>
          <w:sz w:val="28"/>
          <w:szCs w:val="28"/>
          <w:lang w:val="en-US"/>
        </w:rPr>
        <w:t>T</w:t>
      </w:r>
      <w:r w:rsidR="00F9312E" w:rsidRPr="00C4781A">
        <w:rPr>
          <w:rFonts w:ascii="Times New Roman" w:hAnsi="Times New Roman"/>
          <w:spacing w:val="-4"/>
          <w:sz w:val="28"/>
          <w:szCs w:val="28"/>
          <w:lang w:val="en-US"/>
        </w:rPr>
        <w:t>rung ương hỗ trợ</w:t>
      </w:r>
      <w:r w:rsidR="00AC64E3" w:rsidRPr="00C4781A">
        <w:rPr>
          <w:rFonts w:ascii="Times New Roman" w:hAnsi="Times New Roman"/>
          <w:spacing w:val="-4"/>
          <w:sz w:val="28"/>
          <w:szCs w:val="28"/>
          <w:lang w:val="en-US"/>
        </w:rPr>
        <w:t xml:space="preserve"> thực hiện các </w:t>
      </w:r>
      <w:r w:rsidR="009D052D" w:rsidRPr="00B407D8">
        <w:rPr>
          <w:rFonts w:ascii="Times New Roman" w:hAnsi="Times New Roman"/>
          <w:spacing w:val="-4"/>
          <w:sz w:val="28"/>
          <w:szCs w:val="28"/>
          <w:lang w:val="en-US"/>
        </w:rPr>
        <w:t xml:space="preserve">chương trình mục tiêu quốc gia </w:t>
      </w:r>
      <w:r w:rsidR="00AC64E3" w:rsidRPr="00C4781A">
        <w:rPr>
          <w:rFonts w:ascii="Times New Roman" w:hAnsi="Times New Roman"/>
          <w:spacing w:val="-4"/>
          <w:sz w:val="28"/>
          <w:szCs w:val="28"/>
          <w:lang w:val="en-US"/>
        </w:rPr>
        <w:t>trên địa bàn tỉnh như sau:</w:t>
      </w:r>
    </w:p>
    <w:p w:rsidR="00AC64E3" w:rsidRPr="00C4781A" w:rsidRDefault="00AC64E3" w:rsidP="00A52649">
      <w:pPr>
        <w:spacing w:before="120" w:after="120" w:line="330" w:lineRule="exact"/>
        <w:ind w:firstLine="709"/>
        <w:jc w:val="both"/>
        <w:rPr>
          <w:rFonts w:ascii="Times New Roman" w:hAnsi="Times New Roman"/>
          <w:sz w:val="28"/>
          <w:szCs w:val="28"/>
          <w:lang w:val="en-US"/>
        </w:rPr>
      </w:pPr>
      <w:r w:rsidRPr="00C4781A">
        <w:rPr>
          <w:rFonts w:ascii="Times New Roman" w:hAnsi="Times New Roman"/>
          <w:sz w:val="28"/>
          <w:szCs w:val="28"/>
          <w:lang w:val="en-US"/>
        </w:rPr>
        <w:lastRenderedPageBreak/>
        <w:t xml:space="preserve">1. </w:t>
      </w:r>
      <w:r w:rsidR="009D052D" w:rsidRPr="00B407D8">
        <w:rPr>
          <w:rFonts w:ascii="Times New Roman" w:hAnsi="Times New Roman"/>
          <w:spacing w:val="-2"/>
          <w:sz w:val="28"/>
          <w:szCs w:val="28"/>
          <w:lang w:val="en-US"/>
        </w:rPr>
        <w:t xml:space="preserve">Chương trình mục tiêu quốc gia </w:t>
      </w:r>
      <w:r w:rsidR="009D052D" w:rsidRPr="00C4781A">
        <w:rPr>
          <w:rFonts w:ascii="Times New Roman" w:hAnsi="Times New Roman"/>
          <w:sz w:val="28"/>
          <w:szCs w:val="28"/>
          <w:lang w:val="en-US"/>
        </w:rPr>
        <w:t xml:space="preserve">phòng, </w:t>
      </w:r>
      <w:r w:rsidRPr="00C4781A">
        <w:rPr>
          <w:rFonts w:ascii="Times New Roman" w:hAnsi="Times New Roman"/>
          <w:sz w:val="28"/>
          <w:szCs w:val="28"/>
          <w:lang w:val="en-US"/>
        </w:rPr>
        <w:t xml:space="preserve">chống ma túy: </w:t>
      </w:r>
      <w:r w:rsidR="00FB0F7D" w:rsidRPr="00C4781A">
        <w:rPr>
          <w:rFonts w:ascii="Times New Roman" w:hAnsi="Times New Roman"/>
          <w:sz w:val="28"/>
          <w:szCs w:val="28"/>
          <w:lang w:val="en-US"/>
        </w:rPr>
        <w:t>c</w:t>
      </w:r>
      <w:r w:rsidRPr="00C4781A">
        <w:rPr>
          <w:rFonts w:ascii="Times New Roman" w:hAnsi="Times New Roman"/>
          <w:sz w:val="28"/>
          <w:szCs w:val="28"/>
          <w:lang w:val="en-US"/>
        </w:rPr>
        <w:t>ùng với kế hoạch vốn đầu tư công nguồn ngân sách trung ương hỗ trợ</w:t>
      </w:r>
      <w:r w:rsidR="00066AC3" w:rsidRPr="00C4781A">
        <w:rPr>
          <w:rFonts w:ascii="Times New Roman" w:hAnsi="Times New Roman"/>
          <w:sz w:val="28"/>
          <w:szCs w:val="28"/>
          <w:lang w:val="en-US"/>
        </w:rPr>
        <w:t xml:space="preserve"> </w:t>
      </w:r>
      <w:r w:rsidRPr="00C4781A">
        <w:rPr>
          <w:rFonts w:ascii="Times New Roman" w:hAnsi="Times New Roman"/>
          <w:sz w:val="28"/>
          <w:szCs w:val="28"/>
          <w:lang w:val="en-US"/>
        </w:rPr>
        <w:t>đầu tư dự án thuộc Chương trình</w:t>
      </w:r>
      <w:r w:rsidR="002E467A" w:rsidRPr="00C4781A">
        <w:rPr>
          <w:rFonts w:ascii="Times New Roman" w:hAnsi="Times New Roman"/>
          <w:sz w:val="28"/>
          <w:szCs w:val="28"/>
          <w:lang w:val="en-US"/>
        </w:rPr>
        <w:t xml:space="preserve"> </w:t>
      </w:r>
      <w:r w:rsidR="002E467A" w:rsidRPr="00C4781A">
        <w:rPr>
          <w:rFonts w:ascii="Times New Roman" w:hAnsi="Times New Roman"/>
          <w:i/>
          <w:sz w:val="28"/>
          <w:szCs w:val="28"/>
          <w:lang w:val="en-US"/>
        </w:rPr>
        <w:t>(nếu có)</w:t>
      </w:r>
      <w:r w:rsidRPr="00C4781A">
        <w:rPr>
          <w:rFonts w:ascii="Times New Roman" w:hAnsi="Times New Roman"/>
          <w:sz w:val="28"/>
          <w:szCs w:val="28"/>
          <w:lang w:val="en-US"/>
        </w:rPr>
        <w:t xml:space="preserve">; ngân sách </w:t>
      </w:r>
      <w:r w:rsidR="000B3840" w:rsidRPr="00C4781A">
        <w:rPr>
          <w:rFonts w:ascii="Times New Roman" w:hAnsi="Times New Roman"/>
          <w:sz w:val="28"/>
          <w:szCs w:val="28"/>
          <w:lang w:val="en-US"/>
        </w:rPr>
        <w:t xml:space="preserve">cấp </w:t>
      </w:r>
      <w:r w:rsidRPr="00C4781A">
        <w:rPr>
          <w:rFonts w:ascii="Times New Roman" w:hAnsi="Times New Roman"/>
          <w:sz w:val="28"/>
          <w:szCs w:val="28"/>
          <w:lang w:val="en-US"/>
        </w:rPr>
        <w:t>tỉnh bố trí phần còn lại đảm bảo hoàn thành dự án theo đúng tiến độ đã được cấp có thẩm quyền phê duyệt.</w:t>
      </w:r>
    </w:p>
    <w:p w:rsidR="00AC64E3" w:rsidRPr="00C4781A" w:rsidRDefault="00AC64E3" w:rsidP="00A52649">
      <w:pPr>
        <w:spacing w:before="120" w:after="120" w:line="330" w:lineRule="exact"/>
        <w:ind w:firstLine="709"/>
        <w:jc w:val="both"/>
        <w:rPr>
          <w:rFonts w:ascii="Times New Roman" w:hAnsi="Times New Roman"/>
          <w:sz w:val="28"/>
          <w:szCs w:val="28"/>
          <w:lang w:val="en-US"/>
        </w:rPr>
      </w:pPr>
      <w:r w:rsidRPr="00C4781A">
        <w:rPr>
          <w:rFonts w:ascii="Times New Roman" w:hAnsi="Times New Roman"/>
          <w:sz w:val="28"/>
          <w:szCs w:val="28"/>
          <w:lang w:val="en-US"/>
        </w:rPr>
        <w:t xml:space="preserve">2. </w:t>
      </w:r>
      <w:r w:rsidR="009D052D" w:rsidRPr="00FD53F3">
        <w:rPr>
          <w:rFonts w:ascii="Times New Roman" w:hAnsi="Times New Roman"/>
          <w:spacing w:val="-2"/>
          <w:sz w:val="28"/>
          <w:szCs w:val="28"/>
          <w:lang w:val="en-US"/>
        </w:rPr>
        <w:t xml:space="preserve">Chương trình mục tiêu quốc gia </w:t>
      </w:r>
      <w:r w:rsidRPr="00C4781A">
        <w:rPr>
          <w:rFonts w:ascii="Times New Roman" w:hAnsi="Times New Roman"/>
          <w:sz w:val="28"/>
          <w:szCs w:val="28"/>
          <w:lang w:val="en-US"/>
        </w:rPr>
        <w:t xml:space="preserve">xây dựng nông thôn mới, giảm nghèo bền vững và phát triển kinh tế - xã hội vùng đồng bào dân tộc thiểu số và miền núi: </w:t>
      </w:r>
      <w:r w:rsidR="00B407D8" w:rsidRPr="00C4781A">
        <w:rPr>
          <w:rFonts w:ascii="Times New Roman" w:hAnsi="Times New Roman"/>
          <w:sz w:val="28"/>
          <w:szCs w:val="28"/>
          <w:lang w:val="en-US"/>
        </w:rPr>
        <w:t>t</w:t>
      </w:r>
      <w:r w:rsidR="00F9312E" w:rsidRPr="00C4781A">
        <w:rPr>
          <w:rFonts w:ascii="Times New Roman" w:hAnsi="Times New Roman"/>
          <w:sz w:val="28"/>
          <w:szCs w:val="28"/>
          <w:lang w:val="en-US"/>
        </w:rPr>
        <w:t>ỷ lệ vốn đối ứng tối thiểu của ngân sách</w:t>
      </w:r>
      <w:r w:rsidR="000B3840" w:rsidRPr="00C4781A">
        <w:rPr>
          <w:rFonts w:ascii="Times New Roman" w:hAnsi="Times New Roman"/>
          <w:sz w:val="28"/>
          <w:szCs w:val="28"/>
          <w:lang w:val="en-US"/>
        </w:rPr>
        <w:t xml:space="preserve"> cấp</w:t>
      </w:r>
      <w:r w:rsidR="00F9312E" w:rsidRPr="00C4781A">
        <w:rPr>
          <w:rFonts w:ascii="Times New Roman" w:hAnsi="Times New Roman"/>
          <w:sz w:val="28"/>
          <w:szCs w:val="28"/>
          <w:lang w:val="en-US"/>
        </w:rPr>
        <w:t xml:space="preserve"> tỉnh so với tổng vốn ngân sách </w:t>
      </w:r>
      <w:r w:rsidR="00B407D8" w:rsidRPr="00C4781A">
        <w:rPr>
          <w:rFonts w:ascii="Times New Roman" w:hAnsi="Times New Roman"/>
          <w:sz w:val="28"/>
          <w:szCs w:val="28"/>
          <w:lang w:val="en-US"/>
        </w:rPr>
        <w:t>T</w:t>
      </w:r>
      <w:r w:rsidR="00F9312E" w:rsidRPr="00C4781A">
        <w:rPr>
          <w:rFonts w:ascii="Times New Roman" w:hAnsi="Times New Roman"/>
          <w:sz w:val="28"/>
          <w:szCs w:val="28"/>
          <w:lang w:val="en-US"/>
        </w:rPr>
        <w:t>rung ương hỗ trợ cho tỉnh thực hiện Chương trìn</w:t>
      </w:r>
      <w:r w:rsidR="00B21971" w:rsidRPr="00C4781A">
        <w:rPr>
          <w:rFonts w:ascii="Times New Roman" w:hAnsi="Times New Roman"/>
          <w:sz w:val="28"/>
          <w:szCs w:val="28"/>
          <w:lang w:val="en-US"/>
        </w:rPr>
        <w:t>h là 156%</w:t>
      </w:r>
      <w:r w:rsidR="00F9312E" w:rsidRPr="00C4781A">
        <w:rPr>
          <w:rFonts w:ascii="Times New Roman" w:hAnsi="Times New Roman"/>
          <w:sz w:val="28"/>
          <w:szCs w:val="28"/>
          <w:lang w:val="en-US"/>
        </w:rPr>
        <w:t>.</w:t>
      </w:r>
    </w:p>
    <w:p w:rsidR="00F9312E" w:rsidRPr="00C4781A" w:rsidRDefault="00F9312E" w:rsidP="00A52649">
      <w:pPr>
        <w:spacing w:before="120" w:after="120" w:line="330" w:lineRule="exact"/>
        <w:ind w:firstLine="709"/>
        <w:jc w:val="both"/>
        <w:rPr>
          <w:rFonts w:ascii="Times New Roman" w:hAnsi="Times New Roman"/>
          <w:sz w:val="28"/>
          <w:szCs w:val="28"/>
          <w:lang w:val="en-US"/>
        </w:rPr>
      </w:pPr>
      <w:r w:rsidRPr="00C4781A">
        <w:rPr>
          <w:rFonts w:ascii="Times New Roman" w:hAnsi="Times New Roman"/>
          <w:sz w:val="28"/>
          <w:szCs w:val="28"/>
          <w:lang w:val="en-US"/>
        </w:rPr>
        <w:t xml:space="preserve">3. </w:t>
      </w:r>
      <w:r w:rsidR="009D052D" w:rsidRPr="00FD53F3">
        <w:rPr>
          <w:rFonts w:ascii="Times New Roman" w:hAnsi="Times New Roman"/>
          <w:spacing w:val="-2"/>
          <w:sz w:val="28"/>
          <w:szCs w:val="28"/>
          <w:lang w:val="en-US"/>
        </w:rPr>
        <w:t xml:space="preserve">Chương trình mục tiêu quốc gia </w:t>
      </w:r>
      <w:r w:rsidRPr="00C4781A">
        <w:rPr>
          <w:rFonts w:ascii="Times New Roman" w:hAnsi="Times New Roman"/>
          <w:sz w:val="28"/>
          <w:szCs w:val="28"/>
          <w:lang w:val="en-US"/>
        </w:rPr>
        <w:t xml:space="preserve">về phát triển văn hóa: </w:t>
      </w:r>
      <w:r w:rsidR="009D052D" w:rsidRPr="00C4781A">
        <w:rPr>
          <w:rFonts w:ascii="Times New Roman" w:hAnsi="Times New Roman"/>
          <w:sz w:val="28"/>
          <w:szCs w:val="28"/>
          <w:lang w:val="en-US"/>
        </w:rPr>
        <w:t>t</w:t>
      </w:r>
      <w:r w:rsidRPr="00C4781A">
        <w:rPr>
          <w:rFonts w:ascii="Times New Roman" w:hAnsi="Times New Roman"/>
          <w:sz w:val="28"/>
          <w:szCs w:val="28"/>
          <w:lang w:val="en-US"/>
        </w:rPr>
        <w:t>ỷ lệ vốn đối ứng tối thiểu của ngân sách</w:t>
      </w:r>
      <w:r w:rsidR="000B3840" w:rsidRPr="00C4781A">
        <w:rPr>
          <w:rFonts w:ascii="Times New Roman" w:hAnsi="Times New Roman"/>
          <w:sz w:val="28"/>
          <w:szCs w:val="28"/>
          <w:lang w:val="en-US"/>
        </w:rPr>
        <w:t xml:space="preserve"> cấp</w:t>
      </w:r>
      <w:r w:rsidRPr="00C4781A">
        <w:rPr>
          <w:rFonts w:ascii="Times New Roman" w:hAnsi="Times New Roman"/>
          <w:sz w:val="28"/>
          <w:szCs w:val="28"/>
          <w:lang w:val="en-US"/>
        </w:rPr>
        <w:t xml:space="preserve"> tỉnh so với tổng vốn ngân sách trung ương hỗ trợ cho tỉnh thực hiện Chương t</w:t>
      </w:r>
      <w:r w:rsidR="00B21971" w:rsidRPr="00C4781A">
        <w:rPr>
          <w:rFonts w:ascii="Times New Roman" w:hAnsi="Times New Roman"/>
          <w:sz w:val="28"/>
          <w:szCs w:val="28"/>
          <w:lang w:val="en-US"/>
        </w:rPr>
        <w:t>rình là 30%</w:t>
      </w:r>
      <w:r w:rsidRPr="00C4781A">
        <w:rPr>
          <w:rFonts w:ascii="Times New Roman" w:hAnsi="Times New Roman"/>
          <w:sz w:val="28"/>
          <w:szCs w:val="28"/>
          <w:lang w:val="en-US"/>
        </w:rPr>
        <w:t>.</w:t>
      </w:r>
    </w:p>
    <w:p w:rsidR="00E23642" w:rsidRPr="00C4781A" w:rsidRDefault="00F9312E" w:rsidP="00E23642">
      <w:pPr>
        <w:spacing w:before="120" w:after="120" w:line="330" w:lineRule="exact"/>
        <w:ind w:firstLine="709"/>
        <w:jc w:val="both"/>
        <w:rPr>
          <w:rFonts w:ascii="Times New Roman" w:hAnsi="Times New Roman"/>
          <w:sz w:val="28"/>
          <w:szCs w:val="28"/>
          <w:lang w:val="en-US"/>
        </w:rPr>
      </w:pPr>
      <w:r w:rsidRPr="00C4781A">
        <w:rPr>
          <w:rFonts w:ascii="Times New Roman" w:hAnsi="Times New Roman"/>
          <w:sz w:val="28"/>
          <w:szCs w:val="28"/>
          <w:lang w:val="en-US"/>
        </w:rPr>
        <w:t xml:space="preserve">4. </w:t>
      </w:r>
      <w:r w:rsidR="009D052D" w:rsidRPr="00FD53F3">
        <w:rPr>
          <w:rFonts w:ascii="Times New Roman" w:hAnsi="Times New Roman"/>
          <w:spacing w:val="-2"/>
          <w:sz w:val="28"/>
          <w:szCs w:val="28"/>
          <w:lang w:val="en-US"/>
        </w:rPr>
        <w:t xml:space="preserve">Chương trình mục tiêu quốc gia </w:t>
      </w:r>
      <w:r w:rsidRPr="00C4781A">
        <w:rPr>
          <w:rFonts w:ascii="Times New Roman" w:hAnsi="Times New Roman"/>
          <w:sz w:val="28"/>
          <w:szCs w:val="28"/>
          <w:lang w:val="en-US"/>
        </w:rPr>
        <w:t>hiện đại hóa, nâng cao chất lượng giáo dục và đào tạo</w:t>
      </w:r>
      <w:r w:rsidR="001B5815" w:rsidRPr="00C4781A">
        <w:rPr>
          <w:rFonts w:ascii="Times New Roman" w:hAnsi="Times New Roman"/>
          <w:sz w:val="28"/>
          <w:szCs w:val="28"/>
          <w:lang w:val="en-US"/>
        </w:rPr>
        <w:t>:</w:t>
      </w:r>
      <w:r w:rsidRPr="00C4781A">
        <w:rPr>
          <w:rFonts w:ascii="Times New Roman" w:hAnsi="Times New Roman"/>
          <w:sz w:val="28"/>
          <w:szCs w:val="28"/>
          <w:lang w:val="en-US"/>
        </w:rPr>
        <w:t xml:space="preserve"> </w:t>
      </w:r>
      <w:r w:rsidR="00B407D8" w:rsidRPr="00C4781A">
        <w:rPr>
          <w:rFonts w:ascii="Times New Roman" w:hAnsi="Times New Roman"/>
          <w:spacing w:val="-4"/>
          <w:sz w:val="28"/>
          <w:szCs w:val="28"/>
          <w:lang w:val="en-US"/>
        </w:rPr>
        <w:t>t</w:t>
      </w:r>
      <w:r w:rsidR="002C2594" w:rsidRPr="00C4781A">
        <w:rPr>
          <w:rFonts w:ascii="Times New Roman" w:hAnsi="Times New Roman"/>
          <w:spacing w:val="-4"/>
          <w:sz w:val="28"/>
          <w:szCs w:val="28"/>
          <w:lang w:val="en-US"/>
        </w:rPr>
        <w:t xml:space="preserve">ỷ </w:t>
      </w:r>
      <w:r w:rsidR="002C2594" w:rsidRPr="00C4781A">
        <w:rPr>
          <w:rFonts w:ascii="Times New Roman" w:hAnsi="Times New Roman"/>
          <w:sz w:val="28"/>
          <w:szCs w:val="28"/>
          <w:lang w:val="en-US"/>
        </w:rPr>
        <w:t>lệ vốn đối ứng tối thiểu của ngân sách</w:t>
      </w:r>
      <w:r w:rsidR="000B3840" w:rsidRPr="00C4781A">
        <w:rPr>
          <w:rFonts w:ascii="Times New Roman" w:hAnsi="Times New Roman"/>
          <w:sz w:val="28"/>
          <w:szCs w:val="28"/>
          <w:lang w:val="en-US"/>
        </w:rPr>
        <w:t xml:space="preserve"> cấp</w:t>
      </w:r>
      <w:r w:rsidR="002C2594" w:rsidRPr="00C4781A">
        <w:rPr>
          <w:rFonts w:ascii="Times New Roman" w:hAnsi="Times New Roman"/>
          <w:sz w:val="28"/>
          <w:szCs w:val="28"/>
          <w:lang w:val="en-US"/>
        </w:rPr>
        <w:t xml:space="preserve"> tỉnh so với tổng vốn ngân sách </w:t>
      </w:r>
      <w:r w:rsidR="00B407D8" w:rsidRPr="00C4781A">
        <w:rPr>
          <w:rFonts w:ascii="Times New Roman" w:hAnsi="Times New Roman"/>
          <w:sz w:val="28"/>
          <w:szCs w:val="28"/>
          <w:lang w:val="en-US"/>
        </w:rPr>
        <w:t>T</w:t>
      </w:r>
      <w:r w:rsidR="002C2594" w:rsidRPr="00C4781A">
        <w:rPr>
          <w:rFonts w:ascii="Times New Roman" w:hAnsi="Times New Roman"/>
          <w:sz w:val="28"/>
          <w:szCs w:val="28"/>
          <w:lang w:val="en-US"/>
        </w:rPr>
        <w:t>rung</w:t>
      </w:r>
      <w:r w:rsidR="00E23642" w:rsidRPr="00C4781A">
        <w:rPr>
          <w:rFonts w:ascii="Times New Roman" w:hAnsi="Times New Roman"/>
          <w:sz w:val="28"/>
          <w:szCs w:val="28"/>
          <w:lang w:val="en-US"/>
        </w:rPr>
        <w:t xml:space="preserve"> ương hỗ trợ cho tỉnh thực hiện theo Quy định nguyên tắc, tiêu chí, định mức phân bổ vốn ngân sách </w:t>
      </w:r>
      <w:r w:rsidR="00B407D8" w:rsidRPr="00C4781A">
        <w:rPr>
          <w:rFonts w:ascii="Times New Roman" w:hAnsi="Times New Roman"/>
          <w:sz w:val="28"/>
          <w:szCs w:val="28"/>
          <w:lang w:val="en-US"/>
        </w:rPr>
        <w:t>T</w:t>
      </w:r>
      <w:r w:rsidR="00E23642" w:rsidRPr="00C4781A">
        <w:rPr>
          <w:rFonts w:ascii="Times New Roman" w:hAnsi="Times New Roman"/>
          <w:sz w:val="28"/>
          <w:szCs w:val="28"/>
          <w:lang w:val="en-US"/>
        </w:rPr>
        <w:t xml:space="preserve">rung ương và tỷ lệ vốn đối ứng của ngân sách địa phương thực hiện </w:t>
      </w:r>
      <w:r w:rsidR="009D052D" w:rsidRPr="00B407D8">
        <w:rPr>
          <w:rFonts w:ascii="Times New Roman" w:hAnsi="Times New Roman"/>
          <w:spacing w:val="-2"/>
          <w:sz w:val="28"/>
          <w:szCs w:val="28"/>
          <w:lang w:val="en-US"/>
        </w:rPr>
        <w:t xml:space="preserve">hương trình mục tiêu quốc gia </w:t>
      </w:r>
      <w:r w:rsidR="00E23642" w:rsidRPr="00C4781A">
        <w:rPr>
          <w:rFonts w:ascii="Times New Roman" w:hAnsi="Times New Roman"/>
          <w:sz w:val="28"/>
          <w:szCs w:val="28"/>
          <w:lang w:val="en-US"/>
        </w:rPr>
        <w:t>hiện đại hóa, nâng cao chất lượng giá</w:t>
      </w:r>
      <w:r w:rsidR="009D052D" w:rsidRPr="00C4781A">
        <w:rPr>
          <w:rFonts w:ascii="Times New Roman" w:hAnsi="Times New Roman"/>
          <w:sz w:val="28"/>
          <w:szCs w:val="28"/>
          <w:lang w:val="en-US"/>
        </w:rPr>
        <w:t>o dục và đào tạo giai đoạn 2026</w:t>
      </w:r>
      <w:r w:rsidR="00E23642" w:rsidRPr="00C4781A">
        <w:rPr>
          <w:rFonts w:ascii="Times New Roman" w:hAnsi="Times New Roman"/>
          <w:sz w:val="28"/>
          <w:szCs w:val="28"/>
          <w:lang w:val="en-US"/>
        </w:rPr>
        <w:t>-2030 được Thủ tướng Chính phủ ban hành.</w:t>
      </w:r>
    </w:p>
    <w:p w:rsidR="00E23642" w:rsidRPr="00C4781A" w:rsidRDefault="00B21971" w:rsidP="00E23642">
      <w:pPr>
        <w:spacing w:before="120" w:after="120" w:line="330" w:lineRule="exact"/>
        <w:ind w:firstLine="709"/>
        <w:jc w:val="both"/>
        <w:rPr>
          <w:rFonts w:ascii="Times New Roman" w:hAnsi="Times New Roman"/>
          <w:sz w:val="28"/>
          <w:szCs w:val="28"/>
          <w:lang w:val="en-US"/>
        </w:rPr>
      </w:pPr>
      <w:r w:rsidRPr="00C4781A">
        <w:rPr>
          <w:rFonts w:ascii="Times New Roman" w:hAnsi="Times New Roman"/>
          <w:sz w:val="28"/>
          <w:szCs w:val="28"/>
          <w:lang w:val="en-US"/>
        </w:rPr>
        <w:t xml:space="preserve">5. </w:t>
      </w:r>
      <w:r w:rsidR="009D052D" w:rsidRPr="00B407D8">
        <w:rPr>
          <w:rFonts w:ascii="Times New Roman" w:hAnsi="Times New Roman"/>
          <w:spacing w:val="-2"/>
          <w:sz w:val="28"/>
          <w:szCs w:val="28"/>
          <w:lang w:val="en-US"/>
        </w:rPr>
        <w:t xml:space="preserve">Chương trình mục tiêu quốc gia </w:t>
      </w:r>
      <w:r w:rsidR="00F9312E" w:rsidRPr="00C4781A">
        <w:rPr>
          <w:rFonts w:ascii="Times New Roman" w:hAnsi="Times New Roman"/>
          <w:sz w:val="28"/>
          <w:szCs w:val="28"/>
          <w:lang w:val="en-US"/>
        </w:rPr>
        <w:t xml:space="preserve">về chăm sóc sức khỏe, dân số và phát triển: </w:t>
      </w:r>
      <w:r w:rsidRPr="00C4781A">
        <w:rPr>
          <w:rFonts w:ascii="Times New Roman" w:hAnsi="Times New Roman"/>
          <w:sz w:val="28"/>
          <w:szCs w:val="28"/>
          <w:lang w:val="en-US"/>
        </w:rPr>
        <w:t xml:space="preserve">Tỷ lệ vốn đối ứng tối thiểu của ngân sách </w:t>
      </w:r>
      <w:r w:rsidR="000B3840" w:rsidRPr="00C4781A">
        <w:rPr>
          <w:rFonts w:ascii="Times New Roman" w:hAnsi="Times New Roman"/>
          <w:sz w:val="28"/>
          <w:szCs w:val="28"/>
          <w:lang w:val="en-US"/>
        </w:rPr>
        <w:t xml:space="preserve">cấp </w:t>
      </w:r>
      <w:r w:rsidRPr="00C4781A">
        <w:rPr>
          <w:rFonts w:ascii="Times New Roman" w:hAnsi="Times New Roman"/>
          <w:sz w:val="28"/>
          <w:szCs w:val="28"/>
          <w:lang w:val="en-US"/>
        </w:rPr>
        <w:t xml:space="preserve">tỉnh so với tổng vốn ngân sách trung ương hỗ trợ cho tỉnh thực hiện </w:t>
      </w:r>
      <w:r w:rsidR="00E23642" w:rsidRPr="00C4781A">
        <w:rPr>
          <w:rFonts w:ascii="Times New Roman" w:hAnsi="Times New Roman"/>
          <w:sz w:val="28"/>
          <w:szCs w:val="28"/>
          <w:lang w:val="en-US"/>
        </w:rPr>
        <w:t xml:space="preserve">theo Quy định nguyên tắc, tiêu chí, định mức phân bổ vốn ngân sách trung ương và tỷ lệ vốn đối ứng ngân sách địa phương thực hiện </w:t>
      </w:r>
      <w:r w:rsidR="009D052D" w:rsidRPr="00B407D8">
        <w:rPr>
          <w:rFonts w:ascii="Times New Roman" w:hAnsi="Times New Roman"/>
          <w:spacing w:val="-2"/>
          <w:sz w:val="28"/>
          <w:szCs w:val="28"/>
          <w:lang w:val="en-US"/>
        </w:rPr>
        <w:t xml:space="preserve">chương trình mục tiêu quốc gia </w:t>
      </w:r>
      <w:r w:rsidR="00E23642" w:rsidRPr="00C4781A">
        <w:rPr>
          <w:rFonts w:ascii="Times New Roman" w:hAnsi="Times New Roman"/>
          <w:sz w:val="28"/>
          <w:szCs w:val="28"/>
          <w:lang w:val="en-US"/>
        </w:rPr>
        <w:t xml:space="preserve">về chăm sóc sức khỏe, dân </w:t>
      </w:r>
      <w:r w:rsidR="009D052D" w:rsidRPr="00C4781A">
        <w:rPr>
          <w:rFonts w:ascii="Times New Roman" w:hAnsi="Times New Roman"/>
          <w:sz w:val="28"/>
          <w:szCs w:val="28"/>
          <w:lang w:val="en-US"/>
        </w:rPr>
        <w:t>số và phát triển giai đoạn 2026-</w:t>
      </w:r>
      <w:r w:rsidR="00E23642" w:rsidRPr="00C4781A">
        <w:rPr>
          <w:rFonts w:ascii="Times New Roman" w:hAnsi="Times New Roman"/>
          <w:sz w:val="28"/>
          <w:szCs w:val="28"/>
          <w:lang w:val="en-US"/>
        </w:rPr>
        <w:t>2035.</w:t>
      </w:r>
    </w:p>
    <w:p w:rsidR="004E141D" w:rsidRPr="00C4781A" w:rsidRDefault="003331C8" w:rsidP="00A52649">
      <w:pPr>
        <w:spacing w:before="120" w:after="120" w:line="330" w:lineRule="exact"/>
        <w:ind w:firstLine="709"/>
        <w:jc w:val="both"/>
        <w:rPr>
          <w:rFonts w:ascii="Times New Roman" w:hAnsi="Times New Roman"/>
          <w:b/>
          <w:spacing w:val="-4"/>
          <w:sz w:val="28"/>
          <w:szCs w:val="28"/>
          <w:lang w:val="en-US"/>
        </w:rPr>
      </w:pPr>
      <w:r w:rsidRPr="00C4781A">
        <w:rPr>
          <w:rFonts w:ascii="Times New Roman" w:hAnsi="Times New Roman"/>
          <w:b/>
          <w:spacing w:val="-4"/>
          <w:sz w:val="28"/>
          <w:szCs w:val="28"/>
          <w:lang w:val="en-US"/>
        </w:rPr>
        <w:t>Điều 8. Mức vốn đối ứng từ ngân sách cấp xã</w:t>
      </w:r>
    </w:p>
    <w:p w:rsidR="0068366C" w:rsidRPr="00C4781A" w:rsidRDefault="00C02A2B" w:rsidP="00C02A2B">
      <w:pPr>
        <w:spacing w:before="120" w:after="120" w:line="330" w:lineRule="exact"/>
        <w:ind w:firstLine="709"/>
        <w:jc w:val="both"/>
        <w:rPr>
          <w:rFonts w:ascii="Times New Roman" w:hAnsi="Times New Roman"/>
          <w:sz w:val="28"/>
          <w:szCs w:val="28"/>
          <w:lang w:val="en-US"/>
        </w:rPr>
        <w:sectPr w:rsidR="0068366C" w:rsidRPr="00C4781A" w:rsidSect="00A148A4">
          <w:pgSz w:w="11906" w:h="16838" w:code="9"/>
          <w:pgMar w:top="1134" w:right="1134" w:bottom="1134" w:left="1701" w:header="720" w:footer="720" w:gutter="0"/>
          <w:cols w:space="720"/>
          <w:titlePg/>
          <w:docGrid w:linePitch="360"/>
        </w:sectPr>
      </w:pPr>
      <w:r w:rsidRPr="00C4781A">
        <w:rPr>
          <w:rFonts w:ascii="Times New Roman" w:hAnsi="Times New Roman"/>
          <w:sz w:val="28"/>
          <w:szCs w:val="28"/>
          <w:lang w:val="en-US"/>
        </w:rPr>
        <w:t xml:space="preserve">Hội đồng nhân dân, </w:t>
      </w:r>
      <w:r w:rsidR="003771F3" w:rsidRPr="00C4781A">
        <w:rPr>
          <w:rFonts w:ascii="Times New Roman" w:hAnsi="Times New Roman"/>
          <w:sz w:val="28"/>
          <w:szCs w:val="28"/>
          <w:lang w:val="en-US"/>
        </w:rPr>
        <w:t>Ủy ban nhân dân cấp xã</w:t>
      </w:r>
      <w:r w:rsidR="001760D1" w:rsidRPr="00C4781A">
        <w:rPr>
          <w:rFonts w:ascii="Times New Roman" w:hAnsi="Times New Roman"/>
          <w:sz w:val="28"/>
          <w:szCs w:val="28"/>
          <w:lang w:val="en-US"/>
        </w:rPr>
        <w:t xml:space="preserve"> </w:t>
      </w:r>
      <w:r w:rsidRPr="00C4781A">
        <w:rPr>
          <w:rFonts w:ascii="Times New Roman" w:hAnsi="Times New Roman"/>
          <w:sz w:val="28"/>
          <w:szCs w:val="28"/>
          <w:lang w:val="en-US"/>
        </w:rPr>
        <w:t xml:space="preserve">cân đối, </w:t>
      </w:r>
      <w:r w:rsidR="001760D1" w:rsidRPr="00C4781A">
        <w:rPr>
          <w:rFonts w:ascii="Times New Roman" w:hAnsi="Times New Roman"/>
          <w:sz w:val="28"/>
          <w:szCs w:val="28"/>
          <w:lang w:val="en-US"/>
        </w:rPr>
        <w:t xml:space="preserve">bố trí nguồn vốn ngân sách </w:t>
      </w:r>
      <w:r w:rsidRPr="00C4781A">
        <w:rPr>
          <w:rFonts w:ascii="Times New Roman" w:hAnsi="Times New Roman"/>
          <w:sz w:val="28"/>
          <w:szCs w:val="28"/>
          <w:lang w:val="en-US"/>
        </w:rPr>
        <w:t xml:space="preserve">cấp </w:t>
      </w:r>
      <w:r w:rsidR="001760D1" w:rsidRPr="00C4781A">
        <w:rPr>
          <w:rFonts w:ascii="Times New Roman" w:hAnsi="Times New Roman"/>
          <w:sz w:val="28"/>
          <w:szCs w:val="28"/>
          <w:lang w:val="en-US"/>
        </w:rPr>
        <w:t xml:space="preserve">xã để đối </w:t>
      </w:r>
      <w:r w:rsidR="00AA3201" w:rsidRPr="00C4781A">
        <w:rPr>
          <w:rFonts w:ascii="Times New Roman" w:hAnsi="Times New Roman"/>
          <w:sz w:val="28"/>
          <w:szCs w:val="28"/>
          <w:lang w:val="en-US"/>
        </w:rPr>
        <w:t xml:space="preserve">ứng nguồn ngân sách </w:t>
      </w:r>
      <w:r w:rsidR="00B407D8" w:rsidRPr="00C4781A">
        <w:rPr>
          <w:rFonts w:ascii="Times New Roman" w:hAnsi="Times New Roman"/>
          <w:sz w:val="28"/>
          <w:szCs w:val="28"/>
          <w:lang w:val="en-US"/>
        </w:rPr>
        <w:t>T</w:t>
      </w:r>
      <w:r w:rsidR="00AA3201" w:rsidRPr="00C4781A">
        <w:rPr>
          <w:rFonts w:ascii="Times New Roman" w:hAnsi="Times New Roman"/>
          <w:sz w:val="28"/>
          <w:szCs w:val="28"/>
          <w:lang w:val="en-US"/>
        </w:rPr>
        <w:t xml:space="preserve">rung ương </w:t>
      </w:r>
      <w:r w:rsidR="001760D1" w:rsidRPr="00C4781A">
        <w:rPr>
          <w:rFonts w:ascii="Times New Roman" w:hAnsi="Times New Roman"/>
          <w:sz w:val="28"/>
          <w:szCs w:val="28"/>
          <w:lang w:val="en-US"/>
        </w:rPr>
        <w:t>hỗ trợ</w:t>
      </w:r>
      <w:r w:rsidR="003771F3" w:rsidRPr="00C4781A">
        <w:rPr>
          <w:rFonts w:ascii="Times New Roman" w:hAnsi="Times New Roman"/>
          <w:sz w:val="28"/>
          <w:szCs w:val="28"/>
          <w:lang w:val="en-US"/>
        </w:rPr>
        <w:t>,</w:t>
      </w:r>
      <w:r w:rsidR="001760D1" w:rsidRPr="00C4781A">
        <w:rPr>
          <w:rFonts w:ascii="Times New Roman" w:hAnsi="Times New Roman"/>
          <w:sz w:val="28"/>
          <w:szCs w:val="28"/>
          <w:lang w:val="en-US"/>
        </w:rPr>
        <w:t xml:space="preserve"> </w:t>
      </w:r>
      <w:r w:rsidR="003771F3" w:rsidRPr="00C4781A">
        <w:rPr>
          <w:rFonts w:ascii="Times New Roman" w:hAnsi="Times New Roman"/>
          <w:sz w:val="28"/>
          <w:szCs w:val="28"/>
          <w:lang w:val="en-US"/>
        </w:rPr>
        <w:t>đảm bảo hoàn thành các nhiệm vụ, dự án thuộc cấp mình quản lý</w:t>
      </w:r>
      <w:r w:rsidRPr="00C4781A">
        <w:rPr>
          <w:rFonts w:ascii="Times New Roman" w:hAnsi="Times New Roman"/>
          <w:sz w:val="28"/>
          <w:szCs w:val="28"/>
          <w:lang w:val="en-US"/>
        </w:rPr>
        <w:t xml:space="preserve"> theo đúng tiến độ, thời gian quy định. </w:t>
      </w:r>
      <w:r w:rsidR="00AA3201" w:rsidRPr="00C4781A">
        <w:rPr>
          <w:rFonts w:ascii="Times New Roman" w:hAnsi="Times New Roman"/>
          <w:sz w:val="28"/>
          <w:szCs w:val="28"/>
          <w:lang w:val="en-US"/>
        </w:rPr>
        <w:t xml:space="preserve">Trường hợp </w:t>
      </w:r>
      <w:r w:rsidRPr="00C4781A">
        <w:rPr>
          <w:rFonts w:ascii="Times New Roman" w:hAnsi="Times New Roman"/>
          <w:sz w:val="28"/>
          <w:szCs w:val="28"/>
          <w:lang w:val="en-US"/>
        </w:rPr>
        <w:t xml:space="preserve">các xã khó khăn về nguồn thu ngân sách, không có khả </w:t>
      </w:r>
      <w:r w:rsidRPr="00C4781A">
        <w:rPr>
          <w:rFonts w:ascii="Times New Roman" w:hAnsi="Times New Roman"/>
          <w:spacing w:val="-2"/>
          <w:sz w:val="28"/>
          <w:szCs w:val="28"/>
          <w:lang w:val="en-US"/>
        </w:rPr>
        <w:t>năng bố trí nguồn vốn đối ứng</w:t>
      </w:r>
      <w:r w:rsidR="00AA3201" w:rsidRPr="00C4781A">
        <w:rPr>
          <w:rFonts w:ascii="Times New Roman" w:hAnsi="Times New Roman"/>
          <w:spacing w:val="-2"/>
          <w:sz w:val="28"/>
          <w:szCs w:val="28"/>
          <w:lang w:val="en-US"/>
        </w:rPr>
        <w:t xml:space="preserve"> thì</w:t>
      </w:r>
      <w:r w:rsidRPr="00C4781A">
        <w:rPr>
          <w:rFonts w:ascii="Times New Roman" w:hAnsi="Times New Roman"/>
          <w:spacing w:val="-2"/>
          <w:sz w:val="28"/>
          <w:szCs w:val="28"/>
          <w:lang w:val="en-US"/>
        </w:rPr>
        <w:t xml:space="preserve"> ngân sách cấp tỉnh bố trí vốn hỗ trợ để hoàn thành các nhiệm vụ, dự án</w:t>
      </w:r>
      <w:r w:rsidR="00AA3201" w:rsidRPr="00C4781A">
        <w:rPr>
          <w:rFonts w:ascii="Times New Roman" w:hAnsi="Times New Roman"/>
          <w:spacing w:val="-2"/>
          <w:sz w:val="28"/>
          <w:szCs w:val="28"/>
          <w:lang w:val="en-US"/>
        </w:rPr>
        <w:t xml:space="preserve"> nêu trên</w:t>
      </w:r>
      <w:r w:rsidRPr="00C4781A">
        <w:rPr>
          <w:rFonts w:ascii="Times New Roman" w:hAnsi="Times New Roman"/>
          <w:spacing w:val="-2"/>
          <w:sz w:val="28"/>
          <w:szCs w:val="28"/>
          <w:lang w:val="en-US"/>
        </w:rPr>
        <w:t xml:space="preserve">, </w:t>
      </w:r>
      <w:r w:rsidR="003771F3" w:rsidRPr="00C4781A">
        <w:rPr>
          <w:rFonts w:ascii="Times New Roman" w:hAnsi="Times New Roman"/>
          <w:spacing w:val="-2"/>
          <w:sz w:val="28"/>
          <w:szCs w:val="28"/>
          <w:lang w:val="en-US"/>
        </w:rPr>
        <w:t>không để xảy ra nợ đọng xây dựng cơ bản.</w:t>
      </w:r>
      <w:r w:rsidR="00B407D8" w:rsidRPr="00C4781A">
        <w:rPr>
          <w:rFonts w:ascii="Times New Roman" w:hAnsi="Times New Roman"/>
          <w:spacing w:val="-2"/>
          <w:sz w:val="28"/>
          <w:szCs w:val="28"/>
          <w:lang w:val="en-US"/>
        </w:rPr>
        <w:t>/.</w:t>
      </w:r>
    </w:p>
    <w:p w:rsidR="0068366C" w:rsidRPr="00B407D8" w:rsidRDefault="00B8278D" w:rsidP="0068366C">
      <w:pPr>
        <w:widowControl/>
        <w:spacing w:line="276" w:lineRule="auto"/>
        <w:jc w:val="center"/>
        <w:rPr>
          <w:rFonts w:ascii="Times New Roman" w:eastAsia="Calibri" w:hAnsi="Times New Roman" w:cs="Times New Roman"/>
          <w:b/>
          <w:color w:val="auto"/>
          <w:sz w:val="28"/>
          <w:szCs w:val="22"/>
          <w:lang w:val="en-US" w:eastAsia="en-US"/>
        </w:rPr>
      </w:pPr>
      <w:r>
        <w:rPr>
          <w:rFonts w:ascii="Times New Roman" w:eastAsia="Calibri" w:hAnsi="Times New Roman" w:cs="Times New Roman"/>
          <w:b/>
          <w:color w:val="auto"/>
          <w:sz w:val="28"/>
          <w:szCs w:val="22"/>
          <w:lang w:val="en-US" w:eastAsia="en-US"/>
        </w:rPr>
        <w:lastRenderedPageBreak/>
        <w:t>PHỤ LỤC</w:t>
      </w:r>
    </w:p>
    <w:p w:rsidR="0068366C" w:rsidRPr="00B407D8" w:rsidRDefault="0068366C" w:rsidP="0068366C">
      <w:pPr>
        <w:widowControl/>
        <w:spacing w:line="276" w:lineRule="auto"/>
        <w:jc w:val="center"/>
        <w:rPr>
          <w:rFonts w:ascii="Times New Roman" w:eastAsia="Calibri" w:hAnsi="Times New Roman" w:cs="Times New Roman"/>
          <w:b/>
          <w:color w:val="auto"/>
          <w:sz w:val="28"/>
          <w:szCs w:val="22"/>
          <w:lang w:val="en-US" w:eastAsia="en-US"/>
        </w:rPr>
      </w:pPr>
      <w:r w:rsidRPr="00B407D8">
        <w:rPr>
          <w:rFonts w:ascii="Times New Roman" w:eastAsia="Calibri" w:hAnsi="Times New Roman" w:cs="Times New Roman"/>
          <w:b/>
          <w:color w:val="auto"/>
          <w:sz w:val="28"/>
          <w:szCs w:val="22"/>
          <w:lang w:val="en-US" w:eastAsia="en-US"/>
        </w:rPr>
        <w:t xml:space="preserve">ĐỊNH MỨC PHÂN BỔ KẾ HOẠCH VỐN CHO CÁC XÃ, PHƯỜNG </w:t>
      </w:r>
    </w:p>
    <w:p w:rsidR="0068366C" w:rsidRPr="00DD0288" w:rsidRDefault="0082184A" w:rsidP="0068366C">
      <w:pPr>
        <w:widowControl/>
        <w:spacing w:line="276" w:lineRule="auto"/>
        <w:jc w:val="center"/>
        <w:rPr>
          <w:rFonts w:ascii="Times New Roman" w:eastAsia="Calibri" w:hAnsi="Times New Roman" w:cs="Times New Roman"/>
          <w:i/>
          <w:color w:val="auto"/>
          <w:sz w:val="28"/>
          <w:szCs w:val="22"/>
          <w:lang w:val="en-US" w:eastAsia="en-US"/>
        </w:rPr>
      </w:pPr>
      <w:r w:rsidRPr="00DD0288">
        <w:rPr>
          <w:rFonts w:ascii="Times New Roman" w:eastAsia="Calibri" w:hAnsi="Times New Roman" w:cs="Times New Roman"/>
          <w:i/>
          <w:color w:val="auto"/>
          <w:sz w:val="28"/>
          <w:szCs w:val="22"/>
          <w:lang w:val="en-US" w:eastAsia="en-US"/>
        </w:rPr>
        <w:t>(K</w:t>
      </w:r>
      <w:r w:rsidR="0068366C" w:rsidRPr="00DD0288">
        <w:rPr>
          <w:rFonts w:ascii="Times New Roman" w:eastAsia="Calibri" w:hAnsi="Times New Roman" w:cs="Times New Roman"/>
          <w:i/>
          <w:color w:val="auto"/>
          <w:sz w:val="28"/>
          <w:szCs w:val="22"/>
          <w:lang w:val="en-US" w:eastAsia="en-US"/>
        </w:rPr>
        <w:t xml:space="preserve">èm theo </w:t>
      </w:r>
      <w:r w:rsidRPr="00DD0288">
        <w:rPr>
          <w:rFonts w:ascii="Times New Roman" w:eastAsia="Calibri" w:hAnsi="Times New Roman" w:cs="Times New Roman"/>
          <w:i/>
          <w:color w:val="auto"/>
          <w:sz w:val="28"/>
          <w:szCs w:val="22"/>
          <w:lang w:val="en-US" w:eastAsia="en-US"/>
        </w:rPr>
        <w:t xml:space="preserve">Quy định ban hành kèm theo </w:t>
      </w:r>
      <w:r w:rsidR="0068366C" w:rsidRPr="00DD0288">
        <w:rPr>
          <w:rFonts w:ascii="Times New Roman" w:eastAsia="Calibri" w:hAnsi="Times New Roman" w:cs="Times New Roman"/>
          <w:i/>
          <w:color w:val="auto"/>
          <w:sz w:val="28"/>
          <w:szCs w:val="22"/>
          <w:lang w:val="en-US" w:eastAsia="en-US"/>
        </w:rPr>
        <w:t>Nghị quyết số</w:t>
      </w:r>
      <w:r w:rsidRPr="00DD0288">
        <w:rPr>
          <w:rFonts w:ascii="Times New Roman" w:eastAsia="Calibri" w:hAnsi="Times New Roman" w:cs="Times New Roman"/>
          <w:i/>
          <w:color w:val="auto"/>
          <w:sz w:val="28"/>
          <w:szCs w:val="22"/>
          <w:lang w:val="en-US" w:eastAsia="en-US"/>
        </w:rPr>
        <w:t xml:space="preserve"> 22</w:t>
      </w:r>
      <w:r w:rsidR="0068366C" w:rsidRPr="00DD0288">
        <w:rPr>
          <w:rFonts w:ascii="Times New Roman" w:eastAsia="Calibri" w:hAnsi="Times New Roman" w:cs="Times New Roman"/>
          <w:i/>
          <w:color w:val="auto"/>
          <w:sz w:val="28"/>
          <w:szCs w:val="22"/>
          <w:lang w:val="en-US" w:eastAsia="en-US"/>
        </w:rPr>
        <w:t>/2026/NQ-HĐND)</w:t>
      </w:r>
    </w:p>
    <w:p w:rsidR="0068366C" w:rsidRPr="00B407D8" w:rsidRDefault="00D60249" w:rsidP="0068366C">
      <w:pPr>
        <w:widowControl/>
        <w:spacing w:line="276" w:lineRule="auto"/>
        <w:ind w:firstLine="709"/>
        <w:jc w:val="both"/>
        <w:rPr>
          <w:rFonts w:ascii="Times New Roman" w:eastAsia="Calibri" w:hAnsi="Times New Roman" w:cs="Times New Roman"/>
          <w:color w:val="auto"/>
          <w:sz w:val="28"/>
          <w:szCs w:val="22"/>
          <w:lang w:val="en-US" w:eastAsia="en-US"/>
        </w:rPr>
      </w:pPr>
      <w:r w:rsidRPr="00D60249">
        <w:rPr>
          <w:noProof/>
        </w:rPr>
        <w:pict>
          <v:line id="_x0000_s1034" style="position:absolute;left:0;text-align:left;z-index:251660288;visibility:visible" from="195.2pt,6.75pt" to="269.75pt,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"/>
        </w:pict>
      </w:r>
    </w:p>
    <w:p w:rsidR="002C5D61" w:rsidRPr="00B407D8" w:rsidRDefault="002C5D61" w:rsidP="002C5D61">
      <w:pPr>
        <w:widowControl/>
        <w:spacing w:before="240" w:after="120" w:line="360" w:lineRule="exact"/>
        <w:ind w:firstLine="709"/>
        <w:jc w:val="both"/>
        <w:rPr>
          <w:rFonts w:ascii="Times New Roman" w:eastAsia="Calibri" w:hAnsi="Times New Roman" w:cs="Times New Roman"/>
          <w:b/>
          <w:color w:val="auto"/>
          <w:sz w:val="28"/>
          <w:szCs w:val="22"/>
          <w:lang w:val="en-US" w:eastAsia="en-US"/>
        </w:rPr>
      </w:pPr>
      <w:r w:rsidRPr="00B407D8">
        <w:rPr>
          <w:rFonts w:ascii="Times New Roman" w:eastAsia="Calibri" w:hAnsi="Times New Roman" w:cs="Times New Roman"/>
          <w:b/>
          <w:color w:val="auto"/>
          <w:sz w:val="28"/>
          <w:szCs w:val="22"/>
          <w:lang w:val="en-US" w:eastAsia="en-US"/>
        </w:rPr>
        <w:t>I. XÁC ĐỊNH SỐ ĐIỂM ĐỂ TÍNH ĐỊNH MỨC PHÂN BỔ</w:t>
      </w:r>
    </w:p>
    <w:p w:rsidR="002C5D61" w:rsidRPr="00B407D8" w:rsidRDefault="002C5D61" w:rsidP="002C5D61">
      <w:pPr>
        <w:widowControl/>
        <w:spacing w:before="120" w:after="120" w:line="360" w:lineRule="exact"/>
        <w:ind w:firstLine="709"/>
        <w:jc w:val="both"/>
        <w:rPr>
          <w:rFonts w:ascii="Times New Roman" w:eastAsia="Calibri" w:hAnsi="Times New Roman" w:cs="Times New Roman"/>
          <w:b/>
          <w:color w:val="auto"/>
          <w:sz w:val="28"/>
          <w:szCs w:val="22"/>
          <w:lang w:val="en-US" w:eastAsia="en-US"/>
        </w:rPr>
      </w:pPr>
      <w:r w:rsidRPr="00B407D8">
        <w:rPr>
          <w:rFonts w:ascii="Times New Roman" w:eastAsia="Calibri" w:hAnsi="Times New Roman" w:cs="Times New Roman"/>
          <w:b/>
          <w:color w:val="auto"/>
          <w:sz w:val="28"/>
          <w:szCs w:val="22"/>
          <w:lang w:val="en-US" w:eastAsia="en-US"/>
        </w:rPr>
        <w:t>1. Xác định số điểm theo quy mô dân số</w:t>
      </w:r>
    </w:p>
    <w:p w:rsidR="002C5D61" w:rsidRPr="00B407D8" w:rsidRDefault="002C5D61" w:rsidP="002C5D61">
      <w:pPr>
        <w:widowControl/>
        <w:spacing w:before="120" w:after="120" w:line="360" w:lineRule="exact"/>
        <w:ind w:firstLine="709"/>
        <w:jc w:val="both"/>
        <w:rPr>
          <w:rFonts w:ascii="Times New Roman" w:eastAsia="Calibri" w:hAnsi="Times New Roman" w:cs="Times New Roman"/>
          <w:color w:val="auto"/>
          <w:sz w:val="28"/>
          <w:szCs w:val="22"/>
          <w:lang w:val="en-US" w:eastAsia="en-US"/>
        </w:rPr>
      </w:pPr>
      <w:r w:rsidRPr="00B407D8">
        <w:rPr>
          <w:rFonts w:ascii="Times New Roman" w:eastAsia="Calibri" w:hAnsi="Times New Roman" w:cs="Times New Roman"/>
          <w:color w:val="auto"/>
          <w:sz w:val="28"/>
          <w:szCs w:val="22"/>
          <w:lang w:val="en-US" w:eastAsia="en-US"/>
        </w:rPr>
        <w:t>Căn cứ dân số trung bình của các xã, phường trên địa bàn tỉnh được tính theo số liệu công bố của Thống kê tỉnh Hưng Yên năm 2025; xã, phường có dân số trung bình dưới 20.000 người được tính 10 điểm; xã, phường còn lại cứ tăng 10.000 người được cộng thêm 01 điểm.</w:t>
      </w:r>
    </w:p>
    <w:p w:rsidR="002C5D61" w:rsidRPr="00B407D8" w:rsidRDefault="002C5D61" w:rsidP="002C5D61">
      <w:pPr>
        <w:widowControl/>
        <w:spacing w:before="120" w:after="120" w:line="360" w:lineRule="exact"/>
        <w:ind w:firstLine="709"/>
        <w:jc w:val="both"/>
        <w:rPr>
          <w:rFonts w:ascii="Times New Roman" w:eastAsia="Calibri" w:hAnsi="Times New Roman" w:cs="Times New Roman"/>
          <w:b/>
          <w:color w:val="auto"/>
          <w:sz w:val="28"/>
          <w:szCs w:val="22"/>
          <w:lang w:val="en-US" w:eastAsia="en-US"/>
        </w:rPr>
      </w:pPr>
      <w:r w:rsidRPr="00B407D8">
        <w:rPr>
          <w:rFonts w:ascii="Times New Roman" w:eastAsia="Calibri" w:hAnsi="Times New Roman" w:cs="Times New Roman"/>
          <w:b/>
          <w:color w:val="auto"/>
          <w:sz w:val="28"/>
          <w:szCs w:val="22"/>
          <w:lang w:val="en-US" w:eastAsia="en-US"/>
        </w:rPr>
        <w:t>2. Xác định số điểm theo quy mô diện tích</w:t>
      </w:r>
    </w:p>
    <w:p w:rsidR="002C5D61" w:rsidRPr="00B407D8" w:rsidRDefault="002C5D61" w:rsidP="002C5D61">
      <w:pPr>
        <w:widowControl/>
        <w:spacing w:before="120" w:after="120" w:line="360" w:lineRule="exact"/>
        <w:ind w:firstLine="709"/>
        <w:jc w:val="both"/>
        <w:rPr>
          <w:rFonts w:ascii="Times New Roman" w:eastAsia="Calibri" w:hAnsi="Times New Roman" w:cs="Times New Roman"/>
          <w:color w:val="auto"/>
          <w:sz w:val="28"/>
          <w:szCs w:val="22"/>
          <w:lang w:val="en-US" w:eastAsia="en-US"/>
        </w:rPr>
      </w:pPr>
      <w:r w:rsidRPr="00B407D8">
        <w:rPr>
          <w:rFonts w:ascii="Times New Roman" w:eastAsia="Calibri" w:hAnsi="Times New Roman" w:cs="Times New Roman"/>
          <w:color w:val="auto"/>
          <w:sz w:val="28"/>
          <w:szCs w:val="22"/>
          <w:lang w:val="en-US" w:eastAsia="en-US"/>
        </w:rPr>
        <w:t>Căn cứ diện tích đất tự nhiên của các xã, phường trên địa bàn tỉnh được tính theo số liệu công bố của Thống kê tỉnh Hưng Yên năm 2025; xã, phường có diện tích đất tự nhiên dưới 20km</w:t>
      </w:r>
      <w:r w:rsidRPr="00B407D8">
        <w:rPr>
          <w:rFonts w:ascii="Times New Roman" w:eastAsia="Calibri" w:hAnsi="Times New Roman" w:cs="Times New Roman"/>
          <w:color w:val="auto"/>
          <w:sz w:val="28"/>
          <w:szCs w:val="22"/>
          <w:vertAlign w:val="superscript"/>
          <w:lang w:val="en-US" w:eastAsia="en-US"/>
        </w:rPr>
        <w:t>2</w:t>
      </w:r>
      <w:r w:rsidRPr="00B407D8">
        <w:rPr>
          <w:rFonts w:ascii="Times New Roman" w:eastAsia="Calibri" w:hAnsi="Times New Roman" w:cs="Times New Roman"/>
          <w:color w:val="auto"/>
          <w:sz w:val="28"/>
          <w:szCs w:val="22"/>
          <w:lang w:val="en-US" w:eastAsia="en-US"/>
        </w:rPr>
        <w:t xml:space="preserve"> được tính 10 điểm; xã, phường còn lại cứ tăng 15km</w:t>
      </w:r>
      <w:r w:rsidRPr="00B407D8">
        <w:rPr>
          <w:rFonts w:ascii="Times New Roman" w:eastAsia="Calibri" w:hAnsi="Times New Roman" w:cs="Times New Roman"/>
          <w:color w:val="auto"/>
          <w:sz w:val="28"/>
          <w:szCs w:val="22"/>
          <w:vertAlign w:val="superscript"/>
          <w:lang w:val="en-US" w:eastAsia="en-US"/>
        </w:rPr>
        <w:t xml:space="preserve">2 </w:t>
      </w:r>
      <w:r w:rsidRPr="00B407D8">
        <w:rPr>
          <w:rFonts w:ascii="Times New Roman" w:eastAsia="Calibri" w:hAnsi="Times New Roman" w:cs="Times New Roman"/>
          <w:color w:val="auto"/>
          <w:sz w:val="28"/>
          <w:szCs w:val="22"/>
          <w:lang w:val="en-US" w:eastAsia="en-US"/>
        </w:rPr>
        <w:t>được cộng thêm 01 điểm.</w:t>
      </w:r>
    </w:p>
    <w:p w:rsidR="002C5D61" w:rsidRPr="00B407D8" w:rsidRDefault="002C5D61" w:rsidP="002C5D61">
      <w:pPr>
        <w:widowControl/>
        <w:spacing w:before="120" w:after="120" w:line="360" w:lineRule="exact"/>
        <w:ind w:firstLine="709"/>
        <w:jc w:val="both"/>
        <w:rPr>
          <w:rFonts w:ascii="Times New Roman" w:eastAsia="Calibri" w:hAnsi="Times New Roman" w:cs="Times New Roman"/>
          <w:b/>
          <w:color w:val="auto"/>
          <w:sz w:val="28"/>
          <w:szCs w:val="22"/>
          <w:lang w:val="en-US" w:eastAsia="en-US"/>
        </w:rPr>
      </w:pPr>
      <w:r w:rsidRPr="00B407D8">
        <w:rPr>
          <w:rFonts w:ascii="Times New Roman" w:eastAsia="Calibri" w:hAnsi="Times New Roman" w:cs="Times New Roman"/>
          <w:b/>
          <w:color w:val="auto"/>
          <w:sz w:val="28"/>
          <w:szCs w:val="22"/>
          <w:lang w:val="en-US" w:eastAsia="en-US"/>
        </w:rPr>
        <w:t>3. Xác định số điểm theo tỷ lệ hộ nghèo đa chiều</w:t>
      </w:r>
    </w:p>
    <w:p w:rsidR="002C5D61" w:rsidRPr="00FD53F3" w:rsidRDefault="002C5D61" w:rsidP="002C5D61">
      <w:pPr>
        <w:widowControl/>
        <w:spacing w:before="120" w:after="120" w:line="360" w:lineRule="exact"/>
        <w:ind w:firstLine="709"/>
        <w:jc w:val="both"/>
        <w:rPr>
          <w:rFonts w:ascii="Times New Roman" w:eastAsia="Calibri" w:hAnsi="Times New Roman" w:cs="Times New Roman"/>
          <w:sz w:val="28"/>
          <w:szCs w:val="22"/>
          <w:lang w:val="en-US" w:eastAsia="en-US"/>
        </w:rPr>
      </w:pPr>
      <w:r w:rsidRPr="00FD53F3">
        <w:rPr>
          <w:rFonts w:ascii="Times New Roman" w:eastAsia="Calibri" w:hAnsi="Times New Roman" w:cs="Times New Roman"/>
          <w:spacing w:val="-8"/>
          <w:sz w:val="28"/>
          <w:szCs w:val="22"/>
          <w:lang w:val="en-US" w:eastAsia="en-US"/>
        </w:rPr>
        <w:t>Căn cứ tỷ lệ hộ nghèo của các xã, phường theo Quyết định số</w:t>
      </w:r>
      <w:r w:rsidRPr="00FD53F3">
        <w:rPr>
          <w:rFonts w:ascii="Times New Roman" w:eastAsia="Calibri" w:hAnsi="Times New Roman" w:cs="Times New Roman"/>
          <w:spacing w:val="-8"/>
          <w:sz w:val="28"/>
          <w:szCs w:val="22"/>
        </w:rPr>
        <w:t xml:space="preserve"> 2226/QĐ-UBND</w:t>
      </w:r>
      <w:r w:rsidRPr="00FD53F3">
        <w:rPr>
          <w:rFonts w:ascii="Times New Roman" w:eastAsia="Calibri" w:hAnsi="Times New Roman" w:cs="Times New Roman"/>
          <w:sz w:val="28"/>
          <w:szCs w:val="22"/>
        </w:rPr>
        <w:t xml:space="preserve"> ngày 22 tháng 12 năm </w:t>
      </w:r>
      <w:r w:rsidRPr="00FD53F3">
        <w:rPr>
          <w:rFonts w:ascii="Times New Roman" w:eastAsia="Calibri" w:hAnsi="Times New Roman" w:cs="Times New Roman"/>
          <w:sz w:val="28"/>
          <w:szCs w:val="22"/>
          <w:lang w:val="en-US" w:eastAsia="en-US"/>
        </w:rPr>
        <w:t>2025 của Ủy ban nhân dân tỉnh về việc phê duyệt kết quả rà soát hộ nghèo, hộ cận nghèo định kỳ năm 2025 tỉnh Hưng Yên; xã, phường cứ có 1% hộ nghèo đa chiều được tính 01 điểm.</w:t>
      </w:r>
    </w:p>
    <w:p w:rsidR="002C5D61" w:rsidRPr="00FD53F3" w:rsidRDefault="002C5D61" w:rsidP="002C5D61">
      <w:pPr>
        <w:widowControl/>
        <w:spacing w:before="120" w:after="120" w:line="360" w:lineRule="exact"/>
        <w:ind w:firstLine="709"/>
        <w:jc w:val="both"/>
        <w:rPr>
          <w:rFonts w:ascii="Times New Roman" w:eastAsia="Calibri" w:hAnsi="Times New Roman" w:cs="Times New Roman"/>
          <w:b/>
          <w:sz w:val="28"/>
          <w:szCs w:val="22"/>
          <w:lang w:val="en-US" w:eastAsia="en-US"/>
        </w:rPr>
      </w:pPr>
      <w:r w:rsidRPr="00FD53F3">
        <w:rPr>
          <w:rFonts w:ascii="Times New Roman" w:eastAsia="Calibri" w:hAnsi="Times New Roman" w:cs="Times New Roman"/>
          <w:b/>
          <w:sz w:val="28"/>
          <w:szCs w:val="22"/>
          <w:lang w:val="en-US" w:eastAsia="en-US"/>
        </w:rPr>
        <w:t>4. Xác định số điểm theo số thu ngân sách trên địa bàn xã</w:t>
      </w:r>
    </w:p>
    <w:p w:rsidR="002C5D61" w:rsidRPr="00B407D8" w:rsidRDefault="002C5D61" w:rsidP="002C5D61">
      <w:pPr>
        <w:widowControl/>
        <w:spacing w:before="120" w:after="120" w:line="360" w:lineRule="exact"/>
        <w:ind w:firstLine="709"/>
        <w:jc w:val="both"/>
        <w:rPr>
          <w:rFonts w:ascii="Times New Roman" w:eastAsia="Calibri" w:hAnsi="Times New Roman" w:cs="Times New Roman"/>
          <w:color w:val="auto"/>
          <w:sz w:val="28"/>
          <w:szCs w:val="22"/>
          <w:lang w:val="en-US" w:eastAsia="en-US"/>
        </w:rPr>
      </w:pPr>
      <w:r w:rsidRPr="00FD53F3">
        <w:rPr>
          <w:rFonts w:ascii="Times New Roman" w:eastAsia="Calibri" w:hAnsi="Times New Roman" w:cs="Times New Roman"/>
          <w:sz w:val="28"/>
          <w:szCs w:val="22"/>
          <w:lang w:val="en-US" w:eastAsia="en-US"/>
        </w:rPr>
        <w:t>Căn cứ số thu ngân sách trên địa bàn các xã, phường trên địa bàn tỉnh (không bao gồm các khoản thu từ tiền sử dụng đất, xổ số kiến thiết) theo dự toán thu ngân sách nhà nước năm 2026 do Hội đồng nhân dân tỉnh giao tại Nghị quyết số</w:t>
      </w:r>
      <w:r w:rsidRPr="00FD53F3">
        <w:rPr>
          <w:rFonts w:ascii="Times New Roman" w:eastAsia="Calibri" w:hAnsi="Times New Roman" w:cs="Times New Roman"/>
          <w:sz w:val="28"/>
          <w:szCs w:val="22"/>
        </w:rPr>
        <w:t xml:space="preserve"> 789/NQ-HĐND ngày 09 tháng 12 năm </w:t>
      </w:r>
      <w:r w:rsidRPr="00FD53F3">
        <w:rPr>
          <w:rFonts w:ascii="Times New Roman" w:eastAsia="Calibri" w:hAnsi="Times New Roman" w:cs="Times New Roman"/>
          <w:sz w:val="28"/>
          <w:szCs w:val="22"/>
          <w:lang w:val="en-US" w:eastAsia="en-US"/>
        </w:rPr>
        <w:t>2025 về việc giao dự toán thu ngân sách nhà nước trên địa bàn; thu chi ngân sách</w:t>
      </w:r>
      <w:r w:rsidRPr="00B407D8">
        <w:rPr>
          <w:rFonts w:ascii="Times New Roman" w:eastAsia="Calibri" w:hAnsi="Times New Roman" w:cs="Times New Roman"/>
          <w:color w:val="auto"/>
          <w:sz w:val="28"/>
          <w:szCs w:val="22"/>
          <w:lang w:val="en-US" w:eastAsia="en-US"/>
        </w:rPr>
        <w:t xml:space="preserve"> địa phương năm 2026; xã, phường có số thu ngân sách từ 80 tỷ đồng trở lên được tính 10 điểm; xã, phường còn lại cứ thấp hơn 15 tỷ đồng được cộng thêm 01 điểm.</w:t>
      </w:r>
    </w:p>
    <w:p w:rsidR="002C5D61" w:rsidRPr="00B407D8" w:rsidRDefault="002C5D61" w:rsidP="002C5D61">
      <w:pPr>
        <w:widowControl/>
        <w:spacing w:before="120" w:after="120" w:line="360" w:lineRule="exact"/>
        <w:ind w:firstLine="709"/>
        <w:jc w:val="both"/>
        <w:rPr>
          <w:rFonts w:ascii="Times New Roman" w:eastAsia="Calibri" w:hAnsi="Times New Roman" w:cs="Times New Roman"/>
          <w:b/>
          <w:color w:val="auto"/>
          <w:sz w:val="28"/>
          <w:szCs w:val="22"/>
          <w:lang w:val="en-US" w:eastAsia="en-US"/>
        </w:rPr>
      </w:pPr>
      <w:r w:rsidRPr="00B407D8">
        <w:rPr>
          <w:rFonts w:ascii="Times New Roman" w:eastAsia="Calibri" w:hAnsi="Times New Roman" w:cs="Times New Roman"/>
          <w:b/>
          <w:color w:val="auto"/>
          <w:sz w:val="28"/>
          <w:szCs w:val="22"/>
          <w:lang w:val="en-US" w:eastAsia="en-US"/>
        </w:rPr>
        <w:t>5. Xác định số điểm theo phân loại đơn vị hành chính</w:t>
      </w:r>
    </w:p>
    <w:p w:rsidR="002C5D61" w:rsidRPr="00B407D8" w:rsidRDefault="002C5D61" w:rsidP="002C5D61">
      <w:pPr>
        <w:spacing w:before="120" w:after="240" w:line="360" w:lineRule="exact"/>
        <w:ind w:firstLine="709"/>
        <w:jc w:val="both"/>
        <w:rPr>
          <w:rFonts w:ascii="Times New Roman" w:eastAsia="Calibri" w:hAnsi="Times New Roman" w:cs="Times New Roman"/>
          <w:color w:val="auto"/>
          <w:sz w:val="28"/>
          <w:szCs w:val="22"/>
          <w:lang w:val="en-US" w:eastAsia="en-US"/>
        </w:rPr>
      </w:pPr>
      <w:r w:rsidRPr="00B407D8">
        <w:rPr>
          <w:rFonts w:ascii="Times New Roman" w:eastAsia="Calibri" w:hAnsi="Times New Roman" w:cs="Times New Roman"/>
          <w:color w:val="auto"/>
          <w:sz w:val="28"/>
          <w:szCs w:val="22"/>
          <w:lang w:val="en-US" w:eastAsia="en-US"/>
        </w:rPr>
        <w:t>Căn cứ danh mục các xã, phường thực hiện sắp xếp chính quyền địa phương 02 cấp theo Nghị quyết số</w:t>
      </w:r>
      <w:r w:rsidRPr="00B407D8">
        <w:rPr>
          <w:rFonts w:ascii="Times New Roman" w:eastAsia="Calibri" w:hAnsi="Times New Roman" w:cs="Times New Roman"/>
          <w:sz w:val="28"/>
          <w:szCs w:val="22"/>
        </w:rPr>
        <w:t xml:space="preserve"> 1666/NQ-UBTVQH15 </w:t>
      </w:r>
      <w:r w:rsidRPr="00FD53F3">
        <w:rPr>
          <w:rFonts w:ascii="Times New Roman" w:eastAsia="Calibri" w:hAnsi="Times New Roman" w:cs="Times New Roman"/>
          <w:sz w:val="28"/>
          <w:szCs w:val="22"/>
        </w:rPr>
        <w:t xml:space="preserve">ngày 16 tháng 6 năm </w:t>
      </w:r>
      <w:r w:rsidRPr="00FD53F3">
        <w:rPr>
          <w:rFonts w:ascii="Times New Roman" w:eastAsia="Calibri" w:hAnsi="Times New Roman" w:cs="Times New Roman"/>
          <w:sz w:val="28"/>
          <w:szCs w:val="22"/>
          <w:lang w:val="en-US" w:eastAsia="en-US"/>
        </w:rPr>
        <w:t>2025 của Ủy ban Thường vụ Quốc hội về việc sắp x</w:t>
      </w:r>
      <w:r w:rsidRPr="00B407D8">
        <w:rPr>
          <w:rFonts w:ascii="Times New Roman" w:eastAsia="Calibri" w:hAnsi="Times New Roman" w:cs="Times New Roman"/>
          <w:color w:val="auto"/>
          <w:sz w:val="28"/>
          <w:szCs w:val="22"/>
          <w:lang w:val="en-US" w:eastAsia="en-US"/>
        </w:rPr>
        <w:t>ếp các đơn vị hành chính cấp xã của tỉnh Hưng Yên năm 2025; đối với phường được tính 8 điểm; đối với xã được sắp xếp từ các xã và thị trấn (trước ngày 01</w:t>
      </w:r>
      <w:r w:rsidRPr="00B407D8">
        <w:rPr>
          <w:rFonts w:ascii="Times New Roman" w:eastAsia="Calibri" w:hAnsi="Times New Roman" w:cs="Times New Roman"/>
          <w:sz w:val="28"/>
          <w:szCs w:val="22"/>
        </w:rPr>
        <w:t xml:space="preserve"> tháng 7 năm </w:t>
      </w:r>
      <w:r w:rsidRPr="00B407D8">
        <w:rPr>
          <w:rFonts w:ascii="Times New Roman" w:eastAsia="Calibri" w:hAnsi="Times New Roman" w:cs="Times New Roman"/>
          <w:color w:val="auto"/>
          <w:sz w:val="28"/>
          <w:szCs w:val="22"/>
          <w:lang w:val="en-US" w:eastAsia="en-US"/>
        </w:rPr>
        <w:t>2025) được tính 10 điểm và xã còn lại được tính 12 điểm.</w:t>
      </w:r>
    </w:p>
    <w:p w:rsidR="002C5D61" w:rsidRPr="00B407D8" w:rsidRDefault="002C5D61" w:rsidP="002C5D61">
      <w:pPr>
        <w:widowControl/>
        <w:spacing w:before="120" w:after="120" w:line="360" w:lineRule="exact"/>
        <w:ind w:firstLine="709"/>
        <w:jc w:val="both"/>
        <w:rPr>
          <w:rFonts w:ascii="Times New Roman" w:eastAsia="Calibri" w:hAnsi="Times New Roman" w:cs="Times New Roman"/>
          <w:b/>
          <w:color w:val="auto"/>
          <w:sz w:val="28"/>
          <w:szCs w:val="22"/>
          <w:lang w:val="en-US" w:eastAsia="en-US"/>
        </w:rPr>
      </w:pPr>
      <w:r w:rsidRPr="00B407D8">
        <w:rPr>
          <w:rFonts w:ascii="Times New Roman" w:eastAsia="Calibri" w:hAnsi="Times New Roman" w:cs="Times New Roman"/>
          <w:b/>
          <w:color w:val="auto"/>
          <w:sz w:val="28"/>
          <w:szCs w:val="22"/>
          <w:lang w:val="en-US" w:eastAsia="en-US"/>
        </w:rPr>
        <w:lastRenderedPageBreak/>
        <w:t>II. PHƯƠNG PHÁP TÍNH ĐỊNH MỨC PHÂN BỔ</w:t>
      </w:r>
    </w:p>
    <w:p w:rsidR="002C5D61" w:rsidRPr="00B407D8" w:rsidRDefault="002C5D61" w:rsidP="002C5D61">
      <w:pPr>
        <w:widowControl/>
        <w:spacing w:before="120" w:after="120" w:line="360" w:lineRule="exact"/>
        <w:ind w:firstLine="709"/>
        <w:jc w:val="both"/>
        <w:rPr>
          <w:rFonts w:ascii="Times New Roman" w:eastAsia="Calibri" w:hAnsi="Times New Roman" w:cs="Times New Roman"/>
          <w:color w:val="auto"/>
          <w:sz w:val="28"/>
          <w:szCs w:val="22"/>
          <w:lang w:val="en-US" w:eastAsia="en-US"/>
        </w:rPr>
      </w:pPr>
      <w:r w:rsidRPr="00B407D8">
        <w:rPr>
          <w:rFonts w:ascii="Times New Roman" w:eastAsia="Calibri" w:hAnsi="Times New Roman" w:cs="Times New Roman"/>
          <w:color w:val="auto"/>
          <w:sz w:val="28"/>
          <w:szCs w:val="22"/>
          <w:lang w:val="en-US" w:eastAsia="en-US"/>
        </w:rPr>
        <w:t xml:space="preserve">Căn cứ các nội dung tính điểm nêu trên để tính ra số điểm cho từng xã, phường và tổng số điểm các xã, phường trên địa bàn tỉnh làm căn cứ để phân bổ kế hoạch vốn đầu tư công nguồn ngân sách trung ương để hỗ trợ có mục tiêu cho ngân sách các xã, phường thực hiện các </w:t>
      </w:r>
      <w:r w:rsidR="009D052D" w:rsidRPr="00B407D8">
        <w:rPr>
          <w:rFonts w:ascii="Times New Roman" w:hAnsi="Times New Roman"/>
          <w:spacing w:val="-2"/>
          <w:sz w:val="28"/>
          <w:szCs w:val="28"/>
          <w:lang w:val="en-US"/>
        </w:rPr>
        <w:t>chương trình mục tiêu quốc gia</w:t>
      </w:r>
      <w:r w:rsidRPr="00B407D8">
        <w:rPr>
          <w:rFonts w:ascii="Times New Roman" w:eastAsia="Calibri" w:hAnsi="Times New Roman" w:cs="Times New Roman"/>
          <w:color w:val="auto"/>
          <w:sz w:val="28"/>
          <w:szCs w:val="22"/>
          <w:lang w:val="en-US" w:eastAsia="en-US"/>
        </w:rPr>
        <w:t>.</w:t>
      </w:r>
    </w:p>
    <w:p w:rsidR="002C5D61" w:rsidRPr="00B407D8" w:rsidRDefault="002C5D61" w:rsidP="002C5D61">
      <w:pPr>
        <w:widowControl/>
        <w:spacing w:before="120" w:after="120" w:line="360" w:lineRule="exact"/>
        <w:ind w:firstLine="709"/>
        <w:jc w:val="both"/>
        <w:rPr>
          <w:rFonts w:ascii="Times New Roman" w:eastAsia="Calibri" w:hAnsi="Times New Roman" w:cs="Times New Roman"/>
          <w:color w:val="auto"/>
          <w:sz w:val="28"/>
          <w:szCs w:val="22"/>
          <w:lang w:val="en-US" w:eastAsia="en-US"/>
        </w:rPr>
      </w:pPr>
      <w:r w:rsidRPr="00B407D8">
        <w:rPr>
          <w:rFonts w:ascii="Times New Roman" w:eastAsia="Calibri" w:hAnsi="Times New Roman" w:cs="Times New Roman"/>
          <w:color w:val="auto"/>
          <w:sz w:val="28"/>
          <w:szCs w:val="22"/>
          <w:lang w:val="en-US" w:eastAsia="en-US"/>
        </w:rPr>
        <w:t>Số điểm của mỗi xã, phường là tổng số điểm tính theo</w:t>
      </w:r>
      <w:r w:rsidR="00DB002D" w:rsidRPr="00B407D8">
        <w:rPr>
          <w:rFonts w:ascii="Times New Roman" w:eastAsia="Calibri" w:hAnsi="Times New Roman" w:cs="Times New Roman"/>
          <w:color w:val="auto"/>
          <w:sz w:val="28"/>
          <w:szCs w:val="22"/>
          <w:lang w:val="en-US" w:eastAsia="en-US"/>
        </w:rPr>
        <w:t xml:space="preserve"> quy</w:t>
      </w:r>
      <w:r w:rsidRPr="00B407D8">
        <w:rPr>
          <w:rFonts w:ascii="Times New Roman" w:eastAsia="Calibri" w:hAnsi="Times New Roman" w:cs="Times New Roman"/>
          <w:color w:val="auto"/>
          <w:sz w:val="28"/>
          <w:szCs w:val="22"/>
          <w:lang w:val="en-US" w:eastAsia="en-US"/>
        </w:rPr>
        <w:t xml:space="preserve"> mô dân số, quy mô diện tích, tỷ lệ hộ nghèo đa chiều, số thu ngân sách và phân loại đơn vị hành chính và được tính cố định trong cả giai đoạ</w:t>
      </w:r>
      <w:r w:rsidR="00471823" w:rsidRPr="00B407D8">
        <w:rPr>
          <w:rFonts w:ascii="Times New Roman" w:eastAsia="Calibri" w:hAnsi="Times New Roman" w:cs="Times New Roman"/>
          <w:color w:val="auto"/>
          <w:sz w:val="28"/>
          <w:szCs w:val="22"/>
          <w:lang w:val="en-US" w:eastAsia="en-US"/>
        </w:rPr>
        <w:t>n 2026-</w:t>
      </w:r>
      <w:r w:rsidRPr="00B407D8">
        <w:rPr>
          <w:rFonts w:ascii="Times New Roman" w:eastAsia="Calibri" w:hAnsi="Times New Roman" w:cs="Times New Roman"/>
          <w:color w:val="auto"/>
          <w:sz w:val="28"/>
          <w:szCs w:val="22"/>
          <w:lang w:val="en-US" w:eastAsia="en-US"/>
        </w:rPr>
        <w:t>2030.</w:t>
      </w:r>
    </w:p>
    <w:p w:rsidR="002C5D61" w:rsidRPr="00B407D8" w:rsidRDefault="002C5D61" w:rsidP="002C5D61">
      <w:pPr>
        <w:widowControl/>
        <w:spacing w:before="120" w:after="120" w:line="360" w:lineRule="exact"/>
        <w:ind w:firstLine="709"/>
        <w:jc w:val="both"/>
        <w:rPr>
          <w:rFonts w:ascii="Times New Roman" w:eastAsia="Calibri" w:hAnsi="Times New Roman" w:cs="Times New Roman"/>
          <w:color w:val="auto"/>
          <w:sz w:val="28"/>
          <w:szCs w:val="22"/>
          <w:lang w:val="en-US" w:eastAsia="en-US"/>
        </w:rPr>
      </w:pPr>
      <w:r w:rsidRPr="00B407D8">
        <w:rPr>
          <w:rFonts w:ascii="Times New Roman" w:eastAsia="Calibri" w:hAnsi="Times New Roman" w:cs="Times New Roman"/>
          <w:color w:val="auto"/>
          <w:sz w:val="28"/>
          <w:szCs w:val="22"/>
          <w:lang w:val="en-US" w:eastAsia="en-US"/>
        </w:rPr>
        <w:t>Tổng số vốn đầu tư công phân bổ cho các xã, phường được tính như sau:</w:t>
      </w:r>
    </w:p>
    <w:p w:rsidR="002C5D61" w:rsidRPr="00B407D8" w:rsidRDefault="002C5D61" w:rsidP="002C5D61">
      <w:pPr>
        <w:widowControl/>
        <w:spacing w:before="120" w:after="120" w:line="360" w:lineRule="exact"/>
        <w:jc w:val="center"/>
        <w:rPr>
          <w:rFonts w:ascii="Times New Roman" w:eastAsia="Calibri" w:hAnsi="Times New Roman" w:cs="Times New Roman"/>
          <w:b/>
          <w:color w:val="auto"/>
          <w:sz w:val="28"/>
          <w:szCs w:val="28"/>
          <w:lang w:val="en-US" w:eastAsia="en-US"/>
        </w:rPr>
      </w:pPr>
      <w:r w:rsidRPr="00B407D8">
        <w:rPr>
          <w:rFonts w:ascii="Times New Roman" w:eastAsia="Calibri" w:hAnsi="Times New Roman" w:cs="Times New Roman"/>
          <w:b/>
          <w:color w:val="auto"/>
          <w:sz w:val="28"/>
          <w:szCs w:val="28"/>
          <w:lang w:val="en-US" w:eastAsia="en-US"/>
        </w:rPr>
        <w:t>Vi = Xi x Z</w:t>
      </w:r>
    </w:p>
    <w:p w:rsidR="002C5D61" w:rsidRPr="00B407D8" w:rsidRDefault="002C5D61" w:rsidP="002C5D61">
      <w:pPr>
        <w:widowControl/>
        <w:spacing w:before="120" w:after="120" w:line="360" w:lineRule="exact"/>
        <w:ind w:firstLine="709"/>
        <w:jc w:val="both"/>
        <w:rPr>
          <w:rFonts w:ascii="Times New Roman" w:eastAsia="Calibri" w:hAnsi="Times New Roman" w:cs="Times New Roman"/>
          <w:i/>
          <w:color w:val="auto"/>
          <w:sz w:val="28"/>
          <w:szCs w:val="22"/>
          <w:lang w:val="en-US" w:eastAsia="en-US"/>
        </w:rPr>
      </w:pPr>
      <w:r w:rsidRPr="00B407D8">
        <w:rPr>
          <w:rFonts w:ascii="Times New Roman" w:eastAsia="Calibri" w:hAnsi="Times New Roman" w:cs="Times New Roman"/>
          <w:i/>
          <w:color w:val="auto"/>
          <w:sz w:val="28"/>
          <w:szCs w:val="22"/>
          <w:lang w:val="en-US" w:eastAsia="en-US"/>
        </w:rPr>
        <w:t xml:space="preserve">Trong đó: </w:t>
      </w:r>
    </w:p>
    <w:p w:rsidR="002C5D61" w:rsidRPr="00B407D8" w:rsidRDefault="002C5D61" w:rsidP="002C5D61">
      <w:pPr>
        <w:widowControl/>
        <w:spacing w:before="120" w:after="120" w:line="360" w:lineRule="exact"/>
        <w:ind w:firstLine="709"/>
        <w:jc w:val="both"/>
        <w:rPr>
          <w:rFonts w:ascii="Times New Roman" w:eastAsia="Calibri" w:hAnsi="Times New Roman" w:cs="Times New Roman"/>
          <w:color w:val="auto"/>
          <w:sz w:val="28"/>
          <w:szCs w:val="22"/>
          <w:lang w:val="en-US" w:eastAsia="en-US"/>
        </w:rPr>
      </w:pPr>
      <w:r w:rsidRPr="00B407D8">
        <w:rPr>
          <w:rFonts w:ascii="Times New Roman" w:eastAsia="Calibri" w:hAnsi="Times New Roman" w:cs="Times New Roman"/>
          <w:color w:val="auto"/>
          <w:sz w:val="28"/>
          <w:szCs w:val="22"/>
          <w:lang w:val="en-US" w:eastAsia="en-US"/>
        </w:rPr>
        <w:t>- Vi là định mức vốn đầu tư công phân bổ cho xã thứ i;</w:t>
      </w:r>
    </w:p>
    <w:p w:rsidR="002C5D61" w:rsidRPr="00B407D8" w:rsidRDefault="002C5D61" w:rsidP="002C5D61">
      <w:pPr>
        <w:widowControl/>
        <w:spacing w:before="120" w:after="120" w:line="360" w:lineRule="exact"/>
        <w:ind w:firstLine="709"/>
        <w:jc w:val="both"/>
        <w:rPr>
          <w:rFonts w:ascii="Times New Roman" w:eastAsia="Calibri" w:hAnsi="Times New Roman" w:cs="Times New Roman"/>
          <w:color w:val="auto"/>
          <w:sz w:val="28"/>
          <w:szCs w:val="22"/>
          <w:lang w:val="en-US" w:eastAsia="en-US"/>
        </w:rPr>
      </w:pPr>
      <w:r w:rsidRPr="00B407D8">
        <w:rPr>
          <w:rFonts w:ascii="Times New Roman" w:eastAsia="Calibri" w:hAnsi="Times New Roman" w:cs="Times New Roman"/>
          <w:color w:val="auto"/>
          <w:sz w:val="28"/>
          <w:szCs w:val="22"/>
          <w:lang w:val="en-US" w:eastAsia="en-US"/>
        </w:rPr>
        <w:t>- Xi là tổng số điểm của xã thứ i (được tính theo mục I Phụ lục này);</w:t>
      </w:r>
    </w:p>
    <w:p w:rsidR="003331C8" w:rsidRPr="00B407D8" w:rsidRDefault="00D60249" w:rsidP="002C5D61">
      <w:pPr>
        <w:spacing w:before="120" w:after="120" w:line="360" w:lineRule="exact"/>
        <w:ind w:firstLine="709"/>
        <w:jc w:val="both"/>
        <w:rPr>
          <w:rFonts w:ascii="Times New Roman" w:eastAsia="Calibri" w:hAnsi="Times New Roman" w:cs="Times New Roman"/>
          <w:sz w:val="28"/>
          <w:szCs w:val="22"/>
          <w:lang w:val="en-US"/>
        </w:rPr>
      </w:pPr>
      <w:r w:rsidRPr="00D60249">
        <w:rPr>
          <w:rFonts w:ascii="Times New Roman" w:eastAsia="Calibri" w:hAnsi="Times New Roman" w:cs="Times New Roman"/>
          <w:noProof/>
          <w:color w:val="auto"/>
          <w:sz w:val="28"/>
          <w:szCs w:val="22"/>
          <w:lang w:val="en-US" w:eastAsia="en-US"/>
        </w:rPr>
        <w:pict>
          <v:shapetype id="_x0000_t32" coordsize="21600,21600" o:spt="32" o:oned="t" path="m,l21600,21600e" filled="f">
            <v:path arrowok="t" fillok="f" o:connecttype="none"/>
            <o:lock v:ext="edit" shapetype="t"/>
          </v:shapetype>
          <v:shape id="_x0000_s1035" type="#_x0000_t32" style="position:absolute;left:0;text-align:left;margin-left:196.1pt;margin-top:55.8pt;width:85.8pt;height:0;z-index:251661312" o:connectortype="straight"/>
        </w:pict>
      </w:r>
      <w:r w:rsidR="002C5D61" w:rsidRPr="00B407D8">
        <w:rPr>
          <w:rFonts w:ascii="Times New Roman" w:eastAsia="Calibri" w:hAnsi="Times New Roman" w:cs="Times New Roman"/>
          <w:color w:val="auto"/>
          <w:sz w:val="28"/>
          <w:szCs w:val="22"/>
          <w:lang w:val="en-US" w:eastAsia="en-US"/>
        </w:rPr>
        <w:t>- Z là số vốn trung bình tính cho 1 điểm (được tính bằng tổng số vốn đầu tư công chia cho tổng số điểm của 104 xã, phường tính theo mục I Phụ lục</w:t>
      </w:r>
      <w:r w:rsidR="002C5D61" w:rsidRPr="00B407D8">
        <w:rPr>
          <w:rFonts w:ascii="Times New Roman" w:eastAsia="Calibri" w:hAnsi="Times New Roman" w:cs="Times New Roman"/>
          <w:sz w:val="28"/>
          <w:szCs w:val="22"/>
        </w:rPr>
        <w:t xml:space="preserve"> này).</w:t>
      </w:r>
    </w:p>
    <w:sectPr w:rsidR="003331C8" w:rsidRPr="00B407D8" w:rsidSect="0068366C">
      <w:pgSz w:w="11906" w:h="16838" w:code="9"/>
      <w:pgMar w:top="1134" w:right="1134" w:bottom="1134" w:left="1701" w:header="720" w:footer="720" w:gutter="0"/>
      <w:pgNumType w:start="1"/>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76704" w:rsidRDefault="00F76704">
      <w:r>
        <w:separator/>
      </w:r>
    </w:p>
  </w:endnote>
  <w:endnote w:type="continuationSeparator" w:id="1">
    <w:p w:rsidR="00F76704" w:rsidRDefault="00F76704">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A3"/>
    <w:family w:val="roman"/>
    <w:pitch w:val="variable"/>
    <w:sig w:usb0="E0002AFF" w:usb1="C0007841" w:usb2="00000009" w:usb3="00000000" w:csb0="000001FF" w:csb1="00000000"/>
  </w:font>
  <w:font w:name="Courier New">
    <w:panose1 w:val="02070309020205020404"/>
    <w:charset w:val="A3"/>
    <w:family w:val="modern"/>
    <w:pitch w:val="fixed"/>
    <w:sig w:usb0="E0002AFF" w:usb1="C0007843" w:usb2="00000009" w:usb3="00000000" w:csb0="000001FF" w:csb1="00000000"/>
  </w:font>
  <w:font w:name="Cambria">
    <w:panose1 w:val="02040503050406030204"/>
    <w:charset w:val="A3"/>
    <w:family w:val="roman"/>
    <w:pitch w:val="variable"/>
    <w:sig w:usb0="E00002FF" w:usb1="400004FF" w:usb2="00000000" w:usb3="00000000" w:csb0="0000019F" w:csb1="00000000"/>
  </w:font>
  <w:font w:name="Verdana">
    <w:panose1 w:val="020B0604030504040204"/>
    <w:charset w:val="A3"/>
    <w:family w:val="swiss"/>
    <w:pitch w:val="variable"/>
    <w:sig w:usb0="A10006FF" w:usb1="4000205B" w:usb2="00000010" w:usb3="00000000" w:csb0="0000019F" w:csb1="00000000"/>
  </w:font>
  <w:font w:name="Tahoma">
    <w:panose1 w:val="020B0604030504040204"/>
    <w:charset w:val="A3"/>
    <w:family w:val="swiss"/>
    <w:pitch w:val="variable"/>
    <w:sig w:usb0="E1002EFF" w:usb1="C000605B" w:usb2="00000029" w:usb3="00000000" w:csb0="000101FF" w:csb1="00000000"/>
  </w:font>
  <w:font w:name="Times New Roman Bold">
    <w:altName w:val="Times New Roman"/>
    <w:panose1 w:val="00000000000000000000"/>
    <w:charset w:val="00"/>
    <w:family w:val="roman"/>
    <w:notTrueType/>
    <w:pitch w:val="default"/>
    <w:sig w:usb0="00000000" w:usb1="00000000" w:usb2="00000000" w:usb3="00000000" w:csb0="00000000" w:csb1="00000000"/>
  </w:font>
  <w:font w:name="Calibri">
    <w:panose1 w:val="020F0502020204030204"/>
    <w:charset w:val="A3"/>
    <w:family w:val="swiss"/>
    <w:pitch w:val="variable"/>
    <w:sig w:usb0="E10002FF" w:usb1="4000ACFF" w:usb2="00000009" w:usb3="00000000" w:csb0="0000019F" w:csb1="00000000"/>
  </w:font>
  <w:font w:name="Times New Roman Italic">
    <w:altName w:val="Times New Roman"/>
    <w:panose1 w:val="00000000000000000000"/>
    <w:charset w:val="00"/>
    <w:family w:val="roman"/>
    <w:notTrueType/>
    <w:pitch w:val="default"/>
    <w:sig w:usb0="00000000" w:usb1="00000000" w:usb2="00000000" w:usb3="00000000" w:csb0="00000000" w:csb1="00000000"/>
  </w:font>
  <w:font w:name="Arial">
    <w:panose1 w:val="020B0604020202020204"/>
    <w:charset w:val="A3"/>
    <w:family w:val="swiss"/>
    <w:pitch w:val="variable"/>
    <w:sig w:usb0="E0002AFF" w:usb1="C0007843"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76704" w:rsidRDefault="00F76704">
      <w:r>
        <w:separator/>
      </w:r>
    </w:p>
  </w:footnote>
  <w:footnote w:type="continuationSeparator" w:id="1">
    <w:p w:rsidR="00F76704" w:rsidRDefault="00F76704">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331C8" w:rsidRDefault="00D60249">
    <w:pPr>
      <w:pStyle w:val="Header"/>
      <w:jc w:val="center"/>
      <w:rPr>
        <w:rFonts w:ascii="Times New Roman" w:hAnsi="Times New Roman" w:cs="Times New Roman"/>
      </w:rPr>
    </w:pPr>
    <w:r>
      <w:rPr>
        <w:rFonts w:ascii="Times New Roman" w:hAnsi="Times New Roman" w:cs="Times New Roman"/>
      </w:rPr>
      <w:fldChar w:fldCharType="begin"/>
    </w:r>
    <w:r w:rsidR="003331C8">
      <w:rPr>
        <w:rFonts w:ascii="Times New Roman" w:hAnsi="Times New Roman" w:cs="Times New Roman"/>
      </w:rPr>
      <w:instrText xml:space="preserve"> PAGE   \* MERGEFORMAT </w:instrText>
    </w:r>
    <w:r>
      <w:rPr>
        <w:rFonts w:ascii="Times New Roman" w:hAnsi="Times New Roman" w:cs="Times New Roman"/>
      </w:rPr>
      <w:fldChar w:fldCharType="separate"/>
    </w:r>
    <w:r w:rsidR="004E19C2">
      <w:rPr>
        <w:rFonts w:ascii="Times New Roman" w:hAnsi="Times New Roman" w:cs="Times New Roman"/>
        <w:noProof/>
      </w:rPr>
      <w:t>2</w:t>
    </w:r>
    <w:r>
      <w:rPr>
        <w:rFonts w:ascii="Times New Roman" w:hAnsi="Times New Roman" w:cs="Times New Roman"/>
        <w:noProof/>
      </w:rPr>
      <w:fldChar w:fldCharType="end"/>
    </w:r>
  </w:p>
  <w:p w:rsidR="003331C8" w:rsidRDefault="003331C8">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0"/>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abstractNum>
  <w:abstractNum w:abstractNumId="1">
    <w:nsid w:val="00000003"/>
    <w:multiLevelType w:val="multilevel"/>
    <w:tmpl w:val="00000002"/>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2">
    <w:nsid w:val="00000005"/>
    <w:multiLevelType w:val="multilevel"/>
    <w:tmpl w:val="00000004"/>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3">
    <w:nsid w:val="00000007"/>
    <w:multiLevelType w:val="multilevel"/>
    <w:tmpl w:val="00000006"/>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4">
    <w:nsid w:val="00000009"/>
    <w:multiLevelType w:val="multilevel"/>
    <w:tmpl w:val="00000008"/>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5">
    <w:nsid w:val="0000000B"/>
    <w:multiLevelType w:val="multilevel"/>
    <w:tmpl w:val="0000000A"/>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6">
    <w:nsid w:val="0000000D"/>
    <w:multiLevelType w:val="multilevel"/>
    <w:tmpl w:val="0000000C"/>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7">
    <w:nsid w:val="0000000F"/>
    <w:multiLevelType w:val="multilevel"/>
    <w:tmpl w:val="0000000E"/>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8">
    <w:nsid w:val="00000011"/>
    <w:multiLevelType w:val="multilevel"/>
    <w:tmpl w:val="00000010"/>
    <w:lvl w:ilvl="0">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9">
    <w:nsid w:val="00000013"/>
    <w:multiLevelType w:val="multilevel"/>
    <w:tmpl w:val="00000012"/>
    <w:lvl w:ilvl="0">
      <w:start w:val="50"/>
      <w:numFmt w:val="lowerRoman"/>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50"/>
      <w:numFmt w:val="lowerRoman"/>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50"/>
      <w:numFmt w:val="lowerRoman"/>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50"/>
      <w:numFmt w:val="lowerRoman"/>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50"/>
      <w:numFmt w:val="lowerRoman"/>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50"/>
      <w:numFmt w:val="lowerRoman"/>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50"/>
      <w:numFmt w:val="lowerRoman"/>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50"/>
      <w:numFmt w:val="lowerRoman"/>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50"/>
      <w:numFmt w:val="lowerRoman"/>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0">
    <w:nsid w:val="00000015"/>
    <w:multiLevelType w:val="multilevel"/>
    <w:tmpl w:val="00000014"/>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1">
    <w:nsid w:val="00000017"/>
    <w:multiLevelType w:val="multilevel"/>
    <w:tmpl w:val="00000016"/>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2">
    <w:nsid w:val="00000019"/>
    <w:multiLevelType w:val="multilevel"/>
    <w:tmpl w:val="00000018"/>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3">
    <w:nsid w:val="0000001B"/>
    <w:multiLevelType w:val="multilevel"/>
    <w:tmpl w:val="0000001A"/>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4">
    <w:nsid w:val="0000001D"/>
    <w:multiLevelType w:val="multilevel"/>
    <w:tmpl w:val="0000001C"/>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abstractNum>
  <w:abstractNum w:abstractNumId="15">
    <w:nsid w:val="0000001F"/>
    <w:multiLevelType w:val="multilevel"/>
    <w:tmpl w:val="0000001E"/>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6">
    <w:nsid w:val="00000021"/>
    <w:multiLevelType w:val="multilevel"/>
    <w:tmpl w:val="00000020"/>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7">
    <w:nsid w:val="00000023"/>
    <w:multiLevelType w:val="multilevel"/>
    <w:tmpl w:val="00000022"/>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8">
    <w:nsid w:val="00000025"/>
    <w:multiLevelType w:val="multilevel"/>
    <w:tmpl w:val="00000024"/>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9">
    <w:nsid w:val="00000027"/>
    <w:multiLevelType w:val="multilevel"/>
    <w:tmpl w:val="00000026"/>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20">
    <w:nsid w:val="00000029"/>
    <w:multiLevelType w:val="multilevel"/>
    <w:tmpl w:val="00000028"/>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21">
    <w:nsid w:val="0000002B"/>
    <w:multiLevelType w:val="multilevel"/>
    <w:tmpl w:val="0000002A"/>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22">
    <w:nsid w:val="0A091CA2"/>
    <w:multiLevelType w:val="multilevel"/>
    <w:tmpl w:val="4CC46EE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nsid w:val="3A790213"/>
    <w:multiLevelType w:val="hybridMultilevel"/>
    <w:tmpl w:val="FFC00C1E"/>
    <w:lvl w:ilvl="0" w:tplc="F75C1CD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4">
    <w:nsid w:val="4DEA4385"/>
    <w:multiLevelType w:val="multilevel"/>
    <w:tmpl w:val="08701B9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nsid w:val="4E111FDF"/>
    <w:multiLevelType w:val="multilevel"/>
    <w:tmpl w:val="BB10C89C"/>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5"/>
  </w:num>
  <w:num w:numId="25">
    <w:abstractNumId w:val="24"/>
  </w:num>
  <w:num w:numId="26">
    <w:abstractNumId w:val="2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hideSpellingErrors/>
  <w:defaultTabStop w:val="720"/>
  <w:drawingGridHorizontalSpacing w:val="120"/>
  <w:drawingGridVerticalSpacing w:val="181"/>
  <w:displayHorizontalDrawingGridEvery w:val="2"/>
  <w:doNotShadeFormData/>
  <w:characterSpacingControl w:val="compressPunctuation"/>
  <w:doNotValidateAgainstSchema/>
  <w:doNotDemarcateInvalidXml/>
  <w:footnotePr>
    <w:footnote w:id="0"/>
    <w:footnote w:id="1"/>
  </w:footnotePr>
  <w:endnotePr>
    <w:endnote w:id="0"/>
    <w:endnote w:id="1"/>
  </w:endnotePr>
  <w:compat>
    <w:doNotExpandShiftReturn/>
  </w:compat>
  <w:rsids>
    <w:rsidRoot w:val="00014A0C"/>
    <w:rsid w:val="000021A1"/>
    <w:rsid w:val="00002D9E"/>
    <w:rsid w:val="000058BE"/>
    <w:rsid w:val="00014A0C"/>
    <w:rsid w:val="00014D3D"/>
    <w:rsid w:val="000167D3"/>
    <w:rsid w:val="00020EED"/>
    <w:rsid w:val="0002174F"/>
    <w:rsid w:val="000267B8"/>
    <w:rsid w:val="00030E6D"/>
    <w:rsid w:val="00033CA4"/>
    <w:rsid w:val="00033DAF"/>
    <w:rsid w:val="000365FA"/>
    <w:rsid w:val="000371F6"/>
    <w:rsid w:val="00041AA3"/>
    <w:rsid w:val="000427DA"/>
    <w:rsid w:val="0004282A"/>
    <w:rsid w:val="000502F6"/>
    <w:rsid w:val="000516B2"/>
    <w:rsid w:val="00064A75"/>
    <w:rsid w:val="000658CD"/>
    <w:rsid w:val="000663BD"/>
    <w:rsid w:val="000669C5"/>
    <w:rsid w:val="00066AC3"/>
    <w:rsid w:val="0007072F"/>
    <w:rsid w:val="00074648"/>
    <w:rsid w:val="00081B34"/>
    <w:rsid w:val="00081CC7"/>
    <w:rsid w:val="00084381"/>
    <w:rsid w:val="000846F1"/>
    <w:rsid w:val="00087D60"/>
    <w:rsid w:val="000916B7"/>
    <w:rsid w:val="000979EC"/>
    <w:rsid w:val="000B3840"/>
    <w:rsid w:val="000B44EB"/>
    <w:rsid w:val="000B4EDA"/>
    <w:rsid w:val="000B5C13"/>
    <w:rsid w:val="000C3A87"/>
    <w:rsid w:val="000C3C66"/>
    <w:rsid w:val="000C58CD"/>
    <w:rsid w:val="000C6984"/>
    <w:rsid w:val="000C6F67"/>
    <w:rsid w:val="000D6FB0"/>
    <w:rsid w:val="000E533E"/>
    <w:rsid w:val="000F16A5"/>
    <w:rsid w:val="000F587C"/>
    <w:rsid w:val="000F6E38"/>
    <w:rsid w:val="00107BE6"/>
    <w:rsid w:val="00110153"/>
    <w:rsid w:val="00110C4F"/>
    <w:rsid w:val="0011129A"/>
    <w:rsid w:val="0011286F"/>
    <w:rsid w:val="00112C89"/>
    <w:rsid w:val="00113226"/>
    <w:rsid w:val="001135A2"/>
    <w:rsid w:val="00117D68"/>
    <w:rsid w:val="00120AC7"/>
    <w:rsid w:val="00121D25"/>
    <w:rsid w:val="001228D2"/>
    <w:rsid w:val="00123A27"/>
    <w:rsid w:val="00123EF2"/>
    <w:rsid w:val="00127A9E"/>
    <w:rsid w:val="00130DD6"/>
    <w:rsid w:val="00133B69"/>
    <w:rsid w:val="00136309"/>
    <w:rsid w:val="00137732"/>
    <w:rsid w:val="00137B5F"/>
    <w:rsid w:val="00140181"/>
    <w:rsid w:val="00151A54"/>
    <w:rsid w:val="00152C63"/>
    <w:rsid w:val="00156A1D"/>
    <w:rsid w:val="00157179"/>
    <w:rsid w:val="00161030"/>
    <w:rsid w:val="001672CD"/>
    <w:rsid w:val="001679A4"/>
    <w:rsid w:val="0017298A"/>
    <w:rsid w:val="0017535D"/>
    <w:rsid w:val="00175485"/>
    <w:rsid w:val="001760D1"/>
    <w:rsid w:val="001805B0"/>
    <w:rsid w:val="00192639"/>
    <w:rsid w:val="001A17E3"/>
    <w:rsid w:val="001A1CFD"/>
    <w:rsid w:val="001A3AE7"/>
    <w:rsid w:val="001A3FC5"/>
    <w:rsid w:val="001B5815"/>
    <w:rsid w:val="001C00F4"/>
    <w:rsid w:val="001C5EFF"/>
    <w:rsid w:val="001D0180"/>
    <w:rsid w:val="001D087F"/>
    <w:rsid w:val="001D18BB"/>
    <w:rsid w:val="001D3841"/>
    <w:rsid w:val="001D4995"/>
    <w:rsid w:val="001E13AB"/>
    <w:rsid w:val="001E4D02"/>
    <w:rsid w:val="001E799C"/>
    <w:rsid w:val="001F0FC2"/>
    <w:rsid w:val="001F14A6"/>
    <w:rsid w:val="001F327A"/>
    <w:rsid w:val="0021152E"/>
    <w:rsid w:val="002127D0"/>
    <w:rsid w:val="00223118"/>
    <w:rsid w:val="00227A16"/>
    <w:rsid w:val="00227E66"/>
    <w:rsid w:val="002332F2"/>
    <w:rsid w:val="00235F55"/>
    <w:rsid w:val="002364C1"/>
    <w:rsid w:val="00236C93"/>
    <w:rsid w:val="00242ECE"/>
    <w:rsid w:val="00245E6A"/>
    <w:rsid w:val="002466BA"/>
    <w:rsid w:val="002479A8"/>
    <w:rsid w:val="00252DDC"/>
    <w:rsid w:val="00256776"/>
    <w:rsid w:val="00257BAC"/>
    <w:rsid w:val="00267D7A"/>
    <w:rsid w:val="00277247"/>
    <w:rsid w:val="002820C2"/>
    <w:rsid w:val="002832C3"/>
    <w:rsid w:val="00283435"/>
    <w:rsid w:val="00285C5C"/>
    <w:rsid w:val="002866F4"/>
    <w:rsid w:val="002907D9"/>
    <w:rsid w:val="00293B3A"/>
    <w:rsid w:val="00295B98"/>
    <w:rsid w:val="002979FC"/>
    <w:rsid w:val="002B0A04"/>
    <w:rsid w:val="002B3B41"/>
    <w:rsid w:val="002C2594"/>
    <w:rsid w:val="002C2861"/>
    <w:rsid w:val="002C5D61"/>
    <w:rsid w:val="002C77AE"/>
    <w:rsid w:val="002D00B0"/>
    <w:rsid w:val="002D0494"/>
    <w:rsid w:val="002E0F50"/>
    <w:rsid w:val="002E1767"/>
    <w:rsid w:val="002E33CA"/>
    <w:rsid w:val="002E4622"/>
    <w:rsid w:val="002E467A"/>
    <w:rsid w:val="002E4EF0"/>
    <w:rsid w:val="002E571A"/>
    <w:rsid w:val="002F455D"/>
    <w:rsid w:val="002F6AB0"/>
    <w:rsid w:val="003010B2"/>
    <w:rsid w:val="003010F9"/>
    <w:rsid w:val="003055E5"/>
    <w:rsid w:val="003059F9"/>
    <w:rsid w:val="003117BE"/>
    <w:rsid w:val="00312384"/>
    <w:rsid w:val="0031433A"/>
    <w:rsid w:val="00316E8E"/>
    <w:rsid w:val="00321216"/>
    <w:rsid w:val="00326C5E"/>
    <w:rsid w:val="00330C9C"/>
    <w:rsid w:val="00331529"/>
    <w:rsid w:val="00332A6A"/>
    <w:rsid w:val="003331C8"/>
    <w:rsid w:val="00334859"/>
    <w:rsid w:val="00336722"/>
    <w:rsid w:val="00337D64"/>
    <w:rsid w:val="00354930"/>
    <w:rsid w:val="0035672E"/>
    <w:rsid w:val="003601D5"/>
    <w:rsid w:val="00363F04"/>
    <w:rsid w:val="00366D89"/>
    <w:rsid w:val="00370566"/>
    <w:rsid w:val="003718C6"/>
    <w:rsid w:val="0037618A"/>
    <w:rsid w:val="003771F3"/>
    <w:rsid w:val="0038064B"/>
    <w:rsid w:val="00384278"/>
    <w:rsid w:val="00384762"/>
    <w:rsid w:val="003849E7"/>
    <w:rsid w:val="003854AD"/>
    <w:rsid w:val="003856FE"/>
    <w:rsid w:val="003905F5"/>
    <w:rsid w:val="003940DB"/>
    <w:rsid w:val="0039718E"/>
    <w:rsid w:val="003A0F1B"/>
    <w:rsid w:val="003A1B38"/>
    <w:rsid w:val="003B2C83"/>
    <w:rsid w:val="003C7A3B"/>
    <w:rsid w:val="003D013A"/>
    <w:rsid w:val="003D2559"/>
    <w:rsid w:val="003D3F15"/>
    <w:rsid w:val="003D49C4"/>
    <w:rsid w:val="003D59ED"/>
    <w:rsid w:val="003D7285"/>
    <w:rsid w:val="003F33D9"/>
    <w:rsid w:val="003F6712"/>
    <w:rsid w:val="003F77FE"/>
    <w:rsid w:val="004011D0"/>
    <w:rsid w:val="00412E6A"/>
    <w:rsid w:val="00412E74"/>
    <w:rsid w:val="004153CD"/>
    <w:rsid w:val="00416042"/>
    <w:rsid w:val="004168EF"/>
    <w:rsid w:val="0042673C"/>
    <w:rsid w:val="004278CB"/>
    <w:rsid w:val="00427B39"/>
    <w:rsid w:val="00427F22"/>
    <w:rsid w:val="00436E75"/>
    <w:rsid w:val="0044070D"/>
    <w:rsid w:val="0044206B"/>
    <w:rsid w:val="00445FF0"/>
    <w:rsid w:val="00446051"/>
    <w:rsid w:val="004466AA"/>
    <w:rsid w:val="004476FE"/>
    <w:rsid w:val="00450B11"/>
    <w:rsid w:val="0045148A"/>
    <w:rsid w:val="004637DE"/>
    <w:rsid w:val="00471823"/>
    <w:rsid w:val="004726A7"/>
    <w:rsid w:val="004726FE"/>
    <w:rsid w:val="004740D8"/>
    <w:rsid w:val="00474D12"/>
    <w:rsid w:val="00476128"/>
    <w:rsid w:val="00476165"/>
    <w:rsid w:val="00476DAA"/>
    <w:rsid w:val="0048270E"/>
    <w:rsid w:val="0049155C"/>
    <w:rsid w:val="004916A5"/>
    <w:rsid w:val="0049285F"/>
    <w:rsid w:val="00492FD0"/>
    <w:rsid w:val="0049672B"/>
    <w:rsid w:val="00496FC4"/>
    <w:rsid w:val="00497BAC"/>
    <w:rsid w:val="004A4637"/>
    <w:rsid w:val="004A505D"/>
    <w:rsid w:val="004B0A3E"/>
    <w:rsid w:val="004B2512"/>
    <w:rsid w:val="004B2A99"/>
    <w:rsid w:val="004B480F"/>
    <w:rsid w:val="004B6F0E"/>
    <w:rsid w:val="004C0BAD"/>
    <w:rsid w:val="004C1FC2"/>
    <w:rsid w:val="004C23B9"/>
    <w:rsid w:val="004C2489"/>
    <w:rsid w:val="004C44E2"/>
    <w:rsid w:val="004C7286"/>
    <w:rsid w:val="004C7F72"/>
    <w:rsid w:val="004D14FC"/>
    <w:rsid w:val="004D4B90"/>
    <w:rsid w:val="004D5AC4"/>
    <w:rsid w:val="004D6BA7"/>
    <w:rsid w:val="004E141D"/>
    <w:rsid w:val="004E19C2"/>
    <w:rsid w:val="004E6061"/>
    <w:rsid w:val="004E6817"/>
    <w:rsid w:val="004F5B8B"/>
    <w:rsid w:val="00500F1F"/>
    <w:rsid w:val="005053F9"/>
    <w:rsid w:val="005066F5"/>
    <w:rsid w:val="005078E8"/>
    <w:rsid w:val="00511368"/>
    <w:rsid w:val="0051679F"/>
    <w:rsid w:val="005216E8"/>
    <w:rsid w:val="00523293"/>
    <w:rsid w:val="00523FE5"/>
    <w:rsid w:val="00534047"/>
    <w:rsid w:val="0053435E"/>
    <w:rsid w:val="0054042D"/>
    <w:rsid w:val="00541952"/>
    <w:rsid w:val="00542D7F"/>
    <w:rsid w:val="00542DFC"/>
    <w:rsid w:val="00546154"/>
    <w:rsid w:val="00550A4F"/>
    <w:rsid w:val="0055690F"/>
    <w:rsid w:val="00557F8D"/>
    <w:rsid w:val="005622AF"/>
    <w:rsid w:val="00564183"/>
    <w:rsid w:val="00570401"/>
    <w:rsid w:val="00570446"/>
    <w:rsid w:val="00570606"/>
    <w:rsid w:val="00572051"/>
    <w:rsid w:val="00587C25"/>
    <w:rsid w:val="005922BD"/>
    <w:rsid w:val="00592F51"/>
    <w:rsid w:val="005970E1"/>
    <w:rsid w:val="005B68CA"/>
    <w:rsid w:val="005D2A03"/>
    <w:rsid w:val="005D701D"/>
    <w:rsid w:val="005E24FD"/>
    <w:rsid w:val="005E28F3"/>
    <w:rsid w:val="005F0A04"/>
    <w:rsid w:val="005F2F23"/>
    <w:rsid w:val="005F79DB"/>
    <w:rsid w:val="00600E48"/>
    <w:rsid w:val="006024E9"/>
    <w:rsid w:val="00603C5C"/>
    <w:rsid w:val="00610670"/>
    <w:rsid w:val="006136CE"/>
    <w:rsid w:val="00614F7B"/>
    <w:rsid w:val="006152C0"/>
    <w:rsid w:val="00622ACF"/>
    <w:rsid w:val="006231D3"/>
    <w:rsid w:val="006253F7"/>
    <w:rsid w:val="00627823"/>
    <w:rsid w:val="0063053A"/>
    <w:rsid w:val="00631CE8"/>
    <w:rsid w:val="00633EF6"/>
    <w:rsid w:val="00634C4D"/>
    <w:rsid w:val="00635B2F"/>
    <w:rsid w:val="00636A42"/>
    <w:rsid w:val="00640334"/>
    <w:rsid w:val="006466ED"/>
    <w:rsid w:val="00650E6F"/>
    <w:rsid w:val="006524D1"/>
    <w:rsid w:val="00654533"/>
    <w:rsid w:val="00657C88"/>
    <w:rsid w:val="00660F91"/>
    <w:rsid w:val="00661153"/>
    <w:rsid w:val="00675E11"/>
    <w:rsid w:val="0067686E"/>
    <w:rsid w:val="006826AD"/>
    <w:rsid w:val="0068297E"/>
    <w:rsid w:val="0068366C"/>
    <w:rsid w:val="00684194"/>
    <w:rsid w:val="006875B5"/>
    <w:rsid w:val="006909B8"/>
    <w:rsid w:val="00695A55"/>
    <w:rsid w:val="00697BAB"/>
    <w:rsid w:val="006A05EA"/>
    <w:rsid w:val="006A1450"/>
    <w:rsid w:val="006B1029"/>
    <w:rsid w:val="006C0BD9"/>
    <w:rsid w:val="006C5C8A"/>
    <w:rsid w:val="006C7AF3"/>
    <w:rsid w:val="006D109D"/>
    <w:rsid w:val="006D32FB"/>
    <w:rsid w:val="006D59D2"/>
    <w:rsid w:val="006D5DAE"/>
    <w:rsid w:val="006D608F"/>
    <w:rsid w:val="006D7CB4"/>
    <w:rsid w:val="006E4784"/>
    <w:rsid w:val="006F3B55"/>
    <w:rsid w:val="006F3F5F"/>
    <w:rsid w:val="007071F8"/>
    <w:rsid w:val="00715B6B"/>
    <w:rsid w:val="00716EED"/>
    <w:rsid w:val="00717BA0"/>
    <w:rsid w:val="00717D35"/>
    <w:rsid w:val="00720439"/>
    <w:rsid w:val="00726178"/>
    <w:rsid w:val="00733A8C"/>
    <w:rsid w:val="00734F44"/>
    <w:rsid w:val="00736B64"/>
    <w:rsid w:val="00751832"/>
    <w:rsid w:val="00751992"/>
    <w:rsid w:val="007566B7"/>
    <w:rsid w:val="007579D0"/>
    <w:rsid w:val="007601E3"/>
    <w:rsid w:val="007611D4"/>
    <w:rsid w:val="007623E3"/>
    <w:rsid w:val="007636CB"/>
    <w:rsid w:val="00763C61"/>
    <w:rsid w:val="00766237"/>
    <w:rsid w:val="0077750F"/>
    <w:rsid w:val="00796B81"/>
    <w:rsid w:val="007A1490"/>
    <w:rsid w:val="007A3D70"/>
    <w:rsid w:val="007A45DE"/>
    <w:rsid w:val="007A5C20"/>
    <w:rsid w:val="007A7636"/>
    <w:rsid w:val="007B3082"/>
    <w:rsid w:val="007B4A30"/>
    <w:rsid w:val="007B54E9"/>
    <w:rsid w:val="007B6C67"/>
    <w:rsid w:val="007C1689"/>
    <w:rsid w:val="007C2A33"/>
    <w:rsid w:val="007D0E0C"/>
    <w:rsid w:val="007D2403"/>
    <w:rsid w:val="007E22AF"/>
    <w:rsid w:val="007F085E"/>
    <w:rsid w:val="007F108D"/>
    <w:rsid w:val="007F2BBC"/>
    <w:rsid w:val="008024CA"/>
    <w:rsid w:val="008057C0"/>
    <w:rsid w:val="00807196"/>
    <w:rsid w:val="00810BA0"/>
    <w:rsid w:val="00810FE5"/>
    <w:rsid w:val="00811ACB"/>
    <w:rsid w:val="008122CF"/>
    <w:rsid w:val="008134DF"/>
    <w:rsid w:val="0082184A"/>
    <w:rsid w:val="00823791"/>
    <w:rsid w:val="0082741E"/>
    <w:rsid w:val="00835601"/>
    <w:rsid w:val="00835B34"/>
    <w:rsid w:val="00835ECA"/>
    <w:rsid w:val="008362E4"/>
    <w:rsid w:val="00836AB1"/>
    <w:rsid w:val="0083705E"/>
    <w:rsid w:val="00837612"/>
    <w:rsid w:val="00837D63"/>
    <w:rsid w:val="00843298"/>
    <w:rsid w:val="00851995"/>
    <w:rsid w:val="008525BB"/>
    <w:rsid w:val="008532B2"/>
    <w:rsid w:val="00855D32"/>
    <w:rsid w:val="0086542C"/>
    <w:rsid w:val="00867474"/>
    <w:rsid w:val="00867557"/>
    <w:rsid w:val="00867B36"/>
    <w:rsid w:val="008705A5"/>
    <w:rsid w:val="00873D5C"/>
    <w:rsid w:val="00875543"/>
    <w:rsid w:val="00881C13"/>
    <w:rsid w:val="00884CA4"/>
    <w:rsid w:val="00894DCE"/>
    <w:rsid w:val="00894FA4"/>
    <w:rsid w:val="00895861"/>
    <w:rsid w:val="00895E11"/>
    <w:rsid w:val="0089642E"/>
    <w:rsid w:val="008977E0"/>
    <w:rsid w:val="008A23FF"/>
    <w:rsid w:val="008A604C"/>
    <w:rsid w:val="008A732F"/>
    <w:rsid w:val="008B196A"/>
    <w:rsid w:val="008B6B13"/>
    <w:rsid w:val="008C5460"/>
    <w:rsid w:val="008C5B83"/>
    <w:rsid w:val="008D212A"/>
    <w:rsid w:val="008D4C73"/>
    <w:rsid w:val="008D6356"/>
    <w:rsid w:val="008D7488"/>
    <w:rsid w:val="008D7D00"/>
    <w:rsid w:val="008E2DED"/>
    <w:rsid w:val="008E4ECC"/>
    <w:rsid w:val="008F748D"/>
    <w:rsid w:val="00903BDB"/>
    <w:rsid w:val="00910C63"/>
    <w:rsid w:val="00914B37"/>
    <w:rsid w:val="0091709D"/>
    <w:rsid w:val="0091755C"/>
    <w:rsid w:val="009179B6"/>
    <w:rsid w:val="0092022F"/>
    <w:rsid w:val="0092041B"/>
    <w:rsid w:val="00925A0F"/>
    <w:rsid w:val="00932DE7"/>
    <w:rsid w:val="00934798"/>
    <w:rsid w:val="00936BA2"/>
    <w:rsid w:val="00942DDD"/>
    <w:rsid w:val="00943DCE"/>
    <w:rsid w:val="00947988"/>
    <w:rsid w:val="00947C31"/>
    <w:rsid w:val="009542AC"/>
    <w:rsid w:val="00954567"/>
    <w:rsid w:val="0095735F"/>
    <w:rsid w:val="00962153"/>
    <w:rsid w:val="00963E04"/>
    <w:rsid w:val="00965C12"/>
    <w:rsid w:val="00966924"/>
    <w:rsid w:val="00966932"/>
    <w:rsid w:val="00970E28"/>
    <w:rsid w:val="009771D0"/>
    <w:rsid w:val="009817ED"/>
    <w:rsid w:val="00981B3D"/>
    <w:rsid w:val="00982BCE"/>
    <w:rsid w:val="009843EC"/>
    <w:rsid w:val="009851FD"/>
    <w:rsid w:val="00985A7C"/>
    <w:rsid w:val="00985EBE"/>
    <w:rsid w:val="0099060D"/>
    <w:rsid w:val="00991706"/>
    <w:rsid w:val="00997C83"/>
    <w:rsid w:val="009A0329"/>
    <w:rsid w:val="009A1917"/>
    <w:rsid w:val="009A2497"/>
    <w:rsid w:val="009A2B04"/>
    <w:rsid w:val="009A74A1"/>
    <w:rsid w:val="009B484F"/>
    <w:rsid w:val="009B4A3A"/>
    <w:rsid w:val="009D030A"/>
    <w:rsid w:val="009D052D"/>
    <w:rsid w:val="009D18AB"/>
    <w:rsid w:val="009E0351"/>
    <w:rsid w:val="009E27A6"/>
    <w:rsid w:val="009E483A"/>
    <w:rsid w:val="009E4D7B"/>
    <w:rsid w:val="009E4E63"/>
    <w:rsid w:val="009E6C5B"/>
    <w:rsid w:val="009F218A"/>
    <w:rsid w:val="009F6EB1"/>
    <w:rsid w:val="00A0427E"/>
    <w:rsid w:val="00A148A4"/>
    <w:rsid w:val="00A1733A"/>
    <w:rsid w:val="00A24114"/>
    <w:rsid w:val="00A256D9"/>
    <w:rsid w:val="00A32E95"/>
    <w:rsid w:val="00A331B0"/>
    <w:rsid w:val="00A41586"/>
    <w:rsid w:val="00A430BA"/>
    <w:rsid w:val="00A46109"/>
    <w:rsid w:val="00A46BF2"/>
    <w:rsid w:val="00A5162D"/>
    <w:rsid w:val="00A5198D"/>
    <w:rsid w:val="00A51FBF"/>
    <w:rsid w:val="00A52649"/>
    <w:rsid w:val="00A52FD8"/>
    <w:rsid w:val="00A53EA6"/>
    <w:rsid w:val="00A57CF5"/>
    <w:rsid w:val="00A64505"/>
    <w:rsid w:val="00A67413"/>
    <w:rsid w:val="00A77506"/>
    <w:rsid w:val="00A82179"/>
    <w:rsid w:val="00A83D51"/>
    <w:rsid w:val="00A83ED9"/>
    <w:rsid w:val="00A84AE9"/>
    <w:rsid w:val="00A8727A"/>
    <w:rsid w:val="00A92D6E"/>
    <w:rsid w:val="00AA15AD"/>
    <w:rsid w:val="00AA16D2"/>
    <w:rsid w:val="00AA3201"/>
    <w:rsid w:val="00AB0AB3"/>
    <w:rsid w:val="00AB16E2"/>
    <w:rsid w:val="00AB29E7"/>
    <w:rsid w:val="00AB303D"/>
    <w:rsid w:val="00AB3A42"/>
    <w:rsid w:val="00AB7991"/>
    <w:rsid w:val="00AC1B48"/>
    <w:rsid w:val="00AC56D5"/>
    <w:rsid w:val="00AC5EB9"/>
    <w:rsid w:val="00AC64E3"/>
    <w:rsid w:val="00AD0B2D"/>
    <w:rsid w:val="00AD12C0"/>
    <w:rsid w:val="00AD2EE9"/>
    <w:rsid w:val="00AD5954"/>
    <w:rsid w:val="00AD5F1E"/>
    <w:rsid w:val="00AD7DA5"/>
    <w:rsid w:val="00AE0D95"/>
    <w:rsid w:val="00AE14DC"/>
    <w:rsid w:val="00AE1E9C"/>
    <w:rsid w:val="00AF1CF0"/>
    <w:rsid w:val="00AF3C71"/>
    <w:rsid w:val="00AF55E8"/>
    <w:rsid w:val="00AF5F0D"/>
    <w:rsid w:val="00B00934"/>
    <w:rsid w:val="00B0322B"/>
    <w:rsid w:val="00B047D7"/>
    <w:rsid w:val="00B05583"/>
    <w:rsid w:val="00B10248"/>
    <w:rsid w:val="00B126EE"/>
    <w:rsid w:val="00B21971"/>
    <w:rsid w:val="00B300CB"/>
    <w:rsid w:val="00B32642"/>
    <w:rsid w:val="00B34249"/>
    <w:rsid w:val="00B407D8"/>
    <w:rsid w:val="00B42246"/>
    <w:rsid w:val="00B4323E"/>
    <w:rsid w:val="00B47699"/>
    <w:rsid w:val="00B5124B"/>
    <w:rsid w:val="00B53A13"/>
    <w:rsid w:val="00B65409"/>
    <w:rsid w:val="00B76529"/>
    <w:rsid w:val="00B8200F"/>
    <w:rsid w:val="00B8278D"/>
    <w:rsid w:val="00B82EB0"/>
    <w:rsid w:val="00B852AC"/>
    <w:rsid w:val="00B87208"/>
    <w:rsid w:val="00B91F31"/>
    <w:rsid w:val="00B9502E"/>
    <w:rsid w:val="00B97738"/>
    <w:rsid w:val="00BA1548"/>
    <w:rsid w:val="00BA7C9F"/>
    <w:rsid w:val="00BC253B"/>
    <w:rsid w:val="00BC601B"/>
    <w:rsid w:val="00BC622D"/>
    <w:rsid w:val="00BD227F"/>
    <w:rsid w:val="00BD29CB"/>
    <w:rsid w:val="00BD6E36"/>
    <w:rsid w:val="00BD736D"/>
    <w:rsid w:val="00BE08F7"/>
    <w:rsid w:val="00BE1D4B"/>
    <w:rsid w:val="00BE5761"/>
    <w:rsid w:val="00BF0B35"/>
    <w:rsid w:val="00BF1290"/>
    <w:rsid w:val="00BF1BD5"/>
    <w:rsid w:val="00BF44C2"/>
    <w:rsid w:val="00BF5764"/>
    <w:rsid w:val="00C0041A"/>
    <w:rsid w:val="00C02A2B"/>
    <w:rsid w:val="00C03739"/>
    <w:rsid w:val="00C10299"/>
    <w:rsid w:val="00C10E5E"/>
    <w:rsid w:val="00C20DC1"/>
    <w:rsid w:val="00C21ACF"/>
    <w:rsid w:val="00C24BA2"/>
    <w:rsid w:val="00C26898"/>
    <w:rsid w:val="00C27801"/>
    <w:rsid w:val="00C27A97"/>
    <w:rsid w:val="00C32F3A"/>
    <w:rsid w:val="00C343C8"/>
    <w:rsid w:val="00C37392"/>
    <w:rsid w:val="00C40AFA"/>
    <w:rsid w:val="00C412B2"/>
    <w:rsid w:val="00C451F3"/>
    <w:rsid w:val="00C4684E"/>
    <w:rsid w:val="00C4781A"/>
    <w:rsid w:val="00C56A72"/>
    <w:rsid w:val="00C663B0"/>
    <w:rsid w:val="00C6678C"/>
    <w:rsid w:val="00C67A07"/>
    <w:rsid w:val="00C71789"/>
    <w:rsid w:val="00C724DB"/>
    <w:rsid w:val="00C7602F"/>
    <w:rsid w:val="00C77F63"/>
    <w:rsid w:val="00C83DA7"/>
    <w:rsid w:val="00C85384"/>
    <w:rsid w:val="00C87423"/>
    <w:rsid w:val="00C92D6B"/>
    <w:rsid w:val="00C951E7"/>
    <w:rsid w:val="00C95831"/>
    <w:rsid w:val="00CA2752"/>
    <w:rsid w:val="00CA7064"/>
    <w:rsid w:val="00CB44E6"/>
    <w:rsid w:val="00CB5A6B"/>
    <w:rsid w:val="00CC37DE"/>
    <w:rsid w:val="00CC4DCD"/>
    <w:rsid w:val="00CD051C"/>
    <w:rsid w:val="00CD1389"/>
    <w:rsid w:val="00CD2872"/>
    <w:rsid w:val="00CD3086"/>
    <w:rsid w:val="00CD586A"/>
    <w:rsid w:val="00CD58E9"/>
    <w:rsid w:val="00CD7280"/>
    <w:rsid w:val="00CE0B96"/>
    <w:rsid w:val="00CE0E2F"/>
    <w:rsid w:val="00CE3E79"/>
    <w:rsid w:val="00CE539B"/>
    <w:rsid w:val="00CE56EE"/>
    <w:rsid w:val="00CF3FEF"/>
    <w:rsid w:val="00CF4299"/>
    <w:rsid w:val="00D0391B"/>
    <w:rsid w:val="00D06886"/>
    <w:rsid w:val="00D11F15"/>
    <w:rsid w:val="00D16B60"/>
    <w:rsid w:val="00D226A9"/>
    <w:rsid w:val="00D27514"/>
    <w:rsid w:val="00D27ACC"/>
    <w:rsid w:val="00D320F2"/>
    <w:rsid w:val="00D3718D"/>
    <w:rsid w:val="00D375BD"/>
    <w:rsid w:val="00D37CE0"/>
    <w:rsid w:val="00D37E05"/>
    <w:rsid w:val="00D41526"/>
    <w:rsid w:val="00D43957"/>
    <w:rsid w:val="00D4573A"/>
    <w:rsid w:val="00D461B3"/>
    <w:rsid w:val="00D46F6C"/>
    <w:rsid w:val="00D47CD3"/>
    <w:rsid w:val="00D47ECC"/>
    <w:rsid w:val="00D52CFF"/>
    <w:rsid w:val="00D54FE5"/>
    <w:rsid w:val="00D55071"/>
    <w:rsid w:val="00D60249"/>
    <w:rsid w:val="00D64DBD"/>
    <w:rsid w:val="00D65008"/>
    <w:rsid w:val="00D66858"/>
    <w:rsid w:val="00D714BC"/>
    <w:rsid w:val="00D833B8"/>
    <w:rsid w:val="00D9077E"/>
    <w:rsid w:val="00D96942"/>
    <w:rsid w:val="00D9754B"/>
    <w:rsid w:val="00DA012B"/>
    <w:rsid w:val="00DA1CDC"/>
    <w:rsid w:val="00DA370A"/>
    <w:rsid w:val="00DA632F"/>
    <w:rsid w:val="00DA7A46"/>
    <w:rsid w:val="00DB002D"/>
    <w:rsid w:val="00DB4921"/>
    <w:rsid w:val="00DC25E8"/>
    <w:rsid w:val="00DC3185"/>
    <w:rsid w:val="00DC4806"/>
    <w:rsid w:val="00DC7F90"/>
    <w:rsid w:val="00DD0288"/>
    <w:rsid w:val="00DD1332"/>
    <w:rsid w:val="00DD3520"/>
    <w:rsid w:val="00DD48DB"/>
    <w:rsid w:val="00DD5DFE"/>
    <w:rsid w:val="00DE4BC1"/>
    <w:rsid w:val="00DE50A3"/>
    <w:rsid w:val="00DE7209"/>
    <w:rsid w:val="00DE7B75"/>
    <w:rsid w:val="00E04C20"/>
    <w:rsid w:val="00E06F67"/>
    <w:rsid w:val="00E21214"/>
    <w:rsid w:val="00E23642"/>
    <w:rsid w:val="00E24883"/>
    <w:rsid w:val="00E25BEC"/>
    <w:rsid w:val="00E30EA4"/>
    <w:rsid w:val="00E33A89"/>
    <w:rsid w:val="00E41299"/>
    <w:rsid w:val="00E4332E"/>
    <w:rsid w:val="00E51528"/>
    <w:rsid w:val="00E56D69"/>
    <w:rsid w:val="00E5728E"/>
    <w:rsid w:val="00E6088E"/>
    <w:rsid w:val="00E61353"/>
    <w:rsid w:val="00E669D8"/>
    <w:rsid w:val="00E71B0B"/>
    <w:rsid w:val="00E72923"/>
    <w:rsid w:val="00E74828"/>
    <w:rsid w:val="00E760CD"/>
    <w:rsid w:val="00E82E92"/>
    <w:rsid w:val="00E92D80"/>
    <w:rsid w:val="00E94CF5"/>
    <w:rsid w:val="00E95714"/>
    <w:rsid w:val="00EA5A27"/>
    <w:rsid w:val="00EA5F9C"/>
    <w:rsid w:val="00EB032F"/>
    <w:rsid w:val="00EB0AAA"/>
    <w:rsid w:val="00EC027A"/>
    <w:rsid w:val="00EC1B46"/>
    <w:rsid w:val="00EC411E"/>
    <w:rsid w:val="00EC52AC"/>
    <w:rsid w:val="00EC6571"/>
    <w:rsid w:val="00EC7A05"/>
    <w:rsid w:val="00EE4C69"/>
    <w:rsid w:val="00EE7B52"/>
    <w:rsid w:val="00EE7FA4"/>
    <w:rsid w:val="00EF0859"/>
    <w:rsid w:val="00EF3840"/>
    <w:rsid w:val="00EF5BA7"/>
    <w:rsid w:val="00EF701C"/>
    <w:rsid w:val="00F01149"/>
    <w:rsid w:val="00F032C7"/>
    <w:rsid w:val="00F03A21"/>
    <w:rsid w:val="00F050C9"/>
    <w:rsid w:val="00F06D24"/>
    <w:rsid w:val="00F071FE"/>
    <w:rsid w:val="00F07594"/>
    <w:rsid w:val="00F118BF"/>
    <w:rsid w:val="00F12442"/>
    <w:rsid w:val="00F14F5D"/>
    <w:rsid w:val="00F16CEB"/>
    <w:rsid w:val="00F175E7"/>
    <w:rsid w:val="00F27AC0"/>
    <w:rsid w:val="00F3338B"/>
    <w:rsid w:val="00F35D5A"/>
    <w:rsid w:val="00F427CE"/>
    <w:rsid w:val="00F43DF6"/>
    <w:rsid w:val="00F54733"/>
    <w:rsid w:val="00F54984"/>
    <w:rsid w:val="00F66047"/>
    <w:rsid w:val="00F76704"/>
    <w:rsid w:val="00F7744E"/>
    <w:rsid w:val="00F8301B"/>
    <w:rsid w:val="00F83726"/>
    <w:rsid w:val="00F87840"/>
    <w:rsid w:val="00F9312E"/>
    <w:rsid w:val="00F935CF"/>
    <w:rsid w:val="00F96292"/>
    <w:rsid w:val="00F9633D"/>
    <w:rsid w:val="00FA1119"/>
    <w:rsid w:val="00FA391A"/>
    <w:rsid w:val="00FA597B"/>
    <w:rsid w:val="00FA5DFD"/>
    <w:rsid w:val="00FB063E"/>
    <w:rsid w:val="00FB0F7D"/>
    <w:rsid w:val="00FB31E5"/>
    <w:rsid w:val="00FB3577"/>
    <w:rsid w:val="00FB3698"/>
    <w:rsid w:val="00FB4352"/>
    <w:rsid w:val="00FB67D3"/>
    <w:rsid w:val="00FD0EC1"/>
    <w:rsid w:val="00FD3A4F"/>
    <w:rsid w:val="00FD3DAC"/>
    <w:rsid w:val="00FD53F3"/>
    <w:rsid w:val="00FE316B"/>
    <w:rsid w:val="00FE3C80"/>
    <w:rsid w:val="00FF08D4"/>
  </w:rsids>
  <m:mathPr>
    <m:mathFont m:val="Cambria Math"/>
    <m:brkBin m:val="before"/>
    <m:brkBinSub m:val="--"/>
    <m:smallFrac m:val="off"/>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rules v:ext="edit">
        <o:r id="V:Rule2" type="connector" idref="#_x0000_s1035"/>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ourier New" w:eastAsia="Times New Roman" w:hAnsi="Courier New" w:cs="Times New Roman"/>
        <w:lang w:val="vi-VN" w:eastAsia="vi-V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nhideWhenUsed="0"/>
    <w:lsdException w:name="Body Text" w:unhideWhenUsed="0" w:qFormat="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D5DAE"/>
    <w:pPr>
      <w:widowControl w:val="0"/>
    </w:pPr>
    <w:rPr>
      <w:rFonts w:cs="Courier New"/>
      <w:color w:val="000000"/>
      <w:sz w:val="24"/>
      <w:szCs w:val="24"/>
    </w:rPr>
  </w:style>
  <w:style w:type="paragraph" w:styleId="Heading1">
    <w:name w:val="heading 1"/>
    <w:basedOn w:val="Normal"/>
    <w:next w:val="Normal"/>
    <w:link w:val="Heading1Char"/>
    <w:uiPriority w:val="9"/>
    <w:qFormat/>
    <w:rsid w:val="00F175E7"/>
    <w:pPr>
      <w:keepNext/>
      <w:keepLines/>
      <w:spacing w:before="240"/>
      <w:outlineLvl w:val="0"/>
    </w:pPr>
    <w:rPr>
      <w:rFonts w:ascii="Cambria" w:hAnsi="Cambria" w:cs="Times New Roman"/>
      <w:color w:val="365F91"/>
      <w:sz w:val="32"/>
      <w:szCs w:val="32"/>
    </w:rPr>
  </w:style>
  <w:style w:type="paragraph" w:styleId="Heading2">
    <w:name w:val="heading 2"/>
    <w:basedOn w:val="Normal"/>
    <w:next w:val="Normal"/>
    <w:link w:val="Heading2Char"/>
    <w:uiPriority w:val="9"/>
    <w:qFormat/>
    <w:rsid w:val="00A430BA"/>
    <w:pPr>
      <w:keepNext/>
      <w:keepLines/>
      <w:spacing w:before="40"/>
      <w:outlineLvl w:val="1"/>
    </w:pPr>
    <w:rPr>
      <w:rFonts w:ascii="Cambria" w:hAnsi="Cambria" w:cs="Times New Roman"/>
      <w:color w:val="365F9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0">
    <w:name w:val="Heading #1_"/>
    <w:link w:val="Heading11"/>
    <w:uiPriority w:val="99"/>
    <w:rsid w:val="0055690F"/>
    <w:rPr>
      <w:rFonts w:ascii="Times New Roman" w:hAnsi="Times New Roman" w:cs="Times New Roman"/>
      <w:color w:val="7A2E4B"/>
      <w:sz w:val="68"/>
      <w:szCs w:val="68"/>
      <w:u w:val="none"/>
      <w:lang w:val="en-US" w:eastAsia="en-US"/>
    </w:rPr>
  </w:style>
  <w:style w:type="character" w:customStyle="1" w:styleId="Other">
    <w:name w:val="Other_"/>
    <w:link w:val="Other0"/>
    <w:rsid w:val="0055690F"/>
    <w:rPr>
      <w:rFonts w:ascii="Times New Roman" w:hAnsi="Times New Roman" w:cs="Times New Roman"/>
      <w:sz w:val="26"/>
      <w:szCs w:val="26"/>
      <w:u w:val="none"/>
    </w:rPr>
  </w:style>
  <w:style w:type="character" w:customStyle="1" w:styleId="BodyTextChar1">
    <w:name w:val="Body Text Char1"/>
    <w:link w:val="BodyText"/>
    <w:uiPriority w:val="99"/>
    <w:rsid w:val="0055690F"/>
    <w:rPr>
      <w:rFonts w:ascii="Times New Roman" w:hAnsi="Times New Roman" w:cs="Times New Roman"/>
      <w:sz w:val="26"/>
      <w:szCs w:val="26"/>
      <w:u w:val="none"/>
    </w:rPr>
  </w:style>
  <w:style w:type="character" w:customStyle="1" w:styleId="Bodytext2">
    <w:name w:val="Body text (2)_"/>
    <w:link w:val="Bodytext20"/>
    <w:uiPriority w:val="99"/>
    <w:rsid w:val="0055690F"/>
    <w:rPr>
      <w:rFonts w:ascii="Times New Roman" w:hAnsi="Times New Roman" w:cs="Times New Roman"/>
      <w:sz w:val="22"/>
      <w:szCs w:val="22"/>
      <w:u w:val="none"/>
    </w:rPr>
  </w:style>
  <w:style w:type="character" w:customStyle="1" w:styleId="Picturecaption">
    <w:name w:val="Picture caption_"/>
    <w:link w:val="Picturecaption0"/>
    <w:uiPriority w:val="99"/>
    <w:rsid w:val="0055690F"/>
    <w:rPr>
      <w:rFonts w:ascii="Times New Roman" w:hAnsi="Times New Roman" w:cs="Times New Roman"/>
      <w:b/>
      <w:bCs/>
      <w:sz w:val="26"/>
      <w:szCs w:val="26"/>
      <w:u w:val="none"/>
    </w:rPr>
  </w:style>
  <w:style w:type="character" w:customStyle="1" w:styleId="Tablecaption">
    <w:name w:val="Table caption_"/>
    <w:link w:val="Tablecaption0"/>
    <w:uiPriority w:val="99"/>
    <w:rsid w:val="0055690F"/>
    <w:rPr>
      <w:rFonts w:ascii="Times New Roman" w:hAnsi="Times New Roman" w:cs="Times New Roman"/>
      <w:sz w:val="26"/>
      <w:szCs w:val="26"/>
      <w:u w:val="none"/>
    </w:rPr>
  </w:style>
  <w:style w:type="character" w:customStyle="1" w:styleId="Heading20">
    <w:name w:val="Heading #2_"/>
    <w:link w:val="Heading21"/>
    <w:rsid w:val="0055690F"/>
    <w:rPr>
      <w:rFonts w:ascii="Times New Roman" w:hAnsi="Times New Roman" w:cs="Times New Roman"/>
      <w:i/>
      <w:iCs/>
      <w:sz w:val="62"/>
      <w:szCs w:val="62"/>
      <w:u w:val="none"/>
    </w:rPr>
  </w:style>
  <w:style w:type="paragraph" w:customStyle="1" w:styleId="Heading11">
    <w:name w:val="Heading #1"/>
    <w:basedOn w:val="Normal"/>
    <w:link w:val="Heading10"/>
    <w:uiPriority w:val="99"/>
    <w:rsid w:val="0055690F"/>
    <w:pPr>
      <w:shd w:val="clear" w:color="auto" w:fill="FFFFFF"/>
      <w:outlineLvl w:val="0"/>
    </w:pPr>
    <w:rPr>
      <w:rFonts w:ascii="Times New Roman" w:hAnsi="Times New Roman" w:cs="Times New Roman"/>
      <w:color w:val="7A2E4B"/>
      <w:sz w:val="68"/>
      <w:szCs w:val="68"/>
      <w:lang w:val="en-US" w:eastAsia="en-US"/>
    </w:rPr>
  </w:style>
  <w:style w:type="paragraph" w:customStyle="1" w:styleId="Other0">
    <w:name w:val="Other"/>
    <w:basedOn w:val="Normal"/>
    <w:link w:val="Other"/>
    <w:rsid w:val="0055690F"/>
    <w:pPr>
      <w:shd w:val="clear" w:color="auto" w:fill="FFFFFF"/>
      <w:spacing w:after="100" w:line="310" w:lineRule="auto"/>
      <w:ind w:firstLine="400"/>
    </w:pPr>
    <w:rPr>
      <w:rFonts w:ascii="Times New Roman" w:hAnsi="Times New Roman" w:cs="Times New Roman"/>
      <w:color w:val="auto"/>
      <w:sz w:val="26"/>
      <w:szCs w:val="26"/>
      <w:lang w:eastAsia="en-US"/>
    </w:rPr>
  </w:style>
  <w:style w:type="paragraph" w:styleId="BodyText">
    <w:name w:val="Body Text"/>
    <w:basedOn w:val="Normal"/>
    <w:link w:val="BodyTextChar1"/>
    <w:uiPriority w:val="99"/>
    <w:qFormat/>
    <w:rsid w:val="0055690F"/>
    <w:pPr>
      <w:shd w:val="clear" w:color="auto" w:fill="FFFFFF"/>
      <w:spacing w:after="100" w:line="310" w:lineRule="auto"/>
      <w:ind w:firstLine="400"/>
    </w:pPr>
    <w:rPr>
      <w:rFonts w:ascii="Times New Roman" w:hAnsi="Times New Roman" w:cs="Times New Roman"/>
      <w:color w:val="auto"/>
      <w:sz w:val="26"/>
      <w:szCs w:val="26"/>
      <w:lang w:eastAsia="en-US"/>
    </w:rPr>
  </w:style>
  <w:style w:type="character" w:customStyle="1" w:styleId="BodyTextChar">
    <w:name w:val="Body Text Char"/>
    <w:uiPriority w:val="99"/>
    <w:semiHidden/>
    <w:rsid w:val="0055690F"/>
    <w:rPr>
      <w:rFonts w:cs="Courier New"/>
      <w:color w:val="000000"/>
      <w:lang w:val="vi-VN" w:eastAsia="vi-VN"/>
    </w:rPr>
  </w:style>
  <w:style w:type="paragraph" w:customStyle="1" w:styleId="Bodytext20">
    <w:name w:val="Body text (2)"/>
    <w:basedOn w:val="Normal"/>
    <w:link w:val="Bodytext2"/>
    <w:uiPriority w:val="99"/>
    <w:rsid w:val="0055690F"/>
    <w:pPr>
      <w:shd w:val="clear" w:color="auto" w:fill="FFFFFF"/>
      <w:ind w:left="1220"/>
    </w:pPr>
    <w:rPr>
      <w:rFonts w:ascii="Times New Roman" w:hAnsi="Times New Roman" w:cs="Times New Roman"/>
      <w:color w:val="auto"/>
      <w:sz w:val="22"/>
      <w:szCs w:val="22"/>
      <w:lang w:eastAsia="en-US"/>
    </w:rPr>
  </w:style>
  <w:style w:type="paragraph" w:customStyle="1" w:styleId="Picturecaption0">
    <w:name w:val="Picture caption"/>
    <w:basedOn w:val="Normal"/>
    <w:link w:val="Picturecaption"/>
    <w:uiPriority w:val="99"/>
    <w:rsid w:val="0055690F"/>
    <w:pPr>
      <w:shd w:val="clear" w:color="auto" w:fill="FFFFFF"/>
    </w:pPr>
    <w:rPr>
      <w:rFonts w:ascii="Times New Roman" w:hAnsi="Times New Roman" w:cs="Times New Roman"/>
      <w:b/>
      <w:bCs/>
      <w:color w:val="auto"/>
      <w:sz w:val="26"/>
      <w:szCs w:val="26"/>
      <w:lang w:eastAsia="en-US"/>
    </w:rPr>
  </w:style>
  <w:style w:type="paragraph" w:customStyle="1" w:styleId="Tablecaption0">
    <w:name w:val="Table caption"/>
    <w:basedOn w:val="Normal"/>
    <w:link w:val="Tablecaption"/>
    <w:uiPriority w:val="99"/>
    <w:rsid w:val="0055690F"/>
    <w:pPr>
      <w:shd w:val="clear" w:color="auto" w:fill="FFFFFF"/>
      <w:spacing w:line="312" w:lineRule="auto"/>
      <w:ind w:firstLine="580"/>
    </w:pPr>
    <w:rPr>
      <w:rFonts w:ascii="Times New Roman" w:hAnsi="Times New Roman" w:cs="Times New Roman"/>
      <w:color w:val="auto"/>
      <w:sz w:val="26"/>
      <w:szCs w:val="26"/>
      <w:lang w:eastAsia="en-US"/>
    </w:rPr>
  </w:style>
  <w:style w:type="paragraph" w:customStyle="1" w:styleId="Heading21">
    <w:name w:val="Heading #2"/>
    <w:basedOn w:val="Normal"/>
    <w:link w:val="Heading20"/>
    <w:rsid w:val="0055690F"/>
    <w:pPr>
      <w:shd w:val="clear" w:color="auto" w:fill="FFFFFF"/>
      <w:spacing w:line="206" w:lineRule="auto"/>
      <w:ind w:left="2930"/>
      <w:outlineLvl w:val="1"/>
    </w:pPr>
    <w:rPr>
      <w:rFonts w:ascii="Times New Roman" w:hAnsi="Times New Roman" w:cs="Times New Roman"/>
      <w:i/>
      <w:iCs/>
      <w:color w:val="auto"/>
      <w:sz w:val="62"/>
      <w:szCs w:val="62"/>
      <w:lang w:eastAsia="en-US"/>
    </w:rPr>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uiPriority w:val="39"/>
    <w:rsid w:val="0055690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55690F"/>
    <w:pPr>
      <w:tabs>
        <w:tab w:val="center" w:pos="4680"/>
        <w:tab w:val="right" w:pos="9360"/>
      </w:tabs>
    </w:pPr>
  </w:style>
  <w:style w:type="character" w:customStyle="1" w:styleId="HeaderChar">
    <w:name w:val="Header Char"/>
    <w:link w:val="Header"/>
    <w:uiPriority w:val="99"/>
    <w:rsid w:val="0055690F"/>
    <w:rPr>
      <w:rFonts w:cs="Courier New"/>
      <w:color w:val="000000"/>
      <w:lang w:val="vi-VN" w:eastAsia="vi-VN"/>
    </w:rPr>
  </w:style>
  <w:style w:type="paragraph" w:styleId="Footer">
    <w:name w:val="footer"/>
    <w:basedOn w:val="Normal"/>
    <w:link w:val="FooterChar"/>
    <w:uiPriority w:val="99"/>
    <w:unhideWhenUsed/>
    <w:rsid w:val="0055690F"/>
    <w:pPr>
      <w:tabs>
        <w:tab w:val="center" w:pos="4680"/>
        <w:tab w:val="right" w:pos="9360"/>
      </w:tabs>
    </w:pPr>
  </w:style>
  <w:style w:type="character" w:customStyle="1" w:styleId="FooterChar">
    <w:name w:val="Footer Char"/>
    <w:link w:val="Footer"/>
    <w:uiPriority w:val="99"/>
    <w:rsid w:val="0055690F"/>
    <w:rPr>
      <w:rFonts w:cs="Courier New"/>
      <w:color w:val="000000"/>
      <w:lang w:val="vi-VN" w:eastAsia="vi-VN"/>
    </w:rPr>
  </w:style>
  <w:style w:type="paragraph" w:customStyle="1" w:styleId="Char">
    <w:name w:val="Char"/>
    <w:basedOn w:val="Normal"/>
    <w:autoRedefine/>
    <w:rsid w:val="0055690F"/>
    <w:pPr>
      <w:widowControl/>
      <w:spacing w:after="160" w:line="240" w:lineRule="exact"/>
    </w:pPr>
    <w:rPr>
      <w:rFonts w:ascii="Verdana" w:hAnsi="Verdana" w:cs="Verdana"/>
      <w:color w:val="auto"/>
      <w:sz w:val="20"/>
      <w:szCs w:val="20"/>
      <w:lang w:val="en-US" w:eastAsia="en-US"/>
    </w:rPr>
  </w:style>
  <w:style w:type="paragraph" w:styleId="BalloonText">
    <w:name w:val="Balloon Text"/>
    <w:basedOn w:val="Normal"/>
    <w:link w:val="BalloonTextChar"/>
    <w:uiPriority w:val="99"/>
    <w:semiHidden/>
    <w:unhideWhenUsed/>
    <w:rsid w:val="0055690F"/>
    <w:rPr>
      <w:rFonts w:ascii="Tahoma" w:hAnsi="Tahoma" w:cs="Tahoma"/>
      <w:sz w:val="16"/>
      <w:szCs w:val="16"/>
    </w:rPr>
  </w:style>
  <w:style w:type="character" w:customStyle="1" w:styleId="BalloonTextChar">
    <w:name w:val="Balloon Text Char"/>
    <w:link w:val="BalloonText"/>
    <w:uiPriority w:val="99"/>
    <w:semiHidden/>
    <w:rsid w:val="0055690F"/>
    <w:rPr>
      <w:rFonts w:ascii="Tahoma" w:hAnsi="Tahoma" w:cs="Tahoma"/>
      <w:color w:val="000000"/>
      <w:sz w:val="16"/>
      <w:szCs w:val="16"/>
      <w:lang w:val="vi-VN" w:eastAsia="vi-VN"/>
    </w:rPr>
  </w:style>
  <w:style w:type="paragraph" w:customStyle="1" w:styleId="Char1">
    <w:name w:val="Char1"/>
    <w:basedOn w:val="Normal"/>
    <w:autoRedefine/>
    <w:rsid w:val="0055690F"/>
    <w:pPr>
      <w:widowControl/>
      <w:spacing w:after="160" w:line="240" w:lineRule="exact"/>
    </w:pPr>
    <w:rPr>
      <w:rFonts w:ascii="Verdana" w:hAnsi="Verdana" w:cs="Verdana"/>
      <w:color w:val="auto"/>
      <w:sz w:val="20"/>
      <w:szCs w:val="20"/>
      <w:lang w:val="en-US" w:eastAsia="en-US"/>
    </w:rPr>
  </w:style>
  <w:style w:type="character" w:styleId="PlaceholderText">
    <w:name w:val="Placeholder Text"/>
    <w:uiPriority w:val="99"/>
    <w:semiHidden/>
    <w:rsid w:val="0055690F"/>
    <w:rPr>
      <w:color w:val="808080"/>
    </w:rPr>
  </w:style>
  <w:style w:type="paragraph" w:styleId="BodyTextIndent2">
    <w:name w:val="Body Text Indent 2"/>
    <w:basedOn w:val="Normal"/>
    <w:link w:val="BodyTextIndent2Char"/>
    <w:rsid w:val="004D4B90"/>
    <w:pPr>
      <w:widowControl/>
      <w:spacing w:after="120" w:line="480" w:lineRule="auto"/>
      <w:ind w:left="360"/>
    </w:pPr>
    <w:rPr>
      <w:rFonts w:ascii="Times New Roman" w:hAnsi="Times New Roman" w:cs="Times New Roman"/>
      <w:color w:val="auto"/>
      <w:sz w:val="28"/>
      <w:szCs w:val="28"/>
      <w:lang w:val="en-US" w:eastAsia="en-US"/>
    </w:rPr>
  </w:style>
  <w:style w:type="character" w:customStyle="1" w:styleId="BodyTextIndent2Char">
    <w:name w:val="Body Text Indent 2 Char"/>
    <w:link w:val="BodyTextIndent2"/>
    <w:rsid w:val="004D4B90"/>
    <w:rPr>
      <w:rFonts w:ascii="Times New Roman" w:hAnsi="Times New Roman"/>
      <w:sz w:val="28"/>
      <w:szCs w:val="28"/>
    </w:rPr>
  </w:style>
  <w:style w:type="character" w:customStyle="1" w:styleId="Heading2Char">
    <w:name w:val="Heading 2 Char"/>
    <w:link w:val="Heading2"/>
    <w:uiPriority w:val="9"/>
    <w:semiHidden/>
    <w:rsid w:val="00A430BA"/>
    <w:rPr>
      <w:rFonts w:ascii="Cambria" w:eastAsia="Times New Roman" w:hAnsi="Cambria" w:cs="Times New Roman"/>
      <w:color w:val="365F91"/>
      <w:sz w:val="26"/>
      <w:szCs w:val="26"/>
      <w:lang w:val="vi-VN" w:eastAsia="vi-VN"/>
    </w:rPr>
  </w:style>
  <w:style w:type="character" w:customStyle="1" w:styleId="Heading1Char">
    <w:name w:val="Heading 1 Char"/>
    <w:link w:val="Heading1"/>
    <w:uiPriority w:val="9"/>
    <w:rsid w:val="00F175E7"/>
    <w:rPr>
      <w:rFonts w:ascii="Cambria" w:eastAsia="Times New Roman" w:hAnsi="Cambria" w:cs="Times New Roman"/>
      <w:color w:val="365F91"/>
      <w:sz w:val="32"/>
      <w:szCs w:val="32"/>
      <w:lang w:val="vi-VN" w:eastAsia="vi-VN"/>
    </w:rPr>
  </w:style>
  <w:style w:type="paragraph" w:styleId="ListParagraph">
    <w:name w:val="List Paragraph"/>
    <w:basedOn w:val="Normal"/>
    <w:uiPriority w:val="34"/>
    <w:qFormat/>
    <w:rsid w:val="009B484F"/>
    <w:pPr>
      <w:ind w:left="720"/>
      <w:contextualSpacing/>
    </w:pPr>
  </w:style>
  <w:style w:type="paragraph" w:styleId="FootnoteText">
    <w:name w:val="footnote text"/>
    <w:basedOn w:val="Normal"/>
    <w:link w:val="FootnoteTextChar"/>
    <w:uiPriority w:val="99"/>
    <w:semiHidden/>
    <w:unhideWhenUsed/>
    <w:rsid w:val="00DE7B75"/>
    <w:rPr>
      <w:sz w:val="20"/>
      <w:szCs w:val="20"/>
    </w:rPr>
  </w:style>
  <w:style w:type="character" w:customStyle="1" w:styleId="FootnoteTextChar">
    <w:name w:val="Footnote Text Char"/>
    <w:link w:val="FootnoteText"/>
    <w:uiPriority w:val="99"/>
    <w:semiHidden/>
    <w:rsid w:val="00DE7B75"/>
    <w:rPr>
      <w:rFonts w:cs="Courier New"/>
      <w:color w:val="000000"/>
      <w:lang w:val="vi-VN" w:eastAsia="vi-VN"/>
    </w:rPr>
  </w:style>
  <w:style w:type="character" w:styleId="FootnoteReference">
    <w:name w:val="footnote reference"/>
    <w:uiPriority w:val="99"/>
    <w:semiHidden/>
    <w:unhideWhenUsed/>
    <w:rsid w:val="00DE7B75"/>
    <w:rPr>
      <w:vertAlign w:val="superscript"/>
    </w:rPr>
  </w:style>
  <w:style w:type="character" w:styleId="CommentReference">
    <w:name w:val="annotation reference"/>
    <w:uiPriority w:val="99"/>
    <w:semiHidden/>
    <w:unhideWhenUsed/>
    <w:rsid w:val="00934798"/>
    <w:rPr>
      <w:sz w:val="16"/>
      <w:szCs w:val="16"/>
    </w:rPr>
  </w:style>
  <w:style w:type="paragraph" w:styleId="CommentText">
    <w:name w:val="annotation text"/>
    <w:basedOn w:val="Normal"/>
    <w:link w:val="CommentTextChar"/>
    <w:uiPriority w:val="99"/>
    <w:semiHidden/>
    <w:unhideWhenUsed/>
    <w:rsid w:val="00934798"/>
    <w:rPr>
      <w:sz w:val="20"/>
      <w:szCs w:val="20"/>
    </w:rPr>
  </w:style>
  <w:style w:type="character" w:customStyle="1" w:styleId="CommentTextChar">
    <w:name w:val="Comment Text Char"/>
    <w:link w:val="CommentText"/>
    <w:uiPriority w:val="99"/>
    <w:semiHidden/>
    <w:rsid w:val="00934798"/>
    <w:rPr>
      <w:rFonts w:cs="Courier New"/>
      <w:color w:val="000000"/>
      <w:lang w:val="vi-VN" w:eastAsia="vi-VN"/>
    </w:rPr>
  </w:style>
  <w:style w:type="paragraph" w:styleId="CommentSubject">
    <w:name w:val="annotation subject"/>
    <w:basedOn w:val="CommentText"/>
    <w:next w:val="CommentText"/>
    <w:link w:val="CommentSubjectChar"/>
    <w:uiPriority w:val="99"/>
    <w:semiHidden/>
    <w:unhideWhenUsed/>
    <w:rsid w:val="00934798"/>
    <w:rPr>
      <w:b/>
      <w:bCs/>
    </w:rPr>
  </w:style>
  <w:style w:type="character" w:customStyle="1" w:styleId="CommentSubjectChar">
    <w:name w:val="Comment Subject Char"/>
    <w:link w:val="CommentSubject"/>
    <w:uiPriority w:val="99"/>
    <w:semiHidden/>
    <w:rsid w:val="00934798"/>
    <w:rPr>
      <w:rFonts w:cs="Courier New"/>
      <w:b/>
      <w:bCs/>
      <w:color w:val="000000"/>
      <w:lang w:val="vi-VN" w:eastAsia="vi-VN"/>
    </w:rPr>
  </w:style>
</w:styles>
</file>

<file path=word/webSettings.xml><?xml version="1.0" encoding="utf-8"?>
<w:webSettings xmlns:r="http://schemas.openxmlformats.org/officeDocument/2006/relationships" xmlns:w="http://schemas.openxmlformats.org/wordprocessingml/2006/main">
  <w:encoding w:val="utf-8"/>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B18E71-CC87-4612-8496-7427DC310C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3897</Words>
  <Characters>22215</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26060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User</cp:lastModifiedBy>
  <cp:revision>3</cp:revision>
  <cp:lastPrinted>2026-07-13T06:44:00Z</cp:lastPrinted>
  <dcterms:created xsi:type="dcterms:W3CDTF">2026-07-14T07:53:00Z</dcterms:created>
  <dcterms:modified xsi:type="dcterms:W3CDTF">2026-07-14T08:08:00Z</dcterms:modified>
</cp:coreProperties>
</file>