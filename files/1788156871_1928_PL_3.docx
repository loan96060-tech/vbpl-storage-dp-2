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PHỤ LỤC III</w:t>
      </w:r>
    </w:p>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BIỂU MẪU ĐÍNH KÈM</w:t>
      </w:r>
    </w:p>
    <w:p w:rsidR="00714792" w:rsidRPr="00C96390" w:rsidRDefault="00990015" w:rsidP="00714792">
      <w:pPr>
        <w:spacing w:after="0" w:line="240" w:lineRule="auto"/>
        <w:jc w:val="center"/>
        <w:rPr>
          <w:rFonts w:cs="Times New Roman"/>
          <w:b/>
          <w:sz w:val="24"/>
          <w:szCs w:val="24"/>
          <w:lang w:val="en-US"/>
        </w:rPr>
      </w:pPr>
      <w:r w:rsidRPr="00C96390">
        <w:rPr>
          <w:rFonts w:cs="Times New Roman"/>
          <w:i/>
          <w:sz w:val="24"/>
          <w:szCs w:val="24"/>
        </w:rPr>
        <w:t>(Ban hành kèm theo Quyết định số        /2021/QĐ-UBND ngày     tháng     năm 2021 của UBND tỉnh Đắk Nông)</w:t>
      </w:r>
    </w:p>
    <w:p w:rsidR="001B7FFC" w:rsidRDefault="001B7FFC" w:rsidP="001B7FFC">
      <w:pPr>
        <w:spacing w:after="0" w:line="240" w:lineRule="auto"/>
        <w:jc w:val="center"/>
        <w:rPr>
          <w:b/>
          <w:sz w:val="20"/>
          <w:szCs w:val="20"/>
          <w:lang w:val="en-US"/>
        </w:rPr>
      </w:pPr>
    </w:p>
    <w:p w:rsidR="004312C6" w:rsidRPr="00225932" w:rsidRDefault="004312C6" w:rsidP="004312C6">
      <w:pPr>
        <w:tabs>
          <w:tab w:val="left" w:pos="4155"/>
          <w:tab w:val="right" w:pos="14572"/>
        </w:tabs>
        <w:spacing w:after="0" w:line="240" w:lineRule="auto"/>
        <w:jc w:val="center"/>
        <w:rPr>
          <w:rFonts w:cs="Times New Roman"/>
          <w:b/>
          <w:sz w:val="22"/>
          <w:szCs w:val="22"/>
        </w:rPr>
      </w:pPr>
      <w:r w:rsidRPr="00225932">
        <w:rPr>
          <w:rFonts w:cs="Times New Roman"/>
          <w:b/>
          <w:sz w:val="22"/>
          <w:szCs w:val="22"/>
        </w:rPr>
        <w:t>Biểu mẫu số: 2.1</w:t>
      </w: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TỔNG HỢP KẾT QUẢ VỀ CÔNG TÁC PHÒNG, CHỐNG THAM NHŨNG</w:t>
      </w: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Số liệu tính từ ngày …../..../...... đến ngày…./..../………</w:t>
      </w:r>
    </w:p>
    <w:p w:rsidR="004312C6" w:rsidRDefault="004312C6" w:rsidP="004312C6">
      <w:pPr>
        <w:jc w:val="center"/>
        <w:rPr>
          <w:i/>
          <w:sz w:val="22"/>
          <w:szCs w:val="22"/>
        </w:rPr>
      </w:pPr>
      <w:r w:rsidRPr="00225932">
        <w:rPr>
          <w:rFonts w:cs="Times New Roman"/>
          <w:i/>
          <w:sz w:val="22"/>
          <w:szCs w:val="22"/>
        </w:rPr>
        <w:t>(Kèm theo Báo cáo số: ………ngày ......tháng ......năm ……….của ……….)</w:t>
      </w:r>
    </w:p>
    <w:p w:rsidR="004312C6" w:rsidRPr="00225932" w:rsidRDefault="004312C6" w:rsidP="004312C6">
      <w:pPr>
        <w:spacing w:after="0" w:line="240" w:lineRule="auto"/>
        <w:jc w:val="center"/>
        <w:rPr>
          <w:rFonts w:cs="Times New Roman"/>
          <w: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98"/>
        <w:gridCol w:w="9478"/>
        <w:gridCol w:w="1966"/>
        <w:gridCol w:w="2240"/>
      </w:tblGrid>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MS</w:t>
            </w:r>
          </w:p>
        </w:tc>
        <w:tc>
          <w:tcPr>
            <w:tcW w:w="3250"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NỘI DUNG</w:t>
            </w:r>
          </w:p>
        </w:tc>
        <w:tc>
          <w:tcPr>
            <w:tcW w:w="674"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ĐVT</w:t>
            </w:r>
          </w:p>
        </w:tc>
        <w:tc>
          <w:tcPr>
            <w:tcW w:w="768"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SỐ LIỆU</w:t>
            </w: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b/>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CHÍNH SÁCH, PHÁP LUẬT</w:t>
            </w:r>
          </w:p>
        </w:tc>
        <w:tc>
          <w:tcPr>
            <w:tcW w:w="674" w:type="pct"/>
            <w:shd w:val="clear" w:color="auto" w:fill="FFFFFF"/>
            <w:vAlign w:val="center"/>
          </w:tcPr>
          <w:p w:rsidR="004312C6" w:rsidRPr="00225932" w:rsidRDefault="004312C6" w:rsidP="00383A92">
            <w:pPr>
              <w:spacing w:after="0" w:line="240" w:lineRule="auto"/>
              <w:jc w:val="center"/>
              <w:rPr>
                <w:rFonts w:cs="Times New Roman"/>
                <w:b/>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b/>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văn bản ban hành mới để thực hiện Luật PCTN và các văn bản hướng dẫn thi hành Luật PCTN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Văn bản</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văn bản được sửa đổi, bổ sung để thực hiện Luật PCTN và các văn bản hướng dẫn thi hành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Văn bản</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văn bản được bãi bỏ để thực hiện Luật PCTN và các văn bản hướng dẫn thi hành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Văn bản</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TUYÊN TRUYỀN, PHỔ BIẾN, GIÁO DỤC PHÁP LUẬT VỀ PCTN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lớp tuyên truyền, quán triệt pháp luật về phòng, chống tham nhũng được tổ chức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Lớp</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lượt cán bộ, công chức, viên chức, nhân dân tham gia các lớp tập huấn, quán triệt pháp luật về PCTN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Lượt 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lượng đầu sách, tài liệu về pháp luật phòng, chống tham nhũng được xuất bản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Tài liệu</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PHÒNG NGỪA THAM NHŨNG TRONG CƠ QUAN, TỔ CHỨC,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Kết quả thực hiện công khai, minh bạch về tổ chức và hoạt động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cơ quan, tổ chức, đơn vị được kiểm tra việc thực hiện các quy định về công khai, minh bạch về tổ chức và hoạt động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CQ, TC, ĐV</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cơ quan, tổ chức, đơn vị bị phát hiện có vi phạm quy định về công khai, minh bạch về tổ chức và hoạt động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CQ, TC, ĐV</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Xây dựng và thực hiện định mức, tiêu chuẩn, chế độ</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văn bản về định mức, tiêu chuẩn, chế độ đã được ban hành mới</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Văn bản</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văn bản về định mức, tiêu chuẩn, chế độ đã được sửa đổi, bổ sung, bãi bỏ</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Văn bản</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cuộc thanh tra, kiểm tra việc thực hiện các quy định về định mức, tiêu chuẩn, chế độ</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Cuộc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vi phạm các quy định về định mức, tiêu chuẩn, chế độ</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vi phạm các quy định về định mức, tiêu chuẩn, chế độ</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vi phạm các quy định về định mức, tiêu chuẩn, chế độ đã bị xử lý hành chính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vi phạm các quy định về định mức, tiêu chuẩn, chế độ đã bị xử lý hình sự</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Tổng giá trị các vi phạm về định mức, tiêu chuẩn, chế độ được kiến nghị thu hồi và bồi thường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Tổng giá trị vi phạm định mức, tiêu chuẩn, chế độ đã được thu hồi và bồi thường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Thực hiện quy tắc ứng xử của người có chức vụ, quyền hạn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lastRenderedPageBreak/>
              <w:t>18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cơ quan, tổ chức, đơn vị đã được kiểm tra việc thực hiện quy tắc ứng xử của người có chức vụ, quyền hạn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CQ, TC, ĐV</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cán bộ, công chức, viên chức vi phạm quy tắc ứng xử, quy tắc đạo đức nghề nghiệp đã bị xử lý</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đã nộp lại quà tặng cho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Giá trị quà tặng đã được nộp lại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bị xử lý do có vi phạm vì xung đột lợi ích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bị xử lý do có vi phạm về việc kinh doanh trong thời hạn không được kinh doanh sau khi thôi giữ chức vụ</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Chuyển đổi vị trí công tác của người có chức vụ, quyền hạn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cán bộ, công chức, viên chức được chuyển đổi vị trí công tác nhằm phòng ngừa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Cải cách hành chính, ứng dụng khoa học công nghệ trong quản lý và thanh toán không dùng tiền mặt</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thủ tục hành chính chính công được áp dụng tại Cơ quan, tổ chức,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Thủ tục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thủ tục hành chính chính công được áp dụng mức độ 3 hoặc 4 tại cơ quan, tổ chức,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Thủ tục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thủ tục hành chính yêu cầu người dân, doanh nghiệp bổ sung hồ sơ từ 02 lần trở lên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Lượt thủ tục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cuộc kiểm tra, thanh tra việc thực hiện thanh toán không dùng tiền mặt</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Cuộc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phát hiện vi phạm trong việc thực hiện thanh toán không dùng tiền mặt</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Tổng giá trị giao dịch qua Hệ thống thanh toán điện tử liên ngân hàng (1)</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Tỷ trọng tiền mặt trên tổng phương tiện thanh toán (2)</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Thực hiện các quy định về kiểm soát tài sản, thu nhập của người có chức vụ, quyền hạn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đã thực hiện kê khai tài sản, thu nhập trong kỳ</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được xác minh việc kê khai tài sản, thu nhập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cơ quan, tổ chức, đơn vị đã được kiểm tra việc thực hiện các quy định về kê khai, công khai bản kê khai tài sản, thu nhập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CQ, TC, ĐV</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bị kỷ luật do vi phạm quy định về kiểm soát tài sản, thu nhập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35.1</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Số người bị kỷ luật do kê khai tài sản, thu nhập không trung thực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35.2</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Số người bị kỷ luật do có vi phạm khác về kiểm soát tài sản, thu nhập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PHÁT HIỆN CÁC VỤ VIỆC THAM NHŨNG TRONG CƠ QUAN, Tổ CHỨC,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Tổng số vụ việc tham nhũng được phát hiện trong kỳ báo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Tổng số đối tượng có hành vi tham nhũng được phát hiện trong kỳ báo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Qua công tác kiểm tra và tự kiểm tra của cơ quan, tổ chức,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đã được phát hiện qua công tác kiểm tra của cơ quan quản lý nhà nước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được phát hiện qua công tác kiểm tra của cơ quan quản lý nhà nước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qua công tác tự kiểm tra</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được phát hiện qua công tác tự kiểm tra</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qua kiểm tra hoạt động chống tham nhũng trong cơ quan có chức năng phòng, chống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Trong đó số vụ tham nhũng được phát hiện qua kiểm tra hoạt động chống tham nhũng trong cơ quan thanh tra</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được phát hiện qua kiểm tra hoạt động chống tham nhũng trong cơ quan có chức năng phòng, chống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Trong đó số đối tượng có hành vi tham nhũng được phát hiện qua kiểm tra hoạt động chống tham nhũng trong cơ quan thanh tra</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Qua hoạt động giám sát, thanh tra, kiểm toán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thông qua hoạt động giám sát củ</w:t>
            </w:r>
            <w:r w:rsidR="00383A92">
              <w:rPr>
                <w:rFonts w:cs="Times New Roman"/>
                <w:sz w:val="22"/>
                <w:szCs w:val="22"/>
              </w:rPr>
              <w:t>a cơ quan dân c</w:t>
            </w:r>
            <w:r w:rsidR="00383A92">
              <w:rPr>
                <w:rFonts w:cs="Times New Roman"/>
                <w:sz w:val="22"/>
                <w:szCs w:val="22"/>
                <w:lang w:val="en-US"/>
              </w:rPr>
              <w:t>ử</w:t>
            </w:r>
            <w:r w:rsidRPr="00225932">
              <w:rPr>
                <w:rFonts w:cs="Times New Roman"/>
                <w:sz w:val="22"/>
                <w:szCs w:val="22"/>
              </w:rPr>
              <w:t>, đại biể</w:t>
            </w:r>
            <w:r w:rsidR="00383A92">
              <w:rPr>
                <w:rFonts w:cs="Times New Roman"/>
                <w:sz w:val="22"/>
                <w:szCs w:val="22"/>
              </w:rPr>
              <w:t>u dân c</w:t>
            </w:r>
            <w:r w:rsidR="00383A92">
              <w:rPr>
                <w:rFonts w:cs="Times New Roman"/>
                <w:sz w:val="22"/>
                <w:szCs w:val="22"/>
                <w:lang w:val="en-US"/>
              </w:rPr>
              <w:t>ử</w:t>
            </w:r>
            <w:r w:rsidRPr="00225932">
              <w:rPr>
                <w:rFonts w:cs="Times New Roman"/>
                <w:sz w:val="22"/>
                <w:szCs w:val="22"/>
              </w:rPr>
              <w:t xml:space="preserve"> và xử lý đề nghị của cơ quan </w:t>
            </w:r>
            <w:r w:rsidR="00383A92">
              <w:rPr>
                <w:rFonts w:cs="Times New Roman"/>
                <w:sz w:val="22"/>
                <w:szCs w:val="22"/>
              </w:rPr>
              <w:t>dân c</w:t>
            </w:r>
            <w:r w:rsidR="00383A92">
              <w:rPr>
                <w:rFonts w:cs="Times New Roman"/>
                <w:sz w:val="22"/>
                <w:szCs w:val="22"/>
                <w:lang w:val="en-US"/>
              </w:rPr>
              <w:t>ử</w:t>
            </w:r>
            <w:r w:rsidRPr="00225932">
              <w:rPr>
                <w:rFonts w:cs="Times New Roman"/>
                <w:sz w:val="22"/>
                <w:szCs w:val="22"/>
              </w:rPr>
              <w:t>, đại biểu dân cử</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được phát hiện thông qua hoạt động giám sát của cơ quan dân cử, đại biểu dân cử và xử lý đề nghị của cơ quan dân cử, đại biểu dân cử</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thông qua hoạt động thanh tra</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được phát hiện qua hoạt động thanh tra</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thông qua hoạt động kiểm toán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được phát hiện thông qua hoạt động kiểm toán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Qua xem xét phản ánh, báo cáo về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việc có phản ánh, báo cáo về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 việc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việc có phản ánh, báo cáo về hành vi tham nhũng đã được xem xét</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 việc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phát hiện thông qua xem xét nội dung phản ánh, báo cáo về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br w:type="page"/>
              <w:t>53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phát hiện thông qua xem xét nội dung phản ánh, báo cáo về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Qua công tác giải quyết khiếu nại, tố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thông qua giải quyết khiếu nại, tố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phát hiện qua giải quyết khiếu nại, tố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Qua các hoạt động khác (ngoài những hoạt động nêu trên, nếu có)</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được phát hiện thông qua các hoạt động khác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phát hiện qua các hoạt động khác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Qua điều tra tội phạm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án tham nhũng (thuộc phạm vi quản lý) đã được cơ quan chức năng khởi tố</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tham nhũng (thuộc phạm vi quản lý) đã bị cơ quan chức năng khởi tố</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Bảo vệ, khen thưởng người tố cáo, phát hiện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tố cáo hành vi tham nhũng được được bảo vệ theo quy định của pháp luật về tố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tố cáo hành vi tham nhũng bị trả thù</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đã bị xử lý do có hành vi trả thù người tố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tố cáo hành vi tham nhũng đã được khen, thưởng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XỬ LÝ TRÁCH NHIỆM CỦA NGƯỜI ĐỨNG ĐẦU CƠ QUAN, TỔ CHỨC, ĐƠN VỊ KHI ĐỂ XẢY RA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lastRenderedPageBreak/>
              <w:t>64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đứng đầu, cấp phó người đứng đầu bị kết luận là thiếu trách nhiệm để xảy ra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đứng đầu, cấp phó người đứng đầu đã bị xử lý hình sự do thiếu trách nhiệm để xảy ra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người đứng đầu, cấp phó người đứng đầu bị xử lý kỷ luật do thiếu trách nhiệm để xảy ra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66.1</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Khiển trách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66.2</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Cảnh cáo</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66.3</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Cách chức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XỬ LÝ THAM NHŨNG TRONG CƠ QUAN, TỔ CHỨC, ĐƠN VỊ</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án tham nhũng đã đưa ra xét xử (địa phương thống kê kết quả xét xử sơ thẩm của tòa án; bộ, ngành thống kê theo kết quả xét xử sơ thẩm đối với các vụ án xảy ra trong phạm vi quản lý trực tiếp)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bị kết án tham nhũng (địa phương thống kê kết quả xét xử sơ thẩm của tòa án; bộ, ngành thống kê theo kết quả xét xử sơ thẩm đối với các vụ án xảy ra trong phạm vi quản lý trực tiếp) trong đó:</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68.1</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Số đối tượng phạm tội tham nhũng ít nghiêm trọng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68.2</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Số đối tượng phạm tội tham nhũng nghiêm trọng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68.3</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Số đối tượng phạm tội tham nhũng rất nghiêm trọng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68.4</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Số đối tượng phạm tội tham nhũng đặc biệt nghiêm trọng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việc tham nhũng đã được xử lý hành chính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cán bộ, công chức, viên chức bị xử lý kỷ luật hành chính về hành vi tham nhũng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việc tham nhũng đã được phát hiện, đang được xem xét để xử lý (chưa có kết quả xử lý)</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tham nhũng đã được phát hiện, đang được xem xét để xử lý (chưa có kết quả xử lý)</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Tài sản bị tham nhũng, gây thiệt hại do tham nhũng đã phát hiện được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Bằng tiền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Đất đai</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m</w:t>
            </w:r>
            <w:r w:rsidRPr="00225932">
              <w:rPr>
                <w:rFonts w:cs="Times New Roman"/>
                <w:sz w:val="22"/>
                <w:szCs w:val="22"/>
                <w:vertAlign w:val="superscript"/>
              </w:rPr>
              <w:t>2</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i/>
                <w:sz w:val="22"/>
                <w:szCs w:val="22"/>
              </w:rPr>
            </w:pPr>
            <w:r w:rsidRPr="00225932">
              <w:rPr>
                <w:rFonts w:cs="Times New Roman"/>
                <w:b/>
                <w:i/>
                <w:sz w:val="22"/>
                <w:szCs w:val="22"/>
              </w:rPr>
              <w:t>Tài sản tham nhũng, gây thiệt hại do tham nhũng đã được thu hồi, bồi thường</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Bằng tiền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75.1</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Kết quả thu hồi tiền bằng biện pháp hành chính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75.2</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Kết quả thu hồi tiền bằng biện pháp tư pháp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br w:type="page"/>
              <w:t>76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Đất đai</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m</w:t>
            </w:r>
            <w:r w:rsidRPr="00225932">
              <w:rPr>
                <w:rFonts w:cs="Times New Roman"/>
                <w:sz w:val="22"/>
                <w:szCs w:val="22"/>
                <w:vertAlign w:val="superscript"/>
              </w:rPr>
              <w:t>2</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76.1</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Kết quả thu hồi đất bằng biện pháp hành chính</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m</w:t>
            </w:r>
            <w:r w:rsidRPr="00225932">
              <w:rPr>
                <w:rFonts w:cs="Times New Roman"/>
                <w:sz w:val="22"/>
                <w:szCs w:val="22"/>
                <w:vertAlign w:val="superscript"/>
              </w:rPr>
              <w:t>2</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i/>
                <w:sz w:val="22"/>
                <w:szCs w:val="22"/>
              </w:rPr>
            </w:pPr>
            <w:r w:rsidRPr="00225932">
              <w:rPr>
                <w:rFonts w:cs="Times New Roman"/>
                <w:i/>
                <w:sz w:val="22"/>
                <w:szCs w:val="22"/>
              </w:rPr>
              <w:t>76.2</w:t>
            </w: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 Kết quả thu hồi đất bằng biện pháp tư pháp</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m</w:t>
            </w:r>
            <w:r w:rsidRPr="00225932">
              <w:rPr>
                <w:rFonts w:cs="Times New Roman"/>
                <w:sz w:val="22"/>
                <w:szCs w:val="22"/>
                <w:vertAlign w:val="superscript"/>
              </w:rPr>
              <w:t>2</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i/>
                <w:sz w:val="22"/>
                <w:szCs w:val="22"/>
              </w:rPr>
            </w:pPr>
            <w:r w:rsidRPr="00225932">
              <w:rPr>
                <w:rFonts w:cs="Times New Roman"/>
                <w:i/>
                <w:sz w:val="22"/>
                <w:szCs w:val="22"/>
              </w:rPr>
              <w:t>Tài sản tham nhũng, gây thiệt hại do tham nhũng không thể thu hồi, khắc phục được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77</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Bằng tiền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78</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Đất đai</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m</w:t>
            </w:r>
            <w:r w:rsidRPr="00225932">
              <w:rPr>
                <w:rFonts w:cs="Times New Roman"/>
                <w:sz w:val="22"/>
                <w:szCs w:val="22"/>
                <w:vertAlign w:val="superscript"/>
              </w:rPr>
              <w:t>2</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3250" w:type="pct"/>
            <w:shd w:val="clear" w:color="auto" w:fill="FFFFFF"/>
            <w:vAlign w:val="center"/>
          </w:tcPr>
          <w:p w:rsidR="004312C6" w:rsidRPr="00225932" w:rsidRDefault="004312C6" w:rsidP="00383A92">
            <w:pPr>
              <w:spacing w:after="0" w:line="240" w:lineRule="auto"/>
              <w:rPr>
                <w:rFonts w:cs="Times New Roman"/>
                <w:b/>
                <w:sz w:val="22"/>
                <w:szCs w:val="22"/>
              </w:rPr>
            </w:pPr>
            <w:r w:rsidRPr="00225932">
              <w:rPr>
                <w:rFonts w:cs="Times New Roman"/>
                <w:b/>
                <w:sz w:val="22"/>
                <w:szCs w:val="22"/>
              </w:rPr>
              <w:t>PHÒNG, CHỐNG THAM NHŨNG TRONG DOANH NGHIỆP, TỔ CHỨC KHU VỰC NGOÀI NHÀ NƯỚC</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79</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công ty đại chúng, tổ chức tín dụng, tổ chức xã hội (quy định tại Khoản 1 Điều 80 Luật PCTN) thuộc phạm vi quản lý</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Tổ chức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lastRenderedPageBreak/>
              <w:t>80</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công ty đại chúng, tổ chức tín dụng, tổ chức xã hội (quy định tại Khoản 1 Điều 80 Luật PCTN) được thanh tra, kiểm tra việc thực hiện pháp luật về PCTN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Tổ chức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81</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công ty đại chúng, tổ chức tín dụng, tổ chức xã hội (quy định tại Khoản 1 Điều 80 Luật PCTN) bị xử lý do có vi phạm pháp luật về PCTN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Tổ chức</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82</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vụ tham nhũng trong khu vực ngoài nhà nước thuộc phạm vi quản lý được phát hiện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Vụ</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83</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trong khu vực ngoài nhà nước thuộc phạm vi quản lý được phát hiện</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84</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Số đối tượng có hành vi tham nhũng trong khu vực ngoài nhà nước thuộc phạm vi quản lý đã bị xử lý hình sự</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Người</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85</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Thiệt hại gây ra bởi các vụ tham nhũng trong khu vực ngoài nhà nước thuộc phạm vi quản lý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08"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86</w:t>
            </w:r>
          </w:p>
        </w:tc>
        <w:tc>
          <w:tcPr>
            <w:tcW w:w="3250" w:type="pct"/>
            <w:shd w:val="clear" w:color="auto" w:fill="FFFFFF"/>
            <w:vAlign w:val="center"/>
          </w:tcPr>
          <w:p w:rsidR="004312C6" w:rsidRPr="00225932" w:rsidRDefault="004312C6" w:rsidP="00383A92">
            <w:pPr>
              <w:spacing w:after="0" w:line="240" w:lineRule="auto"/>
              <w:rPr>
                <w:rFonts w:cs="Times New Roman"/>
                <w:sz w:val="22"/>
                <w:szCs w:val="22"/>
              </w:rPr>
            </w:pPr>
            <w:r w:rsidRPr="00225932">
              <w:rPr>
                <w:rFonts w:cs="Times New Roman"/>
                <w:sz w:val="22"/>
                <w:szCs w:val="22"/>
              </w:rPr>
              <w:t>Kết quả thu hồi tài sản tham nhũng trong khu vực ngoài nhà nước thuộc phạm vi quản lý (tiền Việt Nam + ngoại tệ, tài sản khác được quy đổi ra tiền Việt Nam)</w:t>
            </w:r>
          </w:p>
        </w:tc>
        <w:tc>
          <w:tcPr>
            <w:tcW w:w="674"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Triệu đồng</w:t>
            </w:r>
          </w:p>
        </w:tc>
        <w:tc>
          <w:tcPr>
            <w:tcW w:w="768" w:type="pct"/>
            <w:shd w:val="clear" w:color="auto" w:fill="FFFFFF"/>
            <w:vAlign w:val="center"/>
          </w:tcPr>
          <w:p w:rsidR="004312C6" w:rsidRPr="00225932" w:rsidRDefault="004312C6" w:rsidP="00383A92">
            <w:pPr>
              <w:spacing w:after="0" w:line="240" w:lineRule="auto"/>
              <w:rPr>
                <w:rFonts w:cs="Times New Roman"/>
                <w:sz w:val="22"/>
                <w:szCs w:val="22"/>
              </w:rPr>
            </w:pPr>
          </w:p>
        </w:tc>
      </w:tr>
    </w:tbl>
    <w:p w:rsidR="004312C6" w:rsidRPr="00225932" w:rsidRDefault="004312C6" w:rsidP="004312C6">
      <w:pPr>
        <w:spacing w:after="0" w:line="240" w:lineRule="auto"/>
        <w:rPr>
          <w:rFonts w:cs="Times New Roman"/>
          <w:b/>
          <w:i/>
          <w:sz w:val="22"/>
          <w:szCs w:val="22"/>
        </w:rPr>
      </w:pPr>
      <w:r w:rsidRPr="00225932">
        <w:rPr>
          <w:rFonts w:cs="Times New Roman"/>
          <w:b/>
          <w:i/>
          <w:sz w:val="22"/>
          <w:szCs w:val="22"/>
        </w:rPr>
        <w:t>Ghi chú:</w:t>
      </w:r>
    </w:p>
    <w:p w:rsidR="004312C6" w:rsidRPr="00225932" w:rsidRDefault="004312C6" w:rsidP="004312C6">
      <w:pPr>
        <w:spacing w:after="0" w:line="240" w:lineRule="auto"/>
        <w:rPr>
          <w:rFonts w:cs="Times New Roman"/>
          <w:sz w:val="22"/>
          <w:szCs w:val="22"/>
        </w:rPr>
      </w:pPr>
      <w:r w:rsidRPr="00225932">
        <w:rPr>
          <w:rFonts w:cs="Times New Roman"/>
          <w:sz w:val="22"/>
          <w:szCs w:val="22"/>
        </w:rPr>
        <w:t>- Khi báo cáo các đơn vị không sửa đổi nội dung các tiêu chí thống kê trong biểu số liệu</w:t>
      </w:r>
    </w:p>
    <w:p w:rsidR="004312C6" w:rsidRPr="00225932" w:rsidRDefault="004312C6" w:rsidP="004312C6">
      <w:pPr>
        <w:spacing w:after="0" w:line="240" w:lineRule="auto"/>
        <w:rPr>
          <w:rFonts w:cs="Times New Roman"/>
          <w:sz w:val="22"/>
          <w:szCs w:val="22"/>
        </w:rPr>
      </w:pPr>
      <w:r w:rsidRPr="00225932">
        <w:rPr>
          <w:rFonts w:cs="Times New Roman"/>
          <w:sz w:val="22"/>
          <w:szCs w:val="22"/>
        </w:rPr>
        <w:t>- Không thống kê số liệu vào những mục nội dung mà cột mã số (MS) và cột đơn vị tính trong biểu mẫu để trống.</w:t>
      </w:r>
    </w:p>
    <w:p w:rsidR="004312C6" w:rsidRPr="00225932" w:rsidRDefault="004312C6" w:rsidP="004312C6">
      <w:pPr>
        <w:spacing w:after="0" w:line="240" w:lineRule="auto"/>
        <w:rPr>
          <w:rFonts w:cs="Times New Roman"/>
          <w:sz w:val="22"/>
          <w:szCs w:val="22"/>
        </w:rPr>
      </w:pPr>
      <w:r w:rsidRPr="00225932">
        <w:rPr>
          <w:rFonts w:cs="Times New Roman"/>
          <w:sz w:val="22"/>
          <w:szCs w:val="22"/>
        </w:rPr>
        <w:t>- Các địa phương chỉ đưa vào biểu mẫu này số liệu thống kê về kết quả công tác PCTN của địa phương, không thống kê kết quả của các cơ quan Trung ương tổ chức theo ngành dọc đóng trên địa bàn</w:t>
      </w:r>
    </w:p>
    <w:p w:rsidR="004312C6" w:rsidRPr="00225932" w:rsidRDefault="004312C6" w:rsidP="004312C6">
      <w:pPr>
        <w:spacing w:after="0" w:line="240" w:lineRule="auto"/>
        <w:rPr>
          <w:rFonts w:cs="Times New Roman"/>
          <w:sz w:val="22"/>
          <w:szCs w:val="22"/>
        </w:rPr>
      </w:pPr>
      <w:r w:rsidRPr="00225932">
        <w:rPr>
          <w:rFonts w:cs="Times New Roman"/>
          <w:sz w:val="22"/>
          <w:szCs w:val="22"/>
        </w:rPr>
        <w:t>- (1) Số liệu của Ngân hàng Nhà nước Báo cáo</w:t>
      </w:r>
    </w:p>
    <w:p w:rsidR="004312C6" w:rsidRPr="00225932" w:rsidRDefault="004312C6" w:rsidP="004312C6">
      <w:pPr>
        <w:spacing w:after="0" w:line="240" w:lineRule="auto"/>
        <w:rPr>
          <w:rFonts w:cs="Times New Roman"/>
          <w:sz w:val="22"/>
          <w:szCs w:val="22"/>
        </w:rPr>
      </w:pPr>
      <w:r w:rsidRPr="00225932">
        <w:rPr>
          <w:rFonts w:cs="Times New Roman"/>
          <w:sz w:val="22"/>
          <w:szCs w:val="22"/>
        </w:rPr>
        <w:t>- (2) Số liệu của Ngân hàng Nhà nước Báo cáo</w:t>
      </w:r>
    </w:p>
    <w:p w:rsidR="004312C6" w:rsidRPr="00225932" w:rsidRDefault="004312C6" w:rsidP="004312C6">
      <w:pPr>
        <w:spacing w:after="0" w:line="240" w:lineRule="auto"/>
        <w:rPr>
          <w:rFonts w:cs="Times New Roman"/>
          <w:sz w:val="22"/>
          <w:szCs w:val="22"/>
        </w:rPr>
      </w:pP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Biểu mẫu số: 2.2</w:t>
      </w: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DANH SÁCH CÁC VỤ THAM NHŨNG ĐƯỢC PHÁT HIỆN TRONG KỲ</w:t>
      </w: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(Số liệu tính từ ngày ..../.... /.... đến....ngày…/…/….)</w:t>
      </w:r>
    </w:p>
    <w:p w:rsidR="004312C6" w:rsidRDefault="004312C6" w:rsidP="004312C6">
      <w:pPr>
        <w:jc w:val="center"/>
        <w:rPr>
          <w:i/>
          <w:sz w:val="22"/>
          <w:szCs w:val="22"/>
        </w:rPr>
      </w:pPr>
      <w:r w:rsidRPr="00225932">
        <w:rPr>
          <w:rFonts w:cs="Times New Roman"/>
          <w:i/>
          <w:sz w:val="22"/>
          <w:szCs w:val="22"/>
        </w:rPr>
        <w:t>(Kèm theo Báo cáo số: ....ngày .....tháng .......năm ….....của ..........)</w:t>
      </w:r>
    </w:p>
    <w:p w:rsidR="004312C6" w:rsidRPr="00225932" w:rsidRDefault="004312C6" w:rsidP="004312C6">
      <w:pPr>
        <w:spacing w:after="0" w:line="240" w:lineRule="auto"/>
        <w:jc w:val="center"/>
        <w:rPr>
          <w:rFonts w:cs="Times New Roman"/>
          <w: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3"/>
        <w:gridCol w:w="3584"/>
        <w:gridCol w:w="2342"/>
        <w:gridCol w:w="3304"/>
        <w:gridCol w:w="3762"/>
        <w:gridCol w:w="857"/>
      </w:tblGrid>
      <w:tr w:rsidR="004312C6" w:rsidRPr="00225932" w:rsidTr="00383A92">
        <w:tc>
          <w:tcPr>
            <w:tcW w:w="251"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TT</w:t>
            </w:r>
          </w:p>
        </w:tc>
        <w:tc>
          <w:tcPr>
            <w:tcW w:w="1229"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Tên vụ</w:t>
            </w:r>
          </w:p>
        </w:tc>
        <w:tc>
          <w:tcPr>
            <w:tcW w:w="803"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Tên cơ quan, tổ chức, đơn vị xảy ra sự việc</w:t>
            </w:r>
          </w:p>
        </w:tc>
        <w:tc>
          <w:tcPr>
            <w:tcW w:w="1133"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Cơ quan thụ lý, giải quyết vụ việc</w:t>
            </w:r>
          </w:p>
        </w:tc>
        <w:tc>
          <w:tcPr>
            <w:tcW w:w="1290"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Tóm tắt nội dung vụ việc</w:t>
            </w:r>
          </w:p>
        </w:tc>
        <w:tc>
          <w:tcPr>
            <w:tcW w:w="294" w:type="pct"/>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Ghi chú</w:t>
            </w:r>
          </w:p>
        </w:tc>
      </w:tr>
      <w:tr w:rsidR="004312C6" w:rsidRPr="00225932" w:rsidTr="00383A92">
        <w:tc>
          <w:tcPr>
            <w:tcW w:w="251"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w:t>
            </w:r>
          </w:p>
        </w:tc>
        <w:tc>
          <w:tcPr>
            <w:tcW w:w="1229"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803"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1133"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1290"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294"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251"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w:t>
            </w:r>
          </w:p>
        </w:tc>
        <w:tc>
          <w:tcPr>
            <w:tcW w:w="1229"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803"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1133"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1290"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294" w:type="pct"/>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251" w:type="pct"/>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w:t>
            </w:r>
          </w:p>
        </w:tc>
        <w:tc>
          <w:tcPr>
            <w:tcW w:w="1229"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803"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1133"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1290" w:type="pct"/>
            <w:shd w:val="clear" w:color="auto" w:fill="FFFFFF"/>
            <w:vAlign w:val="center"/>
          </w:tcPr>
          <w:p w:rsidR="004312C6" w:rsidRPr="00225932" w:rsidRDefault="004312C6" w:rsidP="00383A92">
            <w:pPr>
              <w:spacing w:after="0" w:line="240" w:lineRule="auto"/>
              <w:rPr>
                <w:rFonts w:cs="Times New Roman"/>
                <w:sz w:val="22"/>
                <w:szCs w:val="22"/>
              </w:rPr>
            </w:pPr>
          </w:p>
        </w:tc>
        <w:tc>
          <w:tcPr>
            <w:tcW w:w="294" w:type="pct"/>
            <w:shd w:val="clear" w:color="auto" w:fill="FFFFFF"/>
            <w:vAlign w:val="center"/>
          </w:tcPr>
          <w:p w:rsidR="004312C6" w:rsidRPr="00225932" w:rsidRDefault="004312C6" w:rsidP="00383A92">
            <w:pPr>
              <w:spacing w:after="0" w:line="240" w:lineRule="auto"/>
              <w:rPr>
                <w:rFonts w:cs="Times New Roman"/>
                <w:sz w:val="22"/>
                <w:szCs w:val="22"/>
              </w:rPr>
            </w:pPr>
          </w:p>
        </w:tc>
      </w:tr>
    </w:tbl>
    <w:p w:rsidR="004312C6" w:rsidRPr="00225932" w:rsidRDefault="004312C6" w:rsidP="004312C6">
      <w:pPr>
        <w:spacing w:after="0" w:line="240" w:lineRule="auto"/>
        <w:rPr>
          <w:rFonts w:cs="Times New Roman"/>
          <w:sz w:val="22"/>
          <w:szCs w:val="22"/>
        </w:rPr>
      </w:pP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 xml:space="preserve">Biểu </w:t>
      </w:r>
      <w:r>
        <w:rPr>
          <w:b/>
          <w:sz w:val="22"/>
          <w:szCs w:val="22"/>
        </w:rPr>
        <w:t xml:space="preserve">mẫu </w:t>
      </w:r>
      <w:r w:rsidRPr="00225932">
        <w:rPr>
          <w:rFonts w:cs="Times New Roman"/>
          <w:b/>
          <w:sz w:val="22"/>
          <w:szCs w:val="22"/>
        </w:rPr>
        <w:t xml:space="preserve">số: </w:t>
      </w:r>
      <w:r>
        <w:rPr>
          <w:b/>
          <w:sz w:val="22"/>
          <w:szCs w:val="22"/>
        </w:rPr>
        <w:t>2.3</w:t>
      </w: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KẾT QUẢ PHÁT HIỆN, KHẮC PHỤC CÁC VĂN BẢN CÒN SƠ HỞ, DỄ BỊ LỢI DỤNG ĐỂ THAM NHŨNG</w:t>
      </w:r>
      <w:r w:rsidRPr="00225932">
        <w:rPr>
          <w:rFonts w:cs="Times New Roman"/>
          <w:b/>
          <w:sz w:val="22"/>
          <w:szCs w:val="22"/>
          <w:vertAlign w:val="superscript"/>
        </w:rPr>
        <w:t>(*)</w:t>
      </w:r>
    </w:p>
    <w:p w:rsidR="004312C6" w:rsidRPr="00225932" w:rsidRDefault="004312C6" w:rsidP="004312C6">
      <w:pPr>
        <w:spacing w:after="0" w:line="240" w:lineRule="auto"/>
        <w:jc w:val="center"/>
        <w:rPr>
          <w:rFonts w:cs="Times New Roman"/>
          <w:b/>
          <w:sz w:val="22"/>
          <w:szCs w:val="22"/>
        </w:rPr>
      </w:pPr>
      <w:r w:rsidRPr="00225932">
        <w:rPr>
          <w:rFonts w:cs="Times New Roman"/>
          <w:b/>
          <w:sz w:val="22"/>
          <w:szCs w:val="22"/>
        </w:rPr>
        <w:t>(Số liệu tính từ ngày ..../.... /.... đến....ngày…/…/….)</w:t>
      </w:r>
    </w:p>
    <w:p w:rsidR="004312C6" w:rsidRDefault="004312C6" w:rsidP="004312C6">
      <w:pPr>
        <w:jc w:val="center"/>
        <w:rPr>
          <w:i/>
          <w:sz w:val="22"/>
          <w:szCs w:val="22"/>
        </w:rPr>
      </w:pPr>
      <w:r w:rsidRPr="00225932">
        <w:rPr>
          <w:rFonts w:cs="Times New Roman"/>
          <w:i/>
          <w:sz w:val="22"/>
          <w:szCs w:val="22"/>
        </w:rPr>
        <w:t>(Kèm theo Báo cáo số: .....ngày .....tháng ....năm ….....của ……...)</w:t>
      </w:r>
    </w:p>
    <w:p w:rsidR="004312C6" w:rsidRPr="00225932" w:rsidRDefault="004312C6" w:rsidP="004312C6">
      <w:pPr>
        <w:spacing w:after="0" w:line="240" w:lineRule="auto"/>
        <w:jc w:val="center"/>
        <w:rPr>
          <w:rFonts w:cs="Times New Roman"/>
          <w:i/>
          <w:sz w:val="22"/>
          <w:szCs w:val="22"/>
        </w:rPr>
      </w:pPr>
    </w:p>
    <w:tbl>
      <w:tblPr>
        <w:tblW w:w="5000" w:type="pct"/>
        <w:tblCellMar>
          <w:left w:w="0" w:type="dxa"/>
          <w:right w:w="0" w:type="dxa"/>
        </w:tblCellMar>
        <w:tblLook w:val="0000" w:firstRow="0" w:lastRow="0" w:firstColumn="0" w:lastColumn="0" w:noHBand="0" w:noVBand="0"/>
      </w:tblPr>
      <w:tblGrid>
        <w:gridCol w:w="1001"/>
        <w:gridCol w:w="2321"/>
        <w:gridCol w:w="2039"/>
        <w:gridCol w:w="1901"/>
        <w:gridCol w:w="2246"/>
        <w:gridCol w:w="1907"/>
        <w:gridCol w:w="2415"/>
        <w:gridCol w:w="752"/>
      </w:tblGrid>
      <w:tr w:rsidR="004312C6" w:rsidRPr="00225932" w:rsidTr="00383A92">
        <w:tc>
          <w:tcPr>
            <w:tcW w:w="343" w:type="pct"/>
            <w:vMerge w:val="restar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TT</w:t>
            </w:r>
          </w:p>
        </w:tc>
        <w:tc>
          <w:tcPr>
            <w:tcW w:w="796" w:type="pct"/>
            <w:vMerge w:val="restar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Tên, số, ngày, tháng, năm</w:t>
            </w:r>
          </w:p>
        </w:tc>
        <w:tc>
          <w:tcPr>
            <w:tcW w:w="699" w:type="pct"/>
            <w:vMerge w:val="restar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Cơ quan ban hành văn bản</w:t>
            </w:r>
          </w:p>
        </w:tc>
        <w:tc>
          <w:tcPr>
            <w:tcW w:w="652" w:type="pct"/>
            <w:vMerge w:val="restar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Nội dung sơ hở, dễ bị lợi dụng để tham nhũng</w:t>
            </w:r>
          </w:p>
        </w:tc>
        <w:tc>
          <w:tcPr>
            <w:tcW w:w="2252" w:type="pct"/>
            <w:gridSpan w:val="3"/>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Kết quả khắc phục</w:t>
            </w:r>
          </w:p>
        </w:tc>
        <w:tc>
          <w:tcPr>
            <w:tcW w:w="258" w:type="pct"/>
            <w:vMerge w:val="restart"/>
            <w:tcBorders>
              <w:top w:val="single" w:sz="4" w:space="0" w:color="auto"/>
              <w:left w:val="single" w:sz="4" w:space="0" w:color="auto"/>
              <w:bottom w:val="nil"/>
              <w:right w:val="single" w:sz="4" w:space="0" w:color="auto"/>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Ghi chú</w:t>
            </w:r>
          </w:p>
        </w:tc>
      </w:tr>
      <w:tr w:rsidR="004312C6" w:rsidRPr="00225932" w:rsidTr="00383A92">
        <w:tc>
          <w:tcPr>
            <w:tcW w:w="343" w:type="pct"/>
            <w:vMerge/>
            <w:tcBorders>
              <w:top w:val="nil"/>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p>
        </w:tc>
        <w:tc>
          <w:tcPr>
            <w:tcW w:w="796" w:type="pct"/>
            <w:vMerge/>
            <w:tcBorders>
              <w:top w:val="nil"/>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p>
        </w:tc>
        <w:tc>
          <w:tcPr>
            <w:tcW w:w="699" w:type="pct"/>
            <w:vMerge/>
            <w:tcBorders>
              <w:top w:val="nil"/>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p>
        </w:tc>
        <w:tc>
          <w:tcPr>
            <w:tcW w:w="652" w:type="pct"/>
            <w:vMerge/>
            <w:tcBorders>
              <w:top w:val="nil"/>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p>
        </w:tc>
        <w:tc>
          <w:tcPr>
            <w:tcW w:w="770"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Đã được khắc phục theo thẩm quyền</w:t>
            </w:r>
          </w:p>
        </w:tc>
        <w:tc>
          <w:tcPr>
            <w:tcW w:w="654"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Chưa khắc phục xong</w:t>
            </w:r>
          </w:p>
        </w:tc>
        <w:tc>
          <w:tcPr>
            <w:tcW w:w="828"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b/>
                <w:sz w:val="22"/>
                <w:szCs w:val="22"/>
              </w:rPr>
            </w:pPr>
            <w:r w:rsidRPr="00225932">
              <w:rPr>
                <w:rFonts w:cs="Times New Roman"/>
                <w:b/>
                <w:sz w:val="22"/>
                <w:szCs w:val="22"/>
              </w:rPr>
              <w:t>Nguyên nhân của việc chưa khắc phục xong</w:t>
            </w:r>
          </w:p>
        </w:tc>
        <w:tc>
          <w:tcPr>
            <w:tcW w:w="258" w:type="pct"/>
            <w:vMerge/>
            <w:tcBorders>
              <w:top w:val="nil"/>
              <w:left w:val="single" w:sz="4" w:space="0" w:color="auto"/>
              <w:bottom w:val="nil"/>
              <w:right w:val="single" w:sz="4" w:space="0" w:color="auto"/>
            </w:tcBorders>
            <w:shd w:val="clear" w:color="auto" w:fill="FFFFFF"/>
            <w:vAlign w:val="center"/>
          </w:tcPr>
          <w:p w:rsidR="004312C6" w:rsidRPr="00225932" w:rsidRDefault="004312C6" w:rsidP="00383A92">
            <w:pPr>
              <w:spacing w:after="0" w:line="240" w:lineRule="auto"/>
              <w:jc w:val="center"/>
              <w:rPr>
                <w:rFonts w:cs="Times New Roman"/>
                <w:b/>
                <w:sz w:val="22"/>
                <w:szCs w:val="22"/>
              </w:rPr>
            </w:pPr>
          </w:p>
        </w:tc>
      </w:tr>
      <w:tr w:rsidR="004312C6" w:rsidRPr="00225932" w:rsidTr="00383A92">
        <w:tc>
          <w:tcPr>
            <w:tcW w:w="343"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MS</w:t>
            </w:r>
          </w:p>
        </w:tc>
        <w:tc>
          <w:tcPr>
            <w:tcW w:w="796"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w:t>
            </w:r>
          </w:p>
        </w:tc>
        <w:tc>
          <w:tcPr>
            <w:tcW w:w="699"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w:t>
            </w:r>
          </w:p>
        </w:tc>
        <w:tc>
          <w:tcPr>
            <w:tcW w:w="652"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3</w:t>
            </w:r>
          </w:p>
        </w:tc>
        <w:tc>
          <w:tcPr>
            <w:tcW w:w="770"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4</w:t>
            </w:r>
          </w:p>
        </w:tc>
        <w:tc>
          <w:tcPr>
            <w:tcW w:w="654"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5</w:t>
            </w:r>
          </w:p>
        </w:tc>
        <w:tc>
          <w:tcPr>
            <w:tcW w:w="828"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6</w:t>
            </w:r>
          </w:p>
        </w:tc>
        <w:tc>
          <w:tcPr>
            <w:tcW w:w="258" w:type="pct"/>
            <w:tcBorders>
              <w:top w:val="single" w:sz="4" w:space="0" w:color="auto"/>
              <w:left w:val="single" w:sz="4" w:space="0" w:color="auto"/>
              <w:bottom w:val="nil"/>
              <w:right w:val="single" w:sz="4" w:space="0" w:color="auto"/>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7</w:t>
            </w:r>
          </w:p>
        </w:tc>
      </w:tr>
      <w:tr w:rsidR="004312C6" w:rsidRPr="00225932" w:rsidTr="00383A92">
        <w:tc>
          <w:tcPr>
            <w:tcW w:w="343"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1</w:t>
            </w:r>
          </w:p>
        </w:tc>
        <w:tc>
          <w:tcPr>
            <w:tcW w:w="796"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99"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2"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770"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4"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828"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258" w:type="pct"/>
            <w:tcBorders>
              <w:top w:val="single" w:sz="4" w:space="0" w:color="auto"/>
              <w:left w:val="single" w:sz="4" w:space="0" w:color="auto"/>
              <w:bottom w:val="nil"/>
              <w:right w:val="single" w:sz="4" w:space="0" w:color="auto"/>
            </w:tcBorders>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43"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2</w:t>
            </w:r>
          </w:p>
        </w:tc>
        <w:tc>
          <w:tcPr>
            <w:tcW w:w="796"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99"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2"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770"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4"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828"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258" w:type="pct"/>
            <w:tcBorders>
              <w:top w:val="single" w:sz="4" w:space="0" w:color="auto"/>
              <w:left w:val="single" w:sz="4" w:space="0" w:color="auto"/>
              <w:bottom w:val="nil"/>
              <w:right w:val="single" w:sz="4" w:space="0" w:color="auto"/>
            </w:tcBorders>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43"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w:t>
            </w:r>
          </w:p>
        </w:tc>
        <w:tc>
          <w:tcPr>
            <w:tcW w:w="796"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99"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2"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770"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4"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828" w:type="pct"/>
            <w:tcBorders>
              <w:top w:val="single" w:sz="4" w:space="0" w:color="auto"/>
              <w:left w:val="single" w:sz="4" w:space="0" w:color="auto"/>
              <w:bottom w:val="nil"/>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258" w:type="pct"/>
            <w:tcBorders>
              <w:top w:val="single" w:sz="4" w:space="0" w:color="auto"/>
              <w:left w:val="single" w:sz="4" w:space="0" w:color="auto"/>
              <w:bottom w:val="nil"/>
              <w:right w:val="single" w:sz="4" w:space="0" w:color="auto"/>
            </w:tcBorders>
            <w:shd w:val="clear" w:color="auto" w:fill="FFFFFF"/>
            <w:vAlign w:val="center"/>
          </w:tcPr>
          <w:p w:rsidR="004312C6" w:rsidRPr="00225932" w:rsidRDefault="004312C6" w:rsidP="00383A92">
            <w:pPr>
              <w:spacing w:after="0" w:line="240" w:lineRule="auto"/>
              <w:rPr>
                <w:rFonts w:cs="Times New Roman"/>
                <w:sz w:val="22"/>
                <w:szCs w:val="22"/>
              </w:rPr>
            </w:pPr>
          </w:p>
        </w:tc>
      </w:tr>
      <w:tr w:rsidR="004312C6" w:rsidRPr="00225932" w:rsidTr="00383A92">
        <w:tc>
          <w:tcPr>
            <w:tcW w:w="343"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jc w:val="center"/>
              <w:rPr>
                <w:rFonts w:cs="Times New Roman"/>
                <w:sz w:val="22"/>
                <w:szCs w:val="22"/>
              </w:rPr>
            </w:pPr>
            <w:r w:rsidRPr="00225932">
              <w:rPr>
                <w:rFonts w:cs="Times New Roman"/>
                <w:sz w:val="22"/>
                <w:szCs w:val="22"/>
              </w:rPr>
              <w:t>Tổng số:</w:t>
            </w:r>
          </w:p>
        </w:tc>
        <w:tc>
          <w:tcPr>
            <w:tcW w:w="796"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99"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2"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770"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654"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828" w:type="pct"/>
            <w:tcBorders>
              <w:top w:val="single" w:sz="4" w:space="0" w:color="auto"/>
              <w:left w:val="single" w:sz="4" w:space="0" w:color="auto"/>
              <w:bottom w:val="single" w:sz="4" w:space="0" w:color="auto"/>
              <w:right w:val="nil"/>
            </w:tcBorders>
            <w:shd w:val="clear" w:color="auto" w:fill="FFFFFF"/>
            <w:vAlign w:val="center"/>
          </w:tcPr>
          <w:p w:rsidR="004312C6" w:rsidRPr="00225932" w:rsidRDefault="004312C6" w:rsidP="00383A92">
            <w:pPr>
              <w:spacing w:after="0" w:line="240" w:lineRule="auto"/>
              <w:rPr>
                <w:rFonts w:cs="Times New Roman"/>
                <w:sz w:val="22"/>
                <w:szCs w:val="22"/>
              </w:rPr>
            </w:pPr>
          </w:p>
        </w:tc>
        <w:tc>
          <w:tcPr>
            <w:tcW w:w="258" w:type="pct"/>
            <w:tcBorders>
              <w:top w:val="single" w:sz="4" w:space="0" w:color="auto"/>
              <w:left w:val="single" w:sz="4" w:space="0" w:color="auto"/>
              <w:bottom w:val="single" w:sz="4" w:space="0" w:color="auto"/>
              <w:right w:val="single" w:sz="4" w:space="0" w:color="auto"/>
            </w:tcBorders>
            <w:shd w:val="clear" w:color="auto" w:fill="FFFFFF"/>
            <w:vAlign w:val="center"/>
          </w:tcPr>
          <w:p w:rsidR="004312C6" w:rsidRPr="00225932" w:rsidRDefault="004312C6" w:rsidP="00383A92">
            <w:pPr>
              <w:spacing w:after="0" w:line="240" w:lineRule="auto"/>
              <w:rPr>
                <w:rFonts w:cs="Times New Roman"/>
                <w:sz w:val="22"/>
                <w:szCs w:val="22"/>
              </w:rPr>
            </w:pPr>
          </w:p>
        </w:tc>
      </w:tr>
    </w:tbl>
    <w:p w:rsidR="004312C6" w:rsidRPr="00225932" w:rsidRDefault="004312C6" w:rsidP="004312C6">
      <w:pPr>
        <w:spacing w:after="0" w:line="240" w:lineRule="auto"/>
        <w:rPr>
          <w:rFonts w:cs="Times New Roman"/>
          <w:b/>
          <w:i/>
          <w:sz w:val="22"/>
          <w:szCs w:val="22"/>
        </w:rPr>
      </w:pPr>
      <w:r w:rsidRPr="00225932">
        <w:rPr>
          <w:rFonts w:cs="Times New Roman"/>
          <w:b/>
          <w:i/>
          <w:sz w:val="22"/>
          <w:szCs w:val="22"/>
        </w:rPr>
        <w:t>Hướng dẫn cách ghi biểu:</w:t>
      </w:r>
    </w:p>
    <w:p w:rsidR="004312C6" w:rsidRPr="00225932" w:rsidRDefault="004312C6" w:rsidP="004312C6">
      <w:pPr>
        <w:spacing w:after="0" w:line="240" w:lineRule="auto"/>
        <w:rPr>
          <w:rFonts w:cs="Times New Roman"/>
          <w:sz w:val="22"/>
          <w:szCs w:val="22"/>
        </w:rPr>
      </w:pPr>
      <w:r w:rsidRPr="00225932">
        <w:rPr>
          <w:rFonts w:cs="Times New Roman"/>
          <w:sz w:val="22"/>
          <w:szCs w:val="22"/>
          <w:vertAlign w:val="superscript"/>
        </w:rPr>
        <w:t>(*)</w:t>
      </w:r>
      <w:r w:rsidRPr="00225932">
        <w:rPr>
          <w:rFonts w:cs="Times New Roman"/>
          <w:sz w:val="22"/>
          <w:szCs w:val="22"/>
        </w:rPr>
        <w:t xml:space="preserve"> Phát hiện qua công tác thanh tra, kiểm tra, điều tra, truy tố xét xử, theo dõi thi hành pháp luật, kiểm tra văn bản quy phạm pháp luật</w:t>
      </w:r>
    </w:p>
    <w:p w:rsidR="004312C6" w:rsidRPr="00225932" w:rsidRDefault="004312C6" w:rsidP="004312C6">
      <w:pPr>
        <w:spacing w:after="0" w:line="240" w:lineRule="auto"/>
        <w:rPr>
          <w:rFonts w:cs="Times New Roman"/>
          <w:sz w:val="22"/>
          <w:szCs w:val="22"/>
        </w:rPr>
      </w:pPr>
      <w:r w:rsidRPr="00225932">
        <w:rPr>
          <w:rFonts w:cs="Times New Roman"/>
          <w:sz w:val="22"/>
          <w:szCs w:val="22"/>
        </w:rPr>
        <w:t>- Cột (4), (5): Điền dấu "x"</w:t>
      </w:r>
    </w:p>
    <w:p w:rsidR="004312C6" w:rsidRPr="00225932" w:rsidRDefault="004312C6" w:rsidP="004312C6">
      <w:pPr>
        <w:spacing w:after="0" w:line="240" w:lineRule="auto"/>
        <w:rPr>
          <w:rFonts w:cs="Times New Roman"/>
          <w:sz w:val="22"/>
          <w:szCs w:val="22"/>
        </w:rPr>
      </w:pPr>
      <w:r w:rsidRPr="00225932">
        <w:rPr>
          <w:rFonts w:cs="Times New Roman"/>
          <w:sz w:val="22"/>
          <w:szCs w:val="22"/>
        </w:rPr>
        <w:t>- Cột (6): Nhập nội dung khi tích "x" tại Cột (5)</w:t>
      </w:r>
    </w:p>
    <w:p w:rsidR="004312C6" w:rsidRDefault="004312C6" w:rsidP="001B7FFC">
      <w:pPr>
        <w:spacing w:after="0" w:line="240" w:lineRule="auto"/>
        <w:jc w:val="center"/>
        <w:rPr>
          <w:b/>
          <w:sz w:val="20"/>
          <w:szCs w:val="20"/>
          <w:lang w:val="en-US"/>
        </w:rPr>
      </w:pPr>
    </w:p>
    <w:p w:rsidR="004312C6" w:rsidRDefault="004312C6" w:rsidP="001B7FFC">
      <w:pPr>
        <w:spacing w:after="0" w:line="240" w:lineRule="auto"/>
        <w:jc w:val="center"/>
        <w:rPr>
          <w:b/>
          <w:sz w:val="20"/>
          <w:szCs w:val="20"/>
          <w:lang w:val="en-US"/>
        </w:rPr>
      </w:pPr>
    </w:p>
    <w:p w:rsidR="004312C6" w:rsidRDefault="004312C6" w:rsidP="001B7FFC">
      <w:pPr>
        <w:spacing w:after="0" w:line="240" w:lineRule="auto"/>
        <w:jc w:val="center"/>
        <w:rPr>
          <w:b/>
          <w:sz w:val="20"/>
          <w:szCs w:val="20"/>
          <w:lang w:val="en-US"/>
        </w:rPr>
      </w:pPr>
    </w:p>
    <w:p w:rsidR="00263A12" w:rsidRPr="005F5121" w:rsidRDefault="00263A12" w:rsidP="001B7FFC">
      <w:pPr>
        <w:spacing w:after="0" w:line="240" w:lineRule="auto"/>
        <w:jc w:val="center"/>
        <w:rPr>
          <w:b/>
          <w:sz w:val="20"/>
          <w:szCs w:val="20"/>
        </w:rPr>
      </w:pPr>
      <w:r w:rsidRPr="005F5121">
        <w:rPr>
          <w:b/>
          <w:sz w:val="20"/>
          <w:szCs w:val="20"/>
        </w:rPr>
        <w:t>Biểu mẫu số: 3.1</w:t>
      </w:r>
    </w:p>
    <w:p w:rsidR="00263A12" w:rsidRPr="005F5121" w:rsidRDefault="00263A12" w:rsidP="001B7FFC">
      <w:pPr>
        <w:spacing w:after="0" w:line="240" w:lineRule="auto"/>
        <w:jc w:val="center"/>
        <w:rPr>
          <w:b/>
          <w:sz w:val="20"/>
          <w:szCs w:val="20"/>
        </w:rPr>
      </w:pPr>
      <w:r w:rsidRPr="005F5121">
        <w:rPr>
          <w:b/>
          <w:sz w:val="20"/>
          <w:szCs w:val="20"/>
        </w:rPr>
        <w:t>TỔNG HỢP KẾT QUẢ XỬ LÝ ĐƠN</w:t>
      </w:r>
    </w:p>
    <w:p w:rsidR="00263A12" w:rsidRPr="005F5121" w:rsidRDefault="00263A12" w:rsidP="001B7FFC">
      <w:pPr>
        <w:spacing w:after="0" w:line="240" w:lineRule="auto"/>
        <w:jc w:val="center"/>
        <w:rPr>
          <w:b/>
          <w:sz w:val="20"/>
          <w:szCs w:val="20"/>
        </w:rPr>
      </w:pPr>
      <w:r w:rsidRPr="005F5121">
        <w:rPr>
          <w:b/>
          <w:sz w:val="20"/>
          <w:szCs w:val="20"/>
        </w:rPr>
        <w:t>Số liệu tính từ ngày …/…/… đến …. ngày …./…/….</w:t>
      </w:r>
    </w:p>
    <w:p w:rsidR="00263A12" w:rsidRDefault="00263A12" w:rsidP="001B7FFC">
      <w:pPr>
        <w:spacing w:after="0" w:line="240" w:lineRule="auto"/>
        <w:jc w:val="center"/>
        <w:rPr>
          <w:i/>
          <w:sz w:val="20"/>
          <w:szCs w:val="20"/>
          <w:lang w:val="en-US"/>
        </w:rPr>
      </w:pPr>
      <w:r w:rsidRPr="005F5121">
        <w:rPr>
          <w:i/>
          <w:sz w:val="20"/>
          <w:szCs w:val="20"/>
        </w:rPr>
        <w:t>(kèm theo báo cáo số … ngày...tháng…năm…của…)</w:t>
      </w:r>
    </w:p>
    <w:p w:rsidR="001B7FFC" w:rsidRPr="001B7FFC" w:rsidRDefault="001B7FFC" w:rsidP="001B7FFC">
      <w:pPr>
        <w:spacing w:after="0" w:line="240" w:lineRule="auto"/>
        <w:jc w:val="center"/>
        <w:rPr>
          <w:i/>
          <w:sz w:val="20"/>
          <w:szCs w:val="20"/>
          <w:lang w:val="en-US"/>
        </w:rPr>
      </w:pPr>
    </w:p>
    <w:tbl>
      <w:tblPr>
        <w:tblW w:w="5253" w:type="pct"/>
        <w:tblInd w:w="-421" w:type="dxa"/>
        <w:tblCellMar>
          <w:left w:w="0" w:type="dxa"/>
          <w:right w:w="0" w:type="dxa"/>
        </w:tblCellMar>
        <w:tblLook w:val="0000" w:firstRow="0" w:lastRow="0" w:firstColumn="0" w:lastColumn="0" w:noHBand="0" w:noVBand="0"/>
      </w:tblPr>
      <w:tblGrid>
        <w:gridCol w:w="566"/>
        <w:gridCol w:w="1012"/>
        <w:gridCol w:w="508"/>
        <w:gridCol w:w="509"/>
        <w:gridCol w:w="423"/>
        <w:gridCol w:w="509"/>
        <w:gridCol w:w="509"/>
        <w:gridCol w:w="423"/>
        <w:gridCol w:w="472"/>
        <w:gridCol w:w="1262"/>
        <w:gridCol w:w="344"/>
        <w:gridCol w:w="533"/>
        <w:gridCol w:w="300"/>
        <w:gridCol w:w="450"/>
        <w:gridCol w:w="355"/>
        <w:gridCol w:w="524"/>
        <w:gridCol w:w="488"/>
        <w:gridCol w:w="490"/>
        <w:gridCol w:w="836"/>
        <w:gridCol w:w="533"/>
        <w:gridCol w:w="300"/>
        <w:gridCol w:w="447"/>
        <w:gridCol w:w="836"/>
        <w:gridCol w:w="608"/>
        <w:gridCol w:w="677"/>
        <w:gridCol w:w="671"/>
        <w:gridCol w:w="735"/>
      </w:tblGrid>
      <w:tr w:rsidR="00263A12" w:rsidRPr="005F5121" w:rsidTr="00383A92">
        <w:trPr>
          <w:trHeight w:val="20"/>
        </w:trPr>
        <w:tc>
          <w:tcPr>
            <w:tcW w:w="185"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vị</w:t>
            </w:r>
          </w:p>
        </w:tc>
        <w:tc>
          <w:tcPr>
            <w:tcW w:w="330"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đơn</w:t>
            </w:r>
          </w:p>
        </w:tc>
        <w:tc>
          <w:tcPr>
            <w:tcW w:w="469"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Kỳ trước chuyển sang</w:t>
            </w:r>
          </w:p>
        </w:tc>
        <w:tc>
          <w:tcPr>
            <w:tcW w:w="469"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Tiếp nhận trong kỳ</w:t>
            </w:r>
          </w:p>
        </w:tc>
        <w:tc>
          <w:tcPr>
            <w:tcW w:w="154"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đơn đã xử lý</w:t>
            </w:r>
          </w:p>
        </w:tc>
        <w:tc>
          <w:tcPr>
            <w:tcW w:w="524" w:type="pct"/>
            <w:gridSpan w:val="2"/>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Đủ điều kiện xử lý</w:t>
            </w:r>
          </w:p>
        </w:tc>
        <w:tc>
          <w:tcPr>
            <w:tcW w:w="418"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Phân loại đơn theo nội dung</w:t>
            </w:r>
          </w:p>
        </w:tc>
        <w:tc>
          <w:tcPr>
            <w:tcW w:w="606" w:type="pct"/>
            <w:gridSpan w:val="4"/>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Phân loại đơn theo tình trạng giải quyết</w:t>
            </w:r>
          </w:p>
        </w:tc>
        <w:tc>
          <w:tcPr>
            <w:tcW w:w="1601" w:type="pct"/>
            <w:gridSpan w:val="8"/>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Kết quả xử lý đơn</w:t>
            </w:r>
          </w:p>
        </w:tc>
        <w:tc>
          <w:tcPr>
            <w:tcW w:w="241" w:type="pct"/>
            <w:vMerge w:val="restar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văn bản phúc đáp nhận được do chuyển đơn</w:t>
            </w:r>
          </w:p>
        </w:tc>
      </w:tr>
      <w:tr w:rsidR="00263A12" w:rsidRPr="005F5121" w:rsidTr="00383A92">
        <w:trPr>
          <w:trHeight w:val="20"/>
        </w:trPr>
        <w:tc>
          <w:tcPr>
            <w:tcW w:w="185"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330"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6"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có nhiều người đứng tên</w:t>
            </w:r>
          </w:p>
        </w:tc>
        <w:tc>
          <w:tcPr>
            <w:tcW w:w="166"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một người đứng tên</w:t>
            </w:r>
          </w:p>
        </w:tc>
        <w:tc>
          <w:tcPr>
            <w:tcW w:w="138"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khác</w:t>
            </w:r>
          </w:p>
        </w:tc>
        <w:tc>
          <w:tcPr>
            <w:tcW w:w="166"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có nhiều người đứng tên</w:t>
            </w:r>
          </w:p>
        </w:tc>
        <w:tc>
          <w:tcPr>
            <w:tcW w:w="166"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một người đứng tên</w:t>
            </w:r>
          </w:p>
        </w:tc>
        <w:tc>
          <w:tcPr>
            <w:tcW w:w="138"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khác</w:t>
            </w:r>
          </w:p>
        </w:tc>
        <w:tc>
          <w:tcPr>
            <w:tcW w:w="154"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412"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đơn</w:t>
            </w:r>
          </w:p>
        </w:tc>
        <w:tc>
          <w:tcPr>
            <w:tcW w:w="112"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w:t>
            </w:r>
          </w:p>
        </w:tc>
        <w:tc>
          <w:tcPr>
            <w:tcW w:w="174"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Khiếu nại</w:t>
            </w:r>
          </w:p>
        </w:tc>
        <w:tc>
          <w:tcPr>
            <w:tcW w:w="98"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Tố cáo</w:t>
            </w:r>
          </w:p>
        </w:tc>
        <w:tc>
          <w:tcPr>
            <w:tcW w:w="147"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Kiến nghị, phản ánh</w:t>
            </w:r>
          </w:p>
        </w:tc>
        <w:tc>
          <w:tcPr>
            <w:tcW w:w="287" w:type="pct"/>
            <w:gridSpan w:val="2"/>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giải quyết</w:t>
            </w:r>
          </w:p>
        </w:tc>
        <w:tc>
          <w:tcPr>
            <w:tcW w:w="159"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Đang giải quyết</w:t>
            </w:r>
          </w:p>
        </w:tc>
        <w:tc>
          <w:tcPr>
            <w:tcW w:w="160"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Chưa giải quyết</w:t>
            </w:r>
          </w:p>
        </w:tc>
        <w:tc>
          <w:tcPr>
            <w:tcW w:w="690" w:type="pct"/>
            <w:gridSpan w:val="4"/>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thuộc thẩm quyền</w:t>
            </w:r>
          </w:p>
        </w:tc>
        <w:tc>
          <w:tcPr>
            <w:tcW w:w="911" w:type="pct"/>
            <w:gridSpan w:val="4"/>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không thuộc thẩm quyền</w:t>
            </w:r>
          </w:p>
        </w:tc>
        <w:tc>
          <w:tcPr>
            <w:tcW w:w="241" w:type="pct"/>
            <w:vMerge/>
            <w:tcBorders>
              <w:top w:val="nil"/>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rPr>
          <w:trHeight w:val="20"/>
        </w:trPr>
        <w:tc>
          <w:tcPr>
            <w:tcW w:w="185"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330"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6"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6"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3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6"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6"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3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54"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412"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12"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74"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9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47"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1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Lần đầu</w:t>
            </w:r>
          </w:p>
        </w:tc>
        <w:tc>
          <w:tcPr>
            <w:tcW w:w="1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Nhiều lần</w:t>
            </w:r>
          </w:p>
        </w:tc>
        <w:tc>
          <w:tcPr>
            <w:tcW w:w="159"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0"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Khiếu nại</w:t>
            </w: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Tố cáo</w:t>
            </w:r>
          </w:p>
        </w:tc>
        <w:tc>
          <w:tcPr>
            <w:tcW w:w="14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Kiến nghị, phản ánh</w:t>
            </w: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1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Hướng dẫn</w:t>
            </w:r>
          </w:p>
        </w:tc>
        <w:tc>
          <w:tcPr>
            <w:tcW w:w="22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Chuyển đơn</w:t>
            </w:r>
          </w:p>
        </w:tc>
        <w:tc>
          <w:tcPr>
            <w:tcW w:w="21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Đôn đốc giải quyết</w:t>
            </w:r>
          </w:p>
        </w:tc>
        <w:tc>
          <w:tcPr>
            <w:tcW w:w="241" w:type="pct"/>
            <w:vMerge/>
            <w:tcBorders>
              <w:top w:val="nil"/>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rPr>
          <w:trHeight w:val="20"/>
        </w:trPr>
        <w:tc>
          <w:tcPr>
            <w:tcW w:w="18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MS</w:t>
            </w:r>
          </w:p>
        </w:tc>
        <w:tc>
          <w:tcPr>
            <w:tcW w:w="33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1=2+3+...+7</w:t>
            </w: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5</w:t>
            </w: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6</w:t>
            </w: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15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8</w:t>
            </w:r>
          </w:p>
        </w:tc>
        <w:tc>
          <w:tcPr>
            <w:tcW w:w="4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9=11+12+13 =14+15+16+17 =18+22</w:t>
            </w: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w:t>
            </w:r>
          </w:p>
        </w:tc>
        <w:tc>
          <w:tcPr>
            <w:tcW w:w="14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11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1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15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16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18 = 19+20+21</w:t>
            </w: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19</w:t>
            </w: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20</w:t>
            </w:r>
          </w:p>
        </w:tc>
        <w:tc>
          <w:tcPr>
            <w:tcW w:w="14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21</w:t>
            </w: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22 = 23+24+25</w:t>
            </w:r>
          </w:p>
        </w:tc>
        <w:tc>
          <w:tcPr>
            <w:tcW w:w="1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23</w:t>
            </w:r>
          </w:p>
        </w:tc>
        <w:tc>
          <w:tcPr>
            <w:tcW w:w="22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24</w:t>
            </w:r>
          </w:p>
        </w:tc>
        <w:tc>
          <w:tcPr>
            <w:tcW w:w="21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25</w:t>
            </w:r>
          </w:p>
        </w:tc>
        <w:tc>
          <w:tcPr>
            <w:tcW w:w="241"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26</w:t>
            </w:r>
          </w:p>
        </w:tc>
      </w:tr>
      <w:tr w:rsidR="00263A12" w:rsidRPr="005F5121" w:rsidTr="00383A92">
        <w:trPr>
          <w:trHeight w:val="20"/>
        </w:trPr>
        <w:tc>
          <w:tcPr>
            <w:tcW w:w="18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3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4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2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1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41"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rPr>
          <w:trHeight w:val="20"/>
        </w:trPr>
        <w:tc>
          <w:tcPr>
            <w:tcW w:w="18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3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4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2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1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41"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rPr>
          <w:trHeight w:val="20"/>
        </w:trPr>
        <w:tc>
          <w:tcPr>
            <w:tcW w:w="18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3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4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2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1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41"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rPr>
          <w:trHeight w:val="20"/>
        </w:trPr>
        <w:tc>
          <w:tcPr>
            <w:tcW w:w="18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3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4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9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21" w:type="pct"/>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18" w:type="pct"/>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41" w:type="pct"/>
            <w:tcBorders>
              <w:top w:val="nil"/>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rPr>
          <w:trHeight w:val="20"/>
        </w:trPr>
        <w:tc>
          <w:tcPr>
            <w:tcW w:w="185"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330"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4"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412"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7"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9"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0"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4"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9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4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9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2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1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41" w:type="pct"/>
            <w:tcBorders>
              <w:top w:val="single" w:sz="4" w:space="0" w:color="auto"/>
              <w:left w:val="single" w:sz="4" w:space="0" w:color="auto"/>
              <w:bottom w:val="single" w:sz="4" w:space="0" w:color="auto"/>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lastRenderedPageBreak/>
        <w:t>- Đây là biểu tổng hợp về kết quả xử lý đơn chung (đơn khiếu nại, tố cáo, kiến nghị, phản ánh), bao gồm đơn nhận được qua tiế</w:t>
      </w:r>
      <w:r w:rsidR="00383A92">
        <w:rPr>
          <w:sz w:val="20"/>
          <w:szCs w:val="20"/>
        </w:rPr>
        <w:t>p công d</w:t>
      </w:r>
      <w:r w:rsidR="00383A92">
        <w:rPr>
          <w:sz w:val="20"/>
          <w:szCs w:val="20"/>
          <w:lang w:val="en-US"/>
        </w:rPr>
        <w:t>ân</w:t>
      </w:r>
      <w:r w:rsidRPr="005F5121">
        <w:rPr>
          <w:sz w:val="20"/>
          <w:szCs w:val="20"/>
        </w:rPr>
        <w:t xml:space="preserve"> và đơn nhận từ các nguồn khác (gửi qua dịch vụ chuyển phát, cơ quan khác chuyển,...)</w:t>
      </w:r>
    </w:p>
    <w:p w:rsidR="00263A12" w:rsidRPr="005F5121" w:rsidRDefault="00263A12" w:rsidP="001B7FFC">
      <w:pPr>
        <w:spacing w:after="0" w:line="240" w:lineRule="auto"/>
        <w:rPr>
          <w:sz w:val="20"/>
          <w:szCs w:val="20"/>
        </w:rPr>
      </w:pPr>
      <w:r w:rsidRPr="005F5121">
        <w:rPr>
          <w:sz w:val="20"/>
          <w:szCs w:val="20"/>
        </w:rPr>
        <w:t>- Số liệu tại Biểu này là số liệu tổng hợp từ các biểu 02/XLD, 03/XLD, 04/XLD</w:t>
      </w:r>
    </w:p>
    <w:p w:rsidR="00263A12" w:rsidRPr="005F5121" w:rsidRDefault="00263A12" w:rsidP="001B7FFC">
      <w:pPr>
        <w:spacing w:after="0" w:line="240" w:lineRule="auto"/>
        <w:rPr>
          <w:sz w:val="20"/>
          <w:szCs w:val="20"/>
        </w:rPr>
      </w:pPr>
      <w:r w:rsidRPr="005F5121">
        <w:rPr>
          <w:sz w:val="20"/>
          <w:szCs w:val="20"/>
        </w:rPr>
        <w:t>- Cột "Đơn vị" để ghi tên các đơn vị trực thuộc</w:t>
      </w:r>
    </w:p>
    <w:p w:rsidR="00263A12" w:rsidRPr="005F5121" w:rsidRDefault="00263A12" w:rsidP="001B7FFC">
      <w:pPr>
        <w:spacing w:after="0" w:line="240" w:lineRule="auto"/>
        <w:rPr>
          <w:sz w:val="20"/>
          <w:szCs w:val="20"/>
        </w:rPr>
      </w:pPr>
      <w:r w:rsidRPr="005F5121">
        <w:rPr>
          <w:sz w:val="20"/>
          <w:szCs w:val="20"/>
        </w:rPr>
        <w:t>- Cột (1) = Cột (2) + (3) + (4) + (5) + (6) + (7)</w:t>
      </w:r>
    </w:p>
    <w:p w:rsidR="00263A12" w:rsidRPr="005F5121" w:rsidRDefault="00263A12" w:rsidP="001B7FFC">
      <w:pPr>
        <w:spacing w:after="0" w:line="240" w:lineRule="auto"/>
        <w:rPr>
          <w:sz w:val="20"/>
          <w:szCs w:val="20"/>
        </w:rPr>
      </w:pPr>
      <w:r w:rsidRPr="005F5121">
        <w:rPr>
          <w:sz w:val="20"/>
          <w:szCs w:val="20"/>
        </w:rPr>
        <w:t>- Cột (2), (5): Đơn có từ 02 người đứng tên trở lên</w:t>
      </w:r>
    </w:p>
    <w:p w:rsidR="00263A12" w:rsidRPr="005F5121" w:rsidRDefault="00263A12" w:rsidP="001B7FFC">
      <w:pPr>
        <w:spacing w:after="0" w:line="240" w:lineRule="auto"/>
        <w:rPr>
          <w:sz w:val="20"/>
          <w:szCs w:val="20"/>
        </w:rPr>
      </w:pPr>
      <w:r w:rsidRPr="005F5121">
        <w:rPr>
          <w:sz w:val="20"/>
          <w:szCs w:val="20"/>
        </w:rPr>
        <w:t>- Cột (2) + (5) = Cột (2) + (4) thuộc Biểu 02/XLD + Cột (2) + (5) thuộc Biểu 03/XLD + Cột (2) + (5) thuộc Biểu 04/XLD</w:t>
      </w:r>
    </w:p>
    <w:p w:rsidR="00263A12" w:rsidRPr="005F5121" w:rsidRDefault="00263A12" w:rsidP="001B7FFC">
      <w:pPr>
        <w:spacing w:after="0" w:line="240" w:lineRule="auto"/>
        <w:rPr>
          <w:sz w:val="20"/>
          <w:szCs w:val="20"/>
        </w:rPr>
      </w:pPr>
      <w:r w:rsidRPr="005F5121">
        <w:rPr>
          <w:sz w:val="20"/>
          <w:szCs w:val="20"/>
        </w:rPr>
        <w:t>- Cột (3) + (6) = Cột (3) + (5) thuộc Biểu 02/XLD + Cột (3) + (6) thuộc Biểu 03/XLD + Cột (3) + (6) thuộc Biểu 04/XLD</w:t>
      </w:r>
    </w:p>
    <w:p w:rsidR="00263A12" w:rsidRPr="005F5121" w:rsidRDefault="00263A12" w:rsidP="001B7FFC">
      <w:pPr>
        <w:spacing w:after="0" w:line="240" w:lineRule="auto"/>
        <w:rPr>
          <w:sz w:val="20"/>
          <w:szCs w:val="20"/>
        </w:rPr>
      </w:pPr>
      <w:r w:rsidRPr="005F5121">
        <w:rPr>
          <w:sz w:val="20"/>
          <w:szCs w:val="20"/>
        </w:rPr>
        <w:t>- Cột (4): Là số đơn kỳ trước chuyển sang còn lại, ngoài số đơn đã xác định được ở cột (2), (3). VD: đơn không rõ danh tính người có đơn,...)</w:t>
      </w:r>
    </w:p>
    <w:p w:rsidR="00263A12" w:rsidRPr="005F5121" w:rsidRDefault="00263A12" w:rsidP="001B7FFC">
      <w:pPr>
        <w:spacing w:after="0" w:line="240" w:lineRule="auto"/>
        <w:rPr>
          <w:sz w:val="20"/>
          <w:szCs w:val="20"/>
        </w:rPr>
      </w:pPr>
      <w:r w:rsidRPr="005F5121">
        <w:rPr>
          <w:sz w:val="20"/>
          <w:szCs w:val="20"/>
        </w:rPr>
        <w:t>- Cột (4) +(7) = Cột (4) + (7) thuộc Biểu 03/XLD + Cột (4) + (7) thuộc Biểu 04/XLD</w:t>
      </w:r>
    </w:p>
    <w:p w:rsidR="00263A12" w:rsidRPr="005F5121" w:rsidRDefault="00263A12" w:rsidP="001B7FFC">
      <w:pPr>
        <w:spacing w:after="0" w:line="240" w:lineRule="auto"/>
        <w:rPr>
          <w:sz w:val="20"/>
          <w:szCs w:val="20"/>
        </w:rPr>
      </w:pPr>
      <w:r w:rsidRPr="005F5121">
        <w:rPr>
          <w:sz w:val="20"/>
          <w:szCs w:val="20"/>
        </w:rPr>
        <w:t>- Cột (7): Là số đơn tiếp nhận trong kỳ còn lại, ngoài số đơn đã xác định được ở cột (5), (6), VD: đơn không rõ danh tính người có đơn,...)</w:t>
      </w:r>
    </w:p>
    <w:p w:rsidR="00263A12" w:rsidRPr="005F5121" w:rsidRDefault="00263A12" w:rsidP="001B7FFC">
      <w:pPr>
        <w:spacing w:after="0" w:line="240" w:lineRule="auto"/>
        <w:rPr>
          <w:sz w:val="20"/>
          <w:szCs w:val="20"/>
        </w:rPr>
      </w:pPr>
      <w:r w:rsidRPr="005F5121">
        <w:rPr>
          <w:sz w:val="20"/>
          <w:szCs w:val="20"/>
        </w:rPr>
        <w:t>- Cột (8): Số đơn đã hoàn thành quy trình xử lý đơn (ra kết quả cuối cùng: lưu, hướng dẫn, chuyển ...) theo quy định; Cột (8) &lt;= Cột (1)</w:t>
      </w:r>
    </w:p>
    <w:p w:rsidR="00263A12" w:rsidRPr="005F5121" w:rsidRDefault="00263A12" w:rsidP="001B7FFC">
      <w:pPr>
        <w:spacing w:after="0" w:line="240" w:lineRule="auto"/>
        <w:rPr>
          <w:sz w:val="20"/>
          <w:szCs w:val="20"/>
        </w:rPr>
      </w:pPr>
      <w:r w:rsidRPr="005F5121">
        <w:rPr>
          <w:sz w:val="20"/>
          <w:szCs w:val="20"/>
        </w:rPr>
        <w:t>- Cột (9) = Cột (11) + (12) + (13) = Cột (14) + (15) + (16) + (17) = Cột (18) + (22)</w:t>
      </w:r>
    </w:p>
    <w:p w:rsidR="00263A12" w:rsidRPr="005F5121" w:rsidRDefault="00263A12" w:rsidP="001B7FFC">
      <w:pPr>
        <w:spacing w:after="0" w:line="240" w:lineRule="auto"/>
        <w:rPr>
          <w:sz w:val="20"/>
          <w:szCs w:val="20"/>
        </w:rPr>
      </w:pPr>
      <w:r w:rsidRPr="005F5121">
        <w:rPr>
          <w:sz w:val="20"/>
          <w:szCs w:val="20"/>
        </w:rPr>
        <w:t>- Cột (10) = Cột (10) thuộc Biểu 02/XLD + Cột (12) thuộc Biểu 03/XLD + Cột (12) thuộc Biểu 04/XLD</w:t>
      </w:r>
    </w:p>
    <w:p w:rsidR="00263A12" w:rsidRPr="005F5121" w:rsidRDefault="00263A12" w:rsidP="001B7FFC">
      <w:pPr>
        <w:spacing w:after="0" w:line="240" w:lineRule="auto"/>
        <w:rPr>
          <w:sz w:val="20"/>
          <w:szCs w:val="20"/>
        </w:rPr>
      </w:pPr>
      <w:r w:rsidRPr="005F5121">
        <w:rPr>
          <w:sz w:val="20"/>
          <w:szCs w:val="20"/>
        </w:rPr>
        <w:t>- Từ Cột (9) trở đi là số liệu tổng hợp đối với các đơn đủ điều kiện xử lý (đã thống kê tại Cột (8))</w:t>
      </w:r>
    </w:p>
    <w:p w:rsidR="00263A12" w:rsidRPr="005F5121" w:rsidRDefault="00263A12" w:rsidP="001B7FFC">
      <w:pPr>
        <w:spacing w:after="0" w:line="240" w:lineRule="auto"/>
        <w:rPr>
          <w:sz w:val="20"/>
          <w:szCs w:val="20"/>
        </w:rPr>
      </w:pPr>
      <w:r w:rsidRPr="005F5121">
        <w:rPr>
          <w:sz w:val="20"/>
          <w:szCs w:val="20"/>
        </w:rPr>
        <w:t>- Cột (11) = Cột (9) thuộc Biểu 02/XLD</w:t>
      </w:r>
    </w:p>
    <w:p w:rsidR="00263A12" w:rsidRPr="005F5121" w:rsidRDefault="00263A12" w:rsidP="001B7FFC">
      <w:pPr>
        <w:spacing w:after="0" w:line="240" w:lineRule="auto"/>
        <w:rPr>
          <w:sz w:val="20"/>
          <w:szCs w:val="20"/>
        </w:rPr>
      </w:pPr>
      <w:r w:rsidRPr="005F5121">
        <w:rPr>
          <w:sz w:val="20"/>
          <w:szCs w:val="20"/>
        </w:rPr>
        <w:t>- Cột (12) = Cột (11) thuộc Biểu 03/XLD</w:t>
      </w:r>
    </w:p>
    <w:p w:rsidR="00263A12" w:rsidRPr="005F5121" w:rsidRDefault="00263A12" w:rsidP="001B7FFC">
      <w:pPr>
        <w:spacing w:after="0" w:line="240" w:lineRule="auto"/>
        <w:rPr>
          <w:sz w:val="20"/>
          <w:szCs w:val="20"/>
        </w:rPr>
      </w:pPr>
      <w:r w:rsidRPr="005F5121">
        <w:rPr>
          <w:sz w:val="20"/>
          <w:szCs w:val="20"/>
        </w:rPr>
        <w:t>- Cột (13) = Cột (11) thuộc Biểu 04/XLD</w:t>
      </w:r>
    </w:p>
    <w:p w:rsidR="00263A12" w:rsidRPr="005F5121" w:rsidRDefault="00263A12" w:rsidP="001B7FFC">
      <w:pPr>
        <w:spacing w:after="0" w:line="240" w:lineRule="auto"/>
        <w:rPr>
          <w:sz w:val="20"/>
          <w:szCs w:val="20"/>
        </w:rPr>
      </w:pPr>
      <w:r w:rsidRPr="005F5121">
        <w:rPr>
          <w:sz w:val="20"/>
          <w:szCs w:val="20"/>
        </w:rPr>
        <w:t>- Cột (15): Là số đơn cơ quan nhà nước có thẩm quyền đã giải quyết từ 2 lần trở lên (giải quyết khiếu nại lần 2, giải quyết tố cáo tiếp khi đã có kết luận nội dung tố cáo lần đầu; giải quyết lần 2 trở lên đối với đơn kiến nghị, phản ánh)</w:t>
      </w:r>
    </w:p>
    <w:p w:rsidR="00263A12" w:rsidRPr="005F5121" w:rsidRDefault="00263A12" w:rsidP="001B7FFC">
      <w:pPr>
        <w:spacing w:after="0" w:line="240" w:lineRule="auto"/>
        <w:rPr>
          <w:sz w:val="20"/>
          <w:szCs w:val="20"/>
        </w:rPr>
      </w:pPr>
      <w:r w:rsidRPr="005F5121">
        <w:rPr>
          <w:sz w:val="20"/>
          <w:szCs w:val="20"/>
        </w:rPr>
        <w:t>- Cột (16): đã thụ lý, giải quyết theo quy định nhưng chưa có quyết định giải quyết khiếu nại, kết luận nội dung tố cáo, kết quả giải quyết kiến nghị, phản ánh</w:t>
      </w:r>
    </w:p>
    <w:p w:rsidR="00263A12" w:rsidRPr="005F5121" w:rsidRDefault="00263A12" w:rsidP="001B7FFC">
      <w:pPr>
        <w:spacing w:after="0" w:line="240" w:lineRule="auto"/>
        <w:rPr>
          <w:sz w:val="20"/>
          <w:szCs w:val="20"/>
        </w:rPr>
      </w:pPr>
      <w:r w:rsidRPr="005F5121">
        <w:rPr>
          <w:sz w:val="20"/>
          <w:szCs w:val="20"/>
        </w:rPr>
        <w:t>- Cột (17): chưa thực hiện trình tự thụ lý, giải quyết theo quy định</w:t>
      </w:r>
    </w:p>
    <w:p w:rsidR="00263A12" w:rsidRPr="005F5121" w:rsidRDefault="00263A12" w:rsidP="001B7FFC">
      <w:pPr>
        <w:spacing w:after="0" w:line="240" w:lineRule="auto"/>
        <w:rPr>
          <w:sz w:val="20"/>
          <w:szCs w:val="20"/>
        </w:rPr>
      </w:pPr>
      <w:r w:rsidRPr="005F5121">
        <w:rPr>
          <w:sz w:val="20"/>
          <w:szCs w:val="20"/>
        </w:rPr>
        <w:t>- Cột (18) = (19) + (20) + (21) là tổng số đơn thuộc thẩm quyền</w:t>
      </w:r>
    </w:p>
    <w:p w:rsidR="00263A12" w:rsidRPr="005F5121" w:rsidRDefault="00263A12" w:rsidP="001B7FFC">
      <w:pPr>
        <w:spacing w:after="0" w:line="240" w:lineRule="auto"/>
        <w:rPr>
          <w:sz w:val="20"/>
          <w:szCs w:val="20"/>
        </w:rPr>
      </w:pPr>
      <w:r w:rsidRPr="005F5121">
        <w:rPr>
          <w:sz w:val="20"/>
          <w:szCs w:val="20"/>
        </w:rPr>
        <w:t>- Cột (22) = Cột (23) + (24) + (25) là tổng số đơn không thuộc thẩm quyền</w:t>
      </w:r>
    </w:p>
    <w:p w:rsidR="00263A12" w:rsidRPr="005F5121" w:rsidRDefault="00263A12" w:rsidP="001B7FFC">
      <w:pPr>
        <w:spacing w:after="0" w:line="240" w:lineRule="auto"/>
        <w:rPr>
          <w:sz w:val="20"/>
          <w:szCs w:val="20"/>
        </w:rPr>
      </w:pPr>
      <w:r w:rsidRPr="005F5121">
        <w:rPr>
          <w:sz w:val="20"/>
          <w:szCs w:val="20"/>
        </w:rPr>
        <w:t>- Cột (25): Thống kê số vụ việc có văn bản đôn đốc hoặc chuyển đơn từ lần thứ 2 trở lên do chưa nhận được kết quả giải quyết của cơ quan có thẩm quyền</w:t>
      </w:r>
    </w:p>
    <w:p w:rsidR="00263A12" w:rsidRPr="005F5121" w:rsidRDefault="00263A12" w:rsidP="001B7FFC">
      <w:pPr>
        <w:spacing w:after="0" w:line="240" w:lineRule="auto"/>
        <w:rPr>
          <w:sz w:val="20"/>
          <w:szCs w:val="20"/>
        </w:rPr>
      </w:pPr>
      <w:r w:rsidRPr="005F5121">
        <w:rPr>
          <w:sz w:val="20"/>
          <w:szCs w:val="20"/>
        </w:rPr>
        <w:t>- Nội dung ghi chú viết vào dòng 27 (nếu có)</w:t>
      </w:r>
    </w:p>
    <w:p w:rsidR="00263A12" w:rsidRPr="005F5121" w:rsidRDefault="00263A12" w:rsidP="001B7FFC">
      <w:pPr>
        <w:spacing w:after="0" w:line="240" w:lineRule="auto"/>
        <w:jc w:val="center"/>
        <w:rPr>
          <w:b/>
          <w:sz w:val="20"/>
          <w:szCs w:val="20"/>
        </w:rPr>
      </w:pPr>
      <w:r>
        <w:rPr>
          <w:b/>
          <w:sz w:val="20"/>
          <w:szCs w:val="20"/>
        </w:rPr>
        <w:t>Biểu mẫu s</w:t>
      </w:r>
      <w:r w:rsidRPr="005F5121">
        <w:rPr>
          <w:b/>
          <w:sz w:val="20"/>
          <w:szCs w:val="20"/>
        </w:rPr>
        <w:t>ố:</w:t>
      </w:r>
      <w:r>
        <w:rPr>
          <w:b/>
          <w:sz w:val="20"/>
          <w:szCs w:val="20"/>
        </w:rPr>
        <w:t xml:space="preserve"> 3.2</w:t>
      </w:r>
    </w:p>
    <w:p w:rsidR="00263A12" w:rsidRPr="005F5121" w:rsidRDefault="00263A12" w:rsidP="001B7FFC">
      <w:pPr>
        <w:spacing w:after="0" w:line="240" w:lineRule="auto"/>
        <w:jc w:val="center"/>
        <w:rPr>
          <w:b/>
          <w:sz w:val="20"/>
          <w:szCs w:val="20"/>
        </w:rPr>
      </w:pPr>
      <w:r w:rsidRPr="005F5121">
        <w:rPr>
          <w:b/>
          <w:sz w:val="20"/>
          <w:szCs w:val="20"/>
        </w:rPr>
        <w:t>TỔNG HỢP KẾT QUẢ XỬ LÝ ĐƠN KHIẾU NẠI</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 ……… ngày….. tháng….. năm…….. của..........)</w:t>
      </w:r>
    </w:p>
    <w:p w:rsidR="001B7FFC" w:rsidRPr="001B7FFC" w:rsidRDefault="001B7FFC" w:rsidP="001B7FFC">
      <w:pPr>
        <w:spacing w:after="0" w:line="240" w:lineRule="auto"/>
        <w:jc w:val="center"/>
        <w:rPr>
          <w:i/>
          <w:sz w:val="20"/>
          <w:szCs w:val="20"/>
          <w:lang w:val="en-US"/>
        </w:rPr>
      </w:pPr>
    </w:p>
    <w:tbl>
      <w:tblPr>
        <w:tblW w:w="5554" w:type="pct"/>
        <w:tblInd w:w="-846" w:type="dxa"/>
        <w:tblCellMar>
          <w:left w:w="0" w:type="dxa"/>
          <w:right w:w="0" w:type="dxa"/>
        </w:tblCellMar>
        <w:tblLook w:val="0000" w:firstRow="0" w:lastRow="0" w:firstColumn="0" w:lastColumn="0" w:noHBand="0" w:noVBand="0"/>
      </w:tblPr>
      <w:tblGrid>
        <w:gridCol w:w="455"/>
        <w:gridCol w:w="749"/>
        <w:gridCol w:w="508"/>
        <w:gridCol w:w="508"/>
        <w:gridCol w:w="508"/>
        <w:gridCol w:w="508"/>
        <w:gridCol w:w="536"/>
        <w:gridCol w:w="622"/>
        <w:gridCol w:w="477"/>
        <w:gridCol w:w="344"/>
        <w:gridCol w:w="1374"/>
        <w:gridCol w:w="455"/>
        <w:gridCol w:w="489"/>
        <w:gridCol w:w="333"/>
        <w:gridCol w:w="466"/>
        <w:gridCol w:w="444"/>
        <w:gridCol w:w="516"/>
        <w:gridCol w:w="423"/>
        <w:gridCol w:w="355"/>
        <w:gridCol w:w="355"/>
        <w:gridCol w:w="333"/>
        <w:gridCol w:w="488"/>
        <w:gridCol w:w="488"/>
        <w:gridCol w:w="836"/>
        <w:gridCol w:w="355"/>
        <w:gridCol w:w="355"/>
        <w:gridCol w:w="523"/>
        <w:gridCol w:w="608"/>
        <w:gridCol w:w="677"/>
        <w:gridCol w:w="488"/>
        <w:gridCol w:w="622"/>
      </w:tblGrid>
      <w:tr w:rsidR="00263A12" w:rsidRPr="001B7FFC" w:rsidTr="00383A92">
        <w:tc>
          <w:tcPr>
            <w:tcW w:w="140"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vị</w:t>
            </w:r>
          </w:p>
        </w:tc>
        <w:tc>
          <w:tcPr>
            <w:tcW w:w="231"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Tổng số đơn</w:t>
            </w:r>
          </w:p>
        </w:tc>
        <w:tc>
          <w:tcPr>
            <w:tcW w:w="314" w:type="pct"/>
            <w:gridSpan w:val="2"/>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kỳ trước chuyển sang</w:t>
            </w:r>
          </w:p>
        </w:tc>
        <w:tc>
          <w:tcPr>
            <w:tcW w:w="314" w:type="pct"/>
            <w:gridSpan w:val="2"/>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tiếp nhận đơn trong kỳ</w:t>
            </w:r>
          </w:p>
        </w:tc>
        <w:tc>
          <w:tcPr>
            <w:tcW w:w="505" w:type="pct"/>
            <w:gridSpan w:val="3"/>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đã xử lý</w:t>
            </w:r>
          </w:p>
        </w:tc>
        <w:tc>
          <w:tcPr>
            <w:tcW w:w="530" w:type="pct"/>
            <w:gridSpan w:val="2"/>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Đủ điều kiện xử lý</w:t>
            </w:r>
          </w:p>
        </w:tc>
        <w:tc>
          <w:tcPr>
            <w:tcW w:w="965" w:type="pct"/>
            <w:gridSpan w:val="7"/>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Phân loại vụ việc theo nội dung</w:t>
            </w:r>
          </w:p>
        </w:tc>
        <w:tc>
          <w:tcPr>
            <w:tcW w:w="623" w:type="pct"/>
            <w:gridSpan w:val="5"/>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Phân loại vụ việc theo tình trạng giải quyết</w:t>
            </w:r>
          </w:p>
        </w:tc>
        <w:tc>
          <w:tcPr>
            <w:tcW w:w="1186" w:type="pct"/>
            <w:gridSpan w:val="7"/>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Kết quả xử lý</w:t>
            </w:r>
          </w:p>
        </w:tc>
        <w:tc>
          <w:tcPr>
            <w:tcW w:w="192" w:type="pct"/>
            <w:vMerge w:val="restart"/>
            <w:tcBorders>
              <w:top w:val="single" w:sz="4" w:space="0" w:color="auto"/>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Số văn bản phúc đáp nhận được do chuyển đơn</w:t>
            </w:r>
          </w:p>
        </w:tc>
      </w:tr>
      <w:tr w:rsidR="00263A12" w:rsidRPr="001B7FFC" w:rsidTr="00383A92">
        <w:tc>
          <w:tcPr>
            <w:tcW w:w="140"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231"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7"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có nhiều người đứng tên</w:t>
            </w:r>
          </w:p>
        </w:tc>
        <w:tc>
          <w:tcPr>
            <w:tcW w:w="157"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một người đứng tên</w:t>
            </w:r>
          </w:p>
        </w:tc>
        <w:tc>
          <w:tcPr>
            <w:tcW w:w="157"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có nhiều người đứng tên</w:t>
            </w:r>
          </w:p>
        </w:tc>
        <w:tc>
          <w:tcPr>
            <w:tcW w:w="157"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một người đứng tên</w:t>
            </w:r>
          </w:p>
        </w:tc>
        <w:tc>
          <w:tcPr>
            <w:tcW w:w="165"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Tổng</w:t>
            </w:r>
          </w:p>
        </w:tc>
        <w:tc>
          <w:tcPr>
            <w:tcW w:w="192"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kỳ trước chuyển sang</w:t>
            </w:r>
          </w:p>
        </w:tc>
        <w:tc>
          <w:tcPr>
            <w:tcW w:w="147"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Đơn tiếp nhận trong kỳ</w:t>
            </w:r>
          </w:p>
        </w:tc>
        <w:tc>
          <w:tcPr>
            <w:tcW w:w="106"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Số đơn</w:t>
            </w:r>
          </w:p>
        </w:tc>
        <w:tc>
          <w:tcPr>
            <w:tcW w:w="424"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Số vụ việc</w:t>
            </w:r>
          </w:p>
        </w:tc>
        <w:tc>
          <w:tcPr>
            <w:tcW w:w="538" w:type="pct"/>
            <w:gridSpan w:val="4"/>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Lĩnh vực hành chính</w:t>
            </w:r>
          </w:p>
        </w:tc>
        <w:tc>
          <w:tcPr>
            <w:tcW w:w="137"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Lĩnh vực tư pháp</w:t>
            </w:r>
          </w:p>
        </w:tc>
        <w:tc>
          <w:tcPr>
            <w:tcW w:w="159"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Lĩnh vực Đảng, đoàn thể</w:t>
            </w:r>
          </w:p>
        </w:tc>
        <w:tc>
          <w:tcPr>
            <w:tcW w:w="131"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Lĩnh vực khác</w:t>
            </w:r>
          </w:p>
        </w:tc>
        <w:tc>
          <w:tcPr>
            <w:tcW w:w="322" w:type="pct"/>
            <w:gridSpan w:val="3"/>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Đã giải quyết</w:t>
            </w:r>
          </w:p>
        </w:tc>
        <w:tc>
          <w:tcPr>
            <w:tcW w:w="151"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Đang giải quyết</w:t>
            </w:r>
          </w:p>
        </w:tc>
        <w:tc>
          <w:tcPr>
            <w:tcW w:w="151" w:type="pct"/>
            <w:vMerge w:val="restar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Chưa giải quyết</w:t>
            </w:r>
          </w:p>
        </w:tc>
        <w:tc>
          <w:tcPr>
            <w:tcW w:w="477" w:type="pct"/>
            <w:gridSpan w:val="3"/>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Vụ việc thuộc thẩm quyền</w:t>
            </w:r>
          </w:p>
        </w:tc>
        <w:tc>
          <w:tcPr>
            <w:tcW w:w="709" w:type="pct"/>
            <w:gridSpan w:val="4"/>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Vụ việc không thuộc thẩm quyền</w:t>
            </w:r>
          </w:p>
        </w:tc>
        <w:tc>
          <w:tcPr>
            <w:tcW w:w="192" w:type="pct"/>
            <w:vMerge/>
            <w:tcBorders>
              <w:top w:val="nil"/>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r>
      <w:tr w:rsidR="00263A12" w:rsidRPr="001B7FFC" w:rsidTr="00383A92">
        <w:tc>
          <w:tcPr>
            <w:tcW w:w="140"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231"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7"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7"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7"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7"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65"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92"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47"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06"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424"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Tổng</w:t>
            </w: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Chế độ, chính sách</w:t>
            </w: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Đất đai, nhà cửa</w:t>
            </w:r>
          </w:p>
        </w:tc>
        <w:tc>
          <w:tcPr>
            <w:tcW w:w="14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Khác</w:t>
            </w:r>
          </w:p>
        </w:tc>
        <w:tc>
          <w:tcPr>
            <w:tcW w:w="137"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9"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31"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Lần đầu</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Lần 2</w:t>
            </w: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 xml:space="preserve">Đã có bản án của </w:t>
            </w:r>
            <w:r w:rsidRPr="001B7FFC">
              <w:rPr>
                <w:rFonts w:cs="Times New Roman"/>
                <w:b/>
                <w:sz w:val="20"/>
                <w:szCs w:val="20"/>
              </w:rPr>
              <w:lastRenderedPageBreak/>
              <w:t>tòa</w:t>
            </w:r>
          </w:p>
        </w:tc>
        <w:tc>
          <w:tcPr>
            <w:tcW w:w="151"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151" w:type="pct"/>
            <w:vMerge/>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Tổng</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Lần đầu</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Lần 2</w:t>
            </w:r>
          </w:p>
        </w:tc>
        <w:tc>
          <w:tcPr>
            <w:tcW w:w="16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Tổng</w:t>
            </w:r>
          </w:p>
        </w:tc>
        <w:tc>
          <w:tcPr>
            <w:tcW w:w="18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Hướng dẫn</w:t>
            </w:r>
          </w:p>
        </w:tc>
        <w:tc>
          <w:tcPr>
            <w:tcW w:w="20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Chuyển đơn</w:t>
            </w: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Đôn đốc giải quyết</w:t>
            </w:r>
          </w:p>
        </w:tc>
        <w:tc>
          <w:tcPr>
            <w:tcW w:w="192" w:type="pct"/>
            <w:vMerge/>
            <w:tcBorders>
              <w:top w:val="nil"/>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b/>
                <w:sz w:val="20"/>
                <w:szCs w:val="20"/>
              </w:rPr>
            </w:pPr>
          </w:p>
        </w:tc>
      </w:tr>
      <w:tr w:rsidR="00263A12" w:rsidRPr="001B7FFC" w:rsidTr="00383A92">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lastRenderedPageBreak/>
              <w:t>MS</w:t>
            </w:r>
          </w:p>
        </w:tc>
        <w:tc>
          <w:tcPr>
            <w:tcW w:w="2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1=2+..+5</w:t>
            </w: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w:t>
            </w: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3</w:t>
            </w: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4</w:t>
            </w: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5</w:t>
            </w:r>
          </w:p>
        </w:tc>
        <w:tc>
          <w:tcPr>
            <w:tcW w:w="165"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6=7+8</w:t>
            </w:r>
          </w:p>
        </w:tc>
        <w:tc>
          <w:tcPr>
            <w:tcW w:w="192"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7</w:t>
            </w:r>
          </w:p>
        </w:tc>
        <w:tc>
          <w:tcPr>
            <w:tcW w:w="14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8</w:t>
            </w:r>
          </w:p>
        </w:tc>
        <w:tc>
          <w:tcPr>
            <w:tcW w:w="106"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9</w:t>
            </w:r>
          </w:p>
        </w:tc>
        <w:tc>
          <w:tcPr>
            <w:tcW w:w="42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10=11+15+16 +17=18+…+22= 23+26</w:t>
            </w:r>
          </w:p>
        </w:tc>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11</w:t>
            </w: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12</w:t>
            </w: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13</w:t>
            </w:r>
          </w:p>
        </w:tc>
        <w:tc>
          <w:tcPr>
            <w:tcW w:w="14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14</w:t>
            </w:r>
          </w:p>
        </w:tc>
        <w:tc>
          <w:tcPr>
            <w:tcW w:w="13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15</w:t>
            </w:r>
          </w:p>
        </w:tc>
        <w:tc>
          <w:tcPr>
            <w:tcW w:w="15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16</w:t>
            </w:r>
          </w:p>
        </w:tc>
        <w:tc>
          <w:tcPr>
            <w:tcW w:w="1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17</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18</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19</w:t>
            </w: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20</w:t>
            </w: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21</w:t>
            </w: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22</w:t>
            </w:r>
          </w:p>
        </w:tc>
        <w:tc>
          <w:tcPr>
            <w:tcW w:w="25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23=24+25</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24</w:t>
            </w: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25</w:t>
            </w:r>
          </w:p>
        </w:tc>
        <w:tc>
          <w:tcPr>
            <w:tcW w:w="16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26 = 27+ 28+29</w:t>
            </w:r>
          </w:p>
        </w:tc>
        <w:tc>
          <w:tcPr>
            <w:tcW w:w="18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27</w:t>
            </w:r>
          </w:p>
        </w:tc>
        <w:tc>
          <w:tcPr>
            <w:tcW w:w="20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28</w:t>
            </w: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29</w:t>
            </w:r>
          </w:p>
        </w:tc>
        <w:tc>
          <w:tcPr>
            <w:tcW w:w="192" w:type="pct"/>
            <w:tcBorders>
              <w:top w:val="single" w:sz="4" w:space="0" w:color="auto"/>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sz w:val="20"/>
                <w:szCs w:val="20"/>
              </w:rPr>
            </w:pPr>
            <w:r w:rsidRPr="001B7FFC">
              <w:rPr>
                <w:rFonts w:cs="Times New Roman"/>
                <w:sz w:val="20"/>
                <w:szCs w:val="20"/>
              </w:rPr>
              <w:t>30</w:t>
            </w:r>
          </w:p>
        </w:tc>
      </w:tr>
      <w:tr w:rsidR="00263A12" w:rsidRPr="001B7FFC" w:rsidTr="00383A92">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5"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6"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42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8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0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r>
      <w:tr w:rsidR="00263A12" w:rsidRPr="001B7FFC" w:rsidTr="00383A92">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5"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6"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42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8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0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r>
      <w:tr w:rsidR="00263A12" w:rsidRPr="001B7FFC" w:rsidTr="00383A92">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5"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6"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42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8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0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nil"/>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r>
      <w:tr w:rsidR="00263A12" w:rsidRPr="001B7FFC" w:rsidTr="00383A92">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5"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6"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42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4"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7"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nil"/>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88"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09"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nil"/>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nil"/>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r>
      <w:tr w:rsidR="00263A12" w:rsidRPr="001B7FFC" w:rsidTr="00383A92">
        <w:tc>
          <w:tcPr>
            <w:tcW w:w="140"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b/>
                <w:sz w:val="20"/>
                <w:szCs w:val="20"/>
              </w:rPr>
            </w:pPr>
            <w:r w:rsidRPr="001B7FFC">
              <w:rPr>
                <w:rFonts w:cs="Times New Roman"/>
                <w:b/>
                <w:sz w:val="20"/>
                <w:szCs w:val="20"/>
              </w:rPr>
              <w:t>Tổng</w:t>
            </w:r>
          </w:p>
        </w:tc>
        <w:tc>
          <w:tcPr>
            <w:tcW w:w="23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5"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7"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6"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424"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0"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44"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7"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9"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3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03"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58"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10"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6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88"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209"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51" w:type="pct"/>
            <w:tcBorders>
              <w:top w:val="single" w:sz="4" w:space="0" w:color="auto"/>
              <w:left w:val="single" w:sz="4" w:space="0" w:color="auto"/>
              <w:bottom w:val="single" w:sz="4" w:space="0" w:color="auto"/>
              <w:right w:val="nil"/>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c>
          <w:tcPr>
            <w:tcW w:w="192" w:type="pct"/>
            <w:tcBorders>
              <w:top w:val="single" w:sz="4" w:space="0" w:color="auto"/>
              <w:left w:val="single" w:sz="4" w:space="0" w:color="auto"/>
              <w:bottom w:val="single" w:sz="4" w:space="0" w:color="auto"/>
              <w:right w:val="single" w:sz="4" w:space="0" w:color="auto"/>
            </w:tcBorders>
            <w:shd w:val="clear" w:color="auto" w:fill="FFFFFF"/>
            <w:vAlign w:val="center"/>
          </w:tcPr>
          <w:p w:rsidR="00263A12" w:rsidRPr="001B7FFC" w:rsidRDefault="00263A12" w:rsidP="001B7FFC">
            <w:pPr>
              <w:spacing w:after="0" w:line="240" w:lineRule="auto"/>
              <w:jc w:val="center"/>
              <w:rPr>
                <w:rFonts w:cs="Times New Roman"/>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Đây là biểu chi tiết về kết quả xử lý đơn khiếu nại nhận được qua tiếp công dân và nhận từ các nguồn khác (gửi qua dịch vụ chuyển phát, cơ quan khác chuyển,...)</w:t>
      </w:r>
    </w:p>
    <w:p w:rsidR="00263A12" w:rsidRPr="005F5121" w:rsidRDefault="00263A12" w:rsidP="001B7FFC">
      <w:pPr>
        <w:spacing w:after="0" w:line="240" w:lineRule="auto"/>
        <w:rPr>
          <w:sz w:val="20"/>
          <w:szCs w:val="20"/>
        </w:rPr>
      </w:pPr>
      <w:r w:rsidRPr="005F5121">
        <w:rPr>
          <w:sz w:val="20"/>
          <w:szCs w:val="20"/>
        </w:rPr>
        <w:t>- Số liệu tại Biểu này nằm trong số liệu tổng hợp tại Biểu 01/XLD</w:t>
      </w:r>
    </w:p>
    <w:p w:rsidR="00263A12" w:rsidRPr="005F5121" w:rsidRDefault="00263A12" w:rsidP="001B7FFC">
      <w:pPr>
        <w:spacing w:after="0" w:line="240" w:lineRule="auto"/>
        <w:rPr>
          <w:sz w:val="20"/>
          <w:szCs w:val="20"/>
        </w:rPr>
      </w:pPr>
      <w:r w:rsidRPr="005F5121">
        <w:rPr>
          <w:sz w:val="20"/>
          <w:szCs w:val="20"/>
        </w:rPr>
        <w:t>- Cột (1) = (2) + (3) + (4) + (5)</w:t>
      </w:r>
    </w:p>
    <w:p w:rsidR="00263A12" w:rsidRPr="005F5121" w:rsidRDefault="00263A12" w:rsidP="001B7FFC">
      <w:pPr>
        <w:spacing w:after="0" w:line="240" w:lineRule="auto"/>
        <w:rPr>
          <w:sz w:val="20"/>
          <w:szCs w:val="20"/>
        </w:rPr>
      </w:pPr>
      <w:r w:rsidRPr="005F5121">
        <w:rPr>
          <w:sz w:val="20"/>
          <w:szCs w:val="20"/>
        </w:rPr>
        <w:t>- Cột (2), (4): Đơn có từ 02 người đứng tên trở lên</w:t>
      </w:r>
    </w:p>
    <w:p w:rsidR="00263A12" w:rsidRPr="005F5121" w:rsidRDefault="00263A12" w:rsidP="001B7FFC">
      <w:pPr>
        <w:spacing w:after="0" w:line="240" w:lineRule="auto"/>
        <w:rPr>
          <w:sz w:val="20"/>
          <w:szCs w:val="20"/>
        </w:rPr>
      </w:pPr>
      <w:r w:rsidRPr="005F5121">
        <w:rPr>
          <w:sz w:val="20"/>
          <w:szCs w:val="20"/>
        </w:rPr>
        <w:t>- Cột (6) = (7) + (8): Là tổng số đơn khiếu nại đã hoàn thành quy trình xử lý (ra kết quả cuối cùng) theo quy định, nêu tại các cột từ (23)-(29)</w:t>
      </w:r>
    </w:p>
    <w:p w:rsidR="00263A12" w:rsidRPr="005F5121" w:rsidRDefault="00263A12" w:rsidP="001B7FFC">
      <w:pPr>
        <w:spacing w:after="0" w:line="240" w:lineRule="auto"/>
        <w:rPr>
          <w:sz w:val="20"/>
          <w:szCs w:val="20"/>
        </w:rPr>
      </w:pPr>
      <w:r w:rsidRPr="005F5121">
        <w:rPr>
          <w:sz w:val="20"/>
          <w:szCs w:val="20"/>
        </w:rPr>
        <w:t>- Cột (9) = Cột (11) ở Biểu số 01/XLD</w:t>
      </w:r>
    </w:p>
    <w:p w:rsidR="00263A12" w:rsidRPr="005F5121" w:rsidRDefault="00263A12" w:rsidP="001B7FFC">
      <w:pPr>
        <w:spacing w:after="0" w:line="240" w:lineRule="auto"/>
        <w:rPr>
          <w:sz w:val="20"/>
          <w:szCs w:val="20"/>
        </w:rPr>
      </w:pPr>
      <w:r w:rsidRPr="005F5121">
        <w:rPr>
          <w:sz w:val="20"/>
          <w:szCs w:val="20"/>
        </w:rPr>
        <w:t>- Cột (10) = (11) + (15) + (16) + (17) = (18) + (19) + (20) + (21) + (22) = (23) + (26)</w:t>
      </w:r>
    </w:p>
    <w:p w:rsidR="00263A12" w:rsidRPr="005F5121" w:rsidRDefault="00263A12" w:rsidP="001B7FFC">
      <w:pPr>
        <w:spacing w:after="0" w:line="240" w:lineRule="auto"/>
        <w:rPr>
          <w:sz w:val="20"/>
          <w:szCs w:val="20"/>
        </w:rPr>
      </w:pPr>
      <w:r w:rsidRPr="005F5121">
        <w:rPr>
          <w:sz w:val="20"/>
          <w:szCs w:val="20"/>
        </w:rPr>
        <w:t>- Từ Cột (11) trở đi là số liệu tổng hợp đối với các vụ việc khiếu nại đủ điều kiện xử lý (thống kê tại Cột (10))</w:t>
      </w:r>
    </w:p>
    <w:p w:rsidR="00263A12" w:rsidRPr="005F5121" w:rsidRDefault="00263A12" w:rsidP="001B7FFC">
      <w:pPr>
        <w:spacing w:after="0" w:line="240" w:lineRule="auto"/>
        <w:rPr>
          <w:sz w:val="20"/>
          <w:szCs w:val="20"/>
        </w:rPr>
      </w:pPr>
      <w:r w:rsidRPr="005F5121">
        <w:rPr>
          <w:sz w:val="20"/>
          <w:szCs w:val="20"/>
        </w:rPr>
        <w:t>- Cột (12) Chế độ, chính sách như: việc thực hiện chế độ chính sách đối với người lao động, người có công,...</w:t>
      </w:r>
    </w:p>
    <w:p w:rsidR="00263A12" w:rsidRPr="005F5121" w:rsidRDefault="00263A12" w:rsidP="001B7FFC">
      <w:pPr>
        <w:spacing w:after="0" w:line="240" w:lineRule="auto"/>
        <w:rPr>
          <w:sz w:val="20"/>
          <w:szCs w:val="20"/>
        </w:rPr>
      </w:pPr>
      <w:r w:rsidRPr="005F5121">
        <w:rPr>
          <w:sz w:val="20"/>
          <w:szCs w:val="20"/>
        </w:rPr>
        <w:t>- Cột (13) Đất đai, nhà cửa như: Bồi thường, hỗ trợ, tái định cư, cấp giấy chứng nhận QSD</w:t>
      </w:r>
      <w:r w:rsidR="00383A92">
        <w:rPr>
          <w:sz w:val="20"/>
          <w:szCs w:val="20"/>
          <w:lang w:val="en-US"/>
        </w:rPr>
        <w:t>Đ</w:t>
      </w:r>
      <w:r w:rsidRPr="005F5121">
        <w:rPr>
          <w:sz w:val="20"/>
          <w:szCs w:val="20"/>
        </w:rPr>
        <w:t>, thu hồi, đòi đất, nhà,...</w:t>
      </w:r>
    </w:p>
    <w:p w:rsidR="00263A12" w:rsidRPr="005F5121" w:rsidRDefault="00263A12" w:rsidP="001B7FFC">
      <w:pPr>
        <w:spacing w:after="0" w:line="240" w:lineRule="auto"/>
        <w:rPr>
          <w:sz w:val="20"/>
          <w:szCs w:val="20"/>
        </w:rPr>
      </w:pPr>
      <w:r w:rsidRPr="005F5121">
        <w:rPr>
          <w:sz w:val="20"/>
          <w:szCs w:val="20"/>
        </w:rPr>
        <w:t>- Cột (15) Lĩnh vực tư pháp như: Điều tra, truy tố, xét xử, thi hành án,...</w:t>
      </w:r>
    </w:p>
    <w:p w:rsidR="00263A12" w:rsidRPr="005F5121" w:rsidRDefault="00263A12" w:rsidP="001B7FFC">
      <w:pPr>
        <w:spacing w:after="0" w:line="240" w:lineRule="auto"/>
        <w:rPr>
          <w:sz w:val="20"/>
          <w:szCs w:val="20"/>
        </w:rPr>
      </w:pPr>
      <w:r w:rsidRPr="005F5121">
        <w:rPr>
          <w:sz w:val="20"/>
          <w:szCs w:val="20"/>
        </w:rPr>
        <w:t>- Cột (16) Lĩnh vực Đảng, đoàn thể như: liên quan đến vi phạm điều lệ, kỷ luật Đảng, đoàn thể...</w:t>
      </w:r>
    </w:p>
    <w:p w:rsidR="00263A12" w:rsidRPr="005F5121" w:rsidRDefault="00263A12" w:rsidP="001B7FFC">
      <w:pPr>
        <w:spacing w:after="0" w:line="240" w:lineRule="auto"/>
        <w:rPr>
          <w:sz w:val="20"/>
          <w:szCs w:val="20"/>
        </w:rPr>
      </w:pPr>
      <w:r w:rsidRPr="005F5121">
        <w:rPr>
          <w:sz w:val="20"/>
          <w:szCs w:val="20"/>
        </w:rPr>
        <w:t>- Cột (18): đã có quyết định giải quyết khiếu nại lần đầu của cơ quan có thẩm quyền</w:t>
      </w:r>
    </w:p>
    <w:p w:rsidR="00263A12" w:rsidRPr="005F5121" w:rsidRDefault="00263A12" w:rsidP="001B7FFC">
      <w:pPr>
        <w:spacing w:after="0" w:line="240" w:lineRule="auto"/>
        <w:rPr>
          <w:sz w:val="20"/>
          <w:szCs w:val="20"/>
        </w:rPr>
      </w:pPr>
      <w:r w:rsidRPr="005F5121">
        <w:rPr>
          <w:sz w:val="20"/>
          <w:szCs w:val="20"/>
        </w:rPr>
        <w:t>- Cột (19): đã có quyết định giải quyết khiếu nại lần 2 của cơ quan có thẩm quyền</w:t>
      </w:r>
    </w:p>
    <w:p w:rsidR="00263A12" w:rsidRPr="005F5121" w:rsidRDefault="00263A12" w:rsidP="001B7FFC">
      <w:pPr>
        <w:spacing w:after="0" w:line="240" w:lineRule="auto"/>
        <w:rPr>
          <w:sz w:val="20"/>
          <w:szCs w:val="20"/>
        </w:rPr>
      </w:pPr>
      <w:r w:rsidRPr="005F5121">
        <w:rPr>
          <w:sz w:val="20"/>
          <w:szCs w:val="20"/>
        </w:rPr>
        <w:t>- Cột (20): đã thụ lý, giải quyết theo quy định nhưng chưa có quyết định giải quyết khiếu nại</w:t>
      </w:r>
    </w:p>
    <w:p w:rsidR="00263A12" w:rsidRPr="005F5121" w:rsidRDefault="00263A12" w:rsidP="001B7FFC">
      <w:pPr>
        <w:spacing w:after="0" w:line="240" w:lineRule="auto"/>
        <w:rPr>
          <w:sz w:val="20"/>
          <w:szCs w:val="20"/>
        </w:rPr>
      </w:pPr>
      <w:r w:rsidRPr="005F5121">
        <w:rPr>
          <w:sz w:val="20"/>
          <w:szCs w:val="20"/>
        </w:rPr>
        <w:t>- Cột (23) = (24) + (25)</w:t>
      </w:r>
    </w:p>
    <w:p w:rsidR="00263A12" w:rsidRPr="005F5121" w:rsidRDefault="00263A12" w:rsidP="001B7FFC">
      <w:pPr>
        <w:spacing w:after="0" w:line="240" w:lineRule="auto"/>
        <w:rPr>
          <w:sz w:val="20"/>
          <w:szCs w:val="20"/>
        </w:rPr>
      </w:pPr>
      <w:r w:rsidRPr="005F5121">
        <w:rPr>
          <w:sz w:val="20"/>
          <w:szCs w:val="20"/>
        </w:rPr>
        <w:t>- Cột (26) = (27)+(28)+(29)</w:t>
      </w:r>
    </w:p>
    <w:p w:rsidR="00263A12" w:rsidRPr="005F5121" w:rsidRDefault="00263A12" w:rsidP="001B7FFC">
      <w:pPr>
        <w:spacing w:after="0" w:line="240" w:lineRule="auto"/>
        <w:rPr>
          <w:sz w:val="20"/>
          <w:szCs w:val="20"/>
        </w:rPr>
      </w:pPr>
      <w:r w:rsidRPr="005F5121">
        <w:rPr>
          <w:sz w:val="20"/>
          <w:szCs w:val="20"/>
        </w:rPr>
        <w:t>- Cột (29): Thống kê số vụ việc có văn bản đôn đốc hoặc chuyển đơn từ lần thứ 2 trở lên do chưa nhận được kết quả giải quyết của cơ quan có thẩm quyền</w:t>
      </w:r>
    </w:p>
    <w:p w:rsidR="00263A12" w:rsidRPr="005F5121" w:rsidRDefault="00263A12" w:rsidP="001B7FFC">
      <w:pPr>
        <w:spacing w:after="0" w:line="240" w:lineRule="auto"/>
        <w:rPr>
          <w:sz w:val="20"/>
          <w:szCs w:val="20"/>
        </w:rPr>
      </w:pPr>
      <w:r w:rsidRPr="005F5121">
        <w:rPr>
          <w:sz w:val="20"/>
          <w:szCs w:val="20"/>
        </w:rPr>
        <w:t>- Nội dung ghi chú viết vào dòng 31 (nếu có)</w:t>
      </w:r>
    </w:p>
    <w:p w:rsidR="00263A12" w:rsidRPr="005F5121" w:rsidRDefault="00263A12" w:rsidP="001B7FFC">
      <w:pPr>
        <w:spacing w:after="0" w:line="240" w:lineRule="auto"/>
        <w:jc w:val="center"/>
        <w:rPr>
          <w:b/>
          <w:sz w:val="20"/>
          <w:szCs w:val="20"/>
        </w:rPr>
      </w:pPr>
      <w:r w:rsidRPr="005F5121">
        <w:rPr>
          <w:b/>
          <w:sz w:val="20"/>
          <w:szCs w:val="20"/>
        </w:rPr>
        <w:t>Biểu</w:t>
      </w:r>
      <w:r>
        <w:rPr>
          <w:b/>
          <w:sz w:val="20"/>
          <w:szCs w:val="20"/>
        </w:rPr>
        <w:t xml:space="preserve"> mẫu số: 3.3</w:t>
      </w:r>
    </w:p>
    <w:p w:rsidR="00263A12" w:rsidRPr="005F5121" w:rsidRDefault="00263A12" w:rsidP="001B7FFC">
      <w:pPr>
        <w:spacing w:after="0" w:line="240" w:lineRule="auto"/>
        <w:jc w:val="center"/>
        <w:rPr>
          <w:b/>
          <w:sz w:val="20"/>
          <w:szCs w:val="20"/>
        </w:rPr>
      </w:pPr>
      <w:r w:rsidRPr="005F5121">
        <w:rPr>
          <w:b/>
          <w:sz w:val="20"/>
          <w:szCs w:val="20"/>
        </w:rPr>
        <w:t>TỔNG HỢP KẾT QUẢ XỬ LÝ ĐƠN TỐ CÁO</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số……ngày .….tháng .….năm …….của ……………… )</w:t>
      </w:r>
    </w:p>
    <w:p w:rsidR="001B7FFC" w:rsidRPr="001B7FFC" w:rsidRDefault="001B7FFC" w:rsidP="001B7FFC">
      <w:pPr>
        <w:spacing w:after="0" w:line="240" w:lineRule="auto"/>
        <w:jc w:val="center"/>
        <w:rPr>
          <w:i/>
          <w:sz w:val="20"/>
          <w:szCs w:val="20"/>
          <w:lang w:val="en-US"/>
        </w:rPr>
      </w:pPr>
    </w:p>
    <w:tbl>
      <w:tblPr>
        <w:tblW w:w="5203" w:type="pct"/>
        <w:tblInd w:w="-60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56"/>
        <w:gridCol w:w="643"/>
        <w:gridCol w:w="432"/>
        <w:gridCol w:w="432"/>
        <w:gridCol w:w="394"/>
        <w:gridCol w:w="432"/>
        <w:gridCol w:w="432"/>
        <w:gridCol w:w="394"/>
        <w:gridCol w:w="409"/>
        <w:gridCol w:w="481"/>
        <w:gridCol w:w="419"/>
        <w:gridCol w:w="361"/>
        <w:gridCol w:w="1036"/>
        <w:gridCol w:w="409"/>
        <w:gridCol w:w="424"/>
        <w:gridCol w:w="356"/>
        <w:gridCol w:w="415"/>
        <w:gridCol w:w="414"/>
        <w:gridCol w:w="452"/>
        <w:gridCol w:w="404"/>
        <w:gridCol w:w="435"/>
        <w:gridCol w:w="395"/>
        <w:gridCol w:w="445"/>
        <w:gridCol w:w="424"/>
        <w:gridCol w:w="424"/>
        <w:gridCol w:w="424"/>
        <w:gridCol w:w="494"/>
        <w:gridCol w:w="356"/>
        <w:gridCol w:w="356"/>
        <w:gridCol w:w="555"/>
        <w:gridCol w:w="476"/>
        <w:gridCol w:w="505"/>
        <w:gridCol w:w="424"/>
        <w:gridCol w:w="481"/>
      </w:tblGrid>
      <w:tr w:rsidR="00263A12" w:rsidRPr="005F5121" w:rsidTr="00383A92">
        <w:tc>
          <w:tcPr>
            <w:tcW w:w="148"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Đơn vị</w:t>
            </w:r>
          </w:p>
        </w:tc>
        <w:tc>
          <w:tcPr>
            <w:tcW w:w="209"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Tổng số đơn</w:t>
            </w:r>
          </w:p>
        </w:tc>
        <w:tc>
          <w:tcPr>
            <w:tcW w:w="409" w:type="pct"/>
            <w:gridSpan w:val="3"/>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Đơn kỳ trước chuyển sang</w:t>
            </w:r>
          </w:p>
        </w:tc>
        <w:tc>
          <w:tcPr>
            <w:tcW w:w="409" w:type="pct"/>
            <w:gridSpan w:val="3"/>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Đơn tiếp nhận đơn trong kỳ</w:t>
            </w:r>
          </w:p>
        </w:tc>
        <w:tc>
          <w:tcPr>
            <w:tcW w:w="425" w:type="pct"/>
            <w:gridSpan w:val="3"/>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Đơn đã xử lý</w:t>
            </w:r>
          </w:p>
        </w:tc>
        <w:tc>
          <w:tcPr>
            <w:tcW w:w="454" w:type="pct"/>
            <w:gridSpan w:val="2"/>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Đủ điều kiện xử lý</w:t>
            </w:r>
          </w:p>
        </w:tc>
        <w:tc>
          <w:tcPr>
            <w:tcW w:w="1203" w:type="pct"/>
            <w:gridSpan w:val="9"/>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Phân loại vụ việc theo nội dung</w:t>
            </w:r>
          </w:p>
        </w:tc>
        <w:tc>
          <w:tcPr>
            <w:tcW w:w="558" w:type="pct"/>
            <w:gridSpan w:val="4"/>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Phân loại vụ việc theo tình trạng giải quyết</w:t>
            </w:r>
          </w:p>
        </w:tc>
        <w:tc>
          <w:tcPr>
            <w:tcW w:w="1029" w:type="pct"/>
            <w:gridSpan w:val="7"/>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Kết quả xử lý</w:t>
            </w:r>
          </w:p>
        </w:tc>
        <w:tc>
          <w:tcPr>
            <w:tcW w:w="156"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 xml:space="preserve">Số văn bản phúc đáp nhận </w:t>
            </w:r>
            <w:r w:rsidRPr="005F5121">
              <w:rPr>
                <w:b/>
                <w:sz w:val="16"/>
                <w:szCs w:val="16"/>
              </w:rPr>
              <w:lastRenderedPageBreak/>
              <w:t>được do chuyển đơn</w:t>
            </w:r>
          </w:p>
        </w:tc>
      </w:tr>
      <w:tr w:rsidR="00263A12" w:rsidRPr="005F5121" w:rsidTr="00383A92">
        <w:tc>
          <w:tcPr>
            <w:tcW w:w="148" w:type="pct"/>
            <w:vMerge/>
            <w:shd w:val="clear" w:color="auto" w:fill="auto"/>
            <w:vAlign w:val="center"/>
          </w:tcPr>
          <w:p w:rsidR="00263A12" w:rsidRPr="005F5121" w:rsidRDefault="00263A12" w:rsidP="001B7FFC">
            <w:pPr>
              <w:spacing w:after="0" w:line="240" w:lineRule="auto"/>
              <w:jc w:val="center"/>
              <w:rPr>
                <w:b/>
                <w:sz w:val="16"/>
                <w:szCs w:val="16"/>
              </w:rPr>
            </w:pPr>
          </w:p>
        </w:tc>
        <w:tc>
          <w:tcPr>
            <w:tcW w:w="209" w:type="pct"/>
            <w:vMerge/>
            <w:shd w:val="clear" w:color="auto" w:fill="auto"/>
            <w:vAlign w:val="center"/>
          </w:tcPr>
          <w:p w:rsidR="00263A12" w:rsidRPr="005F5121" w:rsidRDefault="00263A12" w:rsidP="001B7FFC">
            <w:pPr>
              <w:spacing w:after="0" w:line="240" w:lineRule="auto"/>
              <w:jc w:val="center"/>
              <w:rPr>
                <w:b/>
                <w:sz w:val="16"/>
                <w:szCs w:val="16"/>
              </w:rPr>
            </w:pPr>
          </w:p>
        </w:tc>
        <w:tc>
          <w:tcPr>
            <w:tcW w:w="140"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 xml:space="preserve">Đơn có nhiều </w:t>
            </w:r>
            <w:r w:rsidRPr="005F5121">
              <w:rPr>
                <w:b/>
                <w:sz w:val="16"/>
                <w:szCs w:val="16"/>
              </w:rPr>
              <w:lastRenderedPageBreak/>
              <w:t>người đứng tên</w:t>
            </w:r>
          </w:p>
        </w:tc>
        <w:tc>
          <w:tcPr>
            <w:tcW w:w="140"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Đơn một ng</w:t>
            </w:r>
            <w:r w:rsidRPr="005F5121">
              <w:rPr>
                <w:b/>
                <w:sz w:val="16"/>
                <w:szCs w:val="16"/>
              </w:rPr>
              <w:lastRenderedPageBreak/>
              <w:t>ười đứng tên</w:t>
            </w:r>
          </w:p>
        </w:tc>
        <w:tc>
          <w:tcPr>
            <w:tcW w:w="128"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Đơn khác</w:t>
            </w:r>
          </w:p>
        </w:tc>
        <w:tc>
          <w:tcPr>
            <w:tcW w:w="140"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 xml:space="preserve">Đơn có nhiều </w:t>
            </w:r>
            <w:r w:rsidRPr="005F5121">
              <w:rPr>
                <w:b/>
                <w:sz w:val="16"/>
                <w:szCs w:val="16"/>
              </w:rPr>
              <w:lastRenderedPageBreak/>
              <w:t>người đứng tên</w:t>
            </w:r>
          </w:p>
        </w:tc>
        <w:tc>
          <w:tcPr>
            <w:tcW w:w="140"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Đơn một ng</w:t>
            </w:r>
            <w:r w:rsidRPr="005F5121">
              <w:rPr>
                <w:b/>
                <w:sz w:val="16"/>
                <w:szCs w:val="16"/>
              </w:rPr>
              <w:lastRenderedPageBreak/>
              <w:t>ười đứng tên</w:t>
            </w:r>
          </w:p>
        </w:tc>
        <w:tc>
          <w:tcPr>
            <w:tcW w:w="128"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Đơn khác</w:t>
            </w:r>
          </w:p>
        </w:tc>
        <w:tc>
          <w:tcPr>
            <w:tcW w:w="133"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Tổng</w:t>
            </w:r>
          </w:p>
        </w:tc>
        <w:tc>
          <w:tcPr>
            <w:tcW w:w="156"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 xml:space="preserve">Đơn kỳ trước </w:t>
            </w:r>
            <w:r w:rsidRPr="005F5121">
              <w:rPr>
                <w:b/>
                <w:sz w:val="16"/>
                <w:szCs w:val="16"/>
              </w:rPr>
              <w:lastRenderedPageBreak/>
              <w:t>chuyển sang</w:t>
            </w:r>
          </w:p>
        </w:tc>
        <w:tc>
          <w:tcPr>
            <w:tcW w:w="136"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Đơn tiếp nh</w:t>
            </w:r>
            <w:r w:rsidRPr="005F5121">
              <w:rPr>
                <w:b/>
                <w:sz w:val="16"/>
                <w:szCs w:val="16"/>
              </w:rPr>
              <w:lastRenderedPageBreak/>
              <w:t>ận trong kỳ</w:t>
            </w:r>
          </w:p>
        </w:tc>
        <w:tc>
          <w:tcPr>
            <w:tcW w:w="117"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Số đơn</w:t>
            </w:r>
          </w:p>
        </w:tc>
        <w:tc>
          <w:tcPr>
            <w:tcW w:w="337"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Số vụ việc</w:t>
            </w:r>
          </w:p>
        </w:tc>
        <w:tc>
          <w:tcPr>
            <w:tcW w:w="656" w:type="pct"/>
            <w:gridSpan w:val="5"/>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Lĩnh vực hành chính</w:t>
            </w:r>
          </w:p>
        </w:tc>
        <w:tc>
          <w:tcPr>
            <w:tcW w:w="147"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Tham nhũng</w:t>
            </w:r>
          </w:p>
        </w:tc>
        <w:tc>
          <w:tcPr>
            <w:tcW w:w="131"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Lĩnh vực T</w:t>
            </w:r>
            <w:r w:rsidRPr="005F5121">
              <w:rPr>
                <w:b/>
                <w:sz w:val="16"/>
                <w:szCs w:val="16"/>
              </w:rPr>
              <w:lastRenderedPageBreak/>
              <w:t>ư pháp</w:t>
            </w:r>
          </w:p>
        </w:tc>
        <w:tc>
          <w:tcPr>
            <w:tcW w:w="141"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Lĩnh vực Đả</w:t>
            </w:r>
            <w:r w:rsidRPr="005F5121">
              <w:rPr>
                <w:b/>
                <w:sz w:val="16"/>
                <w:szCs w:val="16"/>
              </w:rPr>
              <w:lastRenderedPageBreak/>
              <w:t>ng, đoàn thể</w:t>
            </w:r>
          </w:p>
        </w:tc>
        <w:tc>
          <w:tcPr>
            <w:tcW w:w="128"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Lĩnh vực kh</w:t>
            </w:r>
            <w:r w:rsidRPr="005F5121">
              <w:rPr>
                <w:b/>
                <w:sz w:val="16"/>
                <w:szCs w:val="16"/>
              </w:rPr>
              <w:lastRenderedPageBreak/>
              <w:t>ác</w:t>
            </w:r>
          </w:p>
        </w:tc>
        <w:tc>
          <w:tcPr>
            <w:tcW w:w="145"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Chưa giải qu</w:t>
            </w:r>
            <w:r w:rsidRPr="005F5121">
              <w:rPr>
                <w:b/>
                <w:sz w:val="16"/>
                <w:szCs w:val="16"/>
              </w:rPr>
              <w:lastRenderedPageBreak/>
              <w:t>yết, trong hạn</w:t>
            </w:r>
          </w:p>
        </w:tc>
        <w:tc>
          <w:tcPr>
            <w:tcW w:w="138" w:type="pct"/>
            <w:vMerge w:val="restar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Đang giải qu</w:t>
            </w:r>
            <w:r w:rsidRPr="005F5121">
              <w:rPr>
                <w:b/>
                <w:sz w:val="16"/>
                <w:szCs w:val="16"/>
              </w:rPr>
              <w:lastRenderedPageBreak/>
              <w:t>yết</w:t>
            </w:r>
          </w:p>
        </w:tc>
        <w:tc>
          <w:tcPr>
            <w:tcW w:w="276" w:type="pct"/>
            <w:gridSpan w:val="2"/>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Tố cáo tiếp</w:t>
            </w:r>
          </w:p>
        </w:tc>
        <w:tc>
          <w:tcPr>
            <w:tcW w:w="392" w:type="pct"/>
            <w:gridSpan w:val="3"/>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Vụ việc thuộc thẩm quyền</w:t>
            </w:r>
          </w:p>
        </w:tc>
        <w:tc>
          <w:tcPr>
            <w:tcW w:w="637" w:type="pct"/>
            <w:gridSpan w:val="4"/>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Vụ việc không thuộc thẩm quyền</w:t>
            </w:r>
          </w:p>
        </w:tc>
        <w:tc>
          <w:tcPr>
            <w:tcW w:w="156" w:type="pct"/>
            <w:vMerge/>
            <w:shd w:val="clear" w:color="auto" w:fill="auto"/>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48" w:type="pct"/>
            <w:vMerge/>
            <w:shd w:val="clear" w:color="auto" w:fill="auto"/>
            <w:vAlign w:val="center"/>
          </w:tcPr>
          <w:p w:rsidR="00263A12" w:rsidRPr="005F5121" w:rsidRDefault="00263A12" w:rsidP="001B7FFC">
            <w:pPr>
              <w:spacing w:after="0" w:line="240" w:lineRule="auto"/>
              <w:jc w:val="center"/>
              <w:rPr>
                <w:b/>
                <w:sz w:val="16"/>
                <w:szCs w:val="16"/>
              </w:rPr>
            </w:pPr>
          </w:p>
        </w:tc>
        <w:tc>
          <w:tcPr>
            <w:tcW w:w="209" w:type="pct"/>
            <w:vMerge/>
            <w:shd w:val="clear" w:color="auto" w:fill="auto"/>
            <w:vAlign w:val="center"/>
          </w:tcPr>
          <w:p w:rsidR="00263A12" w:rsidRPr="005F5121" w:rsidRDefault="00263A12" w:rsidP="001B7FFC">
            <w:pPr>
              <w:spacing w:after="0" w:line="240" w:lineRule="auto"/>
              <w:jc w:val="center"/>
              <w:rPr>
                <w:b/>
                <w:sz w:val="16"/>
                <w:szCs w:val="16"/>
              </w:rPr>
            </w:pPr>
          </w:p>
        </w:tc>
        <w:tc>
          <w:tcPr>
            <w:tcW w:w="140" w:type="pct"/>
            <w:vMerge/>
            <w:shd w:val="clear" w:color="auto" w:fill="auto"/>
            <w:vAlign w:val="center"/>
          </w:tcPr>
          <w:p w:rsidR="00263A12" w:rsidRPr="005F5121" w:rsidRDefault="00263A12" w:rsidP="001B7FFC">
            <w:pPr>
              <w:spacing w:after="0" w:line="240" w:lineRule="auto"/>
              <w:jc w:val="center"/>
              <w:rPr>
                <w:b/>
                <w:sz w:val="16"/>
                <w:szCs w:val="16"/>
              </w:rPr>
            </w:pPr>
          </w:p>
        </w:tc>
        <w:tc>
          <w:tcPr>
            <w:tcW w:w="140" w:type="pct"/>
            <w:vMerge/>
            <w:shd w:val="clear" w:color="auto" w:fill="auto"/>
            <w:vAlign w:val="center"/>
          </w:tcPr>
          <w:p w:rsidR="00263A12" w:rsidRPr="005F5121" w:rsidRDefault="00263A12" w:rsidP="001B7FFC">
            <w:pPr>
              <w:spacing w:after="0" w:line="240" w:lineRule="auto"/>
              <w:jc w:val="center"/>
              <w:rPr>
                <w:b/>
                <w:sz w:val="16"/>
                <w:szCs w:val="16"/>
              </w:rPr>
            </w:pPr>
          </w:p>
        </w:tc>
        <w:tc>
          <w:tcPr>
            <w:tcW w:w="128" w:type="pct"/>
            <w:vMerge/>
            <w:shd w:val="clear" w:color="auto" w:fill="auto"/>
            <w:vAlign w:val="center"/>
          </w:tcPr>
          <w:p w:rsidR="00263A12" w:rsidRPr="005F5121" w:rsidRDefault="00263A12" w:rsidP="001B7FFC">
            <w:pPr>
              <w:spacing w:after="0" w:line="240" w:lineRule="auto"/>
              <w:jc w:val="center"/>
              <w:rPr>
                <w:b/>
                <w:sz w:val="16"/>
                <w:szCs w:val="16"/>
              </w:rPr>
            </w:pPr>
          </w:p>
        </w:tc>
        <w:tc>
          <w:tcPr>
            <w:tcW w:w="140" w:type="pct"/>
            <w:vMerge/>
            <w:shd w:val="clear" w:color="auto" w:fill="auto"/>
            <w:vAlign w:val="center"/>
          </w:tcPr>
          <w:p w:rsidR="00263A12" w:rsidRPr="005F5121" w:rsidRDefault="00263A12" w:rsidP="001B7FFC">
            <w:pPr>
              <w:spacing w:after="0" w:line="240" w:lineRule="auto"/>
              <w:jc w:val="center"/>
              <w:rPr>
                <w:b/>
                <w:sz w:val="16"/>
                <w:szCs w:val="16"/>
              </w:rPr>
            </w:pPr>
          </w:p>
        </w:tc>
        <w:tc>
          <w:tcPr>
            <w:tcW w:w="140" w:type="pct"/>
            <w:vMerge/>
            <w:shd w:val="clear" w:color="auto" w:fill="auto"/>
            <w:vAlign w:val="center"/>
          </w:tcPr>
          <w:p w:rsidR="00263A12" w:rsidRPr="005F5121" w:rsidRDefault="00263A12" w:rsidP="001B7FFC">
            <w:pPr>
              <w:spacing w:after="0" w:line="240" w:lineRule="auto"/>
              <w:jc w:val="center"/>
              <w:rPr>
                <w:b/>
                <w:sz w:val="16"/>
                <w:szCs w:val="16"/>
              </w:rPr>
            </w:pPr>
          </w:p>
        </w:tc>
        <w:tc>
          <w:tcPr>
            <w:tcW w:w="128" w:type="pct"/>
            <w:vMerge/>
            <w:shd w:val="clear" w:color="auto" w:fill="auto"/>
            <w:vAlign w:val="center"/>
          </w:tcPr>
          <w:p w:rsidR="00263A12" w:rsidRPr="005F5121" w:rsidRDefault="00263A12" w:rsidP="001B7FFC">
            <w:pPr>
              <w:spacing w:after="0" w:line="240" w:lineRule="auto"/>
              <w:jc w:val="center"/>
              <w:rPr>
                <w:b/>
                <w:sz w:val="16"/>
                <w:szCs w:val="16"/>
              </w:rPr>
            </w:pPr>
          </w:p>
        </w:tc>
        <w:tc>
          <w:tcPr>
            <w:tcW w:w="133" w:type="pct"/>
            <w:vMerge/>
            <w:shd w:val="clear" w:color="auto" w:fill="auto"/>
            <w:vAlign w:val="center"/>
          </w:tcPr>
          <w:p w:rsidR="00263A12" w:rsidRPr="005F5121" w:rsidRDefault="00263A12" w:rsidP="001B7FFC">
            <w:pPr>
              <w:spacing w:after="0" w:line="240" w:lineRule="auto"/>
              <w:jc w:val="center"/>
              <w:rPr>
                <w:b/>
                <w:sz w:val="16"/>
                <w:szCs w:val="16"/>
              </w:rPr>
            </w:pPr>
          </w:p>
        </w:tc>
        <w:tc>
          <w:tcPr>
            <w:tcW w:w="156" w:type="pct"/>
            <w:vMerge/>
            <w:shd w:val="clear" w:color="auto" w:fill="auto"/>
            <w:vAlign w:val="center"/>
          </w:tcPr>
          <w:p w:rsidR="00263A12" w:rsidRPr="005F5121" w:rsidRDefault="00263A12" w:rsidP="001B7FFC">
            <w:pPr>
              <w:spacing w:after="0" w:line="240" w:lineRule="auto"/>
              <w:jc w:val="center"/>
              <w:rPr>
                <w:b/>
                <w:sz w:val="16"/>
                <w:szCs w:val="16"/>
              </w:rPr>
            </w:pPr>
          </w:p>
        </w:tc>
        <w:tc>
          <w:tcPr>
            <w:tcW w:w="136" w:type="pct"/>
            <w:vMerge/>
            <w:shd w:val="clear" w:color="auto" w:fill="auto"/>
            <w:vAlign w:val="center"/>
          </w:tcPr>
          <w:p w:rsidR="00263A12" w:rsidRPr="005F5121" w:rsidRDefault="00263A12" w:rsidP="001B7FFC">
            <w:pPr>
              <w:spacing w:after="0" w:line="240" w:lineRule="auto"/>
              <w:jc w:val="center"/>
              <w:rPr>
                <w:b/>
                <w:sz w:val="16"/>
                <w:szCs w:val="16"/>
              </w:rPr>
            </w:pPr>
          </w:p>
        </w:tc>
        <w:tc>
          <w:tcPr>
            <w:tcW w:w="117" w:type="pct"/>
            <w:vMerge/>
            <w:shd w:val="clear" w:color="auto" w:fill="auto"/>
            <w:vAlign w:val="center"/>
          </w:tcPr>
          <w:p w:rsidR="00263A12" w:rsidRPr="005F5121" w:rsidRDefault="00263A12" w:rsidP="001B7FFC">
            <w:pPr>
              <w:spacing w:after="0" w:line="240" w:lineRule="auto"/>
              <w:jc w:val="center"/>
              <w:rPr>
                <w:b/>
                <w:sz w:val="16"/>
                <w:szCs w:val="16"/>
              </w:rPr>
            </w:pPr>
          </w:p>
        </w:tc>
        <w:tc>
          <w:tcPr>
            <w:tcW w:w="337" w:type="pct"/>
            <w:vMerge/>
            <w:shd w:val="clear" w:color="auto" w:fill="auto"/>
            <w:vAlign w:val="center"/>
          </w:tcPr>
          <w:p w:rsidR="00263A12" w:rsidRPr="005F5121" w:rsidRDefault="00263A12" w:rsidP="001B7FFC">
            <w:pPr>
              <w:spacing w:after="0" w:line="240" w:lineRule="auto"/>
              <w:jc w:val="center"/>
              <w:rPr>
                <w:b/>
                <w:sz w:val="16"/>
                <w:szCs w:val="16"/>
              </w:rPr>
            </w:pPr>
          </w:p>
        </w:tc>
        <w:tc>
          <w:tcPr>
            <w:tcW w:w="133"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Tổng cộ</w:t>
            </w:r>
            <w:r w:rsidRPr="005F5121">
              <w:rPr>
                <w:b/>
                <w:sz w:val="16"/>
                <w:szCs w:val="16"/>
              </w:rPr>
              <w:lastRenderedPageBreak/>
              <w:t>ng</w:t>
            </w:r>
          </w:p>
        </w:tc>
        <w:tc>
          <w:tcPr>
            <w:tcW w:w="138"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Chế độ</w:t>
            </w:r>
            <w:r w:rsidRPr="005F5121">
              <w:rPr>
                <w:b/>
                <w:sz w:val="16"/>
                <w:szCs w:val="16"/>
              </w:rPr>
              <w:lastRenderedPageBreak/>
              <w:t>, chính sách</w:t>
            </w:r>
          </w:p>
        </w:tc>
        <w:tc>
          <w:tcPr>
            <w:tcW w:w="116"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Đất đ</w:t>
            </w:r>
            <w:r w:rsidRPr="005F5121">
              <w:rPr>
                <w:b/>
                <w:sz w:val="16"/>
                <w:szCs w:val="16"/>
              </w:rPr>
              <w:lastRenderedPageBreak/>
              <w:t>ai, nhà cửa</w:t>
            </w:r>
          </w:p>
        </w:tc>
        <w:tc>
          <w:tcPr>
            <w:tcW w:w="135"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Công ch</w:t>
            </w:r>
            <w:r w:rsidRPr="005F5121">
              <w:rPr>
                <w:b/>
                <w:sz w:val="16"/>
                <w:szCs w:val="16"/>
              </w:rPr>
              <w:lastRenderedPageBreak/>
              <w:t>ức, công vụ</w:t>
            </w:r>
          </w:p>
        </w:tc>
        <w:tc>
          <w:tcPr>
            <w:tcW w:w="135"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Khác</w:t>
            </w:r>
          </w:p>
        </w:tc>
        <w:tc>
          <w:tcPr>
            <w:tcW w:w="147" w:type="pct"/>
            <w:vMerge/>
            <w:shd w:val="clear" w:color="auto" w:fill="auto"/>
            <w:vAlign w:val="center"/>
          </w:tcPr>
          <w:p w:rsidR="00263A12" w:rsidRPr="005F5121" w:rsidRDefault="00263A12" w:rsidP="001B7FFC">
            <w:pPr>
              <w:spacing w:after="0" w:line="240" w:lineRule="auto"/>
              <w:jc w:val="center"/>
              <w:rPr>
                <w:b/>
                <w:sz w:val="16"/>
                <w:szCs w:val="16"/>
              </w:rPr>
            </w:pPr>
          </w:p>
        </w:tc>
        <w:tc>
          <w:tcPr>
            <w:tcW w:w="131" w:type="pct"/>
            <w:vMerge/>
            <w:shd w:val="clear" w:color="auto" w:fill="auto"/>
            <w:vAlign w:val="center"/>
          </w:tcPr>
          <w:p w:rsidR="00263A12" w:rsidRPr="005F5121" w:rsidRDefault="00263A12" w:rsidP="001B7FFC">
            <w:pPr>
              <w:spacing w:after="0" w:line="240" w:lineRule="auto"/>
              <w:jc w:val="center"/>
              <w:rPr>
                <w:b/>
                <w:sz w:val="16"/>
                <w:szCs w:val="16"/>
              </w:rPr>
            </w:pPr>
          </w:p>
        </w:tc>
        <w:tc>
          <w:tcPr>
            <w:tcW w:w="141" w:type="pct"/>
            <w:vMerge/>
            <w:shd w:val="clear" w:color="auto" w:fill="auto"/>
            <w:vAlign w:val="center"/>
          </w:tcPr>
          <w:p w:rsidR="00263A12" w:rsidRPr="005F5121" w:rsidRDefault="00263A12" w:rsidP="001B7FFC">
            <w:pPr>
              <w:spacing w:after="0" w:line="240" w:lineRule="auto"/>
              <w:jc w:val="center"/>
              <w:rPr>
                <w:b/>
                <w:sz w:val="16"/>
                <w:szCs w:val="16"/>
              </w:rPr>
            </w:pPr>
          </w:p>
        </w:tc>
        <w:tc>
          <w:tcPr>
            <w:tcW w:w="128" w:type="pct"/>
            <w:vMerge/>
            <w:shd w:val="clear" w:color="auto" w:fill="auto"/>
            <w:vAlign w:val="center"/>
          </w:tcPr>
          <w:p w:rsidR="00263A12" w:rsidRPr="005F5121" w:rsidRDefault="00263A12" w:rsidP="001B7FFC">
            <w:pPr>
              <w:spacing w:after="0" w:line="240" w:lineRule="auto"/>
              <w:jc w:val="center"/>
              <w:rPr>
                <w:b/>
                <w:sz w:val="16"/>
                <w:szCs w:val="16"/>
              </w:rPr>
            </w:pPr>
          </w:p>
        </w:tc>
        <w:tc>
          <w:tcPr>
            <w:tcW w:w="145" w:type="pct"/>
            <w:vMerge/>
            <w:shd w:val="clear" w:color="auto" w:fill="auto"/>
            <w:vAlign w:val="center"/>
          </w:tcPr>
          <w:p w:rsidR="00263A12" w:rsidRPr="005F5121" w:rsidRDefault="00263A12" w:rsidP="001B7FFC">
            <w:pPr>
              <w:spacing w:after="0" w:line="240" w:lineRule="auto"/>
              <w:jc w:val="center"/>
              <w:rPr>
                <w:b/>
                <w:sz w:val="16"/>
                <w:szCs w:val="16"/>
              </w:rPr>
            </w:pPr>
          </w:p>
        </w:tc>
        <w:tc>
          <w:tcPr>
            <w:tcW w:w="138" w:type="pct"/>
            <w:vMerge/>
            <w:shd w:val="clear" w:color="auto" w:fill="auto"/>
            <w:vAlign w:val="center"/>
          </w:tcPr>
          <w:p w:rsidR="00263A12" w:rsidRPr="005F5121" w:rsidRDefault="00263A12" w:rsidP="001B7FFC">
            <w:pPr>
              <w:spacing w:after="0" w:line="240" w:lineRule="auto"/>
              <w:jc w:val="center"/>
              <w:rPr>
                <w:b/>
                <w:sz w:val="16"/>
                <w:szCs w:val="16"/>
              </w:rPr>
            </w:pPr>
          </w:p>
        </w:tc>
        <w:tc>
          <w:tcPr>
            <w:tcW w:w="138"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Quá th</w:t>
            </w:r>
            <w:r w:rsidRPr="005F5121">
              <w:rPr>
                <w:b/>
                <w:sz w:val="16"/>
                <w:szCs w:val="16"/>
              </w:rPr>
              <w:lastRenderedPageBreak/>
              <w:t>ời hạn chưa giải quyết</w:t>
            </w:r>
          </w:p>
        </w:tc>
        <w:tc>
          <w:tcPr>
            <w:tcW w:w="138"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Đã có kế</w:t>
            </w:r>
            <w:r w:rsidRPr="005F5121">
              <w:rPr>
                <w:b/>
                <w:sz w:val="16"/>
                <w:szCs w:val="16"/>
              </w:rPr>
              <w:lastRenderedPageBreak/>
              <w:t>t luận giải quyết</w:t>
            </w:r>
          </w:p>
        </w:tc>
        <w:tc>
          <w:tcPr>
            <w:tcW w:w="161"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Tổng số</w:t>
            </w:r>
          </w:p>
        </w:tc>
        <w:tc>
          <w:tcPr>
            <w:tcW w:w="116"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Tố c</w:t>
            </w:r>
            <w:r w:rsidRPr="005F5121">
              <w:rPr>
                <w:b/>
                <w:sz w:val="16"/>
                <w:szCs w:val="16"/>
              </w:rPr>
              <w:lastRenderedPageBreak/>
              <w:t>áo lần đầu</w:t>
            </w:r>
          </w:p>
        </w:tc>
        <w:tc>
          <w:tcPr>
            <w:tcW w:w="116"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Tố c</w:t>
            </w:r>
            <w:r w:rsidRPr="005F5121">
              <w:rPr>
                <w:b/>
                <w:sz w:val="16"/>
                <w:szCs w:val="16"/>
              </w:rPr>
              <w:lastRenderedPageBreak/>
              <w:t>áo tiếp</w:t>
            </w:r>
          </w:p>
        </w:tc>
        <w:tc>
          <w:tcPr>
            <w:tcW w:w="180"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Tổng số</w:t>
            </w:r>
          </w:p>
        </w:tc>
        <w:tc>
          <w:tcPr>
            <w:tcW w:w="155"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Hướng dẫn</w:t>
            </w:r>
          </w:p>
        </w:tc>
        <w:tc>
          <w:tcPr>
            <w:tcW w:w="164"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t xml:space="preserve">Chuyển </w:t>
            </w:r>
            <w:r w:rsidRPr="005F5121">
              <w:rPr>
                <w:b/>
                <w:sz w:val="16"/>
                <w:szCs w:val="16"/>
              </w:rPr>
              <w:lastRenderedPageBreak/>
              <w:t>đơn</w:t>
            </w:r>
          </w:p>
        </w:tc>
        <w:tc>
          <w:tcPr>
            <w:tcW w:w="138" w:type="pct"/>
            <w:shd w:val="clear" w:color="auto" w:fill="auto"/>
            <w:vAlign w:val="center"/>
          </w:tcPr>
          <w:p w:rsidR="00263A12" w:rsidRPr="005F5121" w:rsidRDefault="00263A12" w:rsidP="001B7FFC">
            <w:pPr>
              <w:spacing w:after="0" w:line="240" w:lineRule="auto"/>
              <w:jc w:val="center"/>
              <w:rPr>
                <w:b/>
                <w:sz w:val="16"/>
                <w:szCs w:val="16"/>
              </w:rPr>
            </w:pPr>
            <w:r w:rsidRPr="005F5121">
              <w:rPr>
                <w:b/>
                <w:sz w:val="16"/>
                <w:szCs w:val="16"/>
              </w:rPr>
              <w:lastRenderedPageBreak/>
              <w:t>Đôn đố</w:t>
            </w:r>
            <w:r w:rsidRPr="005F5121">
              <w:rPr>
                <w:b/>
                <w:sz w:val="16"/>
                <w:szCs w:val="16"/>
              </w:rPr>
              <w:lastRenderedPageBreak/>
              <w:t>c giải quyết</w:t>
            </w:r>
          </w:p>
        </w:tc>
        <w:tc>
          <w:tcPr>
            <w:tcW w:w="156" w:type="pct"/>
            <w:vMerge/>
            <w:shd w:val="clear" w:color="auto" w:fill="auto"/>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4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lastRenderedPageBreak/>
              <w:t>MS</w:t>
            </w:r>
          </w:p>
        </w:tc>
        <w:tc>
          <w:tcPr>
            <w:tcW w:w="209"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1=2+...+7</w:t>
            </w:r>
          </w:p>
        </w:tc>
        <w:tc>
          <w:tcPr>
            <w:tcW w:w="140"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140"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12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140"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5</w:t>
            </w:r>
          </w:p>
        </w:tc>
        <w:tc>
          <w:tcPr>
            <w:tcW w:w="140"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6</w:t>
            </w:r>
          </w:p>
        </w:tc>
        <w:tc>
          <w:tcPr>
            <w:tcW w:w="12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133"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8</w:t>
            </w:r>
          </w:p>
        </w:tc>
        <w:tc>
          <w:tcPr>
            <w:tcW w:w="156"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9</w:t>
            </w:r>
          </w:p>
        </w:tc>
        <w:tc>
          <w:tcPr>
            <w:tcW w:w="136"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117"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337"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12=13+18+...+21= 22+...+25=26+29</w:t>
            </w:r>
          </w:p>
        </w:tc>
        <w:tc>
          <w:tcPr>
            <w:tcW w:w="133"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13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116"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135"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135"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147"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18</w:t>
            </w:r>
          </w:p>
        </w:tc>
        <w:tc>
          <w:tcPr>
            <w:tcW w:w="131"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19</w:t>
            </w:r>
          </w:p>
        </w:tc>
        <w:tc>
          <w:tcPr>
            <w:tcW w:w="141"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20</w:t>
            </w:r>
          </w:p>
        </w:tc>
        <w:tc>
          <w:tcPr>
            <w:tcW w:w="12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21</w:t>
            </w:r>
          </w:p>
        </w:tc>
        <w:tc>
          <w:tcPr>
            <w:tcW w:w="145"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22</w:t>
            </w:r>
          </w:p>
        </w:tc>
        <w:tc>
          <w:tcPr>
            <w:tcW w:w="13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23</w:t>
            </w:r>
          </w:p>
        </w:tc>
        <w:tc>
          <w:tcPr>
            <w:tcW w:w="13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24</w:t>
            </w:r>
          </w:p>
        </w:tc>
        <w:tc>
          <w:tcPr>
            <w:tcW w:w="13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25</w:t>
            </w:r>
          </w:p>
        </w:tc>
        <w:tc>
          <w:tcPr>
            <w:tcW w:w="161"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26 = 27+28</w:t>
            </w:r>
          </w:p>
        </w:tc>
        <w:tc>
          <w:tcPr>
            <w:tcW w:w="116"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27</w:t>
            </w:r>
          </w:p>
        </w:tc>
        <w:tc>
          <w:tcPr>
            <w:tcW w:w="116"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28</w:t>
            </w:r>
          </w:p>
        </w:tc>
        <w:tc>
          <w:tcPr>
            <w:tcW w:w="180"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29=30+ 31+32</w:t>
            </w:r>
          </w:p>
        </w:tc>
        <w:tc>
          <w:tcPr>
            <w:tcW w:w="155"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30</w:t>
            </w:r>
          </w:p>
        </w:tc>
        <w:tc>
          <w:tcPr>
            <w:tcW w:w="164"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31</w:t>
            </w:r>
          </w:p>
        </w:tc>
        <w:tc>
          <w:tcPr>
            <w:tcW w:w="138"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32</w:t>
            </w:r>
          </w:p>
        </w:tc>
        <w:tc>
          <w:tcPr>
            <w:tcW w:w="156" w:type="pct"/>
            <w:shd w:val="clear" w:color="auto" w:fill="auto"/>
            <w:vAlign w:val="center"/>
          </w:tcPr>
          <w:p w:rsidR="00263A12" w:rsidRPr="005F5121" w:rsidRDefault="00263A12" w:rsidP="001B7FFC">
            <w:pPr>
              <w:spacing w:after="0" w:line="240" w:lineRule="auto"/>
              <w:jc w:val="center"/>
              <w:rPr>
                <w:sz w:val="20"/>
                <w:szCs w:val="20"/>
              </w:rPr>
            </w:pPr>
            <w:r w:rsidRPr="005F5121">
              <w:rPr>
                <w:sz w:val="20"/>
                <w:szCs w:val="20"/>
              </w:rPr>
              <w:t>33</w:t>
            </w:r>
          </w:p>
        </w:tc>
      </w:tr>
      <w:tr w:rsidR="00263A12" w:rsidRPr="005F5121" w:rsidTr="00383A92">
        <w:tc>
          <w:tcPr>
            <w:tcW w:w="148" w:type="pct"/>
            <w:shd w:val="clear" w:color="auto" w:fill="auto"/>
            <w:vAlign w:val="center"/>
          </w:tcPr>
          <w:p w:rsidR="00263A12" w:rsidRPr="005F5121" w:rsidRDefault="00263A12" w:rsidP="001B7FFC">
            <w:pPr>
              <w:spacing w:after="0" w:line="240" w:lineRule="auto"/>
              <w:jc w:val="center"/>
              <w:rPr>
                <w:sz w:val="20"/>
                <w:szCs w:val="20"/>
              </w:rPr>
            </w:pPr>
          </w:p>
        </w:tc>
        <w:tc>
          <w:tcPr>
            <w:tcW w:w="209"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c>
          <w:tcPr>
            <w:tcW w:w="136" w:type="pct"/>
            <w:shd w:val="clear" w:color="auto" w:fill="auto"/>
            <w:vAlign w:val="center"/>
          </w:tcPr>
          <w:p w:rsidR="00263A12" w:rsidRPr="005F5121" w:rsidRDefault="00263A12" w:rsidP="001B7FFC">
            <w:pPr>
              <w:spacing w:after="0" w:line="240" w:lineRule="auto"/>
              <w:jc w:val="center"/>
              <w:rPr>
                <w:sz w:val="20"/>
                <w:szCs w:val="20"/>
              </w:rPr>
            </w:pPr>
          </w:p>
        </w:tc>
        <w:tc>
          <w:tcPr>
            <w:tcW w:w="117" w:type="pct"/>
            <w:shd w:val="clear" w:color="auto" w:fill="auto"/>
            <w:vAlign w:val="center"/>
          </w:tcPr>
          <w:p w:rsidR="00263A12" w:rsidRPr="005F5121" w:rsidRDefault="00263A12" w:rsidP="001B7FFC">
            <w:pPr>
              <w:spacing w:after="0" w:line="240" w:lineRule="auto"/>
              <w:jc w:val="center"/>
              <w:rPr>
                <w:sz w:val="20"/>
                <w:szCs w:val="20"/>
              </w:rPr>
            </w:pPr>
          </w:p>
        </w:tc>
        <w:tc>
          <w:tcPr>
            <w:tcW w:w="337"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47" w:type="pct"/>
            <w:shd w:val="clear" w:color="auto" w:fill="auto"/>
            <w:vAlign w:val="center"/>
          </w:tcPr>
          <w:p w:rsidR="00263A12" w:rsidRPr="005F5121" w:rsidRDefault="00263A12" w:rsidP="001B7FFC">
            <w:pPr>
              <w:spacing w:after="0" w:line="240" w:lineRule="auto"/>
              <w:jc w:val="center"/>
              <w:rPr>
                <w:sz w:val="20"/>
                <w:szCs w:val="20"/>
              </w:rPr>
            </w:pPr>
          </w:p>
        </w:tc>
        <w:tc>
          <w:tcPr>
            <w:tcW w:w="131" w:type="pct"/>
            <w:shd w:val="clear" w:color="auto" w:fill="auto"/>
            <w:vAlign w:val="center"/>
          </w:tcPr>
          <w:p w:rsidR="00263A12" w:rsidRPr="005F5121" w:rsidRDefault="00263A12" w:rsidP="001B7FFC">
            <w:pPr>
              <w:spacing w:after="0" w:line="240" w:lineRule="auto"/>
              <w:jc w:val="center"/>
              <w:rPr>
                <w:sz w:val="20"/>
                <w:szCs w:val="20"/>
              </w:rPr>
            </w:pPr>
          </w:p>
        </w:tc>
        <w:tc>
          <w:tcPr>
            <w:tcW w:w="141"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5"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61"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80" w:type="pct"/>
            <w:shd w:val="clear" w:color="auto" w:fill="auto"/>
            <w:vAlign w:val="center"/>
          </w:tcPr>
          <w:p w:rsidR="00263A12" w:rsidRPr="005F5121" w:rsidRDefault="00263A12" w:rsidP="001B7FFC">
            <w:pPr>
              <w:spacing w:after="0" w:line="240" w:lineRule="auto"/>
              <w:jc w:val="center"/>
              <w:rPr>
                <w:sz w:val="20"/>
                <w:szCs w:val="20"/>
              </w:rPr>
            </w:pPr>
          </w:p>
        </w:tc>
        <w:tc>
          <w:tcPr>
            <w:tcW w:w="155" w:type="pct"/>
            <w:shd w:val="clear" w:color="auto" w:fill="auto"/>
            <w:vAlign w:val="center"/>
          </w:tcPr>
          <w:p w:rsidR="00263A12" w:rsidRPr="005F5121" w:rsidRDefault="00263A12" w:rsidP="001B7FFC">
            <w:pPr>
              <w:spacing w:after="0" w:line="240" w:lineRule="auto"/>
              <w:jc w:val="center"/>
              <w:rPr>
                <w:sz w:val="20"/>
                <w:szCs w:val="20"/>
              </w:rPr>
            </w:pPr>
          </w:p>
        </w:tc>
        <w:tc>
          <w:tcPr>
            <w:tcW w:w="164"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r>
      <w:tr w:rsidR="00263A12" w:rsidRPr="005F5121" w:rsidTr="00383A92">
        <w:tc>
          <w:tcPr>
            <w:tcW w:w="148" w:type="pct"/>
            <w:shd w:val="clear" w:color="auto" w:fill="auto"/>
            <w:vAlign w:val="center"/>
          </w:tcPr>
          <w:p w:rsidR="00263A12" w:rsidRPr="005F5121" w:rsidRDefault="00263A12" w:rsidP="001B7FFC">
            <w:pPr>
              <w:spacing w:after="0" w:line="240" w:lineRule="auto"/>
              <w:jc w:val="center"/>
              <w:rPr>
                <w:sz w:val="20"/>
                <w:szCs w:val="20"/>
              </w:rPr>
            </w:pPr>
          </w:p>
        </w:tc>
        <w:tc>
          <w:tcPr>
            <w:tcW w:w="209"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c>
          <w:tcPr>
            <w:tcW w:w="136" w:type="pct"/>
            <w:shd w:val="clear" w:color="auto" w:fill="auto"/>
            <w:vAlign w:val="center"/>
          </w:tcPr>
          <w:p w:rsidR="00263A12" w:rsidRPr="005F5121" w:rsidRDefault="00263A12" w:rsidP="001B7FFC">
            <w:pPr>
              <w:spacing w:after="0" w:line="240" w:lineRule="auto"/>
              <w:jc w:val="center"/>
              <w:rPr>
                <w:sz w:val="20"/>
                <w:szCs w:val="20"/>
              </w:rPr>
            </w:pPr>
          </w:p>
        </w:tc>
        <w:tc>
          <w:tcPr>
            <w:tcW w:w="117" w:type="pct"/>
            <w:shd w:val="clear" w:color="auto" w:fill="auto"/>
            <w:vAlign w:val="center"/>
          </w:tcPr>
          <w:p w:rsidR="00263A12" w:rsidRPr="005F5121" w:rsidRDefault="00263A12" w:rsidP="001B7FFC">
            <w:pPr>
              <w:spacing w:after="0" w:line="240" w:lineRule="auto"/>
              <w:jc w:val="center"/>
              <w:rPr>
                <w:sz w:val="20"/>
                <w:szCs w:val="20"/>
              </w:rPr>
            </w:pPr>
          </w:p>
        </w:tc>
        <w:tc>
          <w:tcPr>
            <w:tcW w:w="337"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47" w:type="pct"/>
            <w:shd w:val="clear" w:color="auto" w:fill="auto"/>
            <w:vAlign w:val="center"/>
          </w:tcPr>
          <w:p w:rsidR="00263A12" w:rsidRPr="005F5121" w:rsidRDefault="00263A12" w:rsidP="001B7FFC">
            <w:pPr>
              <w:spacing w:after="0" w:line="240" w:lineRule="auto"/>
              <w:jc w:val="center"/>
              <w:rPr>
                <w:sz w:val="20"/>
                <w:szCs w:val="20"/>
              </w:rPr>
            </w:pPr>
          </w:p>
        </w:tc>
        <w:tc>
          <w:tcPr>
            <w:tcW w:w="131" w:type="pct"/>
            <w:shd w:val="clear" w:color="auto" w:fill="auto"/>
            <w:vAlign w:val="center"/>
          </w:tcPr>
          <w:p w:rsidR="00263A12" w:rsidRPr="005F5121" w:rsidRDefault="00263A12" w:rsidP="001B7FFC">
            <w:pPr>
              <w:spacing w:after="0" w:line="240" w:lineRule="auto"/>
              <w:jc w:val="center"/>
              <w:rPr>
                <w:sz w:val="20"/>
                <w:szCs w:val="20"/>
              </w:rPr>
            </w:pPr>
          </w:p>
        </w:tc>
        <w:tc>
          <w:tcPr>
            <w:tcW w:w="141"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5"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61"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80" w:type="pct"/>
            <w:shd w:val="clear" w:color="auto" w:fill="auto"/>
            <w:vAlign w:val="center"/>
          </w:tcPr>
          <w:p w:rsidR="00263A12" w:rsidRPr="005F5121" w:rsidRDefault="00263A12" w:rsidP="001B7FFC">
            <w:pPr>
              <w:spacing w:after="0" w:line="240" w:lineRule="auto"/>
              <w:jc w:val="center"/>
              <w:rPr>
                <w:sz w:val="20"/>
                <w:szCs w:val="20"/>
              </w:rPr>
            </w:pPr>
          </w:p>
        </w:tc>
        <w:tc>
          <w:tcPr>
            <w:tcW w:w="155" w:type="pct"/>
            <w:shd w:val="clear" w:color="auto" w:fill="auto"/>
            <w:vAlign w:val="center"/>
          </w:tcPr>
          <w:p w:rsidR="00263A12" w:rsidRPr="005F5121" w:rsidRDefault="00263A12" w:rsidP="001B7FFC">
            <w:pPr>
              <w:spacing w:after="0" w:line="240" w:lineRule="auto"/>
              <w:jc w:val="center"/>
              <w:rPr>
                <w:sz w:val="20"/>
                <w:szCs w:val="20"/>
              </w:rPr>
            </w:pPr>
          </w:p>
        </w:tc>
        <w:tc>
          <w:tcPr>
            <w:tcW w:w="164"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r>
      <w:tr w:rsidR="00263A12" w:rsidRPr="005F5121" w:rsidTr="00383A92">
        <w:tc>
          <w:tcPr>
            <w:tcW w:w="148" w:type="pct"/>
            <w:shd w:val="clear" w:color="auto" w:fill="auto"/>
            <w:vAlign w:val="center"/>
          </w:tcPr>
          <w:p w:rsidR="00263A12" w:rsidRPr="005F5121" w:rsidRDefault="00263A12" w:rsidP="001B7FFC">
            <w:pPr>
              <w:spacing w:after="0" w:line="240" w:lineRule="auto"/>
              <w:jc w:val="center"/>
              <w:rPr>
                <w:sz w:val="20"/>
                <w:szCs w:val="20"/>
              </w:rPr>
            </w:pPr>
          </w:p>
        </w:tc>
        <w:tc>
          <w:tcPr>
            <w:tcW w:w="209"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c>
          <w:tcPr>
            <w:tcW w:w="136" w:type="pct"/>
            <w:shd w:val="clear" w:color="auto" w:fill="auto"/>
            <w:vAlign w:val="center"/>
          </w:tcPr>
          <w:p w:rsidR="00263A12" w:rsidRPr="005F5121" w:rsidRDefault="00263A12" w:rsidP="001B7FFC">
            <w:pPr>
              <w:spacing w:after="0" w:line="240" w:lineRule="auto"/>
              <w:jc w:val="center"/>
              <w:rPr>
                <w:sz w:val="20"/>
                <w:szCs w:val="20"/>
              </w:rPr>
            </w:pPr>
          </w:p>
        </w:tc>
        <w:tc>
          <w:tcPr>
            <w:tcW w:w="117" w:type="pct"/>
            <w:shd w:val="clear" w:color="auto" w:fill="auto"/>
            <w:vAlign w:val="center"/>
          </w:tcPr>
          <w:p w:rsidR="00263A12" w:rsidRPr="005F5121" w:rsidRDefault="00263A12" w:rsidP="001B7FFC">
            <w:pPr>
              <w:spacing w:after="0" w:line="240" w:lineRule="auto"/>
              <w:jc w:val="center"/>
              <w:rPr>
                <w:sz w:val="20"/>
                <w:szCs w:val="20"/>
              </w:rPr>
            </w:pPr>
          </w:p>
        </w:tc>
        <w:tc>
          <w:tcPr>
            <w:tcW w:w="337"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47" w:type="pct"/>
            <w:shd w:val="clear" w:color="auto" w:fill="auto"/>
            <w:vAlign w:val="center"/>
          </w:tcPr>
          <w:p w:rsidR="00263A12" w:rsidRPr="005F5121" w:rsidRDefault="00263A12" w:rsidP="001B7FFC">
            <w:pPr>
              <w:spacing w:after="0" w:line="240" w:lineRule="auto"/>
              <w:jc w:val="center"/>
              <w:rPr>
                <w:sz w:val="20"/>
                <w:szCs w:val="20"/>
              </w:rPr>
            </w:pPr>
          </w:p>
        </w:tc>
        <w:tc>
          <w:tcPr>
            <w:tcW w:w="131" w:type="pct"/>
            <w:shd w:val="clear" w:color="auto" w:fill="auto"/>
            <w:vAlign w:val="center"/>
          </w:tcPr>
          <w:p w:rsidR="00263A12" w:rsidRPr="005F5121" w:rsidRDefault="00263A12" w:rsidP="001B7FFC">
            <w:pPr>
              <w:spacing w:after="0" w:line="240" w:lineRule="auto"/>
              <w:jc w:val="center"/>
              <w:rPr>
                <w:sz w:val="20"/>
                <w:szCs w:val="20"/>
              </w:rPr>
            </w:pPr>
          </w:p>
        </w:tc>
        <w:tc>
          <w:tcPr>
            <w:tcW w:w="141"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5"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61"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80" w:type="pct"/>
            <w:shd w:val="clear" w:color="auto" w:fill="auto"/>
            <w:vAlign w:val="center"/>
          </w:tcPr>
          <w:p w:rsidR="00263A12" w:rsidRPr="005F5121" w:rsidRDefault="00263A12" w:rsidP="001B7FFC">
            <w:pPr>
              <w:spacing w:after="0" w:line="240" w:lineRule="auto"/>
              <w:jc w:val="center"/>
              <w:rPr>
                <w:sz w:val="20"/>
                <w:szCs w:val="20"/>
              </w:rPr>
            </w:pPr>
          </w:p>
        </w:tc>
        <w:tc>
          <w:tcPr>
            <w:tcW w:w="155" w:type="pct"/>
            <w:shd w:val="clear" w:color="auto" w:fill="auto"/>
            <w:vAlign w:val="center"/>
          </w:tcPr>
          <w:p w:rsidR="00263A12" w:rsidRPr="005F5121" w:rsidRDefault="00263A12" w:rsidP="001B7FFC">
            <w:pPr>
              <w:spacing w:after="0" w:line="240" w:lineRule="auto"/>
              <w:jc w:val="center"/>
              <w:rPr>
                <w:sz w:val="20"/>
                <w:szCs w:val="20"/>
              </w:rPr>
            </w:pPr>
          </w:p>
        </w:tc>
        <w:tc>
          <w:tcPr>
            <w:tcW w:w="164"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r>
      <w:tr w:rsidR="00263A12" w:rsidRPr="005F5121" w:rsidTr="00383A92">
        <w:tc>
          <w:tcPr>
            <w:tcW w:w="148" w:type="pct"/>
            <w:shd w:val="clear" w:color="auto" w:fill="auto"/>
            <w:vAlign w:val="center"/>
          </w:tcPr>
          <w:p w:rsidR="00263A12" w:rsidRPr="005F5121" w:rsidRDefault="00263A12" w:rsidP="001B7FFC">
            <w:pPr>
              <w:spacing w:after="0" w:line="240" w:lineRule="auto"/>
              <w:jc w:val="center"/>
              <w:rPr>
                <w:sz w:val="20"/>
                <w:szCs w:val="20"/>
              </w:rPr>
            </w:pPr>
          </w:p>
        </w:tc>
        <w:tc>
          <w:tcPr>
            <w:tcW w:w="209"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c>
          <w:tcPr>
            <w:tcW w:w="136" w:type="pct"/>
            <w:shd w:val="clear" w:color="auto" w:fill="auto"/>
            <w:vAlign w:val="center"/>
          </w:tcPr>
          <w:p w:rsidR="00263A12" w:rsidRPr="005F5121" w:rsidRDefault="00263A12" w:rsidP="001B7FFC">
            <w:pPr>
              <w:spacing w:after="0" w:line="240" w:lineRule="auto"/>
              <w:jc w:val="center"/>
              <w:rPr>
                <w:sz w:val="20"/>
                <w:szCs w:val="20"/>
              </w:rPr>
            </w:pPr>
          </w:p>
        </w:tc>
        <w:tc>
          <w:tcPr>
            <w:tcW w:w="117" w:type="pct"/>
            <w:shd w:val="clear" w:color="auto" w:fill="auto"/>
            <w:vAlign w:val="center"/>
          </w:tcPr>
          <w:p w:rsidR="00263A12" w:rsidRPr="005F5121" w:rsidRDefault="00263A12" w:rsidP="001B7FFC">
            <w:pPr>
              <w:spacing w:after="0" w:line="240" w:lineRule="auto"/>
              <w:jc w:val="center"/>
              <w:rPr>
                <w:sz w:val="20"/>
                <w:szCs w:val="20"/>
              </w:rPr>
            </w:pPr>
          </w:p>
        </w:tc>
        <w:tc>
          <w:tcPr>
            <w:tcW w:w="337"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47" w:type="pct"/>
            <w:shd w:val="clear" w:color="auto" w:fill="auto"/>
            <w:vAlign w:val="center"/>
          </w:tcPr>
          <w:p w:rsidR="00263A12" w:rsidRPr="005F5121" w:rsidRDefault="00263A12" w:rsidP="001B7FFC">
            <w:pPr>
              <w:spacing w:after="0" w:line="240" w:lineRule="auto"/>
              <w:jc w:val="center"/>
              <w:rPr>
                <w:sz w:val="20"/>
                <w:szCs w:val="20"/>
              </w:rPr>
            </w:pPr>
          </w:p>
        </w:tc>
        <w:tc>
          <w:tcPr>
            <w:tcW w:w="131" w:type="pct"/>
            <w:shd w:val="clear" w:color="auto" w:fill="auto"/>
            <w:vAlign w:val="center"/>
          </w:tcPr>
          <w:p w:rsidR="00263A12" w:rsidRPr="005F5121" w:rsidRDefault="00263A12" w:rsidP="001B7FFC">
            <w:pPr>
              <w:spacing w:after="0" w:line="240" w:lineRule="auto"/>
              <w:jc w:val="center"/>
              <w:rPr>
                <w:sz w:val="20"/>
                <w:szCs w:val="20"/>
              </w:rPr>
            </w:pPr>
          </w:p>
        </w:tc>
        <w:tc>
          <w:tcPr>
            <w:tcW w:w="141"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5"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61"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80" w:type="pct"/>
            <w:shd w:val="clear" w:color="auto" w:fill="auto"/>
            <w:vAlign w:val="center"/>
          </w:tcPr>
          <w:p w:rsidR="00263A12" w:rsidRPr="005F5121" w:rsidRDefault="00263A12" w:rsidP="001B7FFC">
            <w:pPr>
              <w:spacing w:after="0" w:line="240" w:lineRule="auto"/>
              <w:jc w:val="center"/>
              <w:rPr>
                <w:sz w:val="20"/>
                <w:szCs w:val="20"/>
              </w:rPr>
            </w:pPr>
          </w:p>
        </w:tc>
        <w:tc>
          <w:tcPr>
            <w:tcW w:w="155" w:type="pct"/>
            <w:shd w:val="clear" w:color="auto" w:fill="auto"/>
            <w:vAlign w:val="center"/>
          </w:tcPr>
          <w:p w:rsidR="00263A12" w:rsidRPr="005F5121" w:rsidRDefault="00263A12" w:rsidP="001B7FFC">
            <w:pPr>
              <w:spacing w:after="0" w:line="240" w:lineRule="auto"/>
              <w:jc w:val="center"/>
              <w:rPr>
                <w:sz w:val="20"/>
                <w:szCs w:val="20"/>
              </w:rPr>
            </w:pPr>
          </w:p>
        </w:tc>
        <w:tc>
          <w:tcPr>
            <w:tcW w:w="164"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r>
      <w:tr w:rsidR="00263A12" w:rsidRPr="005F5121" w:rsidTr="00383A92">
        <w:tc>
          <w:tcPr>
            <w:tcW w:w="148" w:type="pct"/>
            <w:shd w:val="clear" w:color="auto" w:fill="auto"/>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209"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40"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c>
          <w:tcPr>
            <w:tcW w:w="136" w:type="pct"/>
            <w:shd w:val="clear" w:color="auto" w:fill="auto"/>
            <w:vAlign w:val="center"/>
          </w:tcPr>
          <w:p w:rsidR="00263A12" w:rsidRPr="005F5121" w:rsidRDefault="00263A12" w:rsidP="001B7FFC">
            <w:pPr>
              <w:spacing w:after="0" w:line="240" w:lineRule="auto"/>
              <w:jc w:val="center"/>
              <w:rPr>
                <w:sz w:val="20"/>
                <w:szCs w:val="20"/>
              </w:rPr>
            </w:pPr>
          </w:p>
        </w:tc>
        <w:tc>
          <w:tcPr>
            <w:tcW w:w="117" w:type="pct"/>
            <w:shd w:val="clear" w:color="auto" w:fill="auto"/>
            <w:vAlign w:val="center"/>
          </w:tcPr>
          <w:p w:rsidR="00263A12" w:rsidRPr="005F5121" w:rsidRDefault="00263A12" w:rsidP="001B7FFC">
            <w:pPr>
              <w:spacing w:after="0" w:line="240" w:lineRule="auto"/>
              <w:jc w:val="center"/>
              <w:rPr>
                <w:sz w:val="20"/>
                <w:szCs w:val="20"/>
              </w:rPr>
            </w:pPr>
          </w:p>
        </w:tc>
        <w:tc>
          <w:tcPr>
            <w:tcW w:w="337" w:type="pct"/>
            <w:shd w:val="clear" w:color="auto" w:fill="auto"/>
            <w:vAlign w:val="center"/>
          </w:tcPr>
          <w:p w:rsidR="00263A12" w:rsidRPr="005F5121" w:rsidRDefault="00263A12" w:rsidP="001B7FFC">
            <w:pPr>
              <w:spacing w:after="0" w:line="240" w:lineRule="auto"/>
              <w:jc w:val="center"/>
              <w:rPr>
                <w:sz w:val="20"/>
                <w:szCs w:val="20"/>
              </w:rPr>
            </w:pPr>
          </w:p>
        </w:tc>
        <w:tc>
          <w:tcPr>
            <w:tcW w:w="133"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35" w:type="pct"/>
            <w:shd w:val="clear" w:color="auto" w:fill="auto"/>
            <w:vAlign w:val="center"/>
          </w:tcPr>
          <w:p w:rsidR="00263A12" w:rsidRPr="005F5121" w:rsidRDefault="00263A12" w:rsidP="001B7FFC">
            <w:pPr>
              <w:spacing w:after="0" w:line="240" w:lineRule="auto"/>
              <w:jc w:val="center"/>
              <w:rPr>
                <w:sz w:val="20"/>
                <w:szCs w:val="20"/>
              </w:rPr>
            </w:pPr>
          </w:p>
        </w:tc>
        <w:tc>
          <w:tcPr>
            <w:tcW w:w="147" w:type="pct"/>
            <w:shd w:val="clear" w:color="auto" w:fill="auto"/>
            <w:vAlign w:val="center"/>
          </w:tcPr>
          <w:p w:rsidR="00263A12" w:rsidRPr="005F5121" w:rsidRDefault="00263A12" w:rsidP="001B7FFC">
            <w:pPr>
              <w:spacing w:after="0" w:line="240" w:lineRule="auto"/>
              <w:jc w:val="center"/>
              <w:rPr>
                <w:sz w:val="20"/>
                <w:szCs w:val="20"/>
              </w:rPr>
            </w:pPr>
          </w:p>
        </w:tc>
        <w:tc>
          <w:tcPr>
            <w:tcW w:w="131" w:type="pct"/>
            <w:shd w:val="clear" w:color="auto" w:fill="auto"/>
            <w:vAlign w:val="center"/>
          </w:tcPr>
          <w:p w:rsidR="00263A12" w:rsidRPr="005F5121" w:rsidRDefault="00263A12" w:rsidP="001B7FFC">
            <w:pPr>
              <w:spacing w:after="0" w:line="240" w:lineRule="auto"/>
              <w:jc w:val="center"/>
              <w:rPr>
                <w:sz w:val="20"/>
                <w:szCs w:val="20"/>
              </w:rPr>
            </w:pPr>
          </w:p>
        </w:tc>
        <w:tc>
          <w:tcPr>
            <w:tcW w:w="141" w:type="pct"/>
            <w:shd w:val="clear" w:color="auto" w:fill="auto"/>
            <w:vAlign w:val="center"/>
          </w:tcPr>
          <w:p w:rsidR="00263A12" w:rsidRPr="005F5121" w:rsidRDefault="00263A12" w:rsidP="001B7FFC">
            <w:pPr>
              <w:spacing w:after="0" w:line="240" w:lineRule="auto"/>
              <w:jc w:val="center"/>
              <w:rPr>
                <w:sz w:val="20"/>
                <w:szCs w:val="20"/>
              </w:rPr>
            </w:pPr>
          </w:p>
        </w:tc>
        <w:tc>
          <w:tcPr>
            <w:tcW w:w="128" w:type="pct"/>
            <w:shd w:val="clear" w:color="auto" w:fill="auto"/>
            <w:vAlign w:val="center"/>
          </w:tcPr>
          <w:p w:rsidR="00263A12" w:rsidRPr="005F5121" w:rsidRDefault="00263A12" w:rsidP="001B7FFC">
            <w:pPr>
              <w:spacing w:after="0" w:line="240" w:lineRule="auto"/>
              <w:jc w:val="center"/>
              <w:rPr>
                <w:sz w:val="20"/>
                <w:szCs w:val="20"/>
              </w:rPr>
            </w:pPr>
          </w:p>
        </w:tc>
        <w:tc>
          <w:tcPr>
            <w:tcW w:w="145"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61"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16" w:type="pct"/>
            <w:shd w:val="clear" w:color="auto" w:fill="auto"/>
            <w:vAlign w:val="center"/>
          </w:tcPr>
          <w:p w:rsidR="00263A12" w:rsidRPr="005F5121" w:rsidRDefault="00263A12" w:rsidP="001B7FFC">
            <w:pPr>
              <w:spacing w:after="0" w:line="240" w:lineRule="auto"/>
              <w:jc w:val="center"/>
              <w:rPr>
                <w:sz w:val="20"/>
                <w:szCs w:val="20"/>
              </w:rPr>
            </w:pPr>
          </w:p>
        </w:tc>
        <w:tc>
          <w:tcPr>
            <w:tcW w:w="180" w:type="pct"/>
            <w:shd w:val="clear" w:color="auto" w:fill="auto"/>
            <w:vAlign w:val="center"/>
          </w:tcPr>
          <w:p w:rsidR="00263A12" w:rsidRPr="005F5121" w:rsidRDefault="00263A12" w:rsidP="001B7FFC">
            <w:pPr>
              <w:spacing w:after="0" w:line="240" w:lineRule="auto"/>
              <w:jc w:val="center"/>
              <w:rPr>
                <w:sz w:val="20"/>
                <w:szCs w:val="20"/>
              </w:rPr>
            </w:pPr>
          </w:p>
        </w:tc>
        <w:tc>
          <w:tcPr>
            <w:tcW w:w="155" w:type="pct"/>
            <w:shd w:val="clear" w:color="auto" w:fill="auto"/>
            <w:vAlign w:val="center"/>
          </w:tcPr>
          <w:p w:rsidR="00263A12" w:rsidRPr="005F5121" w:rsidRDefault="00263A12" w:rsidP="001B7FFC">
            <w:pPr>
              <w:spacing w:after="0" w:line="240" w:lineRule="auto"/>
              <w:jc w:val="center"/>
              <w:rPr>
                <w:sz w:val="20"/>
                <w:szCs w:val="20"/>
              </w:rPr>
            </w:pPr>
          </w:p>
        </w:tc>
        <w:tc>
          <w:tcPr>
            <w:tcW w:w="164" w:type="pct"/>
            <w:shd w:val="clear" w:color="auto" w:fill="auto"/>
            <w:vAlign w:val="center"/>
          </w:tcPr>
          <w:p w:rsidR="00263A12" w:rsidRPr="005F5121" w:rsidRDefault="00263A12" w:rsidP="001B7FFC">
            <w:pPr>
              <w:spacing w:after="0" w:line="240" w:lineRule="auto"/>
              <w:jc w:val="center"/>
              <w:rPr>
                <w:sz w:val="20"/>
                <w:szCs w:val="20"/>
              </w:rPr>
            </w:pPr>
          </w:p>
        </w:tc>
        <w:tc>
          <w:tcPr>
            <w:tcW w:w="138" w:type="pct"/>
            <w:shd w:val="clear" w:color="auto" w:fill="auto"/>
            <w:vAlign w:val="center"/>
          </w:tcPr>
          <w:p w:rsidR="00263A12" w:rsidRPr="005F5121" w:rsidRDefault="00263A12" w:rsidP="001B7FFC">
            <w:pPr>
              <w:spacing w:after="0" w:line="240" w:lineRule="auto"/>
              <w:jc w:val="center"/>
              <w:rPr>
                <w:sz w:val="20"/>
                <w:szCs w:val="20"/>
              </w:rPr>
            </w:pPr>
          </w:p>
        </w:tc>
        <w:tc>
          <w:tcPr>
            <w:tcW w:w="156" w:type="pct"/>
            <w:shd w:val="clear" w:color="auto" w:fill="auto"/>
            <w:vAlign w:val="center"/>
          </w:tcPr>
          <w:p w:rsidR="00263A12" w:rsidRPr="005F5121" w:rsidRDefault="00263A12" w:rsidP="001B7FFC">
            <w:pPr>
              <w:spacing w:after="0" w:line="240" w:lineRule="auto"/>
              <w:jc w:val="center"/>
              <w:rPr>
                <w:sz w:val="20"/>
                <w:szCs w:val="20"/>
              </w:rPr>
            </w:pPr>
          </w:p>
        </w:tc>
      </w:tr>
    </w:tbl>
    <w:p w:rsidR="001B7FFC" w:rsidRDefault="00263A12" w:rsidP="001B7FFC">
      <w:pPr>
        <w:spacing w:after="0" w:line="240" w:lineRule="auto"/>
        <w:rPr>
          <w:b/>
          <w:sz w:val="20"/>
          <w:szCs w:val="20"/>
          <w:lang w:val="en-US"/>
        </w:rPr>
      </w:pPr>
      <w:r w:rsidRPr="005F5121">
        <w:rPr>
          <w:b/>
          <w:sz w:val="20"/>
          <w:szCs w:val="20"/>
        </w:rPr>
        <w:t xml:space="preserve"> </w:t>
      </w: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Đây là biểu chi tiết về kết quả xử lý đơn tố cáo, bao gồm đơn tố cáo nhận được qua tiếp công dân và nhận từ các nguồn khác (gửi qua dịch vụ chuyển phát, cơ quan khác chuyển,...)</w:t>
      </w:r>
    </w:p>
    <w:p w:rsidR="00263A12" w:rsidRPr="005F5121" w:rsidRDefault="00263A12" w:rsidP="001B7FFC">
      <w:pPr>
        <w:spacing w:after="0" w:line="240" w:lineRule="auto"/>
        <w:rPr>
          <w:sz w:val="20"/>
          <w:szCs w:val="20"/>
        </w:rPr>
      </w:pPr>
      <w:r w:rsidRPr="005F5121">
        <w:rPr>
          <w:sz w:val="20"/>
          <w:szCs w:val="20"/>
        </w:rPr>
        <w:t>- Số liệu tại Biểu này nằm trong số liệu tổng hợp tại Biểu 01/XLD</w:t>
      </w:r>
    </w:p>
    <w:p w:rsidR="00263A12" w:rsidRPr="005F5121" w:rsidRDefault="00263A12" w:rsidP="001B7FFC">
      <w:pPr>
        <w:spacing w:after="0" w:line="240" w:lineRule="auto"/>
        <w:rPr>
          <w:sz w:val="20"/>
          <w:szCs w:val="20"/>
        </w:rPr>
      </w:pPr>
      <w:r w:rsidRPr="005F5121">
        <w:rPr>
          <w:sz w:val="20"/>
          <w:szCs w:val="20"/>
        </w:rPr>
        <w:t>- Cột (1) = Cột (2) + (3) + (4) + (5) + (6) + (7)</w:t>
      </w:r>
    </w:p>
    <w:p w:rsidR="00263A12" w:rsidRPr="005F5121" w:rsidRDefault="00263A12" w:rsidP="001B7FFC">
      <w:pPr>
        <w:spacing w:after="0" w:line="240" w:lineRule="auto"/>
        <w:rPr>
          <w:sz w:val="20"/>
          <w:szCs w:val="20"/>
        </w:rPr>
      </w:pPr>
      <w:r w:rsidRPr="005F5121">
        <w:rPr>
          <w:sz w:val="20"/>
          <w:szCs w:val="20"/>
        </w:rPr>
        <w:t>- Cột (2), (5): Đơn có từ 02 người đứng tên trở lên</w:t>
      </w:r>
    </w:p>
    <w:p w:rsidR="00263A12" w:rsidRPr="005F5121" w:rsidRDefault="00263A12" w:rsidP="001B7FFC">
      <w:pPr>
        <w:spacing w:after="0" w:line="240" w:lineRule="auto"/>
        <w:rPr>
          <w:sz w:val="20"/>
          <w:szCs w:val="20"/>
        </w:rPr>
      </w:pPr>
      <w:r w:rsidRPr="005F5121">
        <w:rPr>
          <w:sz w:val="20"/>
          <w:szCs w:val="20"/>
        </w:rPr>
        <w:t>- Cột (4): Là số đơn kỳ trước chuyển sang còn lại, ngoài số đơn đã xác định được ở cột (2), (3). VD: đơn không rõ danh tính người có đơn,...)</w:t>
      </w:r>
    </w:p>
    <w:p w:rsidR="00263A12" w:rsidRPr="005F5121" w:rsidRDefault="00263A12" w:rsidP="001B7FFC">
      <w:pPr>
        <w:spacing w:after="0" w:line="240" w:lineRule="auto"/>
        <w:rPr>
          <w:sz w:val="20"/>
          <w:szCs w:val="20"/>
        </w:rPr>
      </w:pPr>
      <w:r w:rsidRPr="005F5121">
        <w:rPr>
          <w:sz w:val="20"/>
          <w:szCs w:val="20"/>
        </w:rPr>
        <w:t>- Cột (7): Là số đơn tiếp nhận trong kỳ còn lại, ngoài số đơn đã xác định được ở cột (5), (6), VD: đơn không rõ danh tính người có đơn,...)</w:t>
      </w:r>
    </w:p>
    <w:p w:rsidR="00263A12" w:rsidRPr="005F5121" w:rsidRDefault="00263A12" w:rsidP="001B7FFC">
      <w:pPr>
        <w:spacing w:after="0" w:line="240" w:lineRule="auto"/>
        <w:rPr>
          <w:sz w:val="20"/>
          <w:szCs w:val="20"/>
        </w:rPr>
      </w:pPr>
      <w:r w:rsidRPr="005F5121">
        <w:rPr>
          <w:sz w:val="20"/>
          <w:szCs w:val="20"/>
        </w:rPr>
        <w:t>- Cột (8) = (9) + (10): Là tổng số đơn tố cáo đã hoàn thành quy trình xử lý (ra kết quả cuối cùng) theo quy định, nêu tại các cột từ (26)-(32)</w:t>
      </w:r>
    </w:p>
    <w:p w:rsidR="00263A12" w:rsidRPr="005F5121" w:rsidRDefault="00263A12" w:rsidP="001B7FFC">
      <w:pPr>
        <w:spacing w:after="0" w:line="240" w:lineRule="auto"/>
        <w:rPr>
          <w:sz w:val="20"/>
          <w:szCs w:val="20"/>
        </w:rPr>
      </w:pPr>
      <w:r w:rsidRPr="005F5121">
        <w:rPr>
          <w:sz w:val="20"/>
          <w:szCs w:val="20"/>
        </w:rPr>
        <w:t>- Cột (11) = Cột (12) ở Biểu 01/XLD</w:t>
      </w:r>
    </w:p>
    <w:p w:rsidR="00263A12" w:rsidRPr="005F5121" w:rsidRDefault="00263A12" w:rsidP="001B7FFC">
      <w:pPr>
        <w:spacing w:after="0" w:line="240" w:lineRule="auto"/>
        <w:rPr>
          <w:sz w:val="20"/>
          <w:szCs w:val="20"/>
        </w:rPr>
      </w:pPr>
      <w:r w:rsidRPr="005F5121">
        <w:rPr>
          <w:sz w:val="20"/>
          <w:szCs w:val="20"/>
        </w:rPr>
        <w:t>- Cột (12) = (13) + (18) + (19) + (20) + (21) = (22) + (23) + (24) + (25) = (26) + (29)</w:t>
      </w:r>
    </w:p>
    <w:p w:rsidR="00263A12" w:rsidRPr="005F5121" w:rsidRDefault="00263A12" w:rsidP="001B7FFC">
      <w:pPr>
        <w:spacing w:after="0" w:line="240" w:lineRule="auto"/>
        <w:rPr>
          <w:sz w:val="20"/>
          <w:szCs w:val="20"/>
        </w:rPr>
      </w:pPr>
      <w:r w:rsidRPr="005F5121">
        <w:rPr>
          <w:sz w:val="20"/>
          <w:szCs w:val="20"/>
        </w:rPr>
        <w:t>- Từ Cột (13) trở đi là số liệu tổng hợp đối với các vụ việc tố cáo đủ điều kiện xử lý (thống kê tại Cột (12))</w:t>
      </w:r>
    </w:p>
    <w:p w:rsidR="00263A12" w:rsidRPr="005F5121" w:rsidRDefault="00263A12" w:rsidP="001B7FFC">
      <w:pPr>
        <w:spacing w:after="0" w:line="240" w:lineRule="auto"/>
        <w:rPr>
          <w:sz w:val="20"/>
          <w:szCs w:val="20"/>
        </w:rPr>
      </w:pPr>
      <w:r w:rsidRPr="005F5121">
        <w:rPr>
          <w:sz w:val="20"/>
          <w:szCs w:val="20"/>
        </w:rPr>
        <w:t>- Cột (14) Chế độ, chính sách như: việc thực hiện chế độ chính sách đối với người lao động, người có công,...</w:t>
      </w:r>
    </w:p>
    <w:p w:rsidR="00263A12" w:rsidRPr="005F5121" w:rsidRDefault="00263A12" w:rsidP="001B7FFC">
      <w:pPr>
        <w:spacing w:after="0" w:line="240" w:lineRule="auto"/>
        <w:rPr>
          <w:sz w:val="20"/>
          <w:szCs w:val="20"/>
        </w:rPr>
      </w:pPr>
      <w:r w:rsidRPr="005F5121">
        <w:rPr>
          <w:sz w:val="20"/>
          <w:szCs w:val="20"/>
        </w:rPr>
        <w:t>- Cột (15) Đất đai, nhà cửa như: Bồi thường, hỗ trợ, tái định cư, cấp giấy chứng nhận QSDT, thu hồi, đòi đất, nhà,...</w:t>
      </w:r>
    </w:p>
    <w:p w:rsidR="00263A12" w:rsidRPr="005F5121" w:rsidRDefault="00263A12" w:rsidP="001B7FFC">
      <w:pPr>
        <w:spacing w:after="0" w:line="240" w:lineRule="auto"/>
        <w:rPr>
          <w:sz w:val="20"/>
          <w:szCs w:val="20"/>
        </w:rPr>
      </w:pPr>
      <w:r w:rsidRPr="005F5121">
        <w:rPr>
          <w:sz w:val="20"/>
          <w:szCs w:val="20"/>
        </w:rPr>
        <w:t>- Cột (19) Lĩnh vực tư pháp như: Điều tra, truy tố, xét xử, thi hành án,...</w:t>
      </w:r>
    </w:p>
    <w:p w:rsidR="00263A12" w:rsidRPr="005F5121" w:rsidRDefault="00263A12" w:rsidP="001B7FFC">
      <w:pPr>
        <w:spacing w:after="0" w:line="240" w:lineRule="auto"/>
        <w:rPr>
          <w:sz w:val="20"/>
          <w:szCs w:val="20"/>
        </w:rPr>
      </w:pPr>
      <w:r w:rsidRPr="005F5121">
        <w:rPr>
          <w:sz w:val="20"/>
          <w:szCs w:val="20"/>
        </w:rPr>
        <w:t>- Cột (20) Lĩnh vực Đảng, đoàn thể như: liên quan đến vi phạm điều lệ, kỷ luật Đảng, Đoàn thể,...</w:t>
      </w:r>
    </w:p>
    <w:p w:rsidR="00263A12" w:rsidRPr="005F5121" w:rsidRDefault="00263A12" w:rsidP="001B7FFC">
      <w:pPr>
        <w:spacing w:after="0" w:line="240" w:lineRule="auto"/>
        <w:rPr>
          <w:sz w:val="20"/>
          <w:szCs w:val="20"/>
        </w:rPr>
      </w:pPr>
      <w:r w:rsidRPr="005F5121">
        <w:rPr>
          <w:sz w:val="20"/>
          <w:szCs w:val="20"/>
        </w:rPr>
        <w:t>- Cột (22): Chưa thực hiện trình tự thụ lý, giải quyết nhưng trong thời hạn theo quy định</w:t>
      </w:r>
    </w:p>
    <w:p w:rsidR="00263A12" w:rsidRPr="005F5121" w:rsidRDefault="00263A12" w:rsidP="001B7FFC">
      <w:pPr>
        <w:spacing w:after="0" w:line="240" w:lineRule="auto"/>
        <w:rPr>
          <w:sz w:val="20"/>
          <w:szCs w:val="20"/>
        </w:rPr>
      </w:pPr>
      <w:r w:rsidRPr="005F5121">
        <w:rPr>
          <w:sz w:val="20"/>
          <w:szCs w:val="20"/>
        </w:rPr>
        <w:t>- Cột (23): Đã thụ lý, giải quyết theo quy định nhưng chưa có kết luận nội dung tố cáo</w:t>
      </w:r>
    </w:p>
    <w:p w:rsidR="00263A12" w:rsidRPr="005F5121" w:rsidRDefault="00263A12" w:rsidP="001B7FFC">
      <w:pPr>
        <w:spacing w:after="0" w:line="240" w:lineRule="auto"/>
        <w:rPr>
          <w:sz w:val="20"/>
          <w:szCs w:val="20"/>
        </w:rPr>
      </w:pPr>
      <w:r w:rsidRPr="005F5121">
        <w:rPr>
          <w:sz w:val="20"/>
          <w:szCs w:val="20"/>
        </w:rPr>
        <w:t>- Cột (26) = Cột (27) + (28)</w:t>
      </w:r>
    </w:p>
    <w:p w:rsidR="00263A12" w:rsidRPr="005F5121" w:rsidRDefault="00263A12" w:rsidP="001B7FFC">
      <w:pPr>
        <w:spacing w:after="0" w:line="240" w:lineRule="auto"/>
        <w:rPr>
          <w:sz w:val="20"/>
          <w:szCs w:val="20"/>
        </w:rPr>
      </w:pPr>
      <w:r w:rsidRPr="005F5121">
        <w:rPr>
          <w:sz w:val="20"/>
          <w:szCs w:val="20"/>
        </w:rPr>
        <w:t>- Cột (29) = Cột (30) + (31) +(32)</w:t>
      </w:r>
    </w:p>
    <w:p w:rsidR="00263A12" w:rsidRPr="005F5121" w:rsidRDefault="00263A12" w:rsidP="001B7FFC">
      <w:pPr>
        <w:spacing w:after="0" w:line="240" w:lineRule="auto"/>
        <w:rPr>
          <w:sz w:val="20"/>
          <w:szCs w:val="20"/>
        </w:rPr>
      </w:pPr>
      <w:r w:rsidRPr="005F5121">
        <w:rPr>
          <w:sz w:val="20"/>
          <w:szCs w:val="20"/>
        </w:rPr>
        <w:t>- Cột (31): Thống kê số vụ việc có văn bản đôn đốc hoặc chuyển đơn từ lần thứ 2 trở lên do chưa nhận được kết quả giải quyết của cơ quan có thẩm quyền</w:t>
      </w:r>
    </w:p>
    <w:p w:rsidR="00263A12" w:rsidRPr="005F5121" w:rsidRDefault="00263A12" w:rsidP="001B7FFC">
      <w:pPr>
        <w:spacing w:after="0" w:line="240" w:lineRule="auto"/>
        <w:rPr>
          <w:sz w:val="20"/>
          <w:szCs w:val="20"/>
        </w:rPr>
      </w:pPr>
      <w:r w:rsidRPr="005F5121">
        <w:rPr>
          <w:sz w:val="20"/>
          <w:szCs w:val="20"/>
        </w:rPr>
        <w:t>- Nội dung ghi chú viết vào dòng 34 (nếu có)</w:t>
      </w:r>
    </w:p>
    <w:p w:rsidR="00263A12" w:rsidRPr="005F5121" w:rsidRDefault="00263A12" w:rsidP="001B7FFC">
      <w:pPr>
        <w:tabs>
          <w:tab w:val="left" w:pos="7845"/>
        </w:tabs>
        <w:spacing w:after="0" w:line="240" w:lineRule="auto"/>
        <w:rPr>
          <w:sz w:val="20"/>
          <w:szCs w:val="20"/>
        </w:rPr>
      </w:pPr>
      <w:r w:rsidRPr="005F5121">
        <w:rPr>
          <w:sz w:val="20"/>
          <w:szCs w:val="20"/>
        </w:rPr>
        <w:lastRenderedPageBreak/>
        <w:tab/>
      </w:r>
    </w:p>
    <w:p w:rsidR="00263A12" w:rsidRPr="005F5121" w:rsidRDefault="00263A12" w:rsidP="001B7FFC">
      <w:pPr>
        <w:spacing w:after="0" w:line="240" w:lineRule="auto"/>
        <w:jc w:val="center"/>
        <w:rPr>
          <w:b/>
          <w:sz w:val="20"/>
          <w:szCs w:val="20"/>
        </w:rPr>
      </w:pPr>
      <w:r w:rsidRPr="005F5121">
        <w:rPr>
          <w:b/>
          <w:sz w:val="20"/>
          <w:szCs w:val="20"/>
        </w:rPr>
        <w:t xml:space="preserve">Biểu </w:t>
      </w:r>
      <w:r>
        <w:rPr>
          <w:b/>
          <w:sz w:val="20"/>
          <w:szCs w:val="20"/>
        </w:rPr>
        <w:t xml:space="preserve">mẫu </w:t>
      </w:r>
      <w:r w:rsidRPr="005F5121">
        <w:rPr>
          <w:b/>
          <w:sz w:val="20"/>
          <w:szCs w:val="20"/>
        </w:rPr>
        <w:t xml:space="preserve">số: </w:t>
      </w:r>
      <w:r>
        <w:rPr>
          <w:b/>
          <w:sz w:val="20"/>
          <w:szCs w:val="20"/>
        </w:rPr>
        <w:t>3.</w:t>
      </w:r>
      <w:r w:rsidRPr="005F5121">
        <w:rPr>
          <w:b/>
          <w:sz w:val="20"/>
          <w:szCs w:val="20"/>
        </w:rPr>
        <w:t>4</w:t>
      </w:r>
    </w:p>
    <w:p w:rsidR="00263A12" w:rsidRPr="005F5121" w:rsidRDefault="00263A12" w:rsidP="001B7FFC">
      <w:pPr>
        <w:spacing w:after="0" w:line="240" w:lineRule="auto"/>
        <w:jc w:val="center"/>
        <w:rPr>
          <w:b/>
          <w:sz w:val="20"/>
          <w:szCs w:val="20"/>
        </w:rPr>
      </w:pPr>
      <w:r w:rsidRPr="005F5121">
        <w:rPr>
          <w:b/>
          <w:sz w:val="20"/>
          <w:szCs w:val="20"/>
        </w:rPr>
        <w:t>TỔNG HỢP KẾT QUẢ XỬ LÝ ĐƠN KIẾN NGHỊ, PHẢN ÁNH</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 …….ngày ……tháng ..….năm …….của …………..)</w:t>
      </w:r>
    </w:p>
    <w:p w:rsidR="001B7FFC" w:rsidRPr="001B7FFC" w:rsidRDefault="001B7FFC" w:rsidP="001B7FFC">
      <w:pPr>
        <w:spacing w:after="0" w:line="240" w:lineRule="auto"/>
        <w:jc w:val="center"/>
        <w:rPr>
          <w:i/>
          <w:sz w:val="20"/>
          <w:szCs w:val="20"/>
          <w:lang w:val="en-US"/>
        </w:rPr>
      </w:pPr>
    </w:p>
    <w:tbl>
      <w:tblPr>
        <w:tblW w:w="0" w:type="auto"/>
        <w:tblCellMar>
          <w:left w:w="0" w:type="dxa"/>
          <w:right w:w="0" w:type="dxa"/>
        </w:tblCellMar>
        <w:tblLook w:val="0000" w:firstRow="0" w:lastRow="0" w:firstColumn="0" w:lastColumn="0" w:noHBand="0" w:noVBand="0"/>
      </w:tblPr>
      <w:tblGrid>
        <w:gridCol w:w="490"/>
        <w:gridCol w:w="790"/>
        <w:gridCol w:w="586"/>
        <w:gridCol w:w="586"/>
        <w:gridCol w:w="458"/>
        <w:gridCol w:w="586"/>
        <w:gridCol w:w="586"/>
        <w:gridCol w:w="458"/>
        <w:gridCol w:w="677"/>
        <w:gridCol w:w="697"/>
        <w:gridCol w:w="510"/>
        <w:gridCol w:w="391"/>
        <w:gridCol w:w="898"/>
        <w:gridCol w:w="534"/>
        <w:gridCol w:w="327"/>
        <w:gridCol w:w="478"/>
        <w:gridCol w:w="490"/>
        <w:gridCol w:w="534"/>
        <w:gridCol w:w="534"/>
        <w:gridCol w:w="534"/>
        <w:gridCol w:w="586"/>
        <w:gridCol w:w="892"/>
        <w:gridCol w:w="729"/>
        <w:gridCol w:w="537"/>
        <w:gridCol w:w="694"/>
      </w:tblGrid>
      <w:tr w:rsidR="00263A12" w:rsidRPr="005F5121" w:rsidTr="00383A92">
        <w:tc>
          <w:tcPr>
            <w:tcW w:w="168"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vị</w:t>
            </w:r>
          </w:p>
        </w:tc>
        <w:tc>
          <w:tcPr>
            <w:tcW w:w="271"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đơn</w:t>
            </w:r>
          </w:p>
        </w:tc>
        <w:tc>
          <w:tcPr>
            <w:tcW w:w="558"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kỳ trước chuyển sang</w:t>
            </w:r>
          </w:p>
        </w:tc>
        <w:tc>
          <w:tcPr>
            <w:tcW w:w="558"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tiếp nhận đơn trong kỳ</w:t>
            </w:r>
          </w:p>
        </w:tc>
        <w:tc>
          <w:tcPr>
            <w:tcW w:w="646"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xử lý trong kỳ</w:t>
            </w:r>
          </w:p>
        </w:tc>
        <w:tc>
          <w:tcPr>
            <w:tcW w:w="442" w:type="pct"/>
            <w:gridSpan w:val="2"/>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Đủ điều kiện xử lý</w:t>
            </w:r>
          </w:p>
        </w:tc>
        <w:tc>
          <w:tcPr>
            <w:tcW w:w="627" w:type="pct"/>
            <w:gridSpan w:val="4"/>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Phân loại vụ việc theo nội dung</w:t>
            </w:r>
          </w:p>
        </w:tc>
        <w:tc>
          <w:tcPr>
            <w:tcW w:w="549"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Phân loại vụ việc theo tình trạng giải quyết</w:t>
            </w:r>
          </w:p>
        </w:tc>
        <w:tc>
          <w:tcPr>
            <w:tcW w:w="941" w:type="pct"/>
            <w:gridSpan w:val="4"/>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Kết quả xử lý</w:t>
            </w:r>
          </w:p>
        </w:tc>
        <w:tc>
          <w:tcPr>
            <w:tcW w:w="239" w:type="pct"/>
            <w:vMerge w:val="restar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văn bản phúc đáp nhận được do chuyển đơn</w:t>
            </w:r>
          </w:p>
        </w:tc>
      </w:tr>
      <w:tr w:rsidR="00263A12" w:rsidRPr="005F5121" w:rsidTr="00383A92">
        <w:tc>
          <w:tcPr>
            <w:tcW w:w="16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7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01"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có nhiều người đứng tên</w:t>
            </w:r>
          </w:p>
        </w:tc>
        <w:tc>
          <w:tcPr>
            <w:tcW w:w="201"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một người đứng tên</w:t>
            </w:r>
          </w:p>
        </w:tc>
        <w:tc>
          <w:tcPr>
            <w:tcW w:w="157"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khác</w:t>
            </w:r>
          </w:p>
        </w:tc>
        <w:tc>
          <w:tcPr>
            <w:tcW w:w="201"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có nhiều người đứng tên</w:t>
            </w:r>
          </w:p>
        </w:tc>
        <w:tc>
          <w:tcPr>
            <w:tcW w:w="201"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một người đứng tên</w:t>
            </w:r>
          </w:p>
        </w:tc>
        <w:tc>
          <w:tcPr>
            <w:tcW w:w="157"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khác</w:t>
            </w:r>
          </w:p>
        </w:tc>
        <w:tc>
          <w:tcPr>
            <w:tcW w:w="232"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239"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kỳ trước chuyển sang</w:t>
            </w:r>
          </w:p>
        </w:tc>
        <w:tc>
          <w:tcPr>
            <w:tcW w:w="175"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tiếp nhận trong kỳ</w:t>
            </w:r>
          </w:p>
        </w:tc>
        <w:tc>
          <w:tcPr>
            <w:tcW w:w="134"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đơn</w:t>
            </w:r>
          </w:p>
        </w:tc>
        <w:tc>
          <w:tcPr>
            <w:tcW w:w="308"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w:t>
            </w:r>
          </w:p>
        </w:tc>
        <w:tc>
          <w:tcPr>
            <w:tcW w:w="183"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Chế độ, chính sách</w:t>
            </w:r>
          </w:p>
        </w:tc>
        <w:tc>
          <w:tcPr>
            <w:tcW w:w="112"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đai</w:t>
            </w:r>
          </w:p>
        </w:tc>
        <w:tc>
          <w:tcPr>
            <w:tcW w:w="164"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Tư pháp</w:t>
            </w:r>
          </w:p>
        </w:tc>
        <w:tc>
          <w:tcPr>
            <w:tcW w:w="168"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Khác</w:t>
            </w:r>
          </w:p>
        </w:tc>
        <w:tc>
          <w:tcPr>
            <w:tcW w:w="183"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được giải quyết</w:t>
            </w:r>
          </w:p>
        </w:tc>
        <w:tc>
          <w:tcPr>
            <w:tcW w:w="183"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Đang giải quyết</w:t>
            </w:r>
          </w:p>
        </w:tc>
        <w:tc>
          <w:tcPr>
            <w:tcW w:w="183"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Chưa được giải quyết</w:t>
            </w:r>
          </w:p>
        </w:tc>
        <w:tc>
          <w:tcPr>
            <w:tcW w:w="201" w:type="pct"/>
            <w:vMerge w:val="restar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Vụ việc thuộc thẩm quyền</w:t>
            </w:r>
          </w:p>
        </w:tc>
        <w:tc>
          <w:tcPr>
            <w:tcW w:w="740" w:type="pct"/>
            <w:gridSpan w:val="3"/>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Vụ việc không thuộc thẩm quyền</w:t>
            </w:r>
          </w:p>
        </w:tc>
        <w:tc>
          <w:tcPr>
            <w:tcW w:w="239" w:type="pct"/>
            <w:vMerge/>
            <w:tcBorders>
              <w:top w:val="nil"/>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6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7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0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0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0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0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32"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39"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75"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34"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30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83"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12"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4"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68"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83"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83"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183"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201" w:type="pct"/>
            <w:vMerge/>
            <w:tcBorders>
              <w:top w:val="nil"/>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p>
        </w:tc>
        <w:tc>
          <w:tcPr>
            <w:tcW w:w="30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25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Chuyển đơn</w:t>
            </w: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Đôn đốc giải quyết</w:t>
            </w:r>
          </w:p>
        </w:tc>
        <w:tc>
          <w:tcPr>
            <w:tcW w:w="239" w:type="pct"/>
            <w:vMerge/>
            <w:tcBorders>
              <w:top w:val="nil"/>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MS</w:t>
            </w:r>
          </w:p>
        </w:tc>
        <w:tc>
          <w:tcPr>
            <w:tcW w:w="2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1=2+..+7</w:t>
            </w: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5</w:t>
            </w: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6</w:t>
            </w: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23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8=9+10</w:t>
            </w:r>
          </w:p>
        </w:tc>
        <w:tc>
          <w:tcPr>
            <w:tcW w:w="23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9</w:t>
            </w:r>
          </w:p>
        </w:tc>
        <w:tc>
          <w:tcPr>
            <w:tcW w:w="17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13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30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12=13+..+ 16=17+..+ 19=20+21</w:t>
            </w: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16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18</w:t>
            </w: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19</w:t>
            </w: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20</w:t>
            </w:r>
          </w:p>
        </w:tc>
        <w:tc>
          <w:tcPr>
            <w:tcW w:w="30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21=22+23</w:t>
            </w:r>
          </w:p>
        </w:tc>
        <w:tc>
          <w:tcPr>
            <w:tcW w:w="25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22</w:t>
            </w: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23</w:t>
            </w:r>
          </w:p>
        </w:tc>
        <w:tc>
          <w:tcPr>
            <w:tcW w:w="239"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24</w:t>
            </w:r>
          </w:p>
        </w:tc>
      </w:tr>
      <w:tr w:rsidR="00263A12" w:rsidRPr="005F5121" w:rsidTr="00383A92">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5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5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5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7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5"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4"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8"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6"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50"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nil"/>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nil"/>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27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57"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2"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75"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34"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12"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4"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68"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01"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306"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50"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183" w:type="pct"/>
            <w:tcBorders>
              <w:top w:val="single" w:sz="4" w:space="0" w:color="auto"/>
              <w:left w:val="single" w:sz="4" w:space="0" w:color="auto"/>
              <w:bottom w:val="single" w:sz="4" w:space="0" w:color="auto"/>
              <w:right w:val="nil"/>
            </w:tcBorders>
            <w:shd w:val="clear" w:color="auto" w:fill="FFFFFF"/>
            <w:vAlign w:val="center"/>
          </w:tcPr>
          <w:p w:rsidR="00263A12" w:rsidRPr="005F5121" w:rsidRDefault="00263A12" w:rsidP="001B7FFC">
            <w:pPr>
              <w:spacing w:after="0" w:line="240" w:lineRule="auto"/>
              <w:jc w:val="center"/>
              <w:rPr>
                <w:sz w:val="20"/>
                <w:szCs w:val="20"/>
              </w:rPr>
            </w:pPr>
          </w:p>
        </w:tc>
        <w:tc>
          <w:tcPr>
            <w:tcW w:w="239" w:type="pct"/>
            <w:tcBorders>
              <w:top w:val="single" w:sz="4" w:space="0" w:color="auto"/>
              <w:left w:val="single" w:sz="4" w:space="0" w:color="auto"/>
              <w:bottom w:val="single" w:sz="4" w:space="0" w:color="auto"/>
              <w:right w:val="single" w:sz="4" w:space="0" w:color="auto"/>
            </w:tcBorders>
            <w:shd w:val="clear" w:color="auto" w:fill="FFFFFF"/>
            <w:vAlign w:val="center"/>
          </w:tcPr>
          <w:p w:rsidR="00263A12" w:rsidRPr="005F5121" w:rsidRDefault="00263A12" w:rsidP="001B7FFC">
            <w:pPr>
              <w:spacing w:after="0" w:line="240" w:lineRule="auto"/>
              <w:jc w:val="center"/>
              <w:rPr>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Đây là biểu chi tiết về kết quả xử lý đơn kiến nghị, phản ánh nhận được qua tiếp công dân và nhận từ các nguồn khác (gửi qua dịch vụ chuyển phát, cơ quan khác chuyển,...)</w:t>
      </w:r>
    </w:p>
    <w:p w:rsidR="00263A12" w:rsidRPr="005F5121" w:rsidRDefault="00263A12" w:rsidP="001B7FFC">
      <w:pPr>
        <w:spacing w:after="0" w:line="240" w:lineRule="auto"/>
        <w:rPr>
          <w:sz w:val="20"/>
          <w:szCs w:val="20"/>
        </w:rPr>
      </w:pPr>
      <w:r w:rsidRPr="005F5121">
        <w:rPr>
          <w:sz w:val="20"/>
          <w:szCs w:val="20"/>
        </w:rPr>
        <w:t>- Số liệu tại Biểu này nằm trong số liệu tổng hợp tại Biểu 01/XLD</w:t>
      </w:r>
    </w:p>
    <w:p w:rsidR="00263A12" w:rsidRPr="005F5121" w:rsidRDefault="00263A12" w:rsidP="001B7FFC">
      <w:pPr>
        <w:spacing w:after="0" w:line="240" w:lineRule="auto"/>
        <w:rPr>
          <w:sz w:val="20"/>
          <w:szCs w:val="20"/>
        </w:rPr>
      </w:pPr>
      <w:r w:rsidRPr="005F5121">
        <w:rPr>
          <w:sz w:val="20"/>
          <w:szCs w:val="20"/>
        </w:rPr>
        <w:t>- Cột (1) = Cột (2) + (3) + (4) + (5) + (6) + (7)</w:t>
      </w:r>
    </w:p>
    <w:p w:rsidR="00263A12" w:rsidRPr="005F5121" w:rsidRDefault="00263A12" w:rsidP="001B7FFC">
      <w:pPr>
        <w:spacing w:after="0" w:line="240" w:lineRule="auto"/>
        <w:rPr>
          <w:sz w:val="20"/>
          <w:szCs w:val="20"/>
        </w:rPr>
      </w:pPr>
      <w:r w:rsidRPr="005F5121">
        <w:rPr>
          <w:sz w:val="20"/>
          <w:szCs w:val="20"/>
        </w:rPr>
        <w:t>- Cột (2), (5): Đơn có từ 02 người đứng tên trở lên</w:t>
      </w:r>
    </w:p>
    <w:p w:rsidR="00263A12" w:rsidRPr="005F5121" w:rsidRDefault="00263A12" w:rsidP="001B7FFC">
      <w:pPr>
        <w:spacing w:after="0" w:line="240" w:lineRule="auto"/>
        <w:rPr>
          <w:sz w:val="20"/>
          <w:szCs w:val="20"/>
        </w:rPr>
      </w:pPr>
      <w:r w:rsidRPr="005F5121">
        <w:rPr>
          <w:sz w:val="20"/>
          <w:szCs w:val="20"/>
        </w:rPr>
        <w:t>- Cột (4): Là số đơn kỳ trước chuyển sang còn lại, ngoài số đơn đã xác định được ở cột (2), (3), VD: đơn không rõ danh tính người có đơn,...)</w:t>
      </w:r>
    </w:p>
    <w:p w:rsidR="00263A12" w:rsidRPr="005F5121" w:rsidRDefault="00263A12" w:rsidP="001B7FFC">
      <w:pPr>
        <w:spacing w:after="0" w:line="240" w:lineRule="auto"/>
        <w:rPr>
          <w:sz w:val="20"/>
          <w:szCs w:val="20"/>
        </w:rPr>
      </w:pPr>
      <w:r w:rsidRPr="005F5121">
        <w:rPr>
          <w:sz w:val="20"/>
          <w:szCs w:val="20"/>
        </w:rPr>
        <w:t>- Cột (7): Là số đơn tiếp nhận trong kỳ còn lại, ngoài số đơn đã xác định được ở cột (5), (6), VD: đơn không rõ danh tính người có đơn,...)</w:t>
      </w:r>
    </w:p>
    <w:p w:rsidR="00263A12" w:rsidRPr="005F5121" w:rsidRDefault="00263A12" w:rsidP="001B7FFC">
      <w:pPr>
        <w:spacing w:after="0" w:line="240" w:lineRule="auto"/>
        <w:rPr>
          <w:sz w:val="20"/>
          <w:szCs w:val="20"/>
        </w:rPr>
      </w:pPr>
      <w:r w:rsidRPr="005F5121">
        <w:rPr>
          <w:sz w:val="20"/>
          <w:szCs w:val="20"/>
        </w:rPr>
        <w:t>- Cột (8) = Cột (9) + (10): Là tổng số đơn kiến nghị, phản ánh đã có kết quả xử lý cuối cùng (nêu tại các cột (20) - (23))</w:t>
      </w:r>
    </w:p>
    <w:p w:rsidR="00263A12" w:rsidRPr="005F5121" w:rsidRDefault="00263A12" w:rsidP="001B7FFC">
      <w:pPr>
        <w:spacing w:after="0" w:line="240" w:lineRule="auto"/>
        <w:rPr>
          <w:sz w:val="20"/>
          <w:szCs w:val="20"/>
        </w:rPr>
      </w:pPr>
      <w:r w:rsidRPr="005F5121">
        <w:rPr>
          <w:sz w:val="20"/>
          <w:szCs w:val="20"/>
        </w:rPr>
        <w:t>- Cột (11) = Cột (13) ở Biểu 01/XLD</w:t>
      </w:r>
    </w:p>
    <w:p w:rsidR="00263A12" w:rsidRPr="005F5121" w:rsidRDefault="00263A12" w:rsidP="001B7FFC">
      <w:pPr>
        <w:spacing w:after="0" w:line="240" w:lineRule="auto"/>
        <w:rPr>
          <w:sz w:val="20"/>
          <w:szCs w:val="20"/>
        </w:rPr>
      </w:pPr>
      <w:r w:rsidRPr="005F5121">
        <w:rPr>
          <w:sz w:val="20"/>
          <w:szCs w:val="20"/>
        </w:rPr>
        <w:t>- Cột (12) = Cột (13) + (14) + (15) + (16) = Cột (17) + (18) + (19) = Cột (20) + (21)</w:t>
      </w:r>
    </w:p>
    <w:p w:rsidR="00263A12" w:rsidRPr="005F5121" w:rsidRDefault="00263A12" w:rsidP="001B7FFC">
      <w:pPr>
        <w:spacing w:after="0" w:line="240" w:lineRule="auto"/>
        <w:rPr>
          <w:sz w:val="20"/>
          <w:szCs w:val="20"/>
        </w:rPr>
      </w:pPr>
      <w:r w:rsidRPr="005F5121">
        <w:rPr>
          <w:sz w:val="20"/>
          <w:szCs w:val="20"/>
        </w:rPr>
        <w:t>- Từ Cột (13) trở đi là số liệu tổng hợp đối với các vụ việc kiến nghị, phản ánh đủ điều kiện xử lý (thống kê tại Cột (12))</w:t>
      </w:r>
    </w:p>
    <w:p w:rsidR="00263A12" w:rsidRPr="005F5121" w:rsidRDefault="00263A12" w:rsidP="001B7FFC">
      <w:pPr>
        <w:spacing w:after="0" w:line="240" w:lineRule="auto"/>
        <w:rPr>
          <w:sz w:val="20"/>
          <w:szCs w:val="20"/>
        </w:rPr>
      </w:pPr>
      <w:r w:rsidRPr="005F5121">
        <w:rPr>
          <w:sz w:val="20"/>
          <w:szCs w:val="20"/>
        </w:rPr>
        <w:t>- Cột (17): Đã giải quyết và có kết luận, trả lời người kiến nghị, phản ánh</w:t>
      </w:r>
    </w:p>
    <w:p w:rsidR="00263A12" w:rsidRPr="005F5121" w:rsidRDefault="00263A12" w:rsidP="001B7FFC">
      <w:pPr>
        <w:spacing w:after="0" w:line="240" w:lineRule="auto"/>
        <w:rPr>
          <w:sz w:val="20"/>
          <w:szCs w:val="20"/>
        </w:rPr>
      </w:pPr>
      <w:r w:rsidRPr="005F5121">
        <w:rPr>
          <w:sz w:val="20"/>
          <w:szCs w:val="20"/>
        </w:rPr>
        <w:t>- Cột (18): Đã thực hiện việc thụ lý, giải quyết nhưng chưa có kết luận, trả lời người kiến nghị, phản ánh</w:t>
      </w:r>
    </w:p>
    <w:p w:rsidR="00263A12" w:rsidRPr="005F5121" w:rsidRDefault="00263A12" w:rsidP="001B7FFC">
      <w:pPr>
        <w:spacing w:after="0" w:line="240" w:lineRule="auto"/>
        <w:rPr>
          <w:sz w:val="20"/>
          <w:szCs w:val="20"/>
        </w:rPr>
      </w:pPr>
      <w:r w:rsidRPr="005F5121">
        <w:rPr>
          <w:sz w:val="20"/>
          <w:szCs w:val="20"/>
        </w:rPr>
        <w:t>- Cột (19): Chưa thực hiện việc thụ lý, giải quyết</w:t>
      </w:r>
    </w:p>
    <w:p w:rsidR="00263A12" w:rsidRPr="005F5121" w:rsidRDefault="00263A12" w:rsidP="001B7FFC">
      <w:pPr>
        <w:spacing w:after="0" w:line="240" w:lineRule="auto"/>
        <w:rPr>
          <w:sz w:val="20"/>
          <w:szCs w:val="20"/>
        </w:rPr>
      </w:pPr>
      <w:r w:rsidRPr="005F5121">
        <w:rPr>
          <w:sz w:val="20"/>
          <w:szCs w:val="20"/>
        </w:rPr>
        <w:t>- Cột (21) = (22)+ (23)</w:t>
      </w:r>
    </w:p>
    <w:p w:rsidR="00263A12" w:rsidRPr="005F5121" w:rsidRDefault="00263A12" w:rsidP="001B7FFC">
      <w:pPr>
        <w:spacing w:after="0" w:line="240" w:lineRule="auto"/>
        <w:rPr>
          <w:sz w:val="20"/>
          <w:szCs w:val="20"/>
        </w:rPr>
      </w:pPr>
      <w:r w:rsidRPr="005F5121">
        <w:rPr>
          <w:sz w:val="20"/>
          <w:szCs w:val="20"/>
        </w:rPr>
        <w:t>- Cột (23): Thống kê số vụ việc có văn bản đôn đốc hoặc chuyển đơn từ lần thứ 2 trở lên do chưa nhận được kết quả giải quyết của cơ quan có thẩm quyền</w:t>
      </w:r>
    </w:p>
    <w:p w:rsidR="00263A12" w:rsidRPr="005F5121" w:rsidRDefault="00263A12" w:rsidP="001B7FFC">
      <w:pPr>
        <w:spacing w:after="0" w:line="240" w:lineRule="auto"/>
        <w:rPr>
          <w:sz w:val="20"/>
          <w:szCs w:val="20"/>
        </w:rPr>
      </w:pPr>
      <w:r w:rsidRPr="005F5121">
        <w:rPr>
          <w:sz w:val="20"/>
          <w:szCs w:val="20"/>
        </w:rPr>
        <w:t>- Nội dung ghi chú viết vào dòng 25 (nếu có)</w:t>
      </w:r>
    </w:p>
    <w:p w:rsidR="00263A12" w:rsidRPr="005F5121" w:rsidRDefault="00263A12" w:rsidP="001B7FFC">
      <w:pPr>
        <w:spacing w:after="0" w:line="240" w:lineRule="auto"/>
        <w:rPr>
          <w:sz w:val="20"/>
          <w:szCs w:val="20"/>
        </w:rPr>
      </w:pPr>
    </w:p>
    <w:p w:rsidR="00263A12" w:rsidRPr="005F5121" w:rsidRDefault="00263A12" w:rsidP="001B7FFC">
      <w:pPr>
        <w:spacing w:after="0" w:line="240" w:lineRule="auto"/>
        <w:jc w:val="center"/>
        <w:rPr>
          <w:b/>
          <w:sz w:val="20"/>
          <w:szCs w:val="20"/>
        </w:rPr>
      </w:pPr>
      <w:r w:rsidRPr="005F5121">
        <w:rPr>
          <w:b/>
          <w:sz w:val="20"/>
          <w:szCs w:val="20"/>
        </w:rPr>
        <w:t xml:space="preserve">Biểu </w:t>
      </w:r>
      <w:r>
        <w:rPr>
          <w:b/>
          <w:sz w:val="20"/>
          <w:szCs w:val="20"/>
        </w:rPr>
        <w:t xml:space="preserve">mẫu </w:t>
      </w:r>
      <w:r w:rsidRPr="005F5121">
        <w:rPr>
          <w:b/>
          <w:sz w:val="20"/>
          <w:szCs w:val="20"/>
        </w:rPr>
        <w:t xml:space="preserve">số: </w:t>
      </w:r>
      <w:r>
        <w:rPr>
          <w:b/>
          <w:sz w:val="20"/>
          <w:szCs w:val="20"/>
        </w:rPr>
        <w:t>3.5</w:t>
      </w:r>
    </w:p>
    <w:p w:rsidR="00263A12" w:rsidRPr="005F5121" w:rsidRDefault="00263A12" w:rsidP="001B7FFC">
      <w:pPr>
        <w:spacing w:after="0" w:line="240" w:lineRule="auto"/>
        <w:jc w:val="center"/>
        <w:rPr>
          <w:b/>
          <w:sz w:val="20"/>
          <w:szCs w:val="20"/>
        </w:rPr>
      </w:pPr>
      <w:r w:rsidRPr="005F5121">
        <w:rPr>
          <w:b/>
          <w:sz w:val="20"/>
          <w:szCs w:val="20"/>
        </w:rPr>
        <w:t>TỔNG HỢP KẾT QUẢ GIẢI QUYẾT THUỘC THẨM QUYỀN</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 ..…..ngày …...tháng ..….năm …...của …………..)</w:t>
      </w:r>
    </w:p>
    <w:p w:rsidR="001B7FFC" w:rsidRPr="001B7FFC" w:rsidRDefault="001B7FFC" w:rsidP="001B7FFC">
      <w:pPr>
        <w:spacing w:after="0" w:line="240" w:lineRule="auto"/>
        <w:jc w:val="center"/>
        <w:rPr>
          <w:i/>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0"/>
        <w:gridCol w:w="570"/>
        <w:gridCol w:w="701"/>
        <w:gridCol w:w="511"/>
        <w:gridCol w:w="590"/>
        <w:gridCol w:w="1013"/>
        <w:gridCol w:w="602"/>
        <w:gridCol w:w="477"/>
        <w:gridCol w:w="386"/>
        <w:gridCol w:w="477"/>
        <w:gridCol w:w="386"/>
        <w:gridCol w:w="477"/>
        <w:gridCol w:w="386"/>
        <w:gridCol w:w="590"/>
        <w:gridCol w:w="590"/>
        <w:gridCol w:w="587"/>
        <w:gridCol w:w="570"/>
        <w:gridCol w:w="260"/>
        <w:gridCol w:w="587"/>
        <w:gridCol w:w="570"/>
        <w:gridCol w:w="558"/>
        <w:gridCol w:w="558"/>
        <w:gridCol w:w="558"/>
        <w:gridCol w:w="511"/>
        <w:gridCol w:w="438"/>
        <w:gridCol w:w="511"/>
        <w:gridCol w:w="628"/>
      </w:tblGrid>
      <w:tr w:rsidR="00263A12" w:rsidRPr="005F5121" w:rsidTr="00383A92">
        <w:tc>
          <w:tcPr>
            <w:tcW w:w="169"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vị</w:t>
            </w:r>
          </w:p>
        </w:tc>
        <w:tc>
          <w:tcPr>
            <w:tcW w:w="613"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khiếu nại thuộc thẩm quyền</w:t>
            </w:r>
          </w:p>
        </w:tc>
        <w:tc>
          <w:tcPr>
            <w:tcW w:w="20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vụ việc khiếu nại thuộc thẩm quyền</w:t>
            </w:r>
          </w:p>
        </w:tc>
        <w:tc>
          <w:tcPr>
            <w:tcW w:w="2719" w:type="pct"/>
            <w:gridSpan w:val="15"/>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Kết quả giải quyết</w:t>
            </w:r>
          </w:p>
        </w:tc>
        <w:tc>
          <w:tcPr>
            <w:tcW w:w="1296" w:type="pct"/>
            <w:gridSpan w:val="7"/>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Phân tích kết quả giải quyết (vụ việc)</w:t>
            </w:r>
          </w:p>
        </w:tc>
      </w:tr>
      <w:tr w:rsidR="00263A12" w:rsidRPr="005F5121" w:rsidTr="00383A92">
        <w:tc>
          <w:tcPr>
            <w:tcW w:w="16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24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Kỳ trước chuyển sang</w:t>
            </w:r>
          </w:p>
        </w:tc>
        <w:tc>
          <w:tcPr>
            <w:tcW w:w="17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Tiếp nhận trong kỳ</w:t>
            </w:r>
          </w:p>
        </w:tc>
        <w:tc>
          <w:tcPr>
            <w:tcW w:w="20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555"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giải quyết</w:t>
            </w:r>
          </w:p>
        </w:tc>
        <w:tc>
          <w:tcPr>
            <w:tcW w:w="291"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Kiến nghị thu hồi cho NN</w:t>
            </w:r>
          </w:p>
        </w:tc>
        <w:tc>
          <w:tcPr>
            <w:tcW w:w="988" w:type="pct"/>
            <w:gridSpan w:val="6"/>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Trả lại cho tổ chức, cá nhân</w:t>
            </w:r>
          </w:p>
        </w:tc>
        <w:tc>
          <w:tcPr>
            <w:tcW w:w="398"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Kiến nghị xử lý hành chính</w:t>
            </w:r>
          </w:p>
        </w:tc>
        <w:tc>
          <w:tcPr>
            <w:tcW w:w="488"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Chuyển cơ quan điều tra</w:t>
            </w:r>
          </w:p>
        </w:tc>
        <w:tc>
          <w:tcPr>
            <w:tcW w:w="575"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Giải quyết lần đầu</w:t>
            </w:r>
          </w:p>
        </w:tc>
        <w:tc>
          <w:tcPr>
            <w:tcW w:w="327"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Giải quyết lần 2</w:t>
            </w:r>
          </w:p>
        </w:tc>
        <w:tc>
          <w:tcPr>
            <w:tcW w:w="394"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Chấp hành thời hạn giải quyết</w:t>
            </w:r>
          </w:p>
        </w:tc>
      </w:tr>
      <w:tr w:rsidR="00263A12" w:rsidRPr="005F5121" w:rsidTr="00383A92">
        <w:tc>
          <w:tcPr>
            <w:tcW w:w="16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7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0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348"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 giải quyết bằng QĐ hành chính</w:t>
            </w:r>
          </w:p>
        </w:tc>
        <w:tc>
          <w:tcPr>
            <w:tcW w:w="20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 rút đơn thông qua giải thích, thuyết phục</w:t>
            </w:r>
          </w:p>
        </w:tc>
        <w:tc>
          <w:tcPr>
            <w:tcW w:w="158"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3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91"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 chức</w:t>
            </w:r>
          </w:p>
        </w:tc>
        <w:tc>
          <w:tcPr>
            <w:tcW w:w="291"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Cá nhân</w:t>
            </w:r>
          </w:p>
        </w:tc>
        <w:tc>
          <w:tcPr>
            <w:tcW w:w="20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tổ chức được trả lại quyền lợi</w:t>
            </w:r>
          </w:p>
        </w:tc>
        <w:tc>
          <w:tcPr>
            <w:tcW w:w="20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cá nhân được trả lại quyền lợi</w:t>
            </w:r>
          </w:p>
        </w:tc>
        <w:tc>
          <w:tcPr>
            <w:tcW w:w="20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người bị kiến nghị xử lý</w:t>
            </w:r>
          </w:p>
        </w:tc>
        <w:tc>
          <w:tcPr>
            <w:tcW w:w="19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c>
          <w:tcPr>
            <w:tcW w:w="9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w:t>
            </w:r>
          </w:p>
        </w:tc>
        <w:tc>
          <w:tcPr>
            <w:tcW w:w="20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người</w:t>
            </w:r>
          </w:p>
        </w:tc>
        <w:tc>
          <w:tcPr>
            <w:tcW w:w="19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c>
          <w:tcPr>
            <w:tcW w:w="19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Khiếu nại đúng</w:t>
            </w:r>
          </w:p>
        </w:tc>
        <w:tc>
          <w:tcPr>
            <w:tcW w:w="19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Khiếu nại sai</w:t>
            </w:r>
          </w:p>
        </w:tc>
        <w:tc>
          <w:tcPr>
            <w:tcW w:w="19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Khiếu nại đúng một phần</w:t>
            </w:r>
          </w:p>
        </w:tc>
        <w:tc>
          <w:tcPr>
            <w:tcW w:w="17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Công nhận QĐ g/q lần đầu</w:t>
            </w:r>
          </w:p>
        </w:tc>
        <w:tc>
          <w:tcPr>
            <w:tcW w:w="15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Hủy, sửa QĐ g/q lần đầu</w:t>
            </w:r>
          </w:p>
        </w:tc>
        <w:tc>
          <w:tcPr>
            <w:tcW w:w="17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Đúng quy định</w:t>
            </w:r>
          </w:p>
        </w:tc>
        <w:tc>
          <w:tcPr>
            <w:tcW w:w="218"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Không đúng quy định</w:t>
            </w:r>
          </w:p>
        </w:tc>
      </w:tr>
      <w:tr w:rsidR="00263A12" w:rsidRPr="005F5121" w:rsidTr="00383A92">
        <w:tc>
          <w:tcPr>
            <w:tcW w:w="16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7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0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348"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0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8"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3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8"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33"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158"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33"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0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0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0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9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0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7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7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18" w:type="pct"/>
            <w:vMerge/>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6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MS</w:t>
            </w:r>
          </w:p>
        </w:tc>
        <w:tc>
          <w:tcPr>
            <w:tcW w:w="19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1=2+3</w:t>
            </w:r>
          </w:p>
        </w:tc>
        <w:tc>
          <w:tcPr>
            <w:tcW w:w="24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17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20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34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5=20+..+24</w:t>
            </w:r>
          </w:p>
        </w:tc>
        <w:tc>
          <w:tcPr>
            <w:tcW w:w="20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6</w:t>
            </w:r>
          </w:p>
        </w:tc>
        <w:tc>
          <w:tcPr>
            <w:tcW w:w="15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13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8</w:t>
            </w:r>
          </w:p>
        </w:tc>
        <w:tc>
          <w:tcPr>
            <w:tcW w:w="15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9</w:t>
            </w:r>
          </w:p>
        </w:tc>
        <w:tc>
          <w:tcPr>
            <w:tcW w:w="13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15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13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w:t>
            </w:r>
          </w:p>
        </w:tc>
        <w:tc>
          <w:tcPr>
            <w:tcW w:w="20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20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20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19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9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20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18</w:t>
            </w:r>
          </w:p>
        </w:tc>
        <w:tc>
          <w:tcPr>
            <w:tcW w:w="19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19</w:t>
            </w:r>
          </w:p>
        </w:tc>
        <w:tc>
          <w:tcPr>
            <w:tcW w:w="19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20</w:t>
            </w:r>
          </w:p>
        </w:tc>
        <w:tc>
          <w:tcPr>
            <w:tcW w:w="19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21</w:t>
            </w:r>
          </w:p>
        </w:tc>
        <w:tc>
          <w:tcPr>
            <w:tcW w:w="19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22</w:t>
            </w:r>
          </w:p>
        </w:tc>
        <w:tc>
          <w:tcPr>
            <w:tcW w:w="17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23</w:t>
            </w:r>
          </w:p>
        </w:tc>
        <w:tc>
          <w:tcPr>
            <w:tcW w:w="15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24</w:t>
            </w:r>
          </w:p>
        </w:tc>
        <w:tc>
          <w:tcPr>
            <w:tcW w:w="17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25</w:t>
            </w:r>
          </w:p>
        </w:tc>
        <w:tc>
          <w:tcPr>
            <w:tcW w:w="21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26</w:t>
            </w:r>
          </w:p>
        </w:tc>
      </w:tr>
      <w:tr w:rsidR="00263A12" w:rsidRPr="005F5121" w:rsidTr="00383A92">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96"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348" w:type="pct"/>
            <w:shd w:val="clear" w:color="auto" w:fill="FFFFFF"/>
            <w:vAlign w:val="center"/>
          </w:tcPr>
          <w:p w:rsidR="00263A12" w:rsidRPr="005F5121" w:rsidRDefault="00263A12" w:rsidP="001B7FFC">
            <w:pPr>
              <w:spacing w:after="0" w:line="240" w:lineRule="auto"/>
              <w:jc w:val="center"/>
              <w:rPr>
                <w:sz w:val="20"/>
                <w:szCs w:val="20"/>
              </w:rPr>
            </w:pPr>
          </w:p>
        </w:tc>
        <w:tc>
          <w:tcPr>
            <w:tcW w:w="207"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90"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18"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96"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348" w:type="pct"/>
            <w:shd w:val="clear" w:color="auto" w:fill="FFFFFF"/>
            <w:vAlign w:val="center"/>
          </w:tcPr>
          <w:p w:rsidR="00263A12" w:rsidRPr="005F5121" w:rsidRDefault="00263A12" w:rsidP="001B7FFC">
            <w:pPr>
              <w:spacing w:after="0" w:line="240" w:lineRule="auto"/>
              <w:jc w:val="center"/>
              <w:rPr>
                <w:sz w:val="20"/>
                <w:szCs w:val="20"/>
              </w:rPr>
            </w:pPr>
          </w:p>
        </w:tc>
        <w:tc>
          <w:tcPr>
            <w:tcW w:w="207"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90"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18"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96"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348" w:type="pct"/>
            <w:shd w:val="clear" w:color="auto" w:fill="FFFFFF"/>
            <w:vAlign w:val="center"/>
          </w:tcPr>
          <w:p w:rsidR="00263A12" w:rsidRPr="005F5121" w:rsidRDefault="00263A12" w:rsidP="001B7FFC">
            <w:pPr>
              <w:spacing w:after="0" w:line="240" w:lineRule="auto"/>
              <w:jc w:val="center"/>
              <w:rPr>
                <w:sz w:val="20"/>
                <w:szCs w:val="20"/>
              </w:rPr>
            </w:pPr>
          </w:p>
        </w:tc>
        <w:tc>
          <w:tcPr>
            <w:tcW w:w="207"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90"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18"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96"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348" w:type="pct"/>
            <w:shd w:val="clear" w:color="auto" w:fill="FFFFFF"/>
            <w:vAlign w:val="center"/>
          </w:tcPr>
          <w:p w:rsidR="00263A12" w:rsidRPr="005F5121" w:rsidRDefault="00263A12" w:rsidP="001B7FFC">
            <w:pPr>
              <w:spacing w:after="0" w:line="240" w:lineRule="auto"/>
              <w:jc w:val="center"/>
              <w:rPr>
                <w:sz w:val="20"/>
                <w:szCs w:val="20"/>
              </w:rPr>
            </w:pPr>
          </w:p>
        </w:tc>
        <w:tc>
          <w:tcPr>
            <w:tcW w:w="207"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90"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18"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69"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196"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348" w:type="pct"/>
            <w:shd w:val="clear" w:color="auto" w:fill="FFFFFF"/>
            <w:vAlign w:val="center"/>
          </w:tcPr>
          <w:p w:rsidR="00263A12" w:rsidRPr="005F5121" w:rsidRDefault="00263A12" w:rsidP="001B7FFC">
            <w:pPr>
              <w:spacing w:after="0" w:line="240" w:lineRule="auto"/>
              <w:jc w:val="center"/>
              <w:rPr>
                <w:sz w:val="20"/>
                <w:szCs w:val="20"/>
              </w:rPr>
            </w:pPr>
          </w:p>
        </w:tc>
        <w:tc>
          <w:tcPr>
            <w:tcW w:w="207"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158" w:type="pct"/>
            <w:shd w:val="clear" w:color="auto" w:fill="FFFFFF"/>
            <w:vAlign w:val="center"/>
          </w:tcPr>
          <w:p w:rsidR="00263A12" w:rsidRPr="005F5121" w:rsidRDefault="00263A12" w:rsidP="001B7FFC">
            <w:pPr>
              <w:spacing w:after="0" w:line="240" w:lineRule="auto"/>
              <w:jc w:val="center"/>
              <w:rPr>
                <w:sz w:val="20"/>
                <w:szCs w:val="20"/>
              </w:rPr>
            </w:pPr>
          </w:p>
        </w:tc>
        <w:tc>
          <w:tcPr>
            <w:tcW w:w="13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3"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90" w:type="pct"/>
            <w:shd w:val="clear" w:color="auto" w:fill="FFFFFF"/>
            <w:vAlign w:val="center"/>
          </w:tcPr>
          <w:p w:rsidR="00263A12" w:rsidRPr="005F5121" w:rsidRDefault="00263A12" w:rsidP="001B7FFC">
            <w:pPr>
              <w:spacing w:after="0" w:line="240" w:lineRule="auto"/>
              <w:jc w:val="center"/>
              <w:rPr>
                <w:sz w:val="20"/>
                <w:szCs w:val="20"/>
              </w:rPr>
            </w:pPr>
          </w:p>
        </w:tc>
        <w:tc>
          <w:tcPr>
            <w:tcW w:w="202" w:type="pct"/>
            <w:shd w:val="clear" w:color="auto" w:fill="FFFFFF"/>
            <w:vAlign w:val="center"/>
          </w:tcPr>
          <w:p w:rsidR="00263A12" w:rsidRPr="005F5121" w:rsidRDefault="00263A12" w:rsidP="001B7FFC">
            <w:pPr>
              <w:spacing w:after="0" w:line="240" w:lineRule="auto"/>
              <w:jc w:val="center"/>
              <w:rPr>
                <w:sz w:val="20"/>
                <w:szCs w:val="20"/>
              </w:rPr>
            </w:pPr>
          </w:p>
        </w:tc>
        <w:tc>
          <w:tcPr>
            <w:tcW w:w="195"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176" w:type="pct"/>
            <w:shd w:val="clear" w:color="auto" w:fill="FFFFFF"/>
            <w:vAlign w:val="center"/>
          </w:tcPr>
          <w:p w:rsidR="00263A12" w:rsidRPr="005F5121" w:rsidRDefault="00263A12" w:rsidP="001B7FFC">
            <w:pPr>
              <w:spacing w:after="0" w:line="240" w:lineRule="auto"/>
              <w:jc w:val="center"/>
              <w:rPr>
                <w:sz w:val="20"/>
                <w:szCs w:val="20"/>
              </w:rPr>
            </w:pPr>
          </w:p>
        </w:tc>
        <w:tc>
          <w:tcPr>
            <w:tcW w:w="218" w:type="pct"/>
            <w:shd w:val="clear" w:color="auto" w:fill="FFFFFF"/>
            <w:vAlign w:val="center"/>
          </w:tcPr>
          <w:p w:rsidR="00263A12" w:rsidRPr="005F5121" w:rsidRDefault="00263A12" w:rsidP="001B7FFC">
            <w:pPr>
              <w:spacing w:after="0" w:line="240" w:lineRule="auto"/>
              <w:jc w:val="center"/>
              <w:rPr>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Cột "Đơn vị" để ghi tên các đơn vị trực thuộc</w:t>
      </w:r>
    </w:p>
    <w:p w:rsidR="00263A12" w:rsidRPr="005F5121" w:rsidRDefault="00263A12" w:rsidP="001B7FFC">
      <w:pPr>
        <w:spacing w:after="0" w:line="240" w:lineRule="auto"/>
        <w:rPr>
          <w:sz w:val="20"/>
          <w:szCs w:val="20"/>
        </w:rPr>
      </w:pPr>
      <w:r w:rsidRPr="005F5121">
        <w:rPr>
          <w:sz w:val="20"/>
          <w:szCs w:val="20"/>
        </w:rPr>
        <w:t>- Cột (1) = Cột (2) + (3) = Cột (18) thuộc Biểu 01/XLD</w:t>
      </w:r>
    </w:p>
    <w:p w:rsidR="00263A12" w:rsidRPr="005F5121" w:rsidRDefault="00263A12" w:rsidP="001B7FFC">
      <w:pPr>
        <w:spacing w:after="0" w:line="240" w:lineRule="auto"/>
        <w:rPr>
          <w:sz w:val="20"/>
          <w:szCs w:val="20"/>
        </w:rPr>
      </w:pPr>
      <w:r w:rsidRPr="005F5121">
        <w:rPr>
          <w:sz w:val="20"/>
          <w:szCs w:val="20"/>
        </w:rPr>
        <w:t>- Cột (4) = Cột (23) thuộc Biểu 02/XLD</w:t>
      </w:r>
    </w:p>
    <w:p w:rsidR="00263A12" w:rsidRPr="005F5121" w:rsidRDefault="00263A12" w:rsidP="001B7FFC">
      <w:pPr>
        <w:spacing w:after="0" w:line="240" w:lineRule="auto"/>
        <w:rPr>
          <w:sz w:val="20"/>
          <w:szCs w:val="20"/>
        </w:rPr>
      </w:pPr>
      <w:r w:rsidRPr="005F5121">
        <w:rPr>
          <w:sz w:val="20"/>
          <w:szCs w:val="20"/>
        </w:rPr>
        <w:t>- Cột (5) = Cột (20) + (21) + (22)+ (23)+ (24)</w:t>
      </w:r>
    </w:p>
    <w:p w:rsidR="00263A12" w:rsidRPr="005F5121" w:rsidRDefault="00263A12" w:rsidP="001B7FFC">
      <w:pPr>
        <w:spacing w:after="0" w:line="240" w:lineRule="auto"/>
        <w:rPr>
          <w:sz w:val="20"/>
          <w:szCs w:val="20"/>
        </w:rPr>
      </w:pPr>
      <w:r w:rsidRPr="005F5121">
        <w:rPr>
          <w:sz w:val="20"/>
          <w:szCs w:val="20"/>
        </w:rPr>
        <w:t>- Cột (6): Chỉ thống kê các vụ việc rút toàn bộ nội dung; trường hợp không rút toàn bộ thì không thống kê vào cột này</w:t>
      </w:r>
    </w:p>
    <w:p w:rsidR="00263A12" w:rsidRPr="005F5121" w:rsidRDefault="00263A12" w:rsidP="001B7FFC">
      <w:pPr>
        <w:spacing w:after="0" w:line="240" w:lineRule="auto"/>
        <w:rPr>
          <w:sz w:val="20"/>
          <w:szCs w:val="20"/>
        </w:rPr>
      </w:pPr>
      <w:r w:rsidRPr="005F5121">
        <w:rPr>
          <w:sz w:val="20"/>
          <w:szCs w:val="20"/>
        </w:rPr>
        <w:t>- Từ Cột (7) trở đi là số liệu tổng hợp, phân tích đối với kết quả giải quyết các vụ việc khiếu nại (thống kê tại Cột (5), (6))</w:t>
      </w:r>
    </w:p>
    <w:p w:rsidR="00263A12" w:rsidRPr="005F5121" w:rsidRDefault="00263A12" w:rsidP="001B7FFC">
      <w:pPr>
        <w:spacing w:after="0" w:line="240" w:lineRule="auto"/>
        <w:rPr>
          <w:sz w:val="20"/>
          <w:szCs w:val="20"/>
        </w:rPr>
      </w:pPr>
      <w:r w:rsidRPr="005F5121">
        <w:rPr>
          <w:sz w:val="20"/>
          <w:szCs w:val="20"/>
        </w:rPr>
        <w:t>- Cột (15): Thống kê số người bị kiến nghị xử lý hành chính do vi phạm liên quan đến khiếu nại và giải quyết khiếu nại</w:t>
      </w:r>
    </w:p>
    <w:p w:rsidR="00263A12" w:rsidRPr="005F5121" w:rsidRDefault="00263A12" w:rsidP="001B7FFC">
      <w:pPr>
        <w:spacing w:after="0" w:line="240" w:lineRule="auto"/>
        <w:rPr>
          <w:sz w:val="20"/>
          <w:szCs w:val="20"/>
        </w:rPr>
      </w:pPr>
      <w:r w:rsidRPr="005F5121">
        <w:rPr>
          <w:sz w:val="20"/>
          <w:szCs w:val="20"/>
        </w:rPr>
        <w:t>- Cột (16): Thống kê số cán bộ, công chức, viên chức bị kiến nghị xử lý hành chính do vi phạm liên quan đến khiếu nại và giải quyết khiếu nại (&lt;= Cột 15)</w:t>
      </w:r>
    </w:p>
    <w:p w:rsidR="00263A12" w:rsidRPr="005F5121" w:rsidRDefault="00263A12" w:rsidP="001B7FFC">
      <w:pPr>
        <w:spacing w:after="0" w:line="240" w:lineRule="auto"/>
        <w:rPr>
          <w:sz w:val="20"/>
          <w:szCs w:val="20"/>
        </w:rPr>
      </w:pPr>
      <w:r w:rsidRPr="005F5121">
        <w:rPr>
          <w:sz w:val="20"/>
          <w:szCs w:val="20"/>
        </w:rPr>
        <w:t>- Cột (18): Thống kê số đối tượng bị kiến nghị chuyển cơ quan điều tra tiếp tục xử lý do vi phạm liên quan đến khiếu nại và giải quyết khiếu nại</w:t>
      </w:r>
    </w:p>
    <w:p w:rsidR="00263A12" w:rsidRPr="005F5121" w:rsidRDefault="00263A12" w:rsidP="001B7FFC">
      <w:pPr>
        <w:spacing w:after="0" w:line="240" w:lineRule="auto"/>
        <w:rPr>
          <w:sz w:val="20"/>
          <w:szCs w:val="20"/>
        </w:rPr>
      </w:pPr>
      <w:r w:rsidRPr="005F5121">
        <w:rPr>
          <w:sz w:val="20"/>
          <w:szCs w:val="20"/>
        </w:rPr>
        <w:t>- Cột (19): Thống kê số cán bộ, công chức, viên chức bị kiến nghị chuyển cơ quan điều tra tiếp tục xử lý do vi phạm liên quan đến khiếu nại và giải quyết khiếu nại (&lt;= Cột 18)</w:t>
      </w:r>
    </w:p>
    <w:p w:rsidR="00263A12" w:rsidRPr="005F5121" w:rsidRDefault="00263A12" w:rsidP="001B7FFC">
      <w:pPr>
        <w:spacing w:after="0" w:line="240" w:lineRule="auto"/>
        <w:rPr>
          <w:sz w:val="20"/>
          <w:szCs w:val="20"/>
        </w:rPr>
      </w:pPr>
      <w:r w:rsidRPr="005F5121">
        <w:rPr>
          <w:sz w:val="20"/>
          <w:szCs w:val="20"/>
        </w:rPr>
        <w:t>- Cột (25): Thống kê số vụ việc chấp hành đúng quy định về thời hạn giải quyết khiếu nại</w:t>
      </w:r>
    </w:p>
    <w:p w:rsidR="00263A12" w:rsidRPr="005F5121" w:rsidRDefault="00263A12" w:rsidP="001B7FFC">
      <w:pPr>
        <w:spacing w:after="0" w:line="240" w:lineRule="auto"/>
        <w:rPr>
          <w:sz w:val="20"/>
          <w:szCs w:val="20"/>
        </w:rPr>
      </w:pPr>
      <w:r w:rsidRPr="005F5121">
        <w:rPr>
          <w:sz w:val="20"/>
          <w:szCs w:val="20"/>
        </w:rPr>
        <w:t>- Cột (26): Thống kê số vụ việc chấp hành không đúng quy định về thời gian giải quyết khiếu nại</w:t>
      </w:r>
    </w:p>
    <w:p w:rsidR="00263A12" w:rsidRPr="005F5121" w:rsidRDefault="00263A12" w:rsidP="001B7FFC">
      <w:pPr>
        <w:spacing w:after="0" w:line="240" w:lineRule="auto"/>
        <w:rPr>
          <w:sz w:val="20"/>
          <w:szCs w:val="20"/>
        </w:rPr>
      </w:pPr>
      <w:r w:rsidRPr="005F5121">
        <w:rPr>
          <w:sz w:val="20"/>
          <w:szCs w:val="20"/>
        </w:rPr>
        <w:lastRenderedPageBreak/>
        <w:t>- Nội dung ghi chú viết vào dòng 28 (nếu có)</w:t>
      </w:r>
    </w:p>
    <w:p w:rsidR="00263A12" w:rsidRPr="005F5121" w:rsidRDefault="00263A12" w:rsidP="001B7FFC">
      <w:pPr>
        <w:spacing w:after="0" w:line="240" w:lineRule="auto"/>
        <w:rPr>
          <w:sz w:val="20"/>
          <w:szCs w:val="20"/>
        </w:rPr>
      </w:pPr>
    </w:p>
    <w:p w:rsidR="00263A12" w:rsidRPr="005F5121" w:rsidRDefault="00263A12" w:rsidP="001B7FFC">
      <w:pPr>
        <w:spacing w:after="0" w:line="240" w:lineRule="auto"/>
        <w:jc w:val="center"/>
        <w:rPr>
          <w:b/>
          <w:sz w:val="20"/>
          <w:szCs w:val="20"/>
        </w:rPr>
      </w:pPr>
      <w:r w:rsidRPr="005F5121">
        <w:rPr>
          <w:b/>
          <w:sz w:val="20"/>
          <w:szCs w:val="20"/>
        </w:rPr>
        <w:t xml:space="preserve">Biểu </w:t>
      </w:r>
      <w:r>
        <w:rPr>
          <w:b/>
          <w:sz w:val="20"/>
          <w:szCs w:val="20"/>
        </w:rPr>
        <w:t xml:space="preserve">mẫu </w:t>
      </w:r>
      <w:r w:rsidRPr="005F5121">
        <w:rPr>
          <w:b/>
          <w:sz w:val="20"/>
          <w:szCs w:val="20"/>
        </w:rPr>
        <w:t xml:space="preserve">số: </w:t>
      </w:r>
      <w:r>
        <w:rPr>
          <w:b/>
          <w:sz w:val="20"/>
          <w:szCs w:val="20"/>
        </w:rPr>
        <w:t>3.6</w:t>
      </w:r>
    </w:p>
    <w:p w:rsidR="00263A12" w:rsidRPr="005F5121" w:rsidRDefault="00263A12" w:rsidP="001B7FFC">
      <w:pPr>
        <w:spacing w:after="0" w:line="240" w:lineRule="auto"/>
        <w:jc w:val="center"/>
        <w:rPr>
          <w:b/>
          <w:sz w:val="20"/>
          <w:szCs w:val="20"/>
        </w:rPr>
      </w:pPr>
      <w:r w:rsidRPr="005F5121">
        <w:rPr>
          <w:b/>
          <w:sz w:val="20"/>
          <w:szCs w:val="20"/>
        </w:rPr>
        <w:t>TỔNG HỢP KẾT QUẢ THI HÀNH QUYẾT ĐỊNH GIẢI QUYẾT KHIẾU NẠI</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 …….ngày …..tháng….năm….của ……….)</w:t>
      </w:r>
    </w:p>
    <w:p w:rsidR="001B7FFC" w:rsidRPr="001B7FFC" w:rsidRDefault="001B7FFC" w:rsidP="001B7FFC">
      <w:pPr>
        <w:spacing w:after="0" w:line="240" w:lineRule="auto"/>
        <w:jc w:val="center"/>
        <w:rPr>
          <w:i/>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7"/>
        <w:gridCol w:w="936"/>
        <w:gridCol w:w="688"/>
        <w:gridCol w:w="755"/>
        <w:gridCol w:w="703"/>
        <w:gridCol w:w="706"/>
        <w:gridCol w:w="709"/>
        <w:gridCol w:w="706"/>
        <w:gridCol w:w="682"/>
        <w:gridCol w:w="814"/>
        <w:gridCol w:w="752"/>
        <w:gridCol w:w="802"/>
        <w:gridCol w:w="770"/>
        <w:gridCol w:w="770"/>
        <w:gridCol w:w="764"/>
        <w:gridCol w:w="671"/>
        <w:gridCol w:w="764"/>
        <w:gridCol w:w="575"/>
        <w:gridCol w:w="671"/>
        <w:gridCol w:w="747"/>
      </w:tblGrid>
      <w:tr w:rsidR="00263A12" w:rsidRPr="005F5121" w:rsidTr="00383A92">
        <w:tc>
          <w:tcPr>
            <w:tcW w:w="20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vị</w:t>
            </w:r>
          </w:p>
        </w:tc>
        <w:tc>
          <w:tcPr>
            <w:tcW w:w="32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quyết định phải thực hiện trong kỳ</w:t>
            </w:r>
          </w:p>
        </w:tc>
        <w:tc>
          <w:tcPr>
            <w:tcW w:w="23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quyết định đã thực hiện xong</w:t>
            </w:r>
          </w:p>
        </w:tc>
        <w:tc>
          <w:tcPr>
            <w:tcW w:w="985" w:type="pct"/>
            <w:gridSpan w:val="4"/>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Thu hồi cho nhà nước</w:t>
            </w:r>
          </w:p>
        </w:tc>
        <w:tc>
          <w:tcPr>
            <w:tcW w:w="2077" w:type="pct"/>
            <w:gridSpan w:val="8"/>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Trả lại cho tổ chức, cá nhân</w:t>
            </w:r>
          </w:p>
        </w:tc>
        <w:tc>
          <w:tcPr>
            <w:tcW w:w="492"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xử lý hành chính</w:t>
            </w:r>
          </w:p>
        </w:tc>
        <w:tc>
          <w:tcPr>
            <w:tcW w:w="685"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khởi tố</w:t>
            </w:r>
          </w:p>
        </w:tc>
      </w:tr>
      <w:tr w:rsidR="00263A12" w:rsidRPr="005F5121" w:rsidTr="00383A92">
        <w:tc>
          <w:tcPr>
            <w:tcW w:w="20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32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500"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Phải thu</w:t>
            </w:r>
          </w:p>
        </w:tc>
        <w:tc>
          <w:tcPr>
            <w:tcW w:w="485"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thu</w:t>
            </w:r>
          </w:p>
        </w:tc>
        <w:tc>
          <w:tcPr>
            <w:tcW w:w="1013" w:type="pct"/>
            <w:gridSpan w:val="4"/>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Phải trả</w:t>
            </w:r>
          </w:p>
        </w:tc>
        <w:tc>
          <w:tcPr>
            <w:tcW w:w="1065" w:type="pct"/>
            <w:gridSpan w:val="4"/>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trả</w:t>
            </w:r>
          </w:p>
        </w:tc>
        <w:tc>
          <w:tcPr>
            <w:tcW w:w="23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người bị xử lý</w:t>
            </w:r>
          </w:p>
        </w:tc>
        <w:tc>
          <w:tcPr>
            <w:tcW w:w="26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c>
          <w:tcPr>
            <w:tcW w:w="19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w:t>
            </w:r>
          </w:p>
        </w:tc>
        <w:tc>
          <w:tcPr>
            <w:tcW w:w="23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người</w:t>
            </w:r>
          </w:p>
        </w:tc>
        <w:tc>
          <w:tcPr>
            <w:tcW w:w="25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r>
      <w:tr w:rsidR="00263A12" w:rsidRPr="005F5121" w:rsidTr="00383A92">
        <w:tc>
          <w:tcPr>
            <w:tcW w:w="20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32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59"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24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4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24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476"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 chức</w:t>
            </w:r>
          </w:p>
        </w:tc>
        <w:tc>
          <w:tcPr>
            <w:tcW w:w="536"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Cá nhân</w:t>
            </w:r>
          </w:p>
        </w:tc>
        <w:tc>
          <w:tcPr>
            <w:tcW w:w="539"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 chức</w:t>
            </w:r>
          </w:p>
        </w:tc>
        <w:tc>
          <w:tcPr>
            <w:tcW w:w="525"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Cá nhân</w:t>
            </w:r>
          </w:p>
        </w:tc>
        <w:tc>
          <w:tcPr>
            <w:tcW w:w="23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6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57" w:type="pct"/>
            <w:vMerge/>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20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32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5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2"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234"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79"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257"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75"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264"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64"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261"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3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6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57" w:type="pct"/>
            <w:vMerge/>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20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MS</w:t>
            </w:r>
          </w:p>
        </w:tc>
        <w:tc>
          <w:tcPr>
            <w:tcW w:w="32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w:t>
            </w:r>
          </w:p>
        </w:tc>
        <w:tc>
          <w:tcPr>
            <w:tcW w:w="23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25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24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24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5</w:t>
            </w:r>
          </w:p>
        </w:tc>
        <w:tc>
          <w:tcPr>
            <w:tcW w:w="24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6</w:t>
            </w:r>
          </w:p>
        </w:tc>
        <w:tc>
          <w:tcPr>
            <w:tcW w:w="24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23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8</w:t>
            </w:r>
          </w:p>
        </w:tc>
        <w:tc>
          <w:tcPr>
            <w:tcW w:w="27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9</w:t>
            </w:r>
          </w:p>
        </w:tc>
        <w:tc>
          <w:tcPr>
            <w:tcW w:w="2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27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26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w:t>
            </w:r>
          </w:p>
        </w:tc>
        <w:tc>
          <w:tcPr>
            <w:tcW w:w="26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26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23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26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19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23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18</w:t>
            </w:r>
          </w:p>
        </w:tc>
        <w:tc>
          <w:tcPr>
            <w:tcW w:w="2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19</w:t>
            </w:r>
          </w:p>
        </w:tc>
      </w:tr>
      <w:tr w:rsidR="00263A12" w:rsidRPr="005F5121" w:rsidTr="00383A92">
        <w:tc>
          <w:tcPr>
            <w:tcW w:w="205" w:type="pct"/>
            <w:shd w:val="clear" w:color="auto" w:fill="FFFFFF"/>
            <w:vAlign w:val="center"/>
          </w:tcPr>
          <w:p w:rsidR="00263A12" w:rsidRPr="005F5121" w:rsidRDefault="00263A12" w:rsidP="001B7FFC">
            <w:pPr>
              <w:spacing w:after="0" w:line="240" w:lineRule="auto"/>
              <w:jc w:val="center"/>
              <w:rPr>
                <w:sz w:val="20"/>
                <w:szCs w:val="20"/>
              </w:rPr>
            </w:pPr>
          </w:p>
        </w:tc>
        <w:tc>
          <w:tcPr>
            <w:tcW w:w="321" w:type="pct"/>
            <w:shd w:val="clear" w:color="auto" w:fill="FFFFFF"/>
            <w:vAlign w:val="center"/>
          </w:tcPr>
          <w:p w:rsidR="00263A12" w:rsidRPr="005F5121" w:rsidRDefault="00263A12" w:rsidP="001B7FFC">
            <w:pPr>
              <w:spacing w:after="0" w:line="240" w:lineRule="auto"/>
              <w:jc w:val="center"/>
              <w:rPr>
                <w:sz w:val="20"/>
                <w:szCs w:val="20"/>
              </w:rPr>
            </w:pPr>
          </w:p>
        </w:tc>
        <w:tc>
          <w:tcPr>
            <w:tcW w:w="236" w:type="pct"/>
            <w:shd w:val="clear" w:color="auto" w:fill="FFFFFF"/>
            <w:vAlign w:val="center"/>
          </w:tcPr>
          <w:p w:rsidR="00263A12" w:rsidRPr="005F5121" w:rsidRDefault="00263A12" w:rsidP="001B7FFC">
            <w:pPr>
              <w:spacing w:after="0" w:line="240" w:lineRule="auto"/>
              <w:jc w:val="center"/>
              <w:rPr>
                <w:sz w:val="20"/>
                <w:szCs w:val="20"/>
              </w:rPr>
            </w:pPr>
          </w:p>
        </w:tc>
        <w:tc>
          <w:tcPr>
            <w:tcW w:w="259"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43"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79"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c>
          <w:tcPr>
            <w:tcW w:w="275"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205" w:type="pct"/>
            <w:shd w:val="clear" w:color="auto" w:fill="FFFFFF"/>
            <w:vAlign w:val="center"/>
          </w:tcPr>
          <w:p w:rsidR="00263A12" w:rsidRPr="005F5121" w:rsidRDefault="00263A12" w:rsidP="001B7FFC">
            <w:pPr>
              <w:spacing w:after="0" w:line="240" w:lineRule="auto"/>
              <w:jc w:val="center"/>
              <w:rPr>
                <w:sz w:val="20"/>
                <w:szCs w:val="20"/>
              </w:rPr>
            </w:pPr>
          </w:p>
        </w:tc>
        <w:tc>
          <w:tcPr>
            <w:tcW w:w="321" w:type="pct"/>
            <w:shd w:val="clear" w:color="auto" w:fill="FFFFFF"/>
            <w:vAlign w:val="center"/>
          </w:tcPr>
          <w:p w:rsidR="00263A12" w:rsidRPr="005F5121" w:rsidRDefault="00263A12" w:rsidP="001B7FFC">
            <w:pPr>
              <w:spacing w:after="0" w:line="240" w:lineRule="auto"/>
              <w:jc w:val="center"/>
              <w:rPr>
                <w:sz w:val="20"/>
                <w:szCs w:val="20"/>
              </w:rPr>
            </w:pPr>
          </w:p>
        </w:tc>
        <w:tc>
          <w:tcPr>
            <w:tcW w:w="236" w:type="pct"/>
            <w:shd w:val="clear" w:color="auto" w:fill="FFFFFF"/>
            <w:vAlign w:val="center"/>
          </w:tcPr>
          <w:p w:rsidR="00263A12" w:rsidRPr="005F5121" w:rsidRDefault="00263A12" w:rsidP="001B7FFC">
            <w:pPr>
              <w:spacing w:after="0" w:line="240" w:lineRule="auto"/>
              <w:jc w:val="center"/>
              <w:rPr>
                <w:sz w:val="20"/>
                <w:szCs w:val="20"/>
              </w:rPr>
            </w:pPr>
          </w:p>
        </w:tc>
        <w:tc>
          <w:tcPr>
            <w:tcW w:w="259"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43"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79"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c>
          <w:tcPr>
            <w:tcW w:w="275"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205" w:type="pct"/>
            <w:shd w:val="clear" w:color="auto" w:fill="FFFFFF"/>
            <w:vAlign w:val="center"/>
          </w:tcPr>
          <w:p w:rsidR="00263A12" w:rsidRPr="005F5121" w:rsidRDefault="00263A12" w:rsidP="001B7FFC">
            <w:pPr>
              <w:spacing w:after="0" w:line="240" w:lineRule="auto"/>
              <w:jc w:val="center"/>
              <w:rPr>
                <w:sz w:val="20"/>
                <w:szCs w:val="20"/>
              </w:rPr>
            </w:pPr>
          </w:p>
        </w:tc>
        <w:tc>
          <w:tcPr>
            <w:tcW w:w="321" w:type="pct"/>
            <w:shd w:val="clear" w:color="auto" w:fill="FFFFFF"/>
            <w:vAlign w:val="center"/>
          </w:tcPr>
          <w:p w:rsidR="00263A12" w:rsidRPr="005F5121" w:rsidRDefault="00263A12" w:rsidP="001B7FFC">
            <w:pPr>
              <w:spacing w:after="0" w:line="240" w:lineRule="auto"/>
              <w:jc w:val="center"/>
              <w:rPr>
                <w:sz w:val="20"/>
                <w:szCs w:val="20"/>
              </w:rPr>
            </w:pPr>
          </w:p>
        </w:tc>
        <w:tc>
          <w:tcPr>
            <w:tcW w:w="236" w:type="pct"/>
            <w:shd w:val="clear" w:color="auto" w:fill="FFFFFF"/>
            <w:vAlign w:val="center"/>
          </w:tcPr>
          <w:p w:rsidR="00263A12" w:rsidRPr="005F5121" w:rsidRDefault="00263A12" w:rsidP="001B7FFC">
            <w:pPr>
              <w:spacing w:after="0" w:line="240" w:lineRule="auto"/>
              <w:jc w:val="center"/>
              <w:rPr>
                <w:sz w:val="20"/>
                <w:szCs w:val="20"/>
              </w:rPr>
            </w:pPr>
          </w:p>
        </w:tc>
        <w:tc>
          <w:tcPr>
            <w:tcW w:w="259"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43"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79"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c>
          <w:tcPr>
            <w:tcW w:w="275"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205" w:type="pct"/>
            <w:shd w:val="clear" w:color="auto" w:fill="FFFFFF"/>
            <w:vAlign w:val="center"/>
          </w:tcPr>
          <w:p w:rsidR="00263A12" w:rsidRPr="005F5121" w:rsidRDefault="00263A12" w:rsidP="001B7FFC">
            <w:pPr>
              <w:spacing w:after="0" w:line="240" w:lineRule="auto"/>
              <w:jc w:val="center"/>
              <w:rPr>
                <w:sz w:val="20"/>
                <w:szCs w:val="20"/>
              </w:rPr>
            </w:pPr>
          </w:p>
        </w:tc>
        <w:tc>
          <w:tcPr>
            <w:tcW w:w="321" w:type="pct"/>
            <w:shd w:val="clear" w:color="auto" w:fill="FFFFFF"/>
            <w:vAlign w:val="center"/>
          </w:tcPr>
          <w:p w:rsidR="00263A12" w:rsidRPr="005F5121" w:rsidRDefault="00263A12" w:rsidP="001B7FFC">
            <w:pPr>
              <w:spacing w:after="0" w:line="240" w:lineRule="auto"/>
              <w:jc w:val="center"/>
              <w:rPr>
                <w:sz w:val="20"/>
                <w:szCs w:val="20"/>
              </w:rPr>
            </w:pPr>
          </w:p>
        </w:tc>
        <w:tc>
          <w:tcPr>
            <w:tcW w:w="236" w:type="pct"/>
            <w:shd w:val="clear" w:color="auto" w:fill="FFFFFF"/>
            <w:vAlign w:val="center"/>
          </w:tcPr>
          <w:p w:rsidR="00263A12" w:rsidRPr="005F5121" w:rsidRDefault="00263A12" w:rsidP="001B7FFC">
            <w:pPr>
              <w:spacing w:after="0" w:line="240" w:lineRule="auto"/>
              <w:jc w:val="center"/>
              <w:rPr>
                <w:sz w:val="20"/>
                <w:szCs w:val="20"/>
              </w:rPr>
            </w:pPr>
          </w:p>
        </w:tc>
        <w:tc>
          <w:tcPr>
            <w:tcW w:w="259"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43"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79"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c>
          <w:tcPr>
            <w:tcW w:w="275"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205"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321" w:type="pct"/>
            <w:shd w:val="clear" w:color="auto" w:fill="FFFFFF"/>
            <w:vAlign w:val="center"/>
          </w:tcPr>
          <w:p w:rsidR="00263A12" w:rsidRPr="005F5121" w:rsidRDefault="00263A12" w:rsidP="001B7FFC">
            <w:pPr>
              <w:spacing w:after="0" w:line="240" w:lineRule="auto"/>
              <w:jc w:val="center"/>
              <w:rPr>
                <w:sz w:val="20"/>
                <w:szCs w:val="20"/>
              </w:rPr>
            </w:pPr>
          </w:p>
        </w:tc>
        <w:tc>
          <w:tcPr>
            <w:tcW w:w="236" w:type="pct"/>
            <w:shd w:val="clear" w:color="auto" w:fill="FFFFFF"/>
            <w:vAlign w:val="center"/>
          </w:tcPr>
          <w:p w:rsidR="00263A12" w:rsidRPr="005F5121" w:rsidRDefault="00263A12" w:rsidP="001B7FFC">
            <w:pPr>
              <w:spacing w:after="0" w:line="240" w:lineRule="auto"/>
              <w:jc w:val="center"/>
              <w:rPr>
                <w:sz w:val="20"/>
                <w:szCs w:val="20"/>
              </w:rPr>
            </w:pPr>
          </w:p>
        </w:tc>
        <w:tc>
          <w:tcPr>
            <w:tcW w:w="259" w:type="pct"/>
            <w:shd w:val="clear" w:color="auto" w:fill="FFFFFF"/>
            <w:vAlign w:val="center"/>
          </w:tcPr>
          <w:p w:rsidR="00263A12" w:rsidRPr="005F5121" w:rsidRDefault="00263A12" w:rsidP="001B7FFC">
            <w:pPr>
              <w:spacing w:after="0" w:line="240" w:lineRule="auto"/>
              <w:jc w:val="center"/>
              <w:rPr>
                <w:sz w:val="20"/>
                <w:szCs w:val="20"/>
              </w:rPr>
            </w:pPr>
          </w:p>
        </w:tc>
        <w:tc>
          <w:tcPr>
            <w:tcW w:w="241"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43" w:type="pct"/>
            <w:shd w:val="clear" w:color="auto" w:fill="FFFFFF"/>
            <w:vAlign w:val="center"/>
          </w:tcPr>
          <w:p w:rsidR="00263A12" w:rsidRPr="005F5121" w:rsidRDefault="00263A12" w:rsidP="001B7FFC">
            <w:pPr>
              <w:spacing w:after="0" w:line="240" w:lineRule="auto"/>
              <w:jc w:val="center"/>
              <w:rPr>
                <w:sz w:val="20"/>
                <w:szCs w:val="20"/>
              </w:rPr>
            </w:pPr>
          </w:p>
        </w:tc>
        <w:tc>
          <w:tcPr>
            <w:tcW w:w="242"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79"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c>
          <w:tcPr>
            <w:tcW w:w="275"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4"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61"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30" w:type="pct"/>
            <w:shd w:val="clear" w:color="auto" w:fill="FFFFFF"/>
            <w:vAlign w:val="center"/>
          </w:tcPr>
          <w:p w:rsidR="00263A12" w:rsidRPr="005F5121" w:rsidRDefault="00263A12" w:rsidP="001B7FFC">
            <w:pPr>
              <w:spacing w:after="0" w:line="240" w:lineRule="auto"/>
              <w:jc w:val="center"/>
              <w:rPr>
                <w:sz w:val="20"/>
                <w:szCs w:val="20"/>
              </w:rPr>
            </w:pPr>
          </w:p>
        </w:tc>
        <w:tc>
          <w:tcPr>
            <w:tcW w:w="257" w:type="pct"/>
            <w:shd w:val="clear" w:color="auto" w:fill="FFFFFF"/>
            <w:vAlign w:val="center"/>
          </w:tcPr>
          <w:p w:rsidR="00263A12" w:rsidRPr="005F5121" w:rsidRDefault="00263A12" w:rsidP="001B7FFC">
            <w:pPr>
              <w:spacing w:after="0" w:line="240" w:lineRule="auto"/>
              <w:jc w:val="center"/>
              <w:rPr>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Cột "Đơn vị" để ghi tên các đơn vị trực thuộc</w:t>
      </w:r>
    </w:p>
    <w:p w:rsidR="00263A12" w:rsidRPr="005F5121" w:rsidRDefault="00263A12" w:rsidP="001B7FFC">
      <w:pPr>
        <w:spacing w:after="0" w:line="240" w:lineRule="auto"/>
        <w:rPr>
          <w:sz w:val="20"/>
          <w:szCs w:val="20"/>
        </w:rPr>
      </w:pPr>
      <w:r w:rsidRPr="005F5121">
        <w:rPr>
          <w:sz w:val="20"/>
          <w:szCs w:val="20"/>
        </w:rPr>
        <w:t>- Cột (1): Số quyết định giải quyết khiếu nại phải thực hiện trong kỳ, bao gồm số quyết định chưa thực hiện xong của kỳ báo cáo trước chuyển sang và số quyết định ban hành trong kỳ báo cáo phải thực hiện</w:t>
      </w:r>
    </w:p>
    <w:p w:rsidR="00263A12" w:rsidRPr="005F5121" w:rsidRDefault="00263A12" w:rsidP="001B7FFC">
      <w:pPr>
        <w:spacing w:after="0" w:line="240" w:lineRule="auto"/>
        <w:rPr>
          <w:sz w:val="20"/>
          <w:szCs w:val="20"/>
        </w:rPr>
      </w:pPr>
      <w:r w:rsidRPr="005F5121">
        <w:rPr>
          <w:sz w:val="20"/>
          <w:szCs w:val="20"/>
        </w:rPr>
        <w:t>- Cột (2) Số quyết định giải quyết khiếu nại đã thực hiện xong trong kỳ báo cáo</w:t>
      </w:r>
    </w:p>
    <w:p w:rsidR="00263A12" w:rsidRPr="005F5121" w:rsidRDefault="00263A12" w:rsidP="001B7FFC">
      <w:pPr>
        <w:spacing w:after="0" w:line="240" w:lineRule="auto"/>
        <w:rPr>
          <w:sz w:val="20"/>
          <w:szCs w:val="20"/>
        </w:rPr>
      </w:pPr>
      <w:r w:rsidRPr="005F5121">
        <w:rPr>
          <w:sz w:val="20"/>
          <w:szCs w:val="20"/>
        </w:rPr>
        <w:t>- Cột (15): Thống kê số người đã xử lý hành chính do vi phạm liên quan đến khiếu nại và giải quyết khiếu nại</w:t>
      </w:r>
    </w:p>
    <w:p w:rsidR="00263A12" w:rsidRPr="005F5121" w:rsidRDefault="00263A12" w:rsidP="001B7FFC">
      <w:pPr>
        <w:spacing w:after="0" w:line="240" w:lineRule="auto"/>
        <w:rPr>
          <w:sz w:val="20"/>
          <w:szCs w:val="20"/>
        </w:rPr>
      </w:pPr>
      <w:r w:rsidRPr="005F5121">
        <w:rPr>
          <w:sz w:val="20"/>
          <w:szCs w:val="20"/>
        </w:rPr>
        <w:t>- Cột (16): Thống kê số cán bộ, công chức, viên chức đã xử lý hành chính do vi phạm liên quan đến khiếu nại và giải quyết khiếu nại (&lt;= Cột 15)</w:t>
      </w:r>
    </w:p>
    <w:p w:rsidR="00263A12" w:rsidRPr="005F5121" w:rsidRDefault="00263A12" w:rsidP="001B7FFC">
      <w:pPr>
        <w:spacing w:after="0" w:line="240" w:lineRule="auto"/>
        <w:rPr>
          <w:sz w:val="20"/>
          <w:szCs w:val="20"/>
        </w:rPr>
      </w:pPr>
      <w:r w:rsidRPr="005F5121">
        <w:rPr>
          <w:sz w:val="20"/>
          <w:szCs w:val="20"/>
        </w:rPr>
        <w:t>- Cột (18): Thống kê số người đã khởi tố do vi phạm liên quan đến khiếu nại và giải quyết khiếu nại</w:t>
      </w:r>
    </w:p>
    <w:p w:rsidR="00263A12" w:rsidRPr="005F5121" w:rsidRDefault="00263A12" w:rsidP="001B7FFC">
      <w:pPr>
        <w:spacing w:after="0" w:line="240" w:lineRule="auto"/>
        <w:rPr>
          <w:sz w:val="20"/>
          <w:szCs w:val="20"/>
        </w:rPr>
      </w:pPr>
      <w:r w:rsidRPr="005F5121">
        <w:rPr>
          <w:sz w:val="20"/>
          <w:szCs w:val="20"/>
        </w:rPr>
        <w:t>- Cột (19): Thống kê số cán bộ, công chức, viên chức đã khởi tố do vi phạm liên quan đến khiếu nại và giải quyết khiếu nại (&lt;= Cột 18)</w:t>
      </w:r>
    </w:p>
    <w:p w:rsidR="00263A12" w:rsidRPr="005F5121" w:rsidRDefault="00263A12" w:rsidP="001B7FFC">
      <w:pPr>
        <w:spacing w:after="0" w:line="240" w:lineRule="auto"/>
        <w:rPr>
          <w:sz w:val="20"/>
          <w:szCs w:val="20"/>
        </w:rPr>
      </w:pPr>
      <w:r w:rsidRPr="005F5121">
        <w:rPr>
          <w:sz w:val="20"/>
          <w:szCs w:val="20"/>
        </w:rPr>
        <w:t>- Nội dung ghi chú viết vào dòng 20 (nếu có)</w:t>
      </w:r>
    </w:p>
    <w:p w:rsidR="00263A12" w:rsidRPr="005F5121" w:rsidRDefault="00263A12" w:rsidP="001B7FFC">
      <w:pPr>
        <w:spacing w:after="0" w:line="240" w:lineRule="auto"/>
        <w:rPr>
          <w:sz w:val="20"/>
          <w:szCs w:val="20"/>
        </w:rPr>
      </w:pPr>
    </w:p>
    <w:p w:rsidR="00263A12" w:rsidRPr="005F5121" w:rsidRDefault="00263A12" w:rsidP="001B7FFC">
      <w:pPr>
        <w:spacing w:after="0" w:line="240" w:lineRule="auto"/>
        <w:jc w:val="center"/>
        <w:rPr>
          <w:sz w:val="20"/>
          <w:szCs w:val="20"/>
        </w:rPr>
      </w:pPr>
    </w:p>
    <w:p w:rsidR="00263A12" w:rsidRDefault="00263A12" w:rsidP="001B7FFC">
      <w:pPr>
        <w:spacing w:after="0" w:line="240" w:lineRule="auto"/>
        <w:jc w:val="center"/>
        <w:rPr>
          <w:b/>
          <w:sz w:val="20"/>
          <w:szCs w:val="20"/>
        </w:rPr>
      </w:pPr>
      <w:r w:rsidRPr="005F5121">
        <w:rPr>
          <w:b/>
          <w:sz w:val="20"/>
          <w:szCs w:val="20"/>
        </w:rPr>
        <w:t xml:space="preserve">Biểu </w:t>
      </w:r>
      <w:r>
        <w:rPr>
          <w:b/>
          <w:sz w:val="20"/>
          <w:szCs w:val="20"/>
        </w:rPr>
        <w:t xml:space="preserve">mẫu </w:t>
      </w:r>
      <w:r w:rsidRPr="005F5121">
        <w:rPr>
          <w:b/>
          <w:sz w:val="20"/>
          <w:szCs w:val="20"/>
        </w:rPr>
        <w:t xml:space="preserve">số: </w:t>
      </w:r>
      <w:r>
        <w:rPr>
          <w:b/>
          <w:sz w:val="20"/>
          <w:szCs w:val="20"/>
        </w:rPr>
        <w:t>3.7</w:t>
      </w:r>
    </w:p>
    <w:p w:rsidR="00263A12" w:rsidRPr="005F5121" w:rsidRDefault="00263A12" w:rsidP="001B7FFC">
      <w:pPr>
        <w:spacing w:after="0" w:line="240" w:lineRule="auto"/>
        <w:jc w:val="center"/>
        <w:rPr>
          <w:b/>
          <w:sz w:val="20"/>
          <w:szCs w:val="20"/>
        </w:rPr>
      </w:pPr>
      <w:r w:rsidRPr="005F5121">
        <w:rPr>
          <w:b/>
          <w:sz w:val="20"/>
          <w:szCs w:val="20"/>
        </w:rPr>
        <w:t>TỔNG HỢP KẾT QUẢ GIẢI QUYẾT TỐ CÁO THUỘC THẨM QUYỀN</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 …….ngày ……tháng …..năm …….của…...)</w:t>
      </w:r>
    </w:p>
    <w:p w:rsidR="001B7FFC" w:rsidRPr="001B7FFC" w:rsidRDefault="001B7FFC" w:rsidP="001B7FFC">
      <w:pPr>
        <w:spacing w:after="0" w:line="240" w:lineRule="auto"/>
        <w:jc w:val="center"/>
        <w:rPr>
          <w:i/>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16"/>
        <w:gridCol w:w="490"/>
        <w:gridCol w:w="568"/>
        <w:gridCol w:w="436"/>
        <w:gridCol w:w="487"/>
        <w:gridCol w:w="497"/>
        <w:gridCol w:w="878"/>
        <w:gridCol w:w="315"/>
        <w:gridCol w:w="671"/>
        <w:gridCol w:w="405"/>
        <w:gridCol w:w="496"/>
        <w:gridCol w:w="435"/>
        <w:gridCol w:w="342"/>
        <w:gridCol w:w="394"/>
        <w:gridCol w:w="332"/>
        <w:gridCol w:w="394"/>
        <w:gridCol w:w="332"/>
        <w:gridCol w:w="486"/>
        <w:gridCol w:w="486"/>
        <w:gridCol w:w="464"/>
        <w:gridCol w:w="496"/>
        <w:gridCol w:w="203"/>
        <w:gridCol w:w="474"/>
        <w:gridCol w:w="496"/>
        <w:gridCol w:w="405"/>
        <w:gridCol w:w="496"/>
        <w:gridCol w:w="273"/>
        <w:gridCol w:w="496"/>
        <w:gridCol w:w="451"/>
        <w:gridCol w:w="496"/>
        <w:gridCol w:w="435"/>
        <w:gridCol w:w="537"/>
      </w:tblGrid>
      <w:tr w:rsidR="00263A12" w:rsidRPr="005F5121" w:rsidTr="00383A92">
        <w:tc>
          <w:tcPr>
            <w:tcW w:w="139"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 xml:space="preserve">Đơn </w:t>
            </w:r>
            <w:r w:rsidRPr="005F5121">
              <w:rPr>
                <w:b/>
                <w:sz w:val="20"/>
                <w:szCs w:val="20"/>
              </w:rPr>
              <w:lastRenderedPageBreak/>
              <w:t>vị</w:t>
            </w:r>
          </w:p>
        </w:tc>
        <w:tc>
          <w:tcPr>
            <w:tcW w:w="492"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lastRenderedPageBreak/>
              <w:t xml:space="preserve">Đơn tố cáo thuộc </w:t>
            </w:r>
            <w:r w:rsidRPr="005F5121">
              <w:rPr>
                <w:b/>
                <w:sz w:val="20"/>
                <w:szCs w:val="20"/>
              </w:rPr>
              <w:lastRenderedPageBreak/>
              <w:t>thẩm quyền</w:t>
            </w:r>
          </w:p>
        </w:tc>
        <w:tc>
          <w:tcPr>
            <w:tcW w:w="16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lastRenderedPageBreak/>
              <w:t xml:space="preserve">Tổng </w:t>
            </w:r>
            <w:r w:rsidRPr="005F5121">
              <w:rPr>
                <w:b/>
                <w:sz w:val="20"/>
                <w:szCs w:val="20"/>
              </w:rPr>
              <w:lastRenderedPageBreak/>
              <w:t>số vụ việc tố cáo thuộc thẩm quyền</w:t>
            </w:r>
          </w:p>
        </w:tc>
        <w:tc>
          <w:tcPr>
            <w:tcW w:w="15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lastRenderedPageBreak/>
              <w:t>Tron</w:t>
            </w:r>
            <w:r w:rsidRPr="005F5121">
              <w:rPr>
                <w:b/>
                <w:sz w:val="20"/>
                <w:szCs w:val="20"/>
              </w:rPr>
              <w:lastRenderedPageBreak/>
              <w:t>g đó số vụ việc tố cáo tiếp</w:t>
            </w:r>
          </w:p>
        </w:tc>
        <w:tc>
          <w:tcPr>
            <w:tcW w:w="2846" w:type="pct"/>
            <w:gridSpan w:val="18"/>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lastRenderedPageBreak/>
              <w:t>Kết quả giải quyết</w:t>
            </w:r>
          </w:p>
        </w:tc>
        <w:tc>
          <w:tcPr>
            <w:tcW w:w="874" w:type="pct"/>
            <w:gridSpan w:val="6"/>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 xml:space="preserve">Phân tích kết quả giải quyết </w:t>
            </w:r>
            <w:r w:rsidRPr="005F5121">
              <w:rPr>
                <w:b/>
                <w:sz w:val="20"/>
                <w:szCs w:val="20"/>
              </w:rPr>
              <w:lastRenderedPageBreak/>
              <w:t>(vụ việc)</w:t>
            </w:r>
          </w:p>
        </w:tc>
        <w:tc>
          <w:tcPr>
            <w:tcW w:w="329"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lastRenderedPageBreak/>
              <w:t xml:space="preserve">Chấp hành </w:t>
            </w:r>
            <w:r w:rsidRPr="005F5121">
              <w:rPr>
                <w:b/>
                <w:sz w:val="20"/>
                <w:szCs w:val="20"/>
              </w:rPr>
              <w:lastRenderedPageBreak/>
              <w:t>thời hạn giải quyết</w:t>
            </w:r>
          </w:p>
        </w:tc>
      </w:tr>
      <w:tr w:rsidR="00263A12" w:rsidRPr="005F5121" w:rsidTr="00383A92">
        <w:tc>
          <w:tcPr>
            <w:tcW w:w="13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19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Kỳ trước chuyển sang</w:t>
            </w:r>
          </w:p>
        </w:tc>
        <w:tc>
          <w:tcPr>
            <w:tcW w:w="14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Tiếp nhận trong kỳ</w:t>
            </w:r>
          </w:p>
        </w:tc>
        <w:tc>
          <w:tcPr>
            <w:tcW w:w="16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964" w:type="pct"/>
            <w:gridSpan w:val="5"/>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giải quyết</w:t>
            </w:r>
          </w:p>
        </w:tc>
        <w:tc>
          <w:tcPr>
            <w:tcW w:w="269"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Kiến nghị thu hồi cho NN</w:t>
            </w:r>
          </w:p>
        </w:tc>
        <w:tc>
          <w:tcPr>
            <w:tcW w:w="516" w:type="pct"/>
            <w:gridSpan w:val="4"/>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Trả lại cho tổ chức, cá nhân</w:t>
            </w:r>
          </w:p>
        </w:tc>
        <w:tc>
          <w:tcPr>
            <w:tcW w:w="16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tổ chức được trả lại quyền lợi</w:t>
            </w:r>
          </w:p>
        </w:tc>
        <w:tc>
          <w:tcPr>
            <w:tcW w:w="16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cá nhân được trả lại quyền lợi</w:t>
            </w:r>
          </w:p>
        </w:tc>
        <w:tc>
          <w:tcPr>
            <w:tcW w:w="327"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Kiến nghị xử lý hành chính</w:t>
            </w:r>
          </w:p>
        </w:tc>
        <w:tc>
          <w:tcPr>
            <w:tcW w:w="444"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Chuyển cơ quan điều tra</w:t>
            </w:r>
          </w:p>
        </w:tc>
        <w:tc>
          <w:tcPr>
            <w:tcW w:w="13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Tố cáo đúng</w:t>
            </w:r>
          </w:p>
        </w:tc>
        <w:tc>
          <w:tcPr>
            <w:tcW w:w="15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tố cáo tiếp đúng</w:t>
            </w:r>
          </w:p>
        </w:tc>
        <w:tc>
          <w:tcPr>
            <w:tcW w:w="11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Tố cáo sai</w:t>
            </w:r>
          </w:p>
        </w:tc>
        <w:tc>
          <w:tcPr>
            <w:tcW w:w="15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tố cáo tiếp sai</w:t>
            </w:r>
          </w:p>
        </w:tc>
        <w:tc>
          <w:tcPr>
            <w:tcW w:w="15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Tố cáo có đúng, có sai</w:t>
            </w:r>
          </w:p>
        </w:tc>
        <w:tc>
          <w:tcPr>
            <w:tcW w:w="15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tố cáo tiếp có, có sai</w:t>
            </w:r>
          </w:p>
        </w:tc>
        <w:tc>
          <w:tcPr>
            <w:tcW w:w="154"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Đúng quy định</w:t>
            </w:r>
          </w:p>
        </w:tc>
        <w:tc>
          <w:tcPr>
            <w:tcW w:w="17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Không đúng quy định</w:t>
            </w:r>
          </w:p>
        </w:tc>
      </w:tr>
      <w:tr w:rsidR="00263A12" w:rsidRPr="005F5121" w:rsidTr="00383A92">
        <w:tc>
          <w:tcPr>
            <w:tcW w:w="13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4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6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8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w:t>
            </w:r>
          </w:p>
        </w:tc>
        <w:tc>
          <w:tcPr>
            <w:tcW w:w="13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 lần đầu</w:t>
            </w:r>
          </w:p>
        </w:tc>
        <w:tc>
          <w:tcPr>
            <w:tcW w:w="21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 tố cáo tiếp</w:t>
            </w:r>
          </w:p>
        </w:tc>
        <w:tc>
          <w:tcPr>
            <w:tcW w:w="164"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 rút toàn bộ nội dung tố cáo</w:t>
            </w:r>
          </w:p>
        </w:tc>
        <w:tc>
          <w:tcPr>
            <w:tcW w:w="17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 việc đình chỉ không do rút tố cáo</w:t>
            </w:r>
          </w:p>
        </w:tc>
        <w:tc>
          <w:tcPr>
            <w:tcW w:w="13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39"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67"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 chức</w:t>
            </w:r>
          </w:p>
        </w:tc>
        <w:tc>
          <w:tcPr>
            <w:tcW w:w="249"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Cá nhân</w:t>
            </w:r>
          </w:p>
        </w:tc>
        <w:tc>
          <w:tcPr>
            <w:tcW w:w="16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6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6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người bị kiến nghị xử lý</w:t>
            </w:r>
          </w:p>
        </w:tc>
        <w:tc>
          <w:tcPr>
            <w:tcW w:w="16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c>
          <w:tcPr>
            <w:tcW w:w="11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w:t>
            </w:r>
          </w:p>
        </w:tc>
        <w:tc>
          <w:tcPr>
            <w:tcW w:w="16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đối tượng</w:t>
            </w:r>
          </w:p>
        </w:tc>
        <w:tc>
          <w:tcPr>
            <w:tcW w:w="164"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c>
          <w:tcPr>
            <w:tcW w:w="13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1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4"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75" w:type="pct"/>
            <w:vMerge/>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39" w:type="pct"/>
            <w:vMerge/>
            <w:shd w:val="clear" w:color="auto" w:fill="FFFFFF"/>
            <w:vAlign w:val="center"/>
          </w:tcPr>
          <w:p w:rsidR="00263A12" w:rsidRPr="005F5121" w:rsidRDefault="00263A12" w:rsidP="001B7FFC">
            <w:pPr>
              <w:spacing w:after="0" w:line="240" w:lineRule="auto"/>
              <w:jc w:val="center"/>
              <w:rPr>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sz w:val="20"/>
                <w:szCs w:val="20"/>
              </w:rPr>
            </w:pPr>
          </w:p>
        </w:tc>
        <w:tc>
          <w:tcPr>
            <w:tcW w:w="193" w:type="pct"/>
            <w:vMerge/>
            <w:shd w:val="clear" w:color="auto" w:fill="FFFFFF"/>
            <w:vAlign w:val="center"/>
          </w:tcPr>
          <w:p w:rsidR="00263A12" w:rsidRPr="005F5121" w:rsidRDefault="00263A12" w:rsidP="001B7FFC">
            <w:pPr>
              <w:spacing w:after="0" w:line="240" w:lineRule="auto"/>
              <w:jc w:val="center"/>
              <w:rPr>
                <w:sz w:val="20"/>
                <w:szCs w:val="20"/>
              </w:rPr>
            </w:pPr>
          </w:p>
        </w:tc>
        <w:tc>
          <w:tcPr>
            <w:tcW w:w="142" w:type="pct"/>
            <w:vMerge/>
            <w:shd w:val="clear" w:color="auto" w:fill="FFFFFF"/>
            <w:vAlign w:val="center"/>
          </w:tcPr>
          <w:p w:rsidR="00263A12" w:rsidRPr="005F5121" w:rsidRDefault="00263A12" w:rsidP="001B7FFC">
            <w:pPr>
              <w:spacing w:after="0" w:line="240" w:lineRule="auto"/>
              <w:jc w:val="center"/>
              <w:rPr>
                <w:sz w:val="20"/>
                <w:szCs w:val="20"/>
              </w:rPr>
            </w:pPr>
          </w:p>
        </w:tc>
        <w:tc>
          <w:tcPr>
            <w:tcW w:w="163" w:type="pct"/>
            <w:vMerge/>
            <w:shd w:val="clear" w:color="auto" w:fill="FFFFFF"/>
            <w:vAlign w:val="center"/>
          </w:tcPr>
          <w:p w:rsidR="00263A12" w:rsidRPr="005F5121" w:rsidRDefault="00263A12" w:rsidP="001B7FFC">
            <w:pPr>
              <w:spacing w:after="0" w:line="240" w:lineRule="auto"/>
              <w:jc w:val="center"/>
              <w:rPr>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sz w:val="20"/>
                <w:szCs w:val="20"/>
              </w:rPr>
            </w:pPr>
          </w:p>
        </w:tc>
        <w:tc>
          <w:tcPr>
            <w:tcW w:w="280" w:type="pct"/>
            <w:vMerge/>
            <w:shd w:val="clear" w:color="auto" w:fill="FFFFFF"/>
            <w:vAlign w:val="center"/>
          </w:tcPr>
          <w:p w:rsidR="00263A12" w:rsidRPr="005F5121" w:rsidRDefault="00263A12" w:rsidP="001B7FFC">
            <w:pPr>
              <w:spacing w:after="0" w:line="240" w:lineRule="auto"/>
              <w:jc w:val="center"/>
              <w:rPr>
                <w:sz w:val="20"/>
                <w:szCs w:val="20"/>
              </w:rPr>
            </w:pPr>
          </w:p>
        </w:tc>
        <w:tc>
          <w:tcPr>
            <w:tcW w:w="130" w:type="pct"/>
            <w:vMerge/>
            <w:shd w:val="clear" w:color="auto" w:fill="FFFFFF"/>
            <w:vAlign w:val="center"/>
          </w:tcPr>
          <w:p w:rsidR="00263A12" w:rsidRPr="005F5121" w:rsidRDefault="00263A12" w:rsidP="001B7FFC">
            <w:pPr>
              <w:spacing w:after="0" w:line="240" w:lineRule="auto"/>
              <w:jc w:val="center"/>
              <w:rPr>
                <w:sz w:val="20"/>
                <w:szCs w:val="20"/>
              </w:rPr>
            </w:pPr>
          </w:p>
        </w:tc>
        <w:tc>
          <w:tcPr>
            <w:tcW w:w="217" w:type="pct"/>
            <w:vMerge/>
            <w:shd w:val="clear" w:color="auto" w:fill="FFFFFF"/>
            <w:vAlign w:val="center"/>
          </w:tcPr>
          <w:p w:rsidR="00263A12" w:rsidRPr="005F5121" w:rsidRDefault="00263A12" w:rsidP="001B7FFC">
            <w:pPr>
              <w:spacing w:after="0" w:line="240" w:lineRule="auto"/>
              <w:jc w:val="center"/>
              <w:rPr>
                <w:sz w:val="20"/>
                <w:szCs w:val="20"/>
              </w:rPr>
            </w:pPr>
          </w:p>
        </w:tc>
        <w:tc>
          <w:tcPr>
            <w:tcW w:w="164" w:type="pct"/>
            <w:vMerge/>
            <w:shd w:val="clear" w:color="auto" w:fill="FFFFFF"/>
            <w:vAlign w:val="center"/>
          </w:tcPr>
          <w:p w:rsidR="00263A12" w:rsidRPr="005F5121" w:rsidRDefault="00263A12" w:rsidP="001B7FFC">
            <w:pPr>
              <w:spacing w:after="0" w:line="240" w:lineRule="auto"/>
              <w:jc w:val="center"/>
              <w:rPr>
                <w:sz w:val="20"/>
                <w:szCs w:val="20"/>
              </w:rPr>
            </w:pPr>
          </w:p>
        </w:tc>
        <w:tc>
          <w:tcPr>
            <w:tcW w:w="172" w:type="pct"/>
            <w:vMerge/>
            <w:shd w:val="clear" w:color="auto" w:fill="FFFFFF"/>
            <w:vAlign w:val="center"/>
          </w:tcPr>
          <w:p w:rsidR="00263A12" w:rsidRPr="005F5121" w:rsidRDefault="00263A12" w:rsidP="001B7FFC">
            <w:pPr>
              <w:spacing w:after="0" w:line="240" w:lineRule="auto"/>
              <w:jc w:val="center"/>
              <w:rPr>
                <w:sz w:val="20"/>
                <w:szCs w:val="20"/>
              </w:rPr>
            </w:pPr>
          </w:p>
        </w:tc>
        <w:tc>
          <w:tcPr>
            <w:tcW w:w="130" w:type="pct"/>
            <w:vMerge/>
            <w:shd w:val="clear" w:color="auto" w:fill="FFFFFF"/>
            <w:vAlign w:val="center"/>
          </w:tcPr>
          <w:p w:rsidR="00263A12" w:rsidRPr="005F5121" w:rsidRDefault="00263A12" w:rsidP="001B7FFC">
            <w:pPr>
              <w:spacing w:after="0" w:line="240" w:lineRule="auto"/>
              <w:jc w:val="center"/>
              <w:rPr>
                <w:sz w:val="20"/>
                <w:szCs w:val="20"/>
              </w:rPr>
            </w:pPr>
          </w:p>
        </w:tc>
        <w:tc>
          <w:tcPr>
            <w:tcW w:w="139" w:type="pct"/>
            <w:vMerge/>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Tiền (Trđ)</w:t>
            </w:r>
          </w:p>
        </w:tc>
        <w:tc>
          <w:tcPr>
            <w:tcW w:w="12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Đất (m</w:t>
            </w:r>
            <w:r w:rsidRPr="005F5121">
              <w:rPr>
                <w:sz w:val="20"/>
                <w:szCs w:val="20"/>
                <w:vertAlign w:val="superscript"/>
              </w:rPr>
              <w:t>2</w:t>
            </w:r>
            <w:r w:rsidRPr="005F5121">
              <w:rPr>
                <w:sz w:val="20"/>
                <w:szCs w:val="20"/>
              </w:rPr>
              <w:t>)</w:t>
            </w:r>
          </w:p>
        </w:tc>
        <w:tc>
          <w:tcPr>
            <w:tcW w:w="12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Tiền (Trđ)</w:t>
            </w:r>
          </w:p>
        </w:tc>
        <w:tc>
          <w:tcPr>
            <w:tcW w:w="12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Đất (m</w:t>
            </w:r>
            <w:r w:rsidRPr="005F5121">
              <w:rPr>
                <w:sz w:val="20"/>
                <w:szCs w:val="20"/>
                <w:vertAlign w:val="superscript"/>
              </w:rPr>
              <w:t>2</w:t>
            </w:r>
            <w:r w:rsidRPr="005F5121">
              <w:rPr>
                <w:sz w:val="20"/>
                <w:szCs w:val="20"/>
              </w:rPr>
              <w:t>)</w:t>
            </w:r>
          </w:p>
        </w:tc>
        <w:tc>
          <w:tcPr>
            <w:tcW w:w="163" w:type="pct"/>
            <w:vMerge/>
            <w:shd w:val="clear" w:color="auto" w:fill="FFFFFF"/>
            <w:vAlign w:val="center"/>
          </w:tcPr>
          <w:p w:rsidR="00263A12" w:rsidRPr="005F5121" w:rsidRDefault="00263A12" w:rsidP="001B7FFC">
            <w:pPr>
              <w:spacing w:after="0" w:line="240" w:lineRule="auto"/>
              <w:jc w:val="center"/>
              <w:rPr>
                <w:sz w:val="20"/>
                <w:szCs w:val="20"/>
              </w:rPr>
            </w:pPr>
          </w:p>
        </w:tc>
        <w:tc>
          <w:tcPr>
            <w:tcW w:w="163" w:type="pct"/>
            <w:vMerge/>
            <w:shd w:val="clear" w:color="auto" w:fill="FFFFFF"/>
            <w:vAlign w:val="center"/>
          </w:tcPr>
          <w:p w:rsidR="00263A12" w:rsidRPr="005F5121" w:rsidRDefault="00263A12" w:rsidP="001B7FFC">
            <w:pPr>
              <w:spacing w:after="0" w:line="240" w:lineRule="auto"/>
              <w:jc w:val="center"/>
              <w:rPr>
                <w:sz w:val="20"/>
                <w:szCs w:val="20"/>
              </w:rPr>
            </w:pPr>
          </w:p>
        </w:tc>
        <w:tc>
          <w:tcPr>
            <w:tcW w:w="165" w:type="pct"/>
            <w:vMerge/>
            <w:shd w:val="clear" w:color="auto" w:fill="FFFFFF"/>
            <w:vAlign w:val="center"/>
          </w:tcPr>
          <w:p w:rsidR="00263A12" w:rsidRPr="005F5121" w:rsidRDefault="00263A12" w:rsidP="001B7FFC">
            <w:pPr>
              <w:spacing w:after="0" w:line="240" w:lineRule="auto"/>
              <w:jc w:val="center"/>
              <w:rPr>
                <w:sz w:val="20"/>
                <w:szCs w:val="20"/>
              </w:rPr>
            </w:pPr>
          </w:p>
        </w:tc>
        <w:tc>
          <w:tcPr>
            <w:tcW w:w="162" w:type="pct"/>
            <w:vMerge/>
            <w:shd w:val="clear" w:color="auto" w:fill="FFFFFF"/>
            <w:vAlign w:val="center"/>
          </w:tcPr>
          <w:p w:rsidR="00263A12" w:rsidRPr="005F5121" w:rsidRDefault="00263A12" w:rsidP="001B7FFC">
            <w:pPr>
              <w:spacing w:after="0" w:line="240" w:lineRule="auto"/>
              <w:jc w:val="center"/>
              <w:rPr>
                <w:sz w:val="20"/>
                <w:szCs w:val="20"/>
              </w:rPr>
            </w:pPr>
          </w:p>
        </w:tc>
        <w:tc>
          <w:tcPr>
            <w:tcW w:w="115" w:type="pct"/>
            <w:vMerge/>
            <w:shd w:val="clear" w:color="auto" w:fill="FFFFFF"/>
            <w:vAlign w:val="center"/>
          </w:tcPr>
          <w:p w:rsidR="00263A12" w:rsidRPr="005F5121" w:rsidRDefault="00263A12" w:rsidP="001B7FFC">
            <w:pPr>
              <w:spacing w:after="0" w:line="240" w:lineRule="auto"/>
              <w:jc w:val="center"/>
              <w:rPr>
                <w:sz w:val="20"/>
                <w:szCs w:val="20"/>
              </w:rPr>
            </w:pPr>
          </w:p>
        </w:tc>
        <w:tc>
          <w:tcPr>
            <w:tcW w:w="165" w:type="pct"/>
            <w:vMerge/>
            <w:shd w:val="clear" w:color="auto" w:fill="FFFFFF"/>
            <w:vAlign w:val="center"/>
          </w:tcPr>
          <w:p w:rsidR="00263A12" w:rsidRPr="005F5121" w:rsidRDefault="00263A12" w:rsidP="001B7FFC">
            <w:pPr>
              <w:spacing w:after="0" w:line="240" w:lineRule="auto"/>
              <w:jc w:val="center"/>
              <w:rPr>
                <w:sz w:val="20"/>
                <w:szCs w:val="20"/>
              </w:rPr>
            </w:pPr>
          </w:p>
        </w:tc>
        <w:tc>
          <w:tcPr>
            <w:tcW w:w="164" w:type="pct"/>
            <w:vMerge/>
            <w:shd w:val="clear" w:color="auto" w:fill="FFFFFF"/>
            <w:vAlign w:val="center"/>
          </w:tcPr>
          <w:p w:rsidR="00263A12" w:rsidRPr="005F5121" w:rsidRDefault="00263A12" w:rsidP="001B7FFC">
            <w:pPr>
              <w:spacing w:after="0" w:line="240" w:lineRule="auto"/>
              <w:jc w:val="center"/>
              <w:rPr>
                <w:sz w:val="20"/>
                <w:szCs w:val="20"/>
              </w:rPr>
            </w:pPr>
          </w:p>
        </w:tc>
        <w:tc>
          <w:tcPr>
            <w:tcW w:w="136" w:type="pct"/>
            <w:vMerge/>
            <w:shd w:val="clear" w:color="auto" w:fill="FFFFFF"/>
            <w:vAlign w:val="center"/>
          </w:tcPr>
          <w:p w:rsidR="00263A12" w:rsidRPr="005F5121" w:rsidRDefault="00263A12" w:rsidP="001B7FFC">
            <w:pPr>
              <w:spacing w:after="0" w:line="240" w:lineRule="auto"/>
              <w:jc w:val="center"/>
              <w:rPr>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sz w:val="20"/>
                <w:szCs w:val="20"/>
              </w:rPr>
            </w:pPr>
          </w:p>
        </w:tc>
        <w:tc>
          <w:tcPr>
            <w:tcW w:w="116" w:type="pct"/>
            <w:vMerge/>
            <w:shd w:val="clear" w:color="auto" w:fill="FFFFFF"/>
            <w:vAlign w:val="center"/>
          </w:tcPr>
          <w:p w:rsidR="00263A12" w:rsidRPr="005F5121" w:rsidRDefault="00263A12" w:rsidP="001B7FFC">
            <w:pPr>
              <w:spacing w:after="0" w:line="240" w:lineRule="auto"/>
              <w:jc w:val="center"/>
              <w:rPr>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sz w:val="20"/>
                <w:szCs w:val="20"/>
              </w:rPr>
            </w:pPr>
          </w:p>
        </w:tc>
        <w:tc>
          <w:tcPr>
            <w:tcW w:w="151" w:type="pct"/>
            <w:vMerge/>
            <w:shd w:val="clear" w:color="auto" w:fill="FFFFFF"/>
            <w:vAlign w:val="center"/>
          </w:tcPr>
          <w:p w:rsidR="00263A12" w:rsidRPr="005F5121" w:rsidRDefault="00263A12" w:rsidP="001B7FFC">
            <w:pPr>
              <w:spacing w:after="0" w:line="240" w:lineRule="auto"/>
              <w:jc w:val="center"/>
              <w:rPr>
                <w:sz w:val="20"/>
                <w:szCs w:val="20"/>
              </w:rPr>
            </w:pPr>
          </w:p>
        </w:tc>
        <w:tc>
          <w:tcPr>
            <w:tcW w:w="157" w:type="pct"/>
            <w:vMerge/>
            <w:shd w:val="clear" w:color="auto" w:fill="FFFFFF"/>
            <w:vAlign w:val="center"/>
          </w:tcPr>
          <w:p w:rsidR="00263A12" w:rsidRPr="005F5121" w:rsidRDefault="00263A12" w:rsidP="001B7FFC">
            <w:pPr>
              <w:spacing w:after="0" w:line="240" w:lineRule="auto"/>
              <w:jc w:val="center"/>
              <w:rPr>
                <w:sz w:val="20"/>
                <w:szCs w:val="20"/>
              </w:rPr>
            </w:pPr>
          </w:p>
        </w:tc>
        <w:tc>
          <w:tcPr>
            <w:tcW w:w="154" w:type="pct"/>
            <w:vMerge/>
            <w:shd w:val="clear" w:color="auto" w:fill="FFFFFF"/>
            <w:vAlign w:val="center"/>
          </w:tcPr>
          <w:p w:rsidR="00263A12" w:rsidRPr="005F5121" w:rsidRDefault="00263A12" w:rsidP="001B7FFC">
            <w:pPr>
              <w:spacing w:after="0" w:line="240" w:lineRule="auto"/>
              <w:jc w:val="center"/>
              <w:rPr>
                <w:sz w:val="20"/>
                <w:szCs w:val="20"/>
              </w:rPr>
            </w:pPr>
          </w:p>
        </w:tc>
        <w:tc>
          <w:tcPr>
            <w:tcW w:w="175" w:type="pct"/>
            <w:vMerge/>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3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MS</w:t>
            </w:r>
          </w:p>
        </w:tc>
        <w:tc>
          <w:tcPr>
            <w:tcW w:w="1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1=2+3</w:t>
            </w:r>
          </w:p>
        </w:tc>
        <w:tc>
          <w:tcPr>
            <w:tcW w:w="19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14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16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1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5</w:t>
            </w:r>
          </w:p>
        </w:tc>
        <w:tc>
          <w:tcPr>
            <w:tcW w:w="28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6=7+..+10= 24+26+28= 30+31</w:t>
            </w:r>
          </w:p>
        </w:tc>
        <w:tc>
          <w:tcPr>
            <w:tcW w:w="13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21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8=25+27 +29</w:t>
            </w:r>
          </w:p>
        </w:tc>
        <w:tc>
          <w:tcPr>
            <w:tcW w:w="16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9</w:t>
            </w:r>
          </w:p>
        </w:tc>
        <w:tc>
          <w:tcPr>
            <w:tcW w:w="17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13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13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w:t>
            </w:r>
          </w:p>
        </w:tc>
        <w:tc>
          <w:tcPr>
            <w:tcW w:w="14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12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12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128"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16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16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18</w:t>
            </w:r>
          </w:p>
        </w:tc>
        <w:tc>
          <w:tcPr>
            <w:tcW w:w="16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19</w:t>
            </w:r>
          </w:p>
        </w:tc>
        <w:tc>
          <w:tcPr>
            <w:tcW w:w="16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20</w:t>
            </w:r>
          </w:p>
        </w:tc>
        <w:tc>
          <w:tcPr>
            <w:tcW w:w="11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21</w:t>
            </w:r>
          </w:p>
        </w:tc>
        <w:tc>
          <w:tcPr>
            <w:tcW w:w="16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22</w:t>
            </w:r>
          </w:p>
        </w:tc>
        <w:tc>
          <w:tcPr>
            <w:tcW w:w="16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23</w:t>
            </w:r>
          </w:p>
        </w:tc>
        <w:tc>
          <w:tcPr>
            <w:tcW w:w="13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24</w:t>
            </w:r>
          </w:p>
        </w:tc>
        <w:tc>
          <w:tcPr>
            <w:tcW w:w="1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25</w:t>
            </w:r>
          </w:p>
        </w:tc>
        <w:tc>
          <w:tcPr>
            <w:tcW w:w="11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26</w:t>
            </w:r>
          </w:p>
        </w:tc>
        <w:tc>
          <w:tcPr>
            <w:tcW w:w="1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27</w:t>
            </w:r>
          </w:p>
        </w:tc>
        <w:tc>
          <w:tcPr>
            <w:tcW w:w="15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28</w:t>
            </w:r>
          </w:p>
        </w:tc>
        <w:tc>
          <w:tcPr>
            <w:tcW w:w="15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29</w:t>
            </w:r>
          </w:p>
        </w:tc>
        <w:tc>
          <w:tcPr>
            <w:tcW w:w="15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30</w:t>
            </w:r>
          </w:p>
        </w:tc>
        <w:tc>
          <w:tcPr>
            <w:tcW w:w="17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31</w:t>
            </w:r>
          </w:p>
        </w:tc>
      </w:tr>
      <w:tr w:rsidR="00263A12" w:rsidRPr="005F5121" w:rsidTr="00383A92">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280"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72"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25" w:type="pct"/>
            <w:shd w:val="clear" w:color="auto" w:fill="FFFFFF"/>
            <w:vAlign w:val="center"/>
          </w:tcPr>
          <w:p w:rsidR="00263A12" w:rsidRPr="005F5121" w:rsidRDefault="00263A12" w:rsidP="001B7FFC">
            <w:pPr>
              <w:spacing w:after="0" w:line="240" w:lineRule="auto"/>
              <w:jc w:val="center"/>
              <w:rPr>
                <w:sz w:val="20"/>
                <w:szCs w:val="20"/>
              </w:rPr>
            </w:pPr>
          </w:p>
        </w:tc>
        <w:tc>
          <w:tcPr>
            <w:tcW w:w="121" w:type="pct"/>
            <w:shd w:val="clear" w:color="auto" w:fill="FFFFFF"/>
            <w:vAlign w:val="center"/>
          </w:tcPr>
          <w:p w:rsidR="00263A12" w:rsidRPr="005F5121" w:rsidRDefault="00263A12" w:rsidP="001B7FFC">
            <w:pPr>
              <w:spacing w:after="0" w:line="240" w:lineRule="auto"/>
              <w:jc w:val="center"/>
              <w:rPr>
                <w:sz w:val="20"/>
                <w:szCs w:val="20"/>
              </w:rPr>
            </w:pPr>
          </w:p>
        </w:tc>
        <w:tc>
          <w:tcPr>
            <w:tcW w:w="128"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2" w:type="pct"/>
            <w:shd w:val="clear" w:color="auto" w:fill="FFFFFF"/>
            <w:vAlign w:val="center"/>
          </w:tcPr>
          <w:p w:rsidR="00263A12" w:rsidRPr="005F5121" w:rsidRDefault="00263A12" w:rsidP="001B7FFC">
            <w:pPr>
              <w:spacing w:after="0" w:line="240" w:lineRule="auto"/>
              <w:jc w:val="center"/>
              <w:rPr>
                <w:sz w:val="20"/>
                <w:szCs w:val="20"/>
              </w:rPr>
            </w:pPr>
          </w:p>
        </w:tc>
        <w:tc>
          <w:tcPr>
            <w:tcW w:w="115"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3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1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1"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4" w:type="pct"/>
            <w:shd w:val="clear" w:color="auto" w:fill="FFFFFF"/>
            <w:vAlign w:val="center"/>
          </w:tcPr>
          <w:p w:rsidR="00263A12" w:rsidRPr="005F5121" w:rsidRDefault="00263A12" w:rsidP="001B7FFC">
            <w:pPr>
              <w:spacing w:after="0" w:line="240" w:lineRule="auto"/>
              <w:jc w:val="center"/>
              <w:rPr>
                <w:sz w:val="20"/>
                <w:szCs w:val="20"/>
              </w:rPr>
            </w:pPr>
          </w:p>
        </w:tc>
        <w:tc>
          <w:tcPr>
            <w:tcW w:w="175"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280"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72"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25" w:type="pct"/>
            <w:shd w:val="clear" w:color="auto" w:fill="FFFFFF"/>
            <w:vAlign w:val="center"/>
          </w:tcPr>
          <w:p w:rsidR="00263A12" w:rsidRPr="005F5121" w:rsidRDefault="00263A12" w:rsidP="001B7FFC">
            <w:pPr>
              <w:spacing w:after="0" w:line="240" w:lineRule="auto"/>
              <w:jc w:val="center"/>
              <w:rPr>
                <w:sz w:val="20"/>
                <w:szCs w:val="20"/>
              </w:rPr>
            </w:pPr>
          </w:p>
        </w:tc>
        <w:tc>
          <w:tcPr>
            <w:tcW w:w="121" w:type="pct"/>
            <w:shd w:val="clear" w:color="auto" w:fill="FFFFFF"/>
            <w:vAlign w:val="center"/>
          </w:tcPr>
          <w:p w:rsidR="00263A12" w:rsidRPr="005F5121" w:rsidRDefault="00263A12" w:rsidP="001B7FFC">
            <w:pPr>
              <w:spacing w:after="0" w:line="240" w:lineRule="auto"/>
              <w:jc w:val="center"/>
              <w:rPr>
                <w:sz w:val="20"/>
                <w:szCs w:val="20"/>
              </w:rPr>
            </w:pPr>
          </w:p>
        </w:tc>
        <w:tc>
          <w:tcPr>
            <w:tcW w:w="128"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2" w:type="pct"/>
            <w:shd w:val="clear" w:color="auto" w:fill="FFFFFF"/>
            <w:vAlign w:val="center"/>
          </w:tcPr>
          <w:p w:rsidR="00263A12" w:rsidRPr="005F5121" w:rsidRDefault="00263A12" w:rsidP="001B7FFC">
            <w:pPr>
              <w:spacing w:after="0" w:line="240" w:lineRule="auto"/>
              <w:jc w:val="center"/>
              <w:rPr>
                <w:sz w:val="20"/>
                <w:szCs w:val="20"/>
              </w:rPr>
            </w:pPr>
          </w:p>
        </w:tc>
        <w:tc>
          <w:tcPr>
            <w:tcW w:w="115"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3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1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1"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4" w:type="pct"/>
            <w:shd w:val="clear" w:color="auto" w:fill="FFFFFF"/>
            <w:vAlign w:val="center"/>
          </w:tcPr>
          <w:p w:rsidR="00263A12" w:rsidRPr="005F5121" w:rsidRDefault="00263A12" w:rsidP="001B7FFC">
            <w:pPr>
              <w:spacing w:after="0" w:line="240" w:lineRule="auto"/>
              <w:jc w:val="center"/>
              <w:rPr>
                <w:sz w:val="20"/>
                <w:szCs w:val="20"/>
              </w:rPr>
            </w:pPr>
          </w:p>
        </w:tc>
        <w:tc>
          <w:tcPr>
            <w:tcW w:w="175"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280"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72"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25" w:type="pct"/>
            <w:shd w:val="clear" w:color="auto" w:fill="FFFFFF"/>
            <w:vAlign w:val="center"/>
          </w:tcPr>
          <w:p w:rsidR="00263A12" w:rsidRPr="005F5121" w:rsidRDefault="00263A12" w:rsidP="001B7FFC">
            <w:pPr>
              <w:spacing w:after="0" w:line="240" w:lineRule="auto"/>
              <w:jc w:val="center"/>
              <w:rPr>
                <w:sz w:val="20"/>
                <w:szCs w:val="20"/>
              </w:rPr>
            </w:pPr>
          </w:p>
        </w:tc>
        <w:tc>
          <w:tcPr>
            <w:tcW w:w="121" w:type="pct"/>
            <w:shd w:val="clear" w:color="auto" w:fill="FFFFFF"/>
            <w:vAlign w:val="center"/>
          </w:tcPr>
          <w:p w:rsidR="00263A12" w:rsidRPr="005F5121" w:rsidRDefault="00263A12" w:rsidP="001B7FFC">
            <w:pPr>
              <w:spacing w:after="0" w:line="240" w:lineRule="auto"/>
              <w:jc w:val="center"/>
              <w:rPr>
                <w:sz w:val="20"/>
                <w:szCs w:val="20"/>
              </w:rPr>
            </w:pPr>
          </w:p>
        </w:tc>
        <w:tc>
          <w:tcPr>
            <w:tcW w:w="128"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2" w:type="pct"/>
            <w:shd w:val="clear" w:color="auto" w:fill="FFFFFF"/>
            <w:vAlign w:val="center"/>
          </w:tcPr>
          <w:p w:rsidR="00263A12" w:rsidRPr="005F5121" w:rsidRDefault="00263A12" w:rsidP="001B7FFC">
            <w:pPr>
              <w:spacing w:after="0" w:line="240" w:lineRule="auto"/>
              <w:jc w:val="center"/>
              <w:rPr>
                <w:sz w:val="20"/>
                <w:szCs w:val="20"/>
              </w:rPr>
            </w:pPr>
          </w:p>
        </w:tc>
        <w:tc>
          <w:tcPr>
            <w:tcW w:w="115"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3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1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1"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4" w:type="pct"/>
            <w:shd w:val="clear" w:color="auto" w:fill="FFFFFF"/>
            <w:vAlign w:val="center"/>
          </w:tcPr>
          <w:p w:rsidR="00263A12" w:rsidRPr="005F5121" w:rsidRDefault="00263A12" w:rsidP="001B7FFC">
            <w:pPr>
              <w:spacing w:after="0" w:line="240" w:lineRule="auto"/>
              <w:jc w:val="center"/>
              <w:rPr>
                <w:sz w:val="20"/>
                <w:szCs w:val="20"/>
              </w:rPr>
            </w:pPr>
          </w:p>
        </w:tc>
        <w:tc>
          <w:tcPr>
            <w:tcW w:w="175"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280"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72"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25" w:type="pct"/>
            <w:shd w:val="clear" w:color="auto" w:fill="FFFFFF"/>
            <w:vAlign w:val="center"/>
          </w:tcPr>
          <w:p w:rsidR="00263A12" w:rsidRPr="005F5121" w:rsidRDefault="00263A12" w:rsidP="001B7FFC">
            <w:pPr>
              <w:spacing w:after="0" w:line="240" w:lineRule="auto"/>
              <w:jc w:val="center"/>
              <w:rPr>
                <w:sz w:val="20"/>
                <w:szCs w:val="20"/>
              </w:rPr>
            </w:pPr>
          </w:p>
        </w:tc>
        <w:tc>
          <w:tcPr>
            <w:tcW w:w="121" w:type="pct"/>
            <w:shd w:val="clear" w:color="auto" w:fill="FFFFFF"/>
            <w:vAlign w:val="center"/>
          </w:tcPr>
          <w:p w:rsidR="00263A12" w:rsidRPr="005F5121" w:rsidRDefault="00263A12" w:rsidP="001B7FFC">
            <w:pPr>
              <w:spacing w:after="0" w:line="240" w:lineRule="auto"/>
              <w:jc w:val="center"/>
              <w:rPr>
                <w:sz w:val="20"/>
                <w:szCs w:val="20"/>
              </w:rPr>
            </w:pPr>
          </w:p>
        </w:tc>
        <w:tc>
          <w:tcPr>
            <w:tcW w:w="128"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2" w:type="pct"/>
            <w:shd w:val="clear" w:color="auto" w:fill="FFFFFF"/>
            <w:vAlign w:val="center"/>
          </w:tcPr>
          <w:p w:rsidR="00263A12" w:rsidRPr="005F5121" w:rsidRDefault="00263A12" w:rsidP="001B7FFC">
            <w:pPr>
              <w:spacing w:after="0" w:line="240" w:lineRule="auto"/>
              <w:jc w:val="center"/>
              <w:rPr>
                <w:sz w:val="20"/>
                <w:szCs w:val="20"/>
              </w:rPr>
            </w:pPr>
          </w:p>
        </w:tc>
        <w:tc>
          <w:tcPr>
            <w:tcW w:w="115"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3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1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1"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4" w:type="pct"/>
            <w:shd w:val="clear" w:color="auto" w:fill="FFFFFF"/>
            <w:vAlign w:val="center"/>
          </w:tcPr>
          <w:p w:rsidR="00263A12" w:rsidRPr="005F5121" w:rsidRDefault="00263A12" w:rsidP="001B7FFC">
            <w:pPr>
              <w:spacing w:after="0" w:line="240" w:lineRule="auto"/>
              <w:jc w:val="center"/>
              <w:rPr>
                <w:sz w:val="20"/>
                <w:szCs w:val="20"/>
              </w:rPr>
            </w:pPr>
          </w:p>
        </w:tc>
        <w:tc>
          <w:tcPr>
            <w:tcW w:w="175"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39"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280"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72" w:type="pct"/>
            <w:shd w:val="clear" w:color="auto" w:fill="FFFFFF"/>
            <w:vAlign w:val="center"/>
          </w:tcPr>
          <w:p w:rsidR="00263A12" w:rsidRPr="005F5121" w:rsidRDefault="00263A12" w:rsidP="001B7FFC">
            <w:pPr>
              <w:spacing w:after="0" w:line="240" w:lineRule="auto"/>
              <w:jc w:val="center"/>
              <w:rPr>
                <w:sz w:val="20"/>
                <w:szCs w:val="20"/>
              </w:rPr>
            </w:pPr>
          </w:p>
        </w:tc>
        <w:tc>
          <w:tcPr>
            <w:tcW w:w="130" w:type="pct"/>
            <w:shd w:val="clear" w:color="auto" w:fill="FFFFFF"/>
            <w:vAlign w:val="center"/>
          </w:tcPr>
          <w:p w:rsidR="00263A12" w:rsidRPr="005F5121" w:rsidRDefault="00263A12" w:rsidP="001B7FFC">
            <w:pPr>
              <w:spacing w:after="0" w:line="240" w:lineRule="auto"/>
              <w:jc w:val="center"/>
              <w:rPr>
                <w:sz w:val="20"/>
                <w:szCs w:val="20"/>
              </w:rPr>
            </w:pPr>
          </w:p>
        </w:tc>
        <w:tc>
          <w:tcPr>
            <w:tcW w:w="139" w:type="pct"/>
            <w:shd w:val="clear" w:color="auto" w:fill="FFFFFF"/>
            <w:vAlign w:val="center"/>
          </w:tcPr>
          <w:p w:rsidR="00263A12" w:rsidRPr="005F5121" w:rsidRDefault="00263A12" w:rsidP="001B7FFC">
            <w:pPr>
              <w:spacing w:after="0" w:line="240" w:lineRule="auto"/>
              <w:jc w:val="center"/>
              <w:rPr>
                <w:sz w:val="20"/>
                <w:szCs w:val="20"/>
              </w:rPr>
            </w:pPr>
          </w:p>
        </w:tc>
        <w:tc>
          <w:tcPr>
            <w:tcW w:w="142" w:type="pct"/>
            <w:shd w:val="clear" w:color="auto" w:fill="FFFFFF"/>
            <w:vAlign w:val="center"/>
          </w:tcPr>
          <w:p w:rsidR="00263A12" w:rsidRPr="005F5121" w:rsidRDefault="00263A12" w:rsidP="001B7FFC">
            <w:pPr>
              <w:spacing w:after="0" w:line="240" w:lineRule="auto"/>
              <w:jc w:val="center"/>
              <w:rPr>
                <w:sz w:val="20"/>
                <w:szCs w:val="20"/>
              </w:rPr>
            </w:pPr>
          </w:p>
        </w:tc>
        <w:tc>
          <w:tcPr>
            <w:tcW w:w="125" w:type="pct"/>
            <w:shd w:val="clear" w:color="auto" w:fill="FFFFFF"/>
            <w:vAlign w:val="center"/>
          </w:tcPr>
          <w:p w:rsidR="00263A12" w:rsidRPr="005F5121" w:rsidRDefault="00263A12" w:rsidP="001B7FFC">
            <w:pPr>
              <w:spacing w:after="0" w:line="240" w:lineRule="auto"/>
              <w:jc w:val="center"/>
              <w:rPr>
                <w:sz w:val="20"/>
                <w:szCs w:val="20"/>
              </w:rPr>
            </w:pPr>
          </w:p>
        </w:tc>
        <w:tc>
          <w:tcPr>
            <w:tcW w:w="121" w:type="pct"/>
            <w:shd w:val="clear" w:color="auto" w:fill="FFFFFF"/>
            <w:vAlign w:val="center"/>
          </w:tcPr>
          <w:p w:rsidR="00263A12" w:rsidRPr="005F5121" w:rsidRDefault="00263A12" w:rsidP="001B7FFC">
            <w:pPr>
              <w:spacing w:after="0" w:line="240" w:lineRule="auto"/>
              <w:jc w:val="center"/>
              <w:rPr>
                <w:sz w:val="20"/>
                <w:szCs w:val="20"/>
              </w:rPr>
            </w:pPr>
          </w:p>
        </w:tc>
        <w:tc>
          <w:tcPr>
            <w:tcW w:w="128"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3"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2" w:type="pct"/>
            <w:shd w:val="clear" w:color="auto" w:fill="FFFFFF"/>
            <w:vAlign w:val="center"/>
          </w:tcPr>
          <w:p w:rsidR="00263A12" w:rsidRPr="005F5121" w:rsidRDefault="00263A12" w:rsidP="001B7FFC">
            <w:pPr>
              <w:spacing w:after="0" w:line="240" w:lineRule="auto"/>
              <w:jc w:val="center"/>
              <w:rPr>
                <w:sz w:val="20"/>
                <w:szCs w:val="20"/>
              </w:rPr>
            </w:pPr>
          </w:p>
        </w:tc>
        <w:tc>
          <w:tcPr>
            <w:tcW w:w="115" w:type="pct"/>
            <w:shd w:val="clear" w:color="auto" w:fill="FFFFFF"/>
            <w:vAlign w:val="center"/>
          </w:tcPr>
          <w:p w:rsidR="00263A12" w:rsidRPr="005F5121" w:rsidRDefault="00263A12" w:rsidP="001B7FFC">
            <w:pPr>
              <w:spacing w:after="0" w:line="240" w:lineRule="auto"/>
              <w:jc w:val="center"/>
              <w:rPr>
                <w:sz w:val="20"/>
                <w:szCs w:val="20"/>
              </w:rPr>
            </w:pPr>
          </w:p>
        </w:tc>
        <w:tc>
          <w:tcPr>
            <w:tcW w:w="165" w:type="pct"/>
            <w:shd w:val="clear" w:color="auto" w:fill="FFFFFF"/>
            <w:vAlign w:val="center"/>
          </w:tcPr>
          <w:p w:rsidR="00263A12" w:rsidRPr="005F5121" w:rsidRDefault="00263A12" w:rsidP="001B7FFC">
            <w:pPr>
              <w:spacing w:after="0" w:line="240" w:lineRule="auto"/>
              <w:jc w:val="center"/>
              <w:rPr>
                <w:sz w:val="20"/>
                <w:szCs w:val="20"/>
              </w:rPr>
            </w:pPr>
          </w:p>
        </w:tc>
        <w:tc>
          <w:tcPr>
            <w:tcW w:w="164" w:type="pct"/>
            <w:shd w:val="clear" w:color="auto" w:fill="FFFFFF"/>
            <w:vAlign w:val="center"/>
          </w:tcPr>
          <w:p w:rsidR="00263A12" w:rsidRPr="005F5121" w:rsidRDefault="00263A12" w:rsidP="001B7FFC">
            <w:pPr>
              <w:spacing w:after="0" w:line="240" w:lineRule="auto"/>
              <w:jc w:val="center"/>
              <w:rPr>
                <w:sz w:val="20"/>
                <w:szCs w:val="20"/>
              </w:rPr>
            </w:pPr>
          </w:p>
        </w:tc>
        <w:tc>
          <w:tcPr>
            <w:tcW w:w="13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16"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1" w:type="pct"/>
            <w:shd w:val="clear" w:color="auto" w:fill="FFFFFF"/>
            <w:vAlign w:val="center"/>
          </w:tcPr>
          <w:p w:rsidR="00263A12" w:rsidRPr="005F5121" w:rsidRDefault="00263A12" w:rsidP="001B7FFC">
            <w:pPr>
              <w:spacing w:after="0" w:line="240" w:lineRule="auto"/>
              <w:jc w:val="center"/>
              <w:rPr>
                <w:sz w:val="20"/>
                <w:szCs w:val="20"/>
              </w:rPr>
            </w:pPr>
          </w:p>
        </w:tc>
        <w:tc>
          <w:tcPr>
            <w:tcW w:w="157" w:type="pct"/>
            <w:shd w:val="clear" w:color="auto" w:fill="FFFFFF"/>
            <w:vAlign w:val="center"/>
          </w:tcPr>
          <w:p w:rsidR="00263A12" w:rsidRPr="005F5121" w:rsidRDefault="00263A12" w:rsidP="001B7FFC">
            <w:pPr>
              <w:spacing w:after="0" w:line="240" w:lineRule="auto"/>
              <w:jc w:val="center"/>
              <w:rPr>
                <w:sz w:val="20"/>
                <w:szCs w:val="20"/>
              </w:rPr>
            </w:pPr>
          </w:p>
        </w:tc>
        <w:tc>
          <w:tcPr>
            <w:tcW w:w="154" w:type="pct"/>
            <w:shd w:val="clear" w:color="auto" w:fill="FFFFFF"/>
            <w:vAlign w:val="center"/>
          </w:tcPr>
          <w:p w:rsidR="00263A12" w:rsidRPr="005F5121" w:rsidRDefault="00263A12" w:rsidP="001B7FFC">
            <w:pPr>
              <w:spacing w:after="0" w:line="240" w:lineRule="auto"/>
              <w:jc w:val="center"/>
              <w:rPr>
                <w:sz w:val="20"/>
                <w:szCs w:val="20"/>
              </w:rPr>
            </w:pPr>
          </w:p>
        </w:tc>
        <w:tc>
          <w:tcPr>
            <w:tcW w:w="175" w:type="pct"/>
            <w:shd w:val="clear" w:color="auto" w:fill="FFFFFF"/>
            <w:vAlign w:val="center"/>
          </w:tcPr>
          <w:p w:rsidR="00263A12" w:rsidRPr="005F5121" w:rsidRDefault="00263A12" w:rsidP="001B7FFC">
            <w:pPr>
              <w:spacing w:after="0" w:line="240" w:lineRule="auto"/>
              <w:jc w:val="center"/>
              <w:rPr>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Ghi chú:</w:t>
      </w:r>
      <w:r>
        <w:rPr>
          <w:b/>
          <w:sz w:val="20"/>
          <w:szCs w:val="20"/>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Cột "Đơn vị để ghi tên các đơn vị trực thuộc</w:t>
      </w:r>
    </w:p>
    <w:p w:rsidR="00263A12" w:rsidRPr="005F5121" w:rsidRDefault="00263A12" w:rsidP="001B7FFC">
      <w:pPr>
        <w:spacing w:after="0" w:line="240" w:lineRule="auto"/>
        <w:rPr>
          <w:sz w:val="20"/>
          <w:szCs w:val="20"/>
        </w:rPr>
      </w:pPr>
      <w:r w:rsidRPr="005F5121">
        <w:rPr>
          <w:sz w:val="20"/>
          <w:szCs w:val="20"/>
        </w:rPr>
        <w:t>- Cột (1) = Cột (2) + (3) = Cột (20) thuộc Biểu 01/XLD</w:t>
      </w:r>
    </w:p>
    <w:p w:rsidR="00263A12" w:rsidRPr="005F5121" w:rsidRDefault="00263A12" w:rsidP="001B7FFC">
      <w:pPr>
        <w:spacing w:after="0" w:line="240" w:lineRule="auto"/>
        <w:rPr>
          <w:sz w:val="20"/>
          <w:szCs w:val="20"/>
        </w:rPr>
      </w:pPr>
      <w:r w:rsidRPr="005F5121">
        <w:rPr>
          <w:sz w:val="20"/>
          <w:szCs w:val="20"/>
        </w:rPr>
        <w:t>- Cột (4) = Cột (26) thuộc Biểu 03/XLD</w:t>
      </w:r>
    </w:p>
    <w:p w:rsidR="00263A12" w:rsidRPr="005F5121" w:rsidRDefault="00263A12" w:rsidP="001B7FFC">
      <w:pPr>
        <w:spacing w:after="0" w:line="240" w:lineRule="auto"/>
        <w:rPr>
          <w:sz w:val="20"/>
          <w:szCs w:val="20"/>
        </w:rPr>
      </w:pPr>
      <w:r w:rsidRPr="005F5121">
        <w:rPr>
          <w:sz w:val="20"/>
          <w:szCs w:val="20"/>
        </w:rPr>
        <w:t>- Cột (5): Số vụ việc tố cáo tiếp thuộc thẩm quyền, số liệu nằm trong số liệu vụ việc tố cáo thuộc thẩm quyền thống kê tại Cột (4)</w:t>
      </w:r>
    </w:p>
    <w:p w:rsidR="00263A12" w:rsidRPr="005F5121" w:rsidRDefault="00263A12" w:rsidP="001B7FFC">
      <w:pPr>
        <w:spacing w:after="0" w:line="240" w:lineRule="auto"/>
        <w:rPr>
          <w:sz w:val="20"/>
          <w:szCs w:val="20"/>
        </w:rPr>
      </w:pPr>
      <w:r w:rsidRPr="005F5121">
        <w:rPr>
          <w:sz w:val="20"/>
          <w:szCs w:val="20"/>
        </w:rPr>
        <w:t>- Cột (6) = (7) + (8) + (9) + (10) = Cột (24) + (26) + (28) = (30) + (31)</w:t>
      </w:r>
    </w:p>
    <w:p w:rsidR="00263A12" w:rsidRPr="005F5121" w:rsidRDefault="00263A12" w:rsidP="001B7FFC">
      <w:pPr>
        <w:spacing w:after="0" w:line="240" w:lineRule="auto"/>
        <w:rPr>
          <w:sz w:val="20"/>
          <w:szCs w:val="20"/>
        </w:rPr>
      </w:pPr>
      <w:r w:rsidRPr="005F5121">
        <w:rPr>
          <w:sz w:val="20"/>
          <w:szCs w:val="20"/>
        </w:rPr>
        <w:t>- Cột (8): Tổng số vụ việc tố cáo tiếp đã được giải quyết = Cột (25) + (27) + (29)</w:t>
      </w:r>
    </w:p>
    <w:p w:rsidR="00263A12" w:rsidRPr="005F5121" w:rsidRDefault="00263A12" w:rsidP="001B7FFC">
      <w:pPr>
        <w:spacing w:after="0" w:line="240" w:lineRule="auto"/>
        <w:rPr>
          <w:sz w:val="20"/>
          <w:szCs w:val="20"/>
        </w:rPr>
      </w:pPr>
      <w:r w:rsidRPr="005F5121">
        <w:rPr>
          <w:sz w:val="20"/>
          <w:szCs w:val="20"/>
        </w:rPr>
        <w:t>- Từ Cột (11) trở đi là số liệu tổng hợp, phân tích đối với kết quả giải quyết các vụ việc tố cáo đã thống kê ở Cột (6)</w:t>
      </w:r>
    </w:p>
    <w:p w:rsidR="00263A12" w:rsidRPr="005F5121" w:rsidRDefault="00263A12" w:rsidP="001B7FFC">
      <w:pPr>
        <w:spacing w:after="0" w:line="240" w:lineRule="auto"/>
        <w:rPr>
          <w:sz w:val="20"/>
          <w:szCs w:val="20"/>
        </w:rPr>
      </w:pPr>
      <w:r w:rsidRPr="005F5121">
        <w:rPr>
          <w:sz w:val="20"/>
          <w:szCs w:val="20"/>
        </w:rPr>
        <w:t>- Cột (19): Thống kê số người bị kiến nghị xử lý hành chính theo kết luận nội dung tố cáo và xử lý tố cáo</w:t>
      </w:r>
    </w:p>
    <w:p w:rsidR="00263A12" w:rsidRPr="005F5121" w:rsidRDefault="00263A12" w:rsidP="001B7FFC">
      <w:pPr>
        <w:spacing w:after="0" w:line="240" w:lineRule="auto"/>
        <w:rPr>
          <w:sz w:val="20"/>
          <w:szCs w:val="20"/>
        </w:rPr>
      </w:pPr>
      <w:r w:rsidRPr="005F5121">
        <w:rPr>
          <w:sz w:val="20"/>
          <w:szCs w:val="20"/>
        </w:rPr>
        <w:t>- Cột (20): Thống kê số cán bộ, công chức, viên chức bị kiến nghị xử lý hành chính theo kết luận nội dung tố cáo và xử lý tố cáo (&lt;= Cột 19)</w:t>
      </w:r>
    </w:p>
    <w:p w:rsidR="00263A12" w:rsidRPr="005F5121" w:rsidRDefault="00263A12" w:rsidP="001B7FFC">
      <w:pPr>
        <w:spacing w:after="0" w:line="240" w:lineRule="auto"/>
        <w:rPr>
          <w:sz w:val="20"/>
          <w:szCs w:val="20"/>
        </w:rPr>
      </w:pPr>
      <w:r w:rsidRPr="005F5121">
        <w:rPr>
          <w:sz w:val="20"/>
          <w:szCs w:val="20"/>
        </w:rPr>
        <w:t>- Cột (22): Thống kê số đối tượng bị kiến nghị chuyển cơ quan điều tra tiếp tục xử lý theo kết luận nội dung tố cáo và xử lý tố cáo</w:t>
      </w:r>
    </w:p>
    <w:p w:rsidR="00263A12" w:rsidRPr="005F5121" w:rsidRDefault="00263A12" w:rsidP="001B7FFC">
      <w:pPr>
        <w:spacing w:after="0" w:line="240" w:lineRule="auto"/>
        <w:rPr>
          <w:sz w:val="20"/>
          <w:szCs w:val="20"/>
        </w:rPr>
      </w:pPr>
      <w:r w:rsidRPr="005F5121">
        <w:rPr>
          <w:sz w:val="20"/>
          <w:szCs w:val="20"/>
        </w:rPr>
        <w:t>- Cột (23): Thống kê số cán bộ, công chức, viên chức bị kiến nghị chuyển cơ quan điều tra tiếp tục xử lý theo kết luận nội dung tố cáo và xử lý tố cáo (&lt;= Cột 22)</w:t>
      </w:r>
    </w:p>
    <w:p w:rsidR="00263A12" w:rsidRPr="005F5121" w:rsidRDefault="00263A12" w:rsidP="001B7FFC">
      <w:pPr>
        <w:spacing w:after="0" w:line="240" w:lineRule="auto"/>
        <w:rPr>
          <w:sz w:val="20"/>
          <w:szCs w:val="20"/>
        </w:rPr>
      </w:pPr>
      <w:r w:rsidRPr="005F5121">
        <w:rPr>
          <w:sz w:val="20"/>
          <w:szCs w:val="20"/>
        </w:rPr>
        <w:t>- Cột (25): Tổng số vụ việc tố cáo tiếp được kết luận là tố cáo tiếp đúng, số liệu nằm trong số liệu tổng hợp tại Cột (24)</w:t>
      </w:r>
    </w:p>
    <w:p w:rsidR="00263A12" w:rsidRPr="005F5121" w:rsidRDefault="00263A12" w:rsidP="001B7FFC">
      <w:pPr>
        <w:spacing w:after="0" w:line="240" w:lineRule="auto"/>
        <w:rPr>
          <w:sz w:val="20"/>
          <w:szCs w:val="20"/>
        </w:rPr>
      </w:pPr>
      <w:r w:rsidRPr="005F5121">
        <w:rPr>
          <w:sz w:val="20"/>
          <w:szCs w:val="20"/>
        </w:rPr>
        <w:t>- Cột (27): Tổng số vụ việc tố cáo tiếp được kết luận là tố cáo tiếp sai, số liệu nằm trong số liệu tổng hợp tại Cột (26)</w:t>
      </w:r>
    </w:p>
    <w:p w:rsidR="00263A12" w:rsidRPr="005F5121" w:rsidRDefault="00263A12" w:rsidP="001B7FFC">
      <w:pPr>
        <w:spacing w:after="0" w:line="240" w:lineRule="auto"/>
        <w:rPr>
          <w:sz w:val="20"/>
          <w:szCs w:val="20"/>
        </w:rPr>
      </w:pPr>
      <w:r w:rsidRPr="005F5121">
        <w:rPr>
          <w:sz w:val="20"/>
          <w:szCs w:val="20"/>
        </w:rPr>
        <w:lastRenderedPageBreak/>
        <w:t>- Cột (29): Tổng số vụ việc tố cáo tiếp được kết luận là tố cáo tiếp có đúng, có sai, số liệu nằm trong số liệu tổng hợp tại Cột (28)</w:t>
      </w:r>
    </w:p>
    <w:p w:rsidR="00263A12" w:rsidRPr="005F5121" w:rsidRDefault="00263A12" w:rsidP="001B7FFC">
      <w:pPr>
        <w:spacing w:after="0" w:line="240" w:lineRule="auto"/>
        <w:rPr>
          <w:sz w:val="20"/>
          <w:szCs w:val="20"/>
        </w:rPr>
      </w:pPr>
      <w:r w:rsidRPr="005F5121">
        <w:rPr>
          <w:sz w:val="20"/>
          <w:szCs w:val="20"/>
        </w:rPr>
        <w:t>- Nội dung ghi chú viết vào dòng 32 (nếu có)</w:t>
      </w:r>
    </w:p>
    <w:p w:rsidR="00263A12" w:rsidRPr="005F5121" w:rsidRDefault="00263A12" w:rsidP="001B7FFC">
      <w:pPr>
        <w:spacing w:after="0" w:line="240" w:lineRule="auto"/>
        <w:rPr>
          <w:sz w:val="20"/>
          <w:szCs w:val="20"/>
        </w:rPr>
      </w:pPr>
    </w:p>
    <w:p w:rsidR="00263A12" w:rsidRPr="005F5121" w:rsidRDefault="00263A12" w:rsidP="001B7FFC">
      <w:pPr>
        <w:spacing w:after="0" w:line="240" w:lineRule="auto"/>
        <w:jc w:val="center"/>
        <w:rPr>
          <w:b/>
          <w:sz w:val="20"/>
          <w:szCs w:val="20"/>
        </w:rPr>
      </w:pPr>
      <w:r w:rsidRPr="005F5121">
        <w:rPr>
          <w:b/>
          <w:sz w:val="20"/>
          <w:szCs w:val="20"/>
        </w:rPr>
        <w:t xml:space="preserve">Biểu số: </w:t>
      </w:r>
      <w:r>
        <w:rPr>
          <w:b/>
          <w:sz w:val="20"/>
          <w:szCs w:val="20"/>
        </w:rPr>
        <w:t>3.8</w:t>
      </w:r>
    </w:p>
    <w:p w:rsidR="00263A12" w:rsidRPr="005F5121" w:rsidRDefault="00263A12" w:rsidP="001B7FFC">
      <w:pPr>
        <w:spacing w:after="0" w:line="240" w:lineRule="auto"/>
        <w:jc w:val="center"/>
        <w:rPr>
          <w:b/>
          <w:sz w:val="20"/>
          <w:szCs w:val="20"/>
        </w:rPr>
      </w:pPr>
      <w:r w:rsidRPr="005F5121">
        <w:rPr>
          <w:b/>
          <w:sz w:val="20"/>
          <w:szCs w:val="20"/>
        </w:rPr>
        <w:t>TỔNG HỢP KẾT QUẢ THỰC HIỆN KẾT LUẬN NỘI DUNG TỐ CÁO</w:t>
      </w:r>
    </w:p>
    <w:p w:rsidR="00263A12" w:rsidRPr="005F5121" w:rsidRDefault="00263A12" w:rsidP="001B7FFC">
      <w:pPr>
        <w:spacing w:after="0" w:line="240" w:lineRule="auto"/>
        <w:jc w:val="center"/>
        <w:rPr>
          <w:b/>
          <w:sz w:val="20"/>
          <w:szCs w:val="20"/>
        </w:rPr>
      </w:pPr>
      <w:r w:rsidRPr="005F5121">
        <w:rPr>
          <w:b/>
          <w:sz w:val="20"/>
          <w:szCs w:val="20"/>
        </w:rPr>
        <w:t>Số liệu tính từ ngày ..../.../....đến....ngày.../.../...</w:t>
      </w:r>
    </w:p>
    <w:p w:rsidR="00263A12" w:rsidRDefault="00263A12" w:rsidP="001B7FFC">
      <w:pPr>
        <w:spacing w:after="0" w:line="240" w:lineRule="auto"/>
        <w:jc w:val="center"/>
        <w:rPr>
          <w:i/>
          <w:sz w:val="20"/>
          <w:szCs w:val="20"/>
          <w:lang w:val="en-US"/>
        </w:rPr>
      </w:pPr>
      <w:r w:rsidRPr="005F5121">
        <w:rPr>
          <w:i/>
          <w:sz w:val="20"/>
          <w:szCs w:val="20"/>
        </w:rPr>
        <w:t>(Kèm theo Báo cáo số …..ngày …..tháng …..năm …...của ………..)</w:t>
      </w:r>
    </w:p>
    <w:p w:rsidR="001B7FFC" w:rsidRPr="001B7FFC" w:rsidRDefault="001B7FFC" w:rsidP="001B7FFC">
      <w:pPr>
        <w:spacing w:after="0" w:line="240" w:lineRule="auto"/>
        <w:jc w:val="center"/>
        <w:rPr>
          <w:i/>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9"/>
        <w:gridCol w:w="715"/>
        <w:gridCol w:w="575"/>
        <w:gridCol w:w="630"/>
        <w:gridCol w:w="525"/>
        <w:gridCol w:w="639"/>
        <w:gridCol w:w="534"/>
        <w:gridCol w:w="674"/>
        <w:gridCol w:w="674"/>
        <w:gridCol w:w="624"/>
        <w:gridCol w:w="493"/>
        <w:gridCol w:w="531"/>
        <w:gridCol w:w="449"/>
        <w:gridCol w:w="674"/>
        <w:gridCol w:w="674"/>
        <w:gridCol w:w="554"/>
        <w:gridCol w:w="443"/>
        <w:gridCol w:w="633"/>
        <w:gridCol w:w="443"/>
        <w:gridCol w:w="563"/>
        <w:gridCol w:w="560"/>
        <w:gridCol w:w="650"/>
        <w:gridCol w:w="437"/>
        <w:gridCol w:w="682"/>
        <w:gridCol w:w="647"/>
      </w:tblGrid>
      <w:tr w:rsidR="00263A12" w:rsidRPr="005F5121" w:rsidTr="00383A92">
        <w:tc>
          <w:tcPr>
            <w:tcW w:w="19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Đơn vị</w:t>
            </w:r>
          </w:p>
        </w:tc>
        <w:tc>
          <w:tcPr>
            <w:tcW w:w="245"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kết luận phải thực hiện</w:t>
            </w:r>
          </w:p>
        </w:tc>
        <w:tc>
          <w:tcPr>
            <w:tcW w:w="197"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kết luận đi thực hiện xong</w:t>
            </w:r>
          </w:p>
        </w:tc>
        <w:tc>
          <w:tcPr>
            <w:tcW w:w="798" w:type="pct"/>
            <w:gridSpan w:val="4"/>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Thu hồi cho Nhà nước</w:t>
            </w:r>
          </w:p>
        </w:tc>
        <w:tc>
          <w:tcPr>
            <w:tcW w:w="2352" w:type="pct"/>
            <w:gridSpan w:val="1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Trả lại cho tổ chức, cá nhân</w:t>
            </w:r>
          </w:p>
        </w:tc>
        <w:tc>
          <w:tcPr>
            <w:tcW w:w="608"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xử lý hành chính</w:t>
            </w:r>
          </w:p>
        </w:tc>
        <w:tc>
          <w:tcPr>
            <w:tcW w:w="607" w:type="pct"/>
            <w:gridSpan w:val="3"/>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khởi tố</w:t>
            </w:r>
          </w:p>
        </w:tc>
      </w:tr>
      <w:tr w:rsidR="00263A12" w:rsidRPr="005F5121" w:rsidTr="00383A92">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396"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Phải thu</w:t>
            </w:r>
          </w:p>
        </w:tc>
        <w:tc>
          <w:tcPr>
            <w:tcW w:w="402"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thu</w:t>
            </w:r>
          </w:p>
        </w:tc>
        <w:tc>
          <w:tcPr>
            <w:tcW w:w="1180" w:type="pct"/>
            <w:gridSpan w:val="6"/>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Phải trả</w:t>
            </w:r>
          </w:p>
        </w:tc>
        <w:tc>
          <w:tcPr>
            <w:tcW w:w="1172" w:type="pct"/>
            <w:gridSpan w:val="6"/>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Đã trả</w:t>
            </w:r>
          </w:p>
        </w:tc>
        <w:tc>
          <w:tcPr>
            <w:tcW w:w="19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tổ chức bị xử lý</w:t>
            </w:r>
          </w:p>
        </w:tc>
        <w:tc>
          <w:tcPr>
            <w:tcW w:w="19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 số cá nhân bị xử lý</w:t>
            </w:r>
          </w:p>
        </w:tc>
        <w:tc>
          <w:tcPr>
            <w:tcW w:w="22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 bộ, công chức, viên chức</w:t>
            </w:r>
          </w:p>
        </w:tc>
        <w:tc>
          <w:tcPr>
            <w:tcW w:w="15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vụ</w:t>
            </w:r>
          </w:p>
        </w:tc>
        <w:tc>
          <w:tcPr>
            <w:tcW w:w="234"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đối tượng</w:t>
            </w:r>
          </w:p>
        </w:tc>
        <w:tc>
          <w:tcPr>
            <w:tcW w:w="222"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Trong đó số cán</w:t>
            </w:r>
          </w:p>
          <w:p w:rsidR="00263A12" w:rsidRPr="005F5121" w:rsidRDefault="00263A12" w:rsidP="001B7FFC">
            <w:pPr>
              <w:spacing w:after="0" w:line="240" w:lineRule="auto"/>
              <w:jc w:val="center"/>
              <w:rPr>
                <w:b/>
                <w:sz w:val="20"/>
                <w:szCs w:val="20"/>
              </w:rPr>
            </w:pPr>
            <w:r w:rsidRPr="005F5121">
              <w:rPr>
                <w:b/>
                <w:sz w:val="20"/>
                <w:szCs w:val="20"/>
              </w:rPr>
              <w:t>bộ, công chức, viên chức</w:t>
            </w:r>
          </w:p>
        </w:tc>
      </w:tr>
      <w:tr w:rsidR="00263A12" w:rsidRPr="005F5121" w:rsidTr="00383A92">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16"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80"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19"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83"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3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tổ chức phải được trả lại quyền lợi</w:t>
            </w:r>
          </w:p>
        </w:tc>
        <w:tc>
          <w:tcPr>
            <w:tcW w:w="23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cá nhân phải được trả lại quyền lợi</w:t>
            </w:r>
          </w:p>
        </w:tc>
        <w:tc>
          <w:tcPr>
            <w:tcW w:w="383"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 chức</w:t>
            </w:r>
          </w:p>
        </w:tc>
        <w:tc>
          <w:tcPr>
            <w:tcW w:w="336"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Cá nhân</w:t>
            </w:r>
          </w:p>
        </w:tc>
        <w:tc>
          <w:tcPr>
            <w:tcW w:w="23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tổ chức đã được trả lại quyền lợi</w:t>
            </w:r>
          </w:p>
        </w:tc>
        <w:tc>
          <w:tcPr>
            <w:tcW w:w="231" w:type="pct"/>
            <w:vMerge w:val="restar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Số cá nhân đã được trả lại quyền lợi</w:t>
            </w:r>
          </w:p>
        </w:tc>
        <w:tc>
          <w:tcPr>
            <w:tcW w:w="342"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 chức</w:t>
            </w:r>
          </w:p>
        </w:tc>
        <w:tc>
          <w:tcPr>
            <w:tcW w:w="369" w:type="pct"/>
            <w:gridSpan w:val="2"/>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Cá nhân</w:t>
            </w:r>
          </w:p>
        </w:tc>
        <w:tc>
          <w:tcPr>
            <w:tcW w:w="19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2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4"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22" w:type="pct"/>
            <w:vMerge/>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45"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7"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16"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8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19"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8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14"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69"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182"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53"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3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1"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0"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52"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217"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Tiền (Trđ)</w:t>
            </w:r>
          </w:p>
        </w:tc>
        <w:tc>
          <w:tcPr>
            <w:tcW w:w="152"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Đất (m</w:t>
            </w:r>
            <w:r w:rsidRPr="005F5121">
              <w:rPr>
                <w:b/>
                <w:sz w:val="20"/>
                <w:szCs w:val="20"/>
                <w:vertAlign w:val="superscript"/>
              </w:rPr>
              <w:t>2</w:t>
            </w:r>
            <w:r w:rsidRPr="005F5121">
              <w:rPr>
                <w:b/>
                <w:sz w:val="20"/>
                <w:szCs w:val="20"/>
              </w:rPr>
              <w:t>)</w:t>
            </w:r>
          </w:p>
        </w:tc>
        <w:tc>
          <w:tcPr>
            <w:tcW w:w="193"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9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22" w:type="pct"/>
            <w:vMerge/>
            <w:shd w:val="clear" w:color="auto" w:fill="FFFFFF"/>
            <w:vAlign w:val="center"/>
          </w:tcPr>
          <w:p w:rsidR="00263A12" w:rsidRPr="005F5121" w:rsidRDefault="00263A12" w:rsidP="001B7FFC">
            <w:pPr>
              <w:spacing w:after="0" w:line="240" w:lineRule="auto"/>
              <w:jc w:val="center"/>
              <w:rPr>
                <w:b/>
                <w:sz w:val="20"/>
                <w:szCs w:val="20"/>
              </w:rPr>
            </w:pPr>
          </w:p>
        </w:tc>
        <w:tc>
          <w:tcPr>
            <w:tcW w:w="150"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34" w:type="pct"/>
            <w:vMerge/>
            <w:shd w:val="clear" w:color="auto" w:fill="FFFFFF"/>
            <w:vAlign w:val="center"/>
          </w:tcPr>
          <w:p w:rsidR="00263A12" w:rsidRPr="005F5121" w:rsidRDefault="00263A12" w:rsidP="001B7FFC">
            <w:pPr>
              <w:spacing w:after="0" w:line="240" w:lineRule="auto"/>
              <w:jc w:val="center"/>
              <w:rPr>
                <w:b/>
                <w:sz w:val="20"/>
                <w:szCs w:val="20"/>
              </w:rPr>
            </w:pPr>
          </w:p>
        </w:tc>
        <w:tc>
          <w:tcPr>
            <w:tcW w:w="222" w:type="pct"/>
            <w:vMerge/>
            <w:shd w:val="clear" w:color="auto" w:fill="FFFFFF"/>
            <w:vAlign w:val="center"/>
          </w:tcPr>
          <w:p w:rsidR="00263A12" w:rsidRPr="005F5121" w:rsidRDefault="00263A12" w:rsidP="001B7FFC">
            <w:pPr>
              <w:spacing w:after="0" w:line="240" w:lineRule="auto"/>
              <w:jc w:val="center"/>
              <w:rPr>
                <w:b/>
                <w:sz w:val="20"/>
                <w:szCs w:val="20"/>
              </w:rPr>
            </w:pPr>
          </w:p>
        </w:tc>
      </w:tr>
      <w:tr w:rsidR="00263A12" w:rsidRPr="005F5121" w:rsidTr="00383A92">
        <w:tc>
          <w:tcPr>
            <w:tcW w:w="19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MS</w:t>
            </w:r>
          </w:p>
        </w:tc>
        <w:tc>
          <w:tcPr>
            <w:tcW w:w="245"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w:t>
            </w:r>
          </w:p>
        </w:tc>
        <w:tc>
          <w:tcPr>
            <w:tcW w:w="19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w:t>
            </w:r>
          </w:p>
        </w:tc>
        <w:tc>
          <w:tcPr>
            <w:tcW w:w="216"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3</w:t>
            </w:r>
          </w:p>
        </w:tc>
        <w:tc>
          <w:tcPr>
            <w:tcW w:w="18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4</w:t>
            </w:r>
          </w:p>
        </w:tc>
        <w:tc>
          <w:tcPr>
            <w:tcW w:w="21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5</w:t>
            </w:r>
          </w:p>
        </w:tc>
        <w:tc>
          <w:tcPr>
            <w:tcW w:w="18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6</w:t>
            </w:r>
          </w:p>
        </w:tc>
        <w:tc>
          <w:tcPr>
            <w:tcW w:w="23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7</w:t>
            </w:r>
          </w:p>
        </w:tc>
        <w:tc>
          <w:tcPr>
            <w:tcW w:w="23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8</w:t>
            </w:r>
          </w:p>
        </w:tc>
        <w:tc>
          <w:tcPr>
            <w:tcW w:w="21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9</w:t>
            </w:r>
          </w:p>
        </w:tc>
        <w:tc>
          <w:tcPr>
            <w:tcW w:w="169"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10</w:t>
            </w:r>
          </w:p>
        </w:tc>
        <w:tc>
          <w:tcPr>
            <w:tcW w:w="18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11</w:t>
            </w:r>
          </w:p>
        </w:tc>
        <w:tc>
          <w:tcPr>
            <w:tcW w:w="15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12</w:t>
            </w:r>
          </w:p>
        </w:tc>
        <w:tc>
          <w:tcPr>
            <w:tcW w:w="23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13</w:t>
            </w:r>
          </w:p>
        </w:tc>
        <w:tc>
          <w:tcPr>
            <w:tcW w:w="231"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14</w:t>
            </w:r>
          </w:p>
        </w:tc>
        <w:tc>
          <w:tcPr>
            <w:tcW w:w="19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15</w:t>
            </w:r>
          </w:p>
        </w:tc>
        <w:tc>
          <w:tcPr>
            <w:tcW w:w="15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16</w:t>
            </w:r>
          </w:p>
        </w:tc>
        <w:tc>
          <w:tcPr>
            <w:tcW w:w="217"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17</w:t>
            </w:r>
          </w:p>
        </w:tc>
        <w:tc>
          <w:tcPr>
            <w:tcW w:w="15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18</w:t>
            </w:r>
          </w:p>
        </w:tc>
        <w:tc>
          <w:tcPr>
            <w:tcW w:w="193"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19</w:t>
            </w:r>
          </w:p>
        </w:tc>
        <w:tc>
          <w:tcPr>
            <w:tcW w:w="19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20</w:t>
            </w:r>
          </w:p>
        </w:tc>
        <w:tc>
          <w:tcPr>
            <w:tcW w:w="22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21</w:t>
            </w:r>
          </w:p>
        </w:tc>
        <w:tc>
          <w:tcPr>
            <w:tcW w:w="150"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22</w:t>
            </w:r>
          </w:p>
        </w:tc>
        <w:tc>
          <w:tcPr>
            <w:tcW w:w="234"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23</w:t>
            </w:r>
          </w:p>
        </w:tc>
        <w:tc>
          <w:tcPr>
            <w:tcW w:w="222" w:type="pct"/>
            <w:shd w:val="clear" w:color="auto" w:fill="FFFFFF"/>
            <w:vAlign w:val="center"/>
          </w:tcPr>
          <w:p w:rsidR="00263A12" w:rsidRPr="005F5121" w:rsidRDefault="00263A12" w:rsidP="001B7FFC">
            <w:pPr>
              <w:spacing w:after="0" w:line="240" w:lineRule="auto"/>
              <w:jc w:val="center"/>
              <w:rPr>
                <w:sz w:val="20"/>
                <w:szCs w:val="20"/>
              </w:rPr>
            </w:pPr>
            <w:r w:rsidRPr="005F5121">
              <w:rPr>
                <w:sz w:val="20"/>
                <w:szCs w:val="20"/>
              </w:rPr>
              <w:t>24</w:t>
            </w:r>
          </w:p>
        </w:tc>
      </w:tr>
      <w:tr w:rsidR="00263A12" w:rsidRPr="005F5121" w:rsidTr="00383A92">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45"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16" w:type="pct"/>
            <w:shd w:val="clear" w:color="auto" w:fill="FFFFFF"/>
            <w:vAlign w:val="center"/>
          </w:tcPr>
          <w:p w:rsidR="00263A12" w:rsidRPr="005F5121" w:rsidRDefault="00263A12" w:rsidP="001B7FFC">
            <w:pPr>
              <w:spacing w:after="0" w:line="240" w:lineRule="auto"/>
              <w:jc w:val="center"/>
              <w:rPr>
                <w:sz w:val="20"/>
                <w:szCs w:val="20"/>
              </w:rPr>
            </w:pPr>
          </w:p>
        </w:tc>
        <w:tc>
          <w:tcPr>
            <w:tcW w:w="180" w:type="pct"/>
            <w:shd w:val="clear" w:color="auto" w:fill="FFFFFF"/>
            <w:vAlign w:val="center"/>
          </w:tcPr>
          <w:p w:rsidR="00263A12" w:rsidRPr="005F5121" w:rsidRDefault="00263A12" w:rsidP="001B7FFC">
            <w:pPr>
              <w:spacing w:after="0" w:line="240" w:lineRule="auto"/>
              <w:jc w:val="center"/>
              <w:rPr>
                <w:sz w:val="20"/>
                <w:szCs w:val="20"/>
              </w:rPr>
            </w:pPr>
          </w:p>
        </w:tc>
        <w:tc>
          <w:tcPr>
            <w:tcW w:w="219" w:type="pct"/>
            <w:shd w:val="clear" w:color="auto" w:fill="FFFFFF"/>
            <w:vAlign w:val="center"/>
          </w:tcPr>
          <w:p w:rsidR="00263A12" w:rsidRPr="005F5121" w:rsidRDefault="00263A12" w:rsidP="001B7FFC">
            <w:pPr>
              <w:spacing w:after="0" w:line="240" w:lineRule="auto"/>
              <w:jc w:val="center"/>
              <w:rPr>
                <w:sz w:val="20"/>
                <w:szCs w:val="20"/>
              </w:rPr>
            </w:pPr>
          </w:p>
        </w:tc>
        <w:tc>
          <w:tcPr>
            <w:tcW w:w="18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14" w:type="pct"/>
            <w:shd w:val="clear" w:color="auto" w:fill="FFFFFF"/>
            <w:vAlign w:val="center"/>
          </w:tcPr>
          <w:p w:rsidR="00263A12" w:rsidRPr="005F5121" w:rsidRDefault="00263A12" w:rsidP="001B7FFC">
            <w:pPr>
              <w:spacing w:after="0" w:line="240" w:lineRule="auto"/>
              <w:jc w:val="center"/>
              <w:rPr>
                <w:sz w:val="20"/>
                <w:szCs w:val="20"/>
              </w:rPr>
            </w:pPr>
          </w:p>
        </w:tc>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82" w:type="pct"/>
            <w:shd w:val="clear" w:color="auto" w:fill="FFFFFF"/>
            <w:vAlign w:val="center"/>
          </w:tcPr>
          <w:p w:rsidR="00263A12" w:rsidRPr="005F5121" w:rsidRDefault="00263A12" w:rsidP="001B7FFC">
            <w:pPr>
              <w:spacing w:after="0" w:line="240" w:lineRule="auto"/>
              <w:jc w:val="center"/>
              <w:rPr>
                <w:sz w:val="20"/>
                <w:szCs w:val="20"/>
              </w:rPr>
            </w:pPr>
          </w:p>
        </w:tc>
        <w:tc>
          <w:tcPr>
            <w:tcW w:w="15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190"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45"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16" w:type="pct"/>
            <w:shd w:val="clear" w:color="auto" w:fill="FFFFFF"/>
            <w:vAlign w:val="center"/>
          </w:tcPr>
          <w:p w:rsidR="00263A12" w:rsidRPr="005F5121" w:rsidRDefault="00263A12" w:rsidP="001B7FFC">
            <w:pPr>
              <w:spacing w:after="0" w:line="240" w:lineRule="auto"/>
              <w:jc w:val="center"/>
              <w:rPr>
                <w:sz w:val="20"/>
                <w:szCs w:val="20"/>
              </w:rPr>
            </w:pPr>
          </w:p>
        </w:tc>
        <w:tc>
          <w:tcPr>
            <w:tcW w:w="180" w:type="pct"/>
            <w:shd w:val="clear" w:color="auto" w:fill="FFFFFF"/>
            <w:vAlign w:val="center"/>
          </w:tcPr>
          <w:p w:rsidR="00263A12" w:rsidRPr="005F5121" w:rsidRDefault="00263A12" w:rsidP="001B7FFC">
            <w:pPr>
              <w:spacing w:after="0" w:line="240" w:lineRule="auto"/>
              <w:jc w:val="center"/>
              <w:rPr>
                <w:sz w:val="20"/>
                <w:szCs w:val="20"/>
              </w:rPr>
            </w:pPr>
          </w:p>
        </w:tc>
        <w:tc>
          <w:tcPr>
            <w:tcW w:w="219" w:type="pct"/>
            <w:shd w:val="clear" w:color="auto" w:fill="FFFFFF"/>
            <w:vAlign w:val="center"/>
          </w:tcPr>
          <w:p w:rsidR="00263A12" w:rsidRPr="005F5121" w:rsidRDefault="00263A12" w:rsidP="001B7FFC">
            <w:pPr>
              <w:spacing w:after="0" w:line="240" w:lineRule="auto"/>
              <w:jc w:val="center"/>
              <w:rPr>
                <w:sz w:val="20"/>
                <w:szCs w:val="20"/>
              </w:rPr>
            </w:pPr>
          </w:p>
        </w:tc>
        <w:tc>
          <w:tcPr>
            <w:tcW w:w="18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14" w:type="pct"/>
            <w:shd w:val="clear" w:color="auto" w:fill="FFFFFF"/>
            <w:vAlign w:val="center"/>
          </w:tcPr>
          <w:p w:rsidR="00263A12" w:rsidRPr="005F5121" w:rsidRDefault="00263A12" w:rsidP="001B7FFC">
            <w:pPr>
              <w:spacing w:after="0" w:line="240" w:lineRule="auto"/>
              <w:jc w:val="center"/>
              <w:rPr>
                <w:sz w:val="20"/>
                <w:szCs w:val="20"/>
              </w:rPr>
            </w:pPr>
          </w:p>
        </w:tc>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82" w:type="pct"/>
            <w:shd w:val="clear" w:color="auto" w:fill="FFFFFF"/>
            <w:vAlign w:val="center"/>
          </w:tcPr>
          <w:p w:rsidR="00263A12" w:rsidRPr="005F5121" w:rsidRDefault="00263A12" w:rsidP="001B7FFC">
            <w:pPr>
              <w:spacing w:after="0" w:line="240" w:lineRule="auto"/>
              <w:jc w:val="center"/>
              <w:rPr>
                <w:sz w:val="20"/>
                <w:szCs w:val="20"/>
              </w:rPr>
            </w:pPr>
          </w:p>
        </w:tc>
        <w:tc>
          <w:tcPr>
            <w:tcW w:w="15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190"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45"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16" w:type="pct"/>
            <w:shd w:val="clear" w:color="auto" w:fill="FFFFFF"/>
            <w:vAlign w:val="center"/>
          </w:tcPr>
          <w:p w:rsidR="00263A12" w:rsidRPr="005F5121" w:rsidRDefault="00263A12" w:rsidP="001B7FFC">
            <w:pPr>
              <w:spacing w:after="0" w:line="240" w:lineRule="auto"/>
              <w:jc w:val="center"/>
              <w:rPr>
                <w:sz w:val="20"/>
                <w:szCs w:val="20"/>
              </w:rPr>
            </w:pPr>
          </w:p>
        </w:tc>
        <w:tc>
          <w:tcPr>
            <w:tcW w:w="180" w:type="pct"/>
            <w:shd w:val="clear" w:color="auto" w:fill="FFFFFF"/>
            <w:vAlign w:val="center"/>
          </w:tcPr>
          <w:p w:rsidR="00263A12" w:rsidRPr="005F5121" w:rsidRDefault="00263A12" w:rsidP="001B7FFC">
            <w:pPr>
              <w:spacing w:after="0" w:line="240" w:lineRule="auto"/>
              <w:jc w:val="center"/>
              <w:rPr>
                <w:sz w:val="20"/>
                <w:szCs w:val="20"/>
              </w:rPr>
            </w:pPr>
          </w:p>
        </w:tc>
        <w:tc>
          <w:tcPr>
            <w:tcW w:w="219" w:type="pct"/>
            <w:shd w:val="clear" w:color="auto" w:fill="FFFFFF"/>
            <w:vAlign w:val="center"/>
          </w:tcPr>
          <w:p w:rsidR="00263A12" w:rsidRPr="005F5121" w:rsidRDefault="00263A12" w:rsidP="001B7FFC">
            <w:pPr>
              <w:spacing w:after="0" w:line="240" w:lineRule="auto"/>
              <w:jc w:val="center"/>
              <w:rPr>
                <w:sz w:val="20"/>
                <w:szCs w:val="20"/>
              </w:rPr>
            </w:pPr>
          </w:p>
        </w:tc>
        <w:tc>
          <w:tcPr>
            <w:tcW w:w="18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14" w:type="pct"/>
            <w:shd w:val="clear" w:color="auto" w:fill="FFFFFF"/>
            <w:vAlign w:val="center"/>
          </w:tcPr>
          <w:p w:rsidR="00263A12" w:rsidRPr="005F5121" w:rsidRDefault="00263A12" w:rsidP="001B7FFC">
            <w:pPr>
              <w:spacing w:after="0" w:line="240" w:lineRule="auto"/>
              <w:jc w:val="center"/>
              <w:rPr>
                <w:sz w:val="20"/>
                <w:szCs w:val="20"/>
              </w:rPr>
            </w:pPr>
          </w:p>
        </w:tc>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82" w:type="pct"/>
            <w:shd w:val="clear" w:color="auto" w:fill="FFFFFF"/>
            <w:vAlign w:val="center"/>
          </w:tcPr>
          <w:p w:rsidR="00263A12" w:rsidRPr="005F5121" w:rsidRDefault="00263A12" w:rsidP="001B7FFC">
            <w:pPr>
              <w:spacing w:after="0" w:line="240" w:lineRule="auto"/>
              <w:jc w:val="center"/>
              <w:rPr>
                <w:sz w:val="20"/>
                <w:szCs w:val="20"/>
              </w:rPr>
            </w:pPr>
          </w:p>
        </w:tc>
        <w:tc>
          <w:tcPr>
            <w:tcW w:w="15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190"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45"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16" w:type="pct"/>
            <w:shd w:val="clear" w:color="auto" w:fill="FFFFFF"/>
            <w:vAlign w:val="center"/>
          </w:tcPr>
          <w:p w:rsidR="00263A12" w:rsidRPr="005F5121" w:rsidRDefault="00263A12" w:rsidP="001B7FFC">
            <w:pPr>
              <w:spacing w:after="0" w:line="240" w:lineRule="auto"/>
              <w:jc w:val="center"/>
              <w:rPr>
                <w:sz w:val="20"/>
                <w:szCs w:val="20"/>
              </w:rPr>
            </w:pPr>
          </w:p>
        </w:tc>
        <w:tc>
          <w:tcPr>
            <w:tcW w:w="180" w:type="pct"/>
            <w:shd w:val="clear" w:color="auto" w:fill="FFFFFF"/>
            <w:vAlign w:val="center"/>
          </w:tcPr>
          <w:p w:rsidR="00263A12" w:rsidRPr="005F5121" w:rsidRDefault="00263A12" w:rsidP="001B7FFC">
            <w:pPr>
              <w:spacing w:after="0" w:line="240" w:lineRule="auto"/>
              <w:jc w:val="center"/>
              <w:rPr>
                <w:sz w:val="20"/>
                <w:szCs w:val="20"/>
              </w:rPr>
            </w:pPr>
          </w:p>
        </w:tc>
        <w:tc>
          <w:tcPr>
            <w:tcW w:w="219" w:type="pct"/>
            <w:shd w:val="clear" w:color="auto" w:fill="FFFFFF"/>
            <w:vAlign w:val="center"/>
          </w:tcPr>
          <w:p w:rsidR="00263A12" w:rsidRPr="005F5121" w:rsidRDefault="00263A12" w:rsidP="001B7FFC">
            <w:pPr>
              <w:spacing w:after="0" w:line="240" w:lineRule="auto"/>
              <w:jc w:val="center"/>
              <w:rPr>
                <w:sz w:val="20"/>
                <w:szCs w:val="20"/>
              </w:rPr>
            </w:pPr>
          </w:p>
        </w:tc>
        <w:tc>
          <w:tcPr>
            <w:tcW w:w="18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14" w:type="pct"/>
            <w:shd w:val="clear" w:color="auto" w:fill="FFFFFF"/>
            <w:vAlign w:val="center"/>
          </w:tcPr>
          <w:p w:rsidR="00263A12" w:rsidRPr="005F5121" w:rsidRDefault="00263A12" w:rsidP="001B7FFC">
            <w:pPr>
              <w:spacing w:after="0" w:line="240" w:lineRule="auto"/>
              <w:jc w:val="center"/>
              <w:rPr>
                <w:sz w:val="20"/>
                <w:szCs w:val="20"/>
              </w:rPr>
            </w:pPr>
          </w:p>
        </w:tc>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82" w:type="pct"/>
            <w:shd w:val="clear" w:color="auto" w:fill="FFFFFF"/>
            <w:vAlign w:val="center"/>
          </w:tcPr>
          <w:p w:rsidR="00263A12" w:rsidRPr="005F5121" w:rsidRDefault="00263A12" w:rsidP="001B7FFC">
            <w:pPr>
              <w:spacing w:after="0" w:line="240" w:lineRule="auto"/>
              <w:jc w:val="center"/>
              <w:rPr>
                <w:sz w:val="20"/>
                <w:szCs w:val="20"/>
              </w:rPr>
            </w:pPr>
          </w:p>
        </w:tc>
        <w:tc>
          <w:tcPr>
            <w:tcW w:w="15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190"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r>
      <w:tr w:rsidR="00263A12" w:rsidRPr="005F5121" w:rsidTr="00383A92">
        <w:tc>
          <w:tcPr>
            <w:tcW w:w="192" w:type="pct"/>
            <w:shd w:val="clear" w:color="auto" w:fill="FFFFFF"/>
            <w:vAlign w:val="center"/>
          </w:tcPr>
          <w:p w:rsidR="00263A12" w:rsidRPr="005F5121" w:rsidRDefault="00263A12" w:rsidP="001B7FFC">
            <w:pPr>
              <w:spacing w:after="0" w:line="240" w:lineRule="auto"/>
              <w:jc w:val="center"/>
              <w:rPr>
                <w:b/>
                <w:sz w:val="20"/>
                <w:szCs w:val="20"/>
              </w:rPr>
            </w:pPr>
            <w:r w:rsidRPr="005F5121">
              <w:rPr>
                <w:b/>
                <w:sz w:val="20"/>
                <w:szCs w:val="20"/>
              </w:rPr>
              <w:t>Tổng</w:t>
            </w:r>
          </w:p>
        </w:tc>
        <w:tc>
          <w:tcPr>
            <w:tcW w:w="245" w:type="pct"/>
            <w:shd w:val="clear" w:color="auto" w:fill="FFFFFF"/>
            <w:vAlign w:val="center"/>
          </w:tcPr>
          <w:p w:rsidR="00263A12" w:rsidRPr="005F5121" w:rsidRDefault="00263A12" w:rsidP="001B7FFC">
            <w:pPr>
              <w:spacing w:after="0" w:line="240" w:lineRule="auto"/>
              <w:jc w:val="center"/>
              <w:rPr>
                <w:sz w:val="20"/>
                <w:szCs w:val="20"/>
              </w:rPr>
            </w:pPr>
          </w:p>
        </w:tc>
        <w:tc>
          <w:tcPr>
            <w:tcW w:w="197" w:type="pct"/>
            <w:shd w:val="clear" w:color="auto" w:fill="FFFFFF"/>
            <w:vAlign w:val="center"/>
          </w:tcPr>
          <w:p w:rsidR="00263A12" w:rsidRPr="005F5121" w:rsidRDefault="00263A12" w:rsidP="001B7FFC">
            <w:pPr>
              <w:spacing w:after="0" w:line="240" w:lineRule="auto"/>
              <w:jc w:val="center"/>
              <w:rPr>
                <w:sz w:val="20"/>
                <w:szCs w:val="20"/>
              </w:rPr>
            </w:pPr>
          </w:p>
        </w:tc>
        <w:tc>
          <w:tcPr>
            <w:tcW w:w="216" w:type="pct"/>
            <w:shd w:val="clear" w:color="auto" w:fill="FFFFFF"/>
            <w:vAlign w:val="center"/>
          </w:tcPr>
          <w:p w:rsidR="00263A12" w:rsidRPr="005F5121" w:rsidRDefault="00263A12" w:rsidP="001B7FFC">
            <w:pPr>
              <w:spacing w:after="0" w:line="240" w:lineRule="auto"/>
              <w:jc w:val="center"/>
              <w:rPr>
                <w:sz w:val="20"/>
                <w:szCs w:val="20"/>
              </w:rPr>
            </w:pPr>
          </w:p>
        </w:tc>
        <w:tc>
          <w:tcPr>
            <w:tcW w:w="180" w:type="pct"/>
            <w:shd w:val="clear" w:color="auto" w:fill="FFFFFF"/>
            <w:vAlign w:val="center"/>
          </w:tcPr>
          <w:p w:rsidR="00263A12" w:rsidRPr="005F5121" w:rsidRDefault="00263A12" w:rsidP="001B7FFC">
            <w:pPr>
              <w:spacing w:after="0" w:line="240" w:lineRule="auto"/>
              <w:jc w:val="center"/>
              <w:rPr>
                <w:sz w:val="20"/>
                <w:szCs w:val="20"/>
              </w:rPr>
            </w:pPr>
          </w:p>
        </w:tc>
        <w:tc>
          <w:tcPr>
            <w:tcW w:w="219" w:type="pct"/>
            <w:shd w:val="clear" w:color="auto" w:fill="FFFFFF"/>
            <w:vAlign w:val="center"/>
          </w:tcPr>
          <w:p w:rsidR="00263A12" w:rsidRPr="005F5121" w:rsidRDefault="00263A12" w:rsidP="001B7FFC">
            <w:pPr>
              <w:spacing w:after="0" w:line="240" w:lineRule="auto"/>
              <w:jc w:val="center"/>
              <w:rPr>
                <w:sz w:val="20"/>
                <w:szCs w:val="20"/>
              </w:rPr>
            </w:pPr>
          </w:p>
        </w:tc>
        <w:tc>
          <w:tcPr>
            <w:tcW w:w="18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14" w:type="pct"/>
            <w:shd w:val="clear" w:color="auto" w:fill="FFFFFF"/>
            <w:vAlign w:val="center"/>
          </w:tcPr>
          <w:p w:rsidR="00263A12" w:rsidRPr="005F5121" w:rsidRDefault="00263A12" w:rsidP="001B7FFC">
            <w:pPr>
              <w:spacing w:after="0" w:line="240" w:lineRule="auto"/>
              <w:jc w:val="center"/>
              <w:rPr>
                <w:sz w:val="20"/>
                <w:szCs w:val="20"/>
              </w:rPr>
            </w:pPr>
          </w:p>
        </w:tc>
        <w:tc>
          <w:tcPr>
            <w:tcW w:w="169" w:type="pct"/>
            <w:shd w:val="clear" w:color="auto" w:fill="FFFFFF"/>
            <w:vAlign w:val="center"/>
          </w:tcPr>
          <w:p w:rsidR="00263A12" w:rsidRPr="005F5121" w:rsidRDefault="00263A12" w:rsidP="001B7FFC">
            <w:pPr>
              <w:spacing w:after="0" w:line="240" w:lineRule="auto"/>
              <w:jc w:val="center"/>
              <w:rPr>
                <w:sz w:val="20"/>
                <w:szCs w:val="20"/>
              </w:rPr>
            </w:pPr>
          </w:p>
        </w:tc>
        <w:tc>
          <w:tcPr>
            <w:tcW w:w="182" w:type="pct"/>
            <w:shd w:val="clear" w:color="auto" w:fill="FFFFFF"/>
            <w:vAlign w:val="center"/>
          </w:tcPr>
          <w:p w:rsidR="00263A12" w:rsidRPr="005F5121" w:rsidRDefault="00263A12" w:rsidP="001B7FFC">
            <w:pPr>
              <w:spacing w:after="0" w:line="240" w:lineRule="auto"/>
              <w:jc w:val="center"/>
              <w:rPr>
                <w:sz w:val="20"/>
                <w:szCs w:val="20"/>
              </w:rPr>
            </w:pPr>
          </w:p>
        </w:tc>
        <w:tc>
          <w:tcPr>
            <w:tcW w:w="153"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231" w:type="pct"/>
            <w:shd w:val="clear" w:color="auto" w:fill="FFFFFF"/>
            <w:vAlign w:val="center"/>
          </w:tcPr>
          <w:p w:rsidR="00263A12" w:rsidRPr="005F5121" w:rsidRDefault="00263A12" w:rsidP="001B7FFC">
            <w:pPr>
              <w:spacing w:after="0" w:line="240" w:lineRule="auto"/>
              <w:jc w:val="center"/>
              <w:rPr>
                <w:sz w:val="20"/>
                <w:szCs w:val="20"/>
              </w:rPr>
            </w:pPr>
          </w:p>
        </w:tc>
        <w:tc>
          <w:tcPr>
            <w:tcW w:w="190"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217" w:type="pct"/>
            <w:shd w:val="clear" w:color="auto" w:fill="FFFFFF"/>
            <w:vAlign w:val="center"/>
          </w:tcPr>
          <w:p w:rsidR="00263A12" w:rsidRPr="005F5121" w:rsidRDefault="00263A12" w:rsidP="001B7FFC">
            <w:pPr>
              <w:spacing w:after="0" w:line="240" w:lineRule="auto"/>
              <w:jc w:val="center"/>
              <w:rPr>
                <w:sz w:val="20"/>
                <w:szCs w:val="20"/>
              </w:rPr>
            </w:pPr>
          </w:p>
        </w:tc>
        <w:tc>
          <w:tcPr>
            <w:tcW w:w="152" w:type="pct"/>
            <w:shd w:val="clear" w:color="auto" w:fill="FFFFFF"/>
            <w:vAlign w:val="center"/>
          </w:tcPr>
          <w:p w:rsidR="00263A12" w:rsidRPr="005F5121" w:rsidRDefault="00263A12" w:rsidP="001B7FFC">
            <w:pPr>
              <w:spacing w:after="0" w:line="240" w:lineRule="auto"/>
              <w:jc w:val="center"/>
              <w:rPr>
                <w:sz w:val="20"/>
                <w:szCs w:val="20"/>
              </w:rPr>
            </w:pPr>
          </w:p>
        </w:tc>
        <w:tc>
          <w:tcPr>
            <w:tcW w:w="193" w:type="pct"/>
            <w:shd w:val="clear" w:color="auto" w:fill="FFFFFF"/>
            <w:vAlign w:val="center"/>
          </w:tcPr>
          <w:p w:rsidR="00263A12" w:rsidRPr="005F5121" w:rsidRDefault="00263A12" w:rsidP="001B7FFC">
            <w:pPr>
              <w:spacing w:after="0" w:line="240" w:lineRule="auto"/>
              <w:jc w:val="center"/>
              <w:rPr>
                <w:sz w:val="20"/>
                <w:szCs w:val="20"/>
              </w:rPr>
            </w:pPr>
          </w:p>
        </w:tc>
        <w:tc>
          <w:tcPr>
            <w:tcW w:w="192"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c>
          <w:tcPr>
            <w:tcW w:w="150" w:type="pct"/>
            <w:shd w:val="clear" w:color="auto" w:fill="FFFFFF"/>
            <w:vAlign w:val="center"/>
          </w:tcPr>
          <w:p w:rsidR="00263A12" w:rsidRPr="005F5121" w:rsidRDefault="00263A12" w:rsidP="001B7FFC">
            <w:pPr>
              <w:spacing w:after="0" w:line="240" w:lineRule="auto"/>
              <w:jc w:val="center"/>
              <w:rPr>
                <w:sz w:val="20"/>
                <w:szCs w:val="20"/>
              </w:rPr>
            </w:pPr>
          </w:p>
        </w:tc>
        <w:tc>
          <w:tcPr>
            <w:tcW w:w="234" w:type="pct"/>
            <w:shd w:val="clear" w:color="auto" w:fill="FFFFFF"/>
            <w:vAlign w:val="center"/>
          </w:tcPr>
          <w:p w:rsidR="00263A12" w:rsidRPr="005F5121" w:rsidRDefault="00263A12" w:rsidP="001B7FFC">
            <w:pPr>
              <w:spacing w:after="0" w:line="240" w:lineRule="auto"/>
              <w:jc w:val="center"/>
              <w:rPr>
                <w:sz w:val="20"/>
                <w:szCs w:val="20"/>
              </w:rPr>
            </w:pPr>
          </w:p>
        </w:tc>
        <w:tc>
          <w:tcPr>
            <w:tcW w:w="222" w:type="pct"/>
            <w:shd w:val="clear" w:color="auto" w:fill="FFFFFF"/>
            <w:vAlign w:val="center"/>
          </w:tcPr>
          <w:p w:rsidR="00263A12" w:rsidRPr="005F5121" w:rsidRDefault="00263A12" w:rsidP="001B7FFC">
            <w:pPr>
              <w:spacing w:after="0" w:line="240" w:lineRule="auto"/>
              <w:jc w:val="center"/>
              <w:rPr>
                <w:sz w:val="20"/>
                <w:szCs w:val="20"/>
              </w:rPr>
            </w:pPr>
          </w:p>
        </w:tc>
      </w:tr>
    </w:tbl>
    <w:p w:rsidR="001B7FFC" w:rsidRDefault="001B7FFC" w:rsidP="001B7FFC">
      <w:pPr>
        <w:spacing w:after="0" w:line="240" w:lineRule="auto"/>
        <w:rPr>
          <w:b/>
          <w:sz w:val="20"/>
          <w:szCs w:val="20"/>
          <w:lang w:val="en-US"/>
        </w:rPr>
      </w:pPr>
    </w:p>
    <w:p w:rsidR="00263A12" w:rsidRPr="005F5121" w:rsidRDefault="00263A12" w:rsidP="001B7FFC">
      <w:pPr>
        <w:spacing w:after="0" w:line="240" w:lineRule="auto"/>
        <w:rPr>
          <w:b/>
          <w:i/>
          <w:sz w:val="20"/>
          <w:szCs w:val="20"/>
        </w:rPr>
      </w:pPr>
      <w:r w:rsidRPr="005F5121">
        <w:rPr>
          <w:b/>
          <w:sz w:val="20"/>
          <w:szCs w:val="20"/>
        </w:rPr>
        <w:t xml:space="preserve"> Ghi chú:</w:t>
      </w:r>
      <w:r>
        <w:rPr>
          <w:b/>
          <w:sz w:val="20"/>
          <w:szCs w:val="20"/>
          <w:lang w:val="en-US"/>
        </w:rPr>
        <w:t xml:space="preserve"> </w:t>
      </w:r>
      <w:r w:rsidRPr="005F5121">
        <w:rPr>
          <w:b/>
          <w:i/>
          <w:sz w:val="20"/>
          <w:szCs w:val="20"/>
        </w:rPr>
        <w:t>Hướng dẫn cách ghi biểu</w:t>
      </w:r>
    </w:p>
    <w:p w:rsidR="00263A12" w:rsidRPr="005F5121" w:rsidRDefault="00263A12" w:rsidP="001B7FFC">
      <w:pPr>
        <w:spacing w:after="0" w:line="240" w:lineRule="auto"/>
        <w:rPr>
          <w:sz w:val="20"/>
          <w:szCs w:val="20"/>
        </w:rPr>
      </w:pPr>
      <w:r w:rsidRPr="005F5121">
        <w:rPr>
          <w:sz w:val="20"/>
          <w:szCs w:val="20"/>
        </w:rPr>
        <w:t>- Cột "Đơn vị" để ghi tên các đơn vị trực thuộc</w:t>
      </w:r>
    </w:p>
    <w:p w:rsidR="00263A12" w:rsidRPr="005F5121" w:rsidRDefault="00263A12" w:rsidP="001B7FFC">
      <w:pPr>
        <w:spacing w:after="0" w:line="240" w:lineRule="auto"/>
        <w:rPr>
          <w:sz w:val="20"/>
          <w:szCs w:val="20"/>
        </w:rPr>
      </w:pPr>
      <w:r w:rsidRPr="005F5121">
        <w:rPr>
          <w:sz w:val="20"/>
          <w:szCs w:val="20"/>
        </w:rPr>
        <w:t>- Cột (1): Số kết luận nội dung tố cáo, xử lý tố cáo phải thực hiện trong kỳ (bao gồm số kết luận, xử lý tố cáo chưa thực hiện xong của kỳ báo cáo trước chuyển sang và số kết luận, xử lý tố cáo ban hành trong kỳ báo cáo phải thực hiện)</w:t>
      </w:r>
    </w:p>
    <w:p w:rsidR="00263A12" w:rsidRPr="005F5121" w:rsidRDefault="00263A12" w:rsidP="001B7FFC">
      <w:pPr>
        <w:spacing w:after="0" w:line="240" w:lineRule="auto"/>
        <w:rPr>
          <w:sz w:val="20"/>
          <w:szCs w:val="20"/>
        </w:rPr>
      </w:pPr>
      <w:r w:rsidRPr="005F5121">
        <w:rPr>
          <w:sz w:val="20"/>
          <w:szCs w:val="20"/>
        </w:rPr>
        <w:t>- Cột (2) Số kết luận nội dung tố cáo, xử lý tố cáo đã thực hiện xong trong kỳ báo cáo</w:t>
      </w:r>
    </w:p>
    <w:p w:rsidR="00263A12" w:rsidRPr="005F5121" w:rsidRDefault="00263A12" w:rsidP="001B7FFC">
      <w:pPr>
        <w:spacing w:after="0" w:line="240" w:lineRule="auto"/>
        <w:rPr>
          <w:sz w:val="20"/>
          <w:szCs w:val="20"/>
        </w:rPr>
      </w:pPr>
      <w:r w:rsidRPr="005F5121">
        <w:rPr>
          <w:sz w:val="20"/>
          <w:szCs w:val="20"/>
        </w:rPr>
        <w:t>- Cột (19): Thống kê số tổ chức đã xử lý hành chính theo kết luận nội dung tố cáo và xử lý tố cáo</w:t>
      </w:r>
    </w:p>
    <w:p w:rsidR="00263A12" w:rsidRPr="005F5121" w:rsidRDefault="00263A12" w:rsidP="001B7FFC">
      <w:pPr>
        <w:spacing w:after="0" w:line="240" w:lineRule="auto"/>
        <w:rPr>
          <w:sz w:val="20"/>
          <w:szCs w:val="20"/>
        </w:rPr>
      </w:pPr>
      <w:r w:rsidRPr="005F5121">
        <w:rPr>
          <w:sz w:val="20"/>
          <w:szCs w:val="20"/>
        </w:rPr>
        <w:t>- Cột (21): Thống kê số cán bộ, công chức, viên chức đã xử lý hành chính theo kết luận nội dung tố cáo và xử lý tố cáo (&lt;= Cột 20)</w:t>
      </w:r>
    </w:p>
    <w:p w:rsidR="00263A12" w:rsidRPr="005F5121" w:rsidRDefault="00263A12" w:rsidP="001B7FFC">
      <w:pPr>
        <w:spacing w:after="0" w:line="240" w:lineRule="auto"/>
        <w:rPr>
          <w:sz w:val="20"/>
          <w:szCs w:val="20"/>
        </w:rPr>
      </w:pPr>
      <w:r w:rsidRPr="005F5121">
        <w:rPr>
          <w:sz w:val="20"/>
          <w:szCs w:val="20"/>
        </w:rPr>
        <w:t>- Cột (23): Thống kê số đối tượng đã chuyển cơ quan điều tra tiếp tục xử lý theo kết luận nội dung tố cáo và xử lý tố cáo</w:t>
      </w:r>
    </w:p>
    <w:p w:rsidR="00263A12" w:rsidRPr="005F5121" w:rsidRDefault="00263A12" w:rsidP="001B7FFC">
      <w:pPr>
        <w:spacing w:after="0" w:line="240" w:lineRule="auto"/>
        <w:rPr>
          <w:sz w:val="20"/>
          <w:szCs w:val="20"/>
        </w:rPr>
      </w:pPr>
      <w:r w:rsidRPr="005F5121">
        <w:rPr>
          <w:sz w:val="20"/>
          <w:szCs w:val="20"/>
        </w:rPr>
        <w:t>- Cột (24): Thống kê số cán bộ, công chức, viên chức đã chuyển cơ quan điều tra tiếp tục xử lý theo kết luận nội dung tố cáo và xử lý tố cáo (&lt;= Cột 23)</w:t>
      </w:r>
    </w:p>
    <w:p w:rsidR="00263A12" w:rsidRPr="005F5121" w:rsidRDefault="00263A12" w:rsidP="001B7FFC">
      <w:pPr>
        <w:spacing w:after="0" w:line="240" w:lineRule="auto"/>
        <w:rPr>
          <w:sz w:val="20"/>
          <w:szCs w:val="20"/>
        </w:rPr>
      </w:pPr>
      <w:r w:rsidRPr="005F5121">
        <w:rPr>
          <w:sz w:val="20"/>
          <w:szCs w:val="20"/>
        </w:rPr>
        <w:t>- Nội dung ghi chú viết vào dòng 25 (nếu có)</w:t>
      </w:r>
    </w:p>
    <w:p w:rsidR="00F451E8" w:rsidRDefault="00F451E8" w:rsidP="00404A5B">
      <w:pPr>
        <w:pStyle w:val="NormalWeb"/>
        <w:shd w:val="clear" w:color="auto" w:fill="FFFFFF"/>
        <w:spacing w:before="120" w:beforeAutospacing="0" w:after="120" w:afterAutospacing="0" w:line="234" w:lineRule="atLeast"/>
        <w:jc w:val="center"/>
        <w:rPr>
          <w:b/>
          <w:bCs/>
          <w:color w:val="000000"/>
        </w:rPr>
      </w:pPr>
    </w:p>
    <w:p w:rsidR="00990015" w:rsidRPr="00C96390" w:rsidRDefault="00404A5B" w:rsidP="00404A5B">
      <w:pPr>
        <w:pStyle w:val="NormalWeb"/>
        <w:shd w:val="clear" w:color="auto" w:fill="FFFFFF"/>
        <w:spacing w:before="120" w:beforeAutospacing="0" w:after="120" w:afterAutospacing="0" w:line="234" w:lineRule="atLeast"/>
        <w:jc w:val="center"/>
        <w:rPr>
          <w:color w:val="000000"/>
        </w:rPr>
      </w:pPr>
      <w:r w:rsidRPr="00C96390">
        <w:rPr>
          <w:b/>
          <w:bCs/>
          <w:color w:val="000000"/>
        </w:rPr>
        <w:t>Biểu mẫu số 4</w:t>
      </w:r>
      <w:r w:rsidR="00990015" w:rsidRPr="00C96390">
        <w:rPr>
          <w:b/>
          <w:bCs/>
          <w:color w:val="000000"/>
        </w:rPr>
        <w:t>. 1</w:t>
      </w:r>
    </w:p>
    <w:p w:rsidR="00990015" w:rsidRPr="00C96390" w:rsidRDefault="00990015" w:rsidP="00990015">
      <w:pPr>
        <w:pStyle w:val="NormalWeb"/>
        <w:spacing w:before="120" w:beforeAutospacing="0" w:after="120" w:afterAutospacing="0" w:line="234" w:lineRule="atLeast"/>
        <w:jc w:val="center"/>
        <w:rPr>
          <w:color w:val="000000"/>
        </w:rPr>
      </w:pPr>
      <w:r w:rsidRPr="00C96390">
        <w:rPr>
          <w:b/>
          <w:bCs/>
          <w:color w:val="000000"/>
        </w:rPr>
        <w:t>KẾT QUẢ XÂY DỰNG, TRÌNH CÁC ĐỀ ÁN, VĂN BẢN TRONG CHƯƠNG TRÌNH BAN HÀNH VĂN BẢN QUY PHẠM PHÁP LUẬT CỦA HĐND, UBND TỈNH (Kỳ báo cáo......)</w:t>
      </w:r>
    </w:p>
    <w:tbl>
      <w:tblPr>
        <w:tblW w:w="15128" w:type="dxa"/>
        <w:tblInd w:w="-318" w:type="dxa"/>
        <w:tblLayout w:type="fixed"/>
        <w:tblLook w:val="04A0" w:firstRow="1" w:lastRow="0" w:firstColumn="1" w:lastColumn="0" w:noHBand="0" w:noVBand="1"/>
      </w:tblPr>
      <w:tblGrid>
        <w:gridCol w:w="1419"/>
        <w:gridCol w:w="1275"/>
        <w:gridCol w:w="1418"/>
        <w:gridCol w:w="1701"/>
        <w:gridCol w:w="810"/>
        <w:gridCol w:w="1134"/>
        <w:gridCol w:w="992"/>
        <w:gridCol w:w="992"/>
        <w:gridCol w:w="1134"/>
        <w:gridCol w:w="992"/>
        <w:gridCol w:w="993"/>
        <w:gridCol w:w="2268"/>
      </w:tblGrid>
      <w:tr w:rsidR="00990015" w:rsidRPr="00C96390" w:rsidTr="00990015">
        <w:trPr>
          <w:trHeight w:val="930"/>
        </w:trPr>
        <w:tc>
          <w:tcPr>
            <w:tcW w:w="141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lastRenderedPageBreak/>
              <w:t>Tổng số đề án, văn bản giao đầu năm</w:t>
            </w:r>
          </w:p>
        </w:tc>
        <w:tc>
          <w:tcPr>
            <w:tcW w:w="127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giao bổ sung</w:t>
            </w:r>
          </w:p>
        </w:tc>
        <w:tc>
          <w:tcPr>
            <w:tcW w:w="141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xin lùi/ rút khỏi chương trình</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phải trình</w:t>
            </w:r>
          </w:p>
        </w:tc>
        <w:tc>
          <w:tcPr>
            <w:tcW w:w="1944"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Theo cấp trình</w:t>
            </w:r>
          </w:p>
        </w:tc>
        <w:tc>
          <w:tcPr>
            <w:tcW w:w="1984"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đề án đã trình</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đã ban hành</w:t>
            </w:r>
          </w:p>
        </w:tc>
        <w:tc>
          <w:tcPr>
            <w:tcW w:w="1985"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chưa trình</w:t>
            </w:r>
          </w:p>
        </w:tc>
        <w:tc>
          <w:tcPr>
            <w:tcW w:w="226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Tỷ lệ đã trình so với số phải trình</w:t>
            </w:r>
          </w:p>
        </w:tc>
      </w:tr>
      <w:tr w:rsidR="00990015" w:rsidRPr="00C96390" w:rsidTr="00990015">
        <w:trPr>
          <w:trHeight w:val="630"/>
        </w:trPr>
        <w:tc>
          <w:tcPr>
            <w:tcW w:w="1419"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81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HĐND tỉnh</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UBND tỉnh</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Đúng hạn</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Trong hạn</w:t>
            </w:r>
          </w:p>
        </w:tc>
        <w:tc>
          <w:tcPr>
            <w:tcW w:w="99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r>
      <w:tr w:rsidR="00990015" w:rsidRPr="00C96390" w:rsidTr="00990015">
        <w:trPr>
          <w:trHeight w:val="945"/>
        </w:trPr>
        <w:tc>
          <w:tcPr>
            <w:tcW w:w="1419"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170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(4) = (1)+(2) -(3)</w:t>
            </w:r>
          </w:p>
        </w:tc>
        <w:tc>
          <w:tcPr>
            <w:tcW w:w="81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(5)</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(6)</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(7)</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(8)</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(9)</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(10)</w:t>
            </w:r>
          </w:p>
        </w:tc>
        <w:tc>
          <w:tcPr>
            <w:tcW w:w="99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(11)</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(12) = ((7)+(8))/(4)</w:t>
            </w:r>
          </w:p>
        </w:tc>
      </w:tr>
      <w:tr w:rsidR="00990015" w:rsidRPr="00C96390" w:rsidTr="00990015">
        <w:trPr>
          <w:trHeight w:val="315"/>
        </w:trPr>
        <w:tc>
          <w:tcPr>
            <w:tcW w:w="1419"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1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2"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bl>
    <w:p w:rsidR="00F10933" w:rsidRDefault="00F10933" w:rsidP="00990015">
      <w:pPr>
        <w:pStyle w:val="NormalWeb"/>
        <w:shd w:val="clear" w:color="auto" w:fill="FFFFFF"/>
        <w:spacing w:before="120" w:beforeAutospacing="0" w:after="120" w:afterAutospacing="0" w:line="234" w:lineRule="atLeast"/>
        <w:jc w:val="center"/>
        <w:rPr>
          <w:b/>
          <w:bCs/>
          <w:color w:val="000000"/>
        </w:rPr>
      </w:pPr>
    </w:p>
    <w:p w:rsidR="00990015" w:rsidRPr="00C96390" w:rsidRDefault="00404A5B" w:rsidP="00990015">
      <w:pPr>
        <w:pStyle w:val="NormalWeb"/>
        <w:shd w:val="clear" w:color="auto" w:fill="FFFFFF"/>
        <w:spacing w:before="120" w:beforeAutospacing="0" w:after="120" w:afterAutospacing="0" w:line="234" w:lineRule="atLeast"/>
        <w:jc w:val="center"/>
        <w:rPr>
          <w:color w:val="000000"/>
        </w:rPr>
      </w:pPr>
      <w:r w:rsidRPr="00C96390">
        <w:rPr>
          <w:b/>
          <w:bCs/>
          <w:color w:val="000000"/>
        </w:rPr>
        <w:t>Biểu mẫu số 4</w:t>
      </w:r>
      <w:r w:rsidR="00990015" w:rsidRPr="00C96390">
        <w:rPr>
          <w:b/>
          <w:bCs/>
          <w:color w:val="000000"/>
        </w:rPr>
        <w:t>. 2</w:t>
      </w:r>
    </w:p>
    <w:p w:rsidR="00990015" w:rsidRPr="00C96390" w:rsidRDefault="00990015" w:rsidP="00990015">
      <w:pPr>
        <w:pStyle w:val="NormalWeb"/>
        <w:spacing w:before="120" w:beforeAutospacing="0" w:after="120" w:afterAutospacing="0" w:line="234" w:lineRule="atLeast"/>
        <w:jc w:val="center"/>
        <w:rPr>
          <w:color w:val="000000"/>
        </w:rPr>
      </w:pPr>
      <w:r w:rsidRPr="00C96390">
        <w:rPr>
          <w:b/>
          <w:bCs/>
          <w:color w:val="000000"/>
        </w:rPr>
        <w:t>TỔNG HỢP KẾT QUẢ XÂY DỰNG, TRÌNH CÁC ĐỀ ÁN, VĂN BẢN TRONG CHƯƠNG TRÌNH BAN HÀNH VĂN BẢN QUY PHẠM PHÁP LUẬT CỦA HĐND, UBND TỈNH (Kỳ báo cáo:.......)</w:t>
      </w:r>
    </w:p>
    <w:tbl>
      <w:tblPr>
        <w:tblW w:w="15735" w:type="dxa"/>
        <w:tblInd w:w="-459" w:type="dxa"/>
        <w:tblLayout w:type="fixed"/>
        <w:tblLook w:val="04A0" w:firstRow="1" w:lastRow="0" w:firstColumn="1" w:lastColumn="0" w:noHBand="0" w:noVBand="1"/>
      </w:tblPr>
      <w:tblGrid>
        <w:gridCol w:w="992"/>
        <w:gridCol w:w="1276"/>
        <w:gridCol w:w="1418"/>
        <w:gridCol w:w="1417"/>
        <w:gridCol w:w="1418"/>
        <w:gridCol w:w="1275"/>
        <w:gridCol w:w="1134"/>
        <w:gridCol w:w="1276"/>
        <w:gridCol w:w="851"/>
        <w:gridCol w:w="709"/>
        <w:gridCol w:w="851"/>
        <w:gridCol w:w="991"/>
        <w:gridCol w:w="709"/>
        <w:gridCol w:w="1418"/>
      </w:tblGrid>
      <w:tr w:rsidR="00990015" w:rsidRPr="00C96390" w:rsidTr="00990015">
        <w:trPr>
          <w:trHeight w:val="315"/>
        </w:trPr>
        <w:tc>
          <w:tcPr>
            <w:tcW w:w="9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STT</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Cơ quan, đơn vị chủ trì</w:t>
            </w:r>
          </w:p>
        </w:tc>
        <w:tc>
          <w:tcPr>
            <w:tcW w:w="141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Tổng số đề án, văn bản giao đầu năm</w:t>
            </w:r>
          </w:p>
        </w:tc>
        <w:tc>
          <w:tcPr>
            <w:tcW w:w="14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giao bổ sung</w:t>
            </w:r>
          </w:p>
        </w:tc>
        <w:tc>
          <w:tcPr>
            <w:tcW w:w="141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xin lùi/ rút khỏi CTCT</w:t>
            </w:r>
          </w:p>
        </w:tc>
        <w:tc>
          <w:tcPr>
            <w:tcW w:w="127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phải trình</w:t>
            </w:r>
          </w:p>
        </w:tc>
        <w:tc>
          <w:tcPr>
            <w:tcW w:w="2410"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Theo cấp trình</w:t>
            </w:r>
          </w:p>
        </w:tc>
        <w:tc>
          <w:tcPr>
            <w:tcW w:w="1560"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đã trình</w:t>
            </w:r>
          </w:p>
        </w:tc>
        <w:tc>
          <w:tcPr>
            <w:tcW w:w="85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đã ban hành</w:t>
            </w:r>
          </w:p>
        </w:tc>
        <w:tc>
          <w:tcPr>
            <w:tcW w:w="1700"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chưa trình</w:t>
            </w:r>
          </w:p>
        </w:tc>
        <w:tc>
          <w:tcPr>
            <w:tcW w:w="141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Tỷ lệ đã trình so với số phải trình</w:t>
            </w:r>
          </w:p>
        </w:tc>
      </w:tr>
      <w:tr w:rsidR="00990015" w:rsidRPr="00C96390" w:rsidTr="00990015">
        <w:trPr>
          <w:trHeight w:val="1260"/>
        </w:trPr>
        <w:tc>
          <w:tcPr>
            <w:tcW w:w="992"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Chính phủ</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Thủ tướng Chính phủ</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Đúng hạn</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Trong hạn</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r>
      <w:tr w:rsidR="00990015" w:rsidRPr="00C96390" w:rsidTr="00990015">
        <w:trPr>
          <w:trHeight w:val="945"/>
        </w:trPr>
        <w:tc>
          <w:tcPr>
            <w:tcW w:w="992"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14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(4)</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(5)</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(6) = (3)+(4)-(5)</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(7)</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(8)</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(9)</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(10)</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(11)</w:t>
            </w: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(12)</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(13)</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(14)</w:t>
            </w:r>
          </w:p>
        </w:tc>
      </w:tr>
      <w:tr w:rsidR="00990015" w:rsidRPr="00C96390" w:rsidTr="00990015">
        <w:trPr>
          <w:trHeight w:val="315"/>
        </w:trPr>
        <w:tc>
          <w:tcPr>
            <w:tcW w:w="992"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992"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992"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992"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lastRenderedPageBreak/>
              <w:t>...</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992"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Tổng số</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76"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85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rPr>
                <w:rFonts w:cs="Times New Roman"/>
                <w:color w:val="000000"/>
                <w:sz w:val="24"/>
                <w:szCs w:val="24"/>
              </w:rPr>
            </w:pPr>
            <w:r w:rsidRPr="00C96390">
              <w:rPr>
                <w:rFonts w:cs="Times New Roman"/>
                <w:color w:val="000000"/>
                <w:sz w:val="24"/>
                <w:szCs w:val="24"/>
              </w:rPr>
              <w:t> </w:t>
            </w:r>
          </w:p>
        </w:tc>
        <w:tc>
          <w:tcPr>
            <w:tcW w:w="7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rPr>
                <w:rFonts w:cs="Times New Roman"/>
                <w:color w:val="000000"/>
                <w:sz w:val="24"/>
                <w:szCs w:val="24"/>
              </w:rPr>
            </w:pPr>
            <w:r w:rsidRPr="00C96390">
              <w:rPr>
                <w:rFonts w:cs="Times New Roman"/>
                <w:color w:val="000000"/>
                <w:sz w:val="24"/>
                <w:szCs w:val="24"/>
              </w:rPr>
              <w:t> </w:t>
            </w:r>
          </w:p>
        </w:tc>
        <w:tc>
          <w:tcPr>
            <w:tcW w:w="141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rPr>
                <w:rFonts w:cs="Times New Roman"/>
                <w:color w:val="000000"/>
                <w:sz w:val="24"/>
                <w:szCs w:val="24"/>
              </w:rPr>
            </w:pPr>
            <w:r w:rsidRPr="00C96390">
              <w:rPr>
                <w:rFonts w:cs="Times New Roman"/>
                <w:color w:val="000000"/>
                <w:sz w:val="24"/>
                <w:szCs w:val="24"/>
              </w:rPr>
              <w:t> </w:t>
            </w:r>
          </w:p>
        </w:tc>
      </w:tr>
    </w:tbl>
    <w:p w:rsidR="00990015" w:rsidRPr="00C96390" w:rsidRDefault="00990015" w:rsidP="00990015">
      <w:pPr>
        <w:pStyle w:val="NormalWeb"/>
        <w:spacing w:before="120" w:beforeAutospacing="0" w:after="120" w:afterAutospacing="0" w:line="234" w:lineRule="atLeast"/>
        <w:jc w:val="center"/>
        <w:rPr>
          <w:b/>
          <w:bCs/>
          <w:color w:val="000000"/>
        </w:rPr>
      </w:pPr>
    </w:p>
    <w:p w:rsidR="00990015" w:rsidRPr="00C96390" w:rsidRDefault="00404A5B" w:rsidP="00990015">
      <w:pPr>
        <w:pStyle w:val="NormalWeb"/>
        <w:shd w:val="clear" w:color="auto" w:fill="FFFFFF"/>
        <w:spacing w:before="120" w:beforeAutospacing="0" w:after="120" w:afterAutospacing="0" w:line="234" w:lineRule="atLeast"/>
        <w:jc w:val="center"/>
        <w:rPr>
          <w:color w:val="000000"/>
        </w:rPr>
      </w:pPr>
      <w:r w:rsidRPr="00C96390">
        <w:rPr>
          <w:b/>
          <w:bCs/>
          <w:color w:val="000000"/>
        </w:rPr>
        <w:t>Biểu mẫu số 4</w:t>
      </w:r>
      <w:r w:rsidR="00990015" w:rsidRPr="00C96390">
        <w:rPr>
          <w:b/>
          <w:bCs/>
          <w:color w:val="000000"/>
        </w:rPr>
        <w:t>. 3</w:t>
      </w:r>
    </w:p>
    <w:p w:rsidR="00990015" w:rsidRPr="00C96390" w:rsidRDefault="00990015" w:rsidP="00990015">
      <w:pPr>
        <w:pStyle w:val="NormalWeb"/>
        <w:spacing w:before="120" w:beforeAutospacing="0" w:after="120" w:afterAutospacing="0" w:line="234" w:lineRule="atLeast"/>
        <w:jc w:val="center"/>
        <w:rPr>
          <w:b/>
          <w:bCs/>
          <w:color w:val="000000"/>
        </w:rPr>
      </w:pPr>
      <w:r w:rsidRPr="00C96390">
        <w:rPr>
          <w:b/>
          <w:bCs/>
          <w:color w:val="000000"/>
        </w:rPr>
        <w:t>KẾT QUẢ THỰC HIỆN NHIỆM VỤ DO UBND TỈNH, CHỦ TỊCH UBND TỈNH GIAO</w:t>
      </w:r>
    </w:p>
    <w:tbl>
      <w:tblPr>
        <w:tblW w:w="12333" w:type="dxa"/>
        <w:tblInd w:w="108" w:type="dxa"/>
        <w:tblLook w:val="04A0" w:firstRow="1" w:lastRow="0" w:firstColumn="1" w:lastColumn="0" w:noHBand="0" w:noVBand="1"/>
      </w:tblPr>
      <w:tblGrid>
        <w:gridCol w:w="2627"/>
        <w:gridCol w:w="2021"/>
        <w:gridCol w:w="1827"/>
        <w:gridCol w:w="1463"/>
        <w:gridCol w:w="1291"/>
        <w:gridCol w:w="1403"/>
        <w:gridCol w:w="1701"/>
      </w:tblGrid>
      <w:tr w:rsidR="00990015" w:rsidRPr="00C96390" w:rsidTr="00990015">
        <w:trPr>
          <w:trHeight w:val="688"/>
        </w:trPr>
        <w:tc>
          <w:tcPr>
            <w:tcW w:w="262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Tổng số nhiệm vụ được giao</w:t>
            </w:r>
          </w:p>
        </w:tc>
        <w:tc>
          <w:tcPr>
            <w:tcW w:w="202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Nhiệm vụ giao tại văn bản không mật</w:t>
            </w:r>
          </w:p>
        </w:tc>
        <w:tc>
          <w:tcPr>
            <w:tcW w:w="182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Nhiệm vụ giao tại văn bản mật</w:t>
            </w:r>
          </w:p>
        </w:tc>
        <w:tc>
          <w:tcPr>
            <w:tcW w:w="2754"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Số nhiệm vụ đã hoàn thành</w:t>
            </w:r>
          </w:p>
        </w:tc>
        <w:tc>
          <w:tcPr>
            <w:tcW w:w="3104"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Số nhiệm vụ chưa hoàn thành</w:t>
            </w:r>
          </w:p>
        </w:tc>
      </w:tr>
      <w:tr w:rsidR="00990015" w:rsidRPr="00C96390" w:rsidTr="00990015">
        <w:trPr>
          <w:trHeight w:val="630"/>
        </w:trPr>
        <w:tc>
          <w:tcPr>
            <w:tcW w:w="2627"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2021"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1827"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
                <w:bCs/>
                <w:color w:val="000000"/>
                <w:sz w:val="24"/>
                <w:szCs w:val="24"/>
              </w:rPr>
            </w:pPr>
          </w:p>
        </w:tc>
        <w:tc>
          <w:tcPr>
            <w:tcW w:w="146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Đúng hạn</w:t>
            </w:r>
          </w:p>
        </w:tc>
        <w:tc>
          <w:tcPr>
            <w:tcW w:w="12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c>
          <w:tcPr>
            <w:tcW w:w="140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Trong hạn</w:t>
            </w:r>
          </w:p>
        </w:tc>
        <w:tc>
          <w:tcPr>
            <w:tcW w:w="170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r>
      <w:tr w:rsidR="00990015" w:rsidRPr="00C96390" w:rsidTr="00990015">
        <w:trPr>
          <w:trHeight w:val="769"/>
        </w:trPr>
        <w:tc>
          <w:tcPr>
            <w:tcW w:w="2627"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 = (2)+(3) = (4)+(5)+(6)+(7)</w:t>
            </w:r>
          </w:p>
        </w:tc>
        <w:tc>
          <w:tcPr>
            <w:tcW w:w="20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 = (1)-(3)</w:t>
            </w:r>
          </w:p>
        </w:tc>
        <w:tc>
          <w:tcPr>
            <w:tcW w:w="182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 = (1)-(2)</w:t>
            </w:r>
          </w:p>
        </w:tc>
        <w:tc>
          <w:tcPr>
            <w:tcW w:w="146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(4)</w:t>
            </w:r>
          </w:p>
        </w:tc>
        <w:tc>
          <w:tcPr>
            <w:tcW w:w="12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(5)</w:t>
            </w:r>
          </w:p>
        </w:tc>
        <w:tc>
          <w:tcPr>
            <w:tcW w:w="140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(6)</w:t>
            </w:r>
          </w:p>
        </w:tc>
        <w:tc>
          <w:tcPr>
            <w:tcW w:w="170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(7)</w:t>
            </w:r>
          </w:p>
        </w:tc>
      </w:tr>
      <w:tr w:rsidR="00990015" w:rsidRPr="00C96390" w:rsidTr="00990015">
        <w:trPr>
          <w:trHeight w:val="315"/>
        </w:trPr>
        <w:tc>
          <w:tcPr>
            <w:tcW w:w="2627"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0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82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6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29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40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bl>
    <w:p w:rsidR="00990015" w:rsidRPr="00C96390" w:rsidRDefault="00990015" w:rsidP="00990015">
      <w:pPr>
        <w:pStyle w:val="NormalWeb"/>
        <w:shd w:val="clear" w:color="auto" w:fill="FFFFFF"/>
        <w:spacing w:before="120" w:beforeAutospacing="0" w:after="120" w:afterAutospacing="0" w:line="234" w:lineRule="atLeast"/>
        <w:rPr>
          <w:b/>
          <w:bCs/>
          <w:color w:val="000000"/>
        </w:rPr>
      </w:pPr>
      <w:r w:rsidRPr="00C96390">
        <w:rPr>
          <w:b/>
          <w:bCs/>
          <w:color w:val="000000"/>
          <w:lang w:val="vi-VN"/>
        </w:rPr>
        <w:t>II. CHI TIẾT CÁC NHIỆM VỤ QUÁ HẠN CHƯA HOÀN THÀNH GIAO TẠI VĂN BẢN KHÔNG MẬT (gồm cả nhiệm vụ giao tại văn bản quy phạm pháp luật)</w:t>
      </w:r>
    </w:p>
    <w:tbl>
      <w:tblPr>
        <w:tblW w:w="12191" w:type="dxa"/>
        <w:tblInd w:w="675" w:type="dxa"/>
        <w:tblLook w:val="04A0" w:firstRow="1" w:lastRow="0" w:firstColumn="1" w:lastColumn="0" w:noHBand="0" w:noVBand="1"/>
      </w:tblPr>
      <w:tblGrid>
        <w:gridCol w:w="1276"/>
        <w:gridCol w:w="2977"/>
        <w:gridCol w:w="2268"/>
        <w:gridCol w:w="2835"/>
        <w:gridCol w:w="2835"/>
      </w:tblGrid>
      <w:tr w:rsidR="00990015" w:rsidRPr="00C96390" w:rsidTr="00990015">
        <w:trPr>
          <w:trHeight w:val="565"/>
        </w:trPr>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STT</w:t>
            </w:r>
          </w:p>
        </w:tc>
        <w:tc>
          <w:tcPr>
            <w:tcW w:w="2977"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bookmarkStart w:id="0" w:name="RANGE!B23"/>
            <w:r w:rsidRPr="00C96390">
              <w:rPr>
                <w:rFonts w:cs="Times New Roman"/>
                <w:b/>
                <w:bCs/>
                <w:color w:val="000000"/>
                <w:sz w:val="24"/>
                <w:szCs w:val="24"/>
              </w:rPr>
              <w:t>Văn bản giao nhiệm vụ</w:t>
            </w:r>
            <w:bookmarkEnd w:id="0"/>
          </w:p>
        </w:tc>
        <w:tc>
          <w:tcPr>
            <w:tcW w:w="2268"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Nội dung nhiệm vụ</w:t>
            </w:r>
          </w:p>
        </w:tc>
        <w:tc>
          <w:tcPr>
            <w:tcW w:w="2835"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Thời hạn thực hiện</w:t>
            </w:r>
          </w:p>
        </w:tc>
        <w:tc>
          <w:tcPr>
            <w:tcW w:w="2835"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Giải trình nguyên nhân/ kiến nghị</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(4)</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(5)</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lastRenderedPageBreak/>
              <w:t>…</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Tổng số</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bl>
    <w:p w:rsidR="00990015" w:rsidRPr="00C96390" w:rsidRDefault="00990015" w:rsidP="00990015">
      <w:pPr>
        <w:pStyle w:val="NormalWeb"/>
        <w:shd w:val="clear" w:color="auto" w:fill="FFFFFF"/>
        <w:spacing w:before="120" w:beforeAutospacing="0" w:after="120" w:afterAutospacing="0" w:line="234" w:lineRule="atLeast"/>
        <w:rPr>
          <w:b/>
          <w:bCs/>
          <w:color w:val="000000"/>
        </w:rPr>
      </w:pPr>
      <w:r w:rsidRPr="00C96390">
        <w:rPr>
          <w:b/>
          <w:bCs/>
          <w:color w:val="000000"/>
          <w:lang w:val="vi-VN"/>
        </w:rPr>
        <w:t>II</w:t>
      </w:r>
      <w:r w:rsidRPr="00C96390">
        <w:rPr>
          <w:b/>
          <w:bCs/>
          <w:color w:val="000000"/>
        </w:rPr>
        <w:t>I</w:t>
      </w:r>
      <w:r w:rsidRPr="00C96390">
        <w:rPr>
          <w:b/>
          <w:bCs/>
          <w:color w:val="000000"/>
          <w:lang w:val="vi-VN"/>
        </w:rPr>
        <w:t>. CHI TIẾT CÁC NHIỆM VỤ QUÁ HẠN CHƯA HOÀN THÀNH GIAO TẠI VĂN BẢN</w:t>
      </w:r>
      <w:r w:rsidRPr="00C96390">
        <w:rPr>
          <w:b/>
          <w:bCs/>
          <w:color w:val="000000"/>
        </w:rPr>
        <w:t xml:space="preserve"> MẬT</w:t>
      </w:r>
      <w:r w:rsidRPr="00C96390">
        <w:rPr>
          <w:b/>
          <w:bCs/>
          <w:color w:val="000000"/>
          <w:lang w:val="vi-VN"/>
        </w:rPr>
        <w:t xml:space="preserve"> (gồm cả nhiệm vụ giao tại văn bản quy phạm pháp luật)</w:t>
      </w:r>
    </w:p>
    <w:tbl>
      <w:tblPr>
        <w:tblW w:w="12177" w:type="dxa"/>
        <w:tblInd w:w="675" w:type="dxa"/>
        <w:tblLook w:val="04A0" w:firstRow="1" w:lastRow="0" w:firstColumn="1" w:lastColumn="0" w:noHBand="0" w:noVBand="1"/>
      </w:tblPr>
      <w:tblGrid>
        <w:gridCol w:w="1276"/>
        <w:gridCol w:w="2977"/>
        <w:gridCol w:w="2268"/>
        <w:gridCol w:w="2835"/>
        <w:gridCol w:w="2821"/>
      </w:tblGrid>
      <w:tr w:rsidR="00990015" w:rsidRPr="00C96390" w:rsidTr="00990015">
        <w:trPr>
          <w:trHeight w:val="769"/>
        </w:trPr>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STT</w:t>
            </w:r>
          </w:p>
        </w:tc>
        <w:tc>
          <w:tcPr>
            <w:tcW w:w="2977"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Văn bản giao nhiệm vụ</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Nội dung nhiệm vụ</w:t>
            </w:r>
          </w:p>
        </w:tc>
        <w:tc>
          <w:tcPr>
            <w:tcW w:w="2835"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Thời hạn thực hiện</w:t>
            </w:r>
          </w:p>
        </w:tc>
        <w:tc>
          <w:tcPr>
            <w:tcW w:w="2821" w:type="dxa"/>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Giải trình nguyên nhân/ kiến nghị</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-4</w:t>
            </w:r>
          </w:p>
        </w:tc>
        <w:tc>
          <w:tcPr>
            <w:tcW w:w="28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-5</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276"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
                <w:bCs/>
                <w:color w:val="000000"/>
                <w:sz w:val="24"/>
                <w:szCs w:val="24"/>
              </w:rPr>
            </w:pPr>
            <w:r w:rsidRPr="00C96390">
              <w:rPr>
                <w:rFonts w:cs="Times New Roman"/>
                <w:b/>
                <w:bCs/>
                <w:color w:val="000000"/>
                <w:sz w:val="24"/>
                <w:szCs w:val="24"/>
              </w:rPr>
              <w:t>Tổng số</w:t>
            </w:r>
          </w:p>
        </w:tc>
        <w:tc>
          <w:tcPr>
            <w:tcW w:w="297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268"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35"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821"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bl>
    <w:p w:rsidR="00F10933" w:rsidRDefault="00F10933" w:rsidP="00404A5B">
      <w:pPr>
        <w:pStyle w:val="NormalWeb"/>
        <w:shd w:val="clear" w:color="auto" w:fill="FFFFFF"/>
        <w:spacing w:before="120" w:beforeAutospacing="0" w:after="120" w:afterAutospacing="0" w:line="234" w:lineRule="atLeast"/>
        <w:jc w:val="center"/>
        <w:rPr>
          <w:b/>
          <w:bCs/>
          <w:color w:val="000000"/>
        </w:rPr>
      </w:pPr>
    </w:p>
    <w:p w:rsidR="00F10933" w:rsidRDefault="00F10933" w:rsidP="00404A5B">
      <w:pPr>
        <w:pStyle w:val="NormalWeb"/>
        <w:shd w:val="clear" w:color="auto" w:fill="FFFFFF"/>
        <w:spacing w:before="120" w:beforeAutospacing="0" w:after="120" w:afterAutospacing="0" w:line="234" w:lineRule="atLeast"/>
        <w:jc w:val="center"/>
        <w:rPr>
          <w:b/>
          <w:bCs/>
          <w:color w:val="000000"/>
        </w:rPr>
      </w:pPr>
    </w:p>
    <w:p w:rsidR="00990015" w:rsidRPr="00C96390" w:rsidRDefault="00404A5B" w:rsidP="00404A5B">
      <w:pPr>
        <w:pStyle w:val="NormalWeb"/>
        <w:shd w:val="clear" w:color="auto" w:fill="FFFFFF"/>
        <w:spacing w:before="120" w:beforeAutospacing="0" w:after="120" w:afterAutospacing="0" w:line="234" w:lineRule="atLeast"/>
        <w:jc w:val="center"/>
        <w:rPr>
          <w:color w:val="000000"/>
        </w:rPr>
      </w:pPr>
      <w:r w:rsidRPr="00C96390">
        <w:rPr>
          <w:b/>
          <w:bCs/>
          <w:color w:val="000000"/>
        </w:rPr>
        <w:t>Biểu mẫu số 4</w:t>
      </w:r>
      <w:r w:rsidR="00990015" w:rsidRPr="00C96390">
        <w:rPr>
          <w:b/>
          <w:bCs/>
          <w:color w:val="000000"/>
        </w:rPr>
        <w:t>. 4</w:t>
      </w:r>
    </w:p>
    <w:p w:rsidR="00990015" w:rsidRPr="00C96390" w:rsidRDefault="00990015" w:rsidP="00990015">
      <w:pPr>
        <w:pStyle w:val="NormalWeb"/>
        <w:spacing w:before="120" w:beforeAutospacing="0" w:after="120" w:afterAutospacing="0" w:line="234" w:lineRule="atLeast"/>
        <w:jc w:val="center"/>
        <w:rPr>
          <w:b/>
          <w:bCs/>
          <w:color w:val="000000"/>
        </w:rPr>
      </w:pPr>
      <w:r w:rsidRPr="00C96390">
        <w:rPr>
          <w:b/>
          <w:bCs/>
          <w:color w:val="000000"/>
        </w:rPr>
        <w:t>TỔNG HỢP KẾT QUẢ THỰC HIỆN NHIỆM VỤ DO UBND TỈNH, CHỦ TỊCH UBND TỈNH GIAO</w:t>
      </w:r>
    </w:p>
    <w:tbl>
      <w:tblPr>
        <w:tblW w:w="14696" w:type="dxa"/>
        <w:tblInd w:w="250" w:type="dxa"/>
        <w:tblLook w:val="04A0" w:firstRow="1" w:lastRow="0" w:firstColumn="1" w:lastColumn="0" w:noHBand="0" w:noVBand="1"/>
      </w:tblPr>
      <w:tblGrid>
        <w:gridCol w:w="1701"/>
        <w:gridCol w:w="2017"/>
        <w:gridCol w:w="2333"/>
        <w:gridCol w:w="2409"/>
        <w:gridCol w:w="1559"/>
        <w:gridCol w:w="960"/>
        <w:gridCol w:w="960"/>
        <w:gridCol w:w="960"/>
        <w:gridCol w:w="1797"/>
      </w:tblGrid>
      <w:tr w:rsidR="00990015" w:rsidRPr="00C96390" w:rsidTr="00990015">
        <w:trPr>
          <w:trHeight w:val="573"/>
        </w:trPr>
        <w:tc>
          <w:tcPr>
            <w:tcW w:w="170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STT</w:t>
            </w:r>
          </w:p>
        </w:tc>
        <w:tc>
          <w:tcPr>
            <w:tcW w:w="20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Cơ quan, đơn vị</w:t>
            </w:r>
          </w:p>
        </w:tc>
        <w:tc>
          <w:tcPr>
            <w:tcW w:w="233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Tổng số nhiệm vụ được giao</w:t>
            </w:r>
          </w:p>
        </w:tc>
        <w:tc>
          <w:tcPr>
            <w:tcW w:w="24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Nhiệm vụ giao tại văn bản không mật</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Nhiệm vụ giao tại văn bản mật</w:t>
            </w:r>
          </w:p>
        </w:tc>
        <w:tc>
          <w:tcPr>
            <w:tcW w:w="1920"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nhiệm vụ đã hoàn thành</w:t>
            </w:r>
          </w:p>
        </w:tc>
        <w:tc>
          <w:tcPr>
            <w:tcW w:w="2757" w:type="dxa"/>
            <w:gridSpan w:val="2"/>
            <w:tcBorders>
              <w:top w:val="single" w:sz="4" w:space="0" w:color="auto"/>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Số nhiệm vụ chưa hoàn thành</w:t>
            </w:r>
          </w:p>
        </w:tc>
      </w:tr>
      <w:tr w:rsidR="00990015" w:rsidRPr="00C96390" w:rsidTr="00990015">
        <w:trPr>
          <w:trHeight w:val="308"/>
        </w:trPr>
        <w:tc>
          <w:tcPr>
            <w:tcW w:w="1701"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2017"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2333"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2409"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990015" w:rsidRPr="00C96390" w:rsidRDefault="00990015" w:rsidP="00573A10">
            <w:pPr>
              <w:rPr>
                <w:rFonts w:cs="Times New Roman"/>
                <w:bCs/>
                <w:color w:val="000000"/>
                <w:sz w:val="24"/>
                <w:szCs w:val="24"/>
              </w:rPr>
            </w:pP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Đúng hạn</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Trong hạn</w:t>
            </w:r>
          </w:p>
        </w:tc>
        <w:tc>
          <w:tcPr>
            <w:tcW w:w="179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Quá hạn</w:t>
            </w:r>
          </w:p>
        </w:tc>
      </w:tr>
      <w:tr w:rsidR="00990015" w:rsidRPr="00C96390" w:rsidTr="00990015">
        <w:trPr>
          <w:trHeight w:val="630"/>
        </w:trPr>
        <w:tc>
          <w:tcPr>
            <w:tcW w:w="1701"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lastRenderedPageBreak/>
              <w:t>-1</w:t>
            </w:r>
          </w:p>
        </w:tc>
        <w:tc>
          <w:tcPr>
            <w:tcW w:w="20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233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(3) = (4)+(5)</w:t>
            </w:r>
          </w:p>
        </w:tc>
        <w:tc>
          <w:tcPr>
            <w:tcW w:w="24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-4</w:t>
            </w:r>
          </w:p>
        </w:tc>
        <w:tc>
          <w:tcPr>
            <w:tcW w:w="155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-5</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-6</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-7</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-8</w:t>
            </w:r>
          </w:p>
        </w:tc>
        <w:tc>
          <w:tcPr>
            <w:tcW w:w="179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-9</w:t>
            </w:r>
          </w:p>
        </w:tc>
      </w:tr>
      <w:tr w:rsidR="00990015" w:rsidRPr="00C96390" w:rsidTr="00990015">
        <w:trPr>
          <w:trHeight w:val="315"/>
        </w:trPr>
        <w:tc>
          <w:tcPr>
            <w:tcW w:w="1701"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1</w:t>
            </w:r>
          </w:p>
        </w:tc>
        <w:tc>
          <w:tcPr>
            <w:tcW w:w="20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33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4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55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79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701"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2</w:t>
            </w:r>
          </w:p>
        </w:tc>
        <w:tc>
          <w:tcPr>
            <w:tcW w:w="20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33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4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55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79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701"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w:t>
            </w:r>
          </w:p>
        </w:tc>
        <w:tc>
          <w:tcPr>
            <w:tcW w:w="20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33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4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55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79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r w:rsidR="00990015" w:rsidRPr="00C96390" w:rsidTr="00990015">
        <w:trPr>
          <w:trHeight w:val="315"/>
        </w:trPr>
        <w:tc>
          <w:tcPr>
            <w:tcW w:w="1701" w:type="dxa"/>
            <w:tcBorders>
              <w:top w:val="nil"/>
              <w:left w:val="single" w:sz="4" w:space="0" w:color="auto"/>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bCs/>
                <w:color w:val="000000"/>
                <w:sz w:val="24"/>
                <w:szCs w:val="24"/>
              </w:rPr>
            </w:pPr>
            <w:r w:rsidRPr="00C96390">
              <w:rPr>
                <w:rFonts w:cs="Times New Roman"/>
                <w:bCs/>
                <w:color w:val="000000"/>
                <w:sz w:val="24"/>
                <w:szCs w:val="24"/>
              </w:rPr>
              <w:t>Tổng số</w:t>
            </w:r>
          </w:p>
        </w:tc>
        <w:tc>
          <w:tcPr>
            <w:tcW w:w="201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333"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240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559"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960"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c>
          <w:tcPr>
            <w:tcW w:w="1797" w:type="dxa"/>
            <w:tcBorders>
              <w:top w:val="nil"/>
              <w:left w:val="nil"/>
              <w:bottom w:val="single" w:sz="4" w:space="0" w:color="auto"/>
              <w:right w:val="single" w:sz="4" w:space="0" w:color="auto"/>
            </w:tcBorders>
            <w:shd w:val="clear" w:color="000000" w:fill="FFFFFF"/>
            <w:vAlign w:val="center"/>
            <w:hideMark/>
          </w:tcPr>
          <w:p w:rsidR="00990015" w:rsidRPr="00C96390" w:rsidRDefault="00990015" w:rsidP="00573A10">
            <w:pPr>
              <w:jc w:val="center"/>
              <w:rPr>
                <w:rFonts w:cs="Times New Roman"/>
                <w:color w:val="000000"/>
                <w:sz w:val="24"/>
                <w:szCs w:val="24"/>
              </w:rPr>
            </w:pPr>
            <w:r w:rsidRPr="00C96390">
              <w:rPr>
                <w:rFonts w:cs="Times New Roman"/>
                <w:color w:val="000000"/>
                <w:sz w:val="24"/>
                <w:szCs w:val="24"/>
              </w:rPr>
              <w:t> </w:t>
            </w:r>
          </w:p>
        </w:tc>
      </w:tr>
    </w:tbl>
    <w:p w:rsidR="00990015" w:rsidRPr="00C96390" w:rsidRDefault="00990015" w:rsidP="00714792">
      <w:pPr>
        <w:spacing w:after="0" w:line="240" w:lineRule="auto"/>
        <w:jc w:val="center"/>
        <w:rPr>
          <w:rFonts w:cs="Times New Roman"/>
          <w:b/>
          <w:sz w:val="24"/>
          <w:szCs w:val="24"/>
          <w:lang w:val="en-US"/>
        </w:rPr>
      </w:pPr>
    </w:p>
    <w:p w:rsidR="00404A5B" w:rsidRPr="00C96390" w:rsidRDefault="00404A5B" w:rsidP="00404A5B">
      <w:pPr>
        <w:spacing w:after="0" w:line="240" w:lineRule="auto"/>
        <w:jc w:val="center"/>
        <w:rPr>
          <w:rFonts w:cs="Times New Roman"/>
          <w:b/>
          <w:sz w:val="24"/>
          <w:szCs w:val="24"/>
        </w:rPr>
      </w:pPr>
      <w:r w:rsidRPr="00C96390">
        <w:rPr>
          <w:rFonts w:cs="Times New Roman"/>
          <w:b/>
          <w:sz w:val="24"/>
          <w:szCs w:val="24"/>
          <w:lang w:val="pt-PT"/>
        </w:rPr>
        <w:t>Biểu mẫu số 6.1</w:t>
      </w:r>
    </w:p>
    <w:p w:rsidR="00404A5B" w:rsidRPr="00C96390" w:rsidRDefault="00404A5B" w:rsidP="00404A5B">
      <w:pPr>
        <w:spacing w:after="0" w:line="240" w:lineRule="auto"/>
        <w:jc w:val="center"/>
        <w:rPr>
          <w:rFonts w:cs="Times New Roman"/>
          <w:b/>
          <w:sz w:val="24"/>
          <w:szCs w:val="24"/>
        </w:rPr>
      </w:pPr>
      <w:r w:rsidRPr="00C96390">
        <w:rPr>
          <w:rFonts w:cs="Times New Roman"/>
          <w:b/>
          <w:sz w:val="24"/>
          <w:szCs w:val="24"/>
        </w:rPr>
        <w:t xml:space="preserve">CÁC CHÍNH SÁCH, QUY ĐỊNH PHÁT TRIỂN ỨNG DỤNG VÀ NHÂN LỰC CÔNG NGHỆ THÔNG TIN </w:t>
      </w:r>
    </w:p>
    <w:p w:rsidR="00404A5B" w:rsidRPr="00C96390" w:rsidRDefault="00404A5B" w:rsidP="00404A5B">
      <w:pPr>
        <w:spacing w:after="0" w:line="240" w:lineRule="auto"/>
        <w:jc w:val="center"/>
        <w:rPr>
          <w:rFonts w:cs="Times New Roman"/>
          <w:b/>
          <w:sz w:val="24"/>
          <w:szCs w:val="24"/>
        </w:rPr>
      </w:pPr>
      <w:r w:rsidRPr="00C96390">
        <w:rPr>
          <w:rFonts w:cs="Times New Roman"/>
          <w:b/>
          <w:sz w:val="24"/>
          <w:szCs w:val="24"/>
        </w:rPr>
        <w:t>GIAI ĐOẠN 2016-2020</w:t>
      </w:r>
    </w:p>
    <w:p w:rsidR="00404A5B" w:rsidRPr="00C96390" w:rsidRDefault="00404A5B" w:rsidP="00404A5B">
      <w:pPr>
        <w:spacing w:after="0" w:line="240" w:lineRule="auto"/>
        <w:jc w:val="center"/>
        <w:rPr>
          <w:rFonts w:cs="Times New Roman"/>
          <w:i/>
          <w:sz w:val="24"/>
          <w:szCs w:val="24"/>
        </w:rPr>
      </w:pPr>
      <w:r w:rsidRPr="00C96390">
        <w:rPr>
          <w:rFonts w:cs="Times New Roman"/>
          <w:i/>
          <w:sz w:val="24"/>
          <w:szCs w:val="24"/>
        </w:rPr>
        <w:t>(Kèm theo Báo cáo số     /BC-UBND ngày     /    /2020 của UBND tỉnh Đắk Nông)</w:t>
      </w:r>
    </w:p>
    <w:p w:rsidR="00404A5B" w:rsidRPr="00C96390" w:rsidRDefault="00404A5B" w:rsidP="00404A5B">
      <w:pPr>
        <w:spacing w:after="0" w:line="240" w:lineRule="auto"/>
        <w:jc w:val="center"/>
        <w:rPr>
          <w:rFonts w:cs="Times New Roman"/>
          <w:sz w:val="24"/>
          <w:szCs w:val="24"/>
        </w:rPr>
      </w:pPr>
    </w:p>
    <w:tbl>
      <w:tblPr>
        <w:tblW w:w="1428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53"/>
        <w:gridCol w:w="2574"/>
        <w:gridCol w:w="7889"/>
        <w:gridCol w:w="1559"/>
      </w:tblGrid>
      <w:tr w:rsidR="00404A5B" w:rsidRPr="00C96390" w:rsidTr="00573A10">
        <w:trPr>
          <w:trHeight w:val="675"/>
          <w:tblHeader/>
        </w:trPr>
        <w:tc>
          <w:tcPr>
            <w:tcW w:w="708"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STT</w:t>
            </w:r>
          </w:p>
        </w:tc>
        <w:tc>
          <w:tcPr>
            <w:tcW w:w="1553"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Loại văn bản</w:t>
            </w:r>
          </w:p>
        </w:tc>
        <w:tc>
          <w:tcPr>
            <w:tcW w:w="2574"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Số và ký hiệu</w:t>
            </w:r>
          </w:p>
        </w:tc>
        <w:tc>
          <w:tcPr>
            <w:tcW w:w="7889"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Nội dung</w:t>
            </w:r>
          </w:p>
        </w:tc>
        <w:tc>
          <w:tcPr>
            <w:tcW w:w="1559"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Ngày văn bản</w:t>
            </w:r>
          </w:p>
        </w:tc>
      </w:tr>
      <w:tr w:rsidR="00404A5B" w:rsidRPr="00C96390" w:rsidTr="00573A10">
        <w:trPr>
          <w:trHeight w:val="330"/>
          <w:tblHeader/>
        </w:trPr>
        <w:tc>
          <w:tcPr>
            <w:tcW w:w="708"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53"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2574" w:type="dxa"/>
            <w:shd w:val="clear" w:color="auto" w:fill="auto"/>
            <w:noWrap/>
            <w:vAlign w:val="center"/>
          </w:tcPr>
          <w:p w:rsidR="00404A5B" w:rsidRPr="00C96390" w:rsidRDefault="00404A5B" w:rsidP="00404A5B">
            <w:pPr>
              <w:spacing w:after="0" w:line="240" w:lineRule="auto"/>
              <w:rPr>
                <w:rFonts w:cs="Times New Roman"/>
                <w:color w:val="000000"/>
                <w:sz w:val="24"/>
                <w:szCs w:val="24"/>
                <w:lang w:eastAsia="vi-VN"/>
              </w:rPr>
            </w:pPr>
          </w:p>
        </w:tc>
        <w:tc>
          <w:tcPr>
            <w:tcW w:w="7889" w:type="dxa"/>
            <w:shd w:val="clear" w:color="auto" w:fill="auto"/>
            <w:vAlign w:val="center"/>
          </w:tcPr>
          <w:p w:rsidR="00404A5B" w:rsidRPr="00C96390" w:rsidRDefault="00404A5B" w:rsidP="00404A5B">
            <w:pPr>
              <w:spacing w:after="0" w:line="240" w:lineRule="auto"/>
              <w:rPr>
                <w:rFonts w:cs="Times New Roman"/>
                <w:color w:val="000000"/>
                <w:sz w:val="24"/>
                <w:szCs w:val="24"/>
                <w:lang w:eastAsia="vi-VN"/>
              </w:rPr>
            </w:pPr>
          </w:p>
        </w:tc>
        <w:tc>
          <w:tcPr>
            <w:tcW w:w="1559"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r>
      <w:tr w:rsidR="00404A5B" w:rsidRPr="00C96390" w:rsidTr="00573A10">
        <w:trPr>
          <w:trHeight w:val="330"/>
          <w:tblHeader/>
        </w:trPr>
        <w:tc>
          <w:tcPr>
            <w:tcW w:w="708"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53"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2574" w:type="dxa"/>
            <w:shd w:val="clear" w:color="auto" w:fill="auto"/>
            <w:noWrap/>
            <w:vAlign w:val="center"/>
          </w:tcPr>
          <w:p w:rsidR="00404A5B" w:rsidRPr="00C96390" w:rsidRDefault="00404A5B" w:rsidP="00404A5B">
            <w:pPr>
              <w:spacing w:after="0" w:line="240" w:lineRule="auto"/>
              <w:rPr>
                <w:rFonts w:cs="Times New Roman"/>
                <w:color w:val="000000"/>
                <w:sz w:val="24"/>
                <w:szCs w:val="24"/>
                <w:lang w:eastAsia="vi-VN"/>
              </w:rPr>
            </w:pPr>
          </w:p>
        </w:tc>
        <w:tc>
          <w:tcPr>
            <w:tcW w:w="7889" w:type="dxa"/>
            <w:shd w:val="clear" w:color="auto" w:fill="auto"/>
            <w:vAlign w:val="center"/>
          </w:tcPr>
          <w:p w:rsidR="00404A5B" w:rsidRPr="00C96390" w:rsidRDefault="00404A5B" w:rsidP="00404A5B">
            <w:pPr>
              <w:spacing w:after="0" w:line="240" w:lineRule="auto"/>
              <w:rPr>
                <w:rFonts w:cs="Times New Roman"/>
                <w:color w:val="000000"/>
                <w:sz w:val="24"/>
                <w:szCs w:val="24"/>
                <w:lang w:eastAsia="vi-VN"/>
              </w:rPr>
            </w:pPr>
          </w:p>
        </w:tc>
        <w:tc>
          <w:tcPr>
            <w:tcW w:w="1559"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r>
      <w:tr w:rsidR="00404A5B" w:rsidRPr="00C96390" w:rsidTr="00573A10">
        <w:trPr>
          <w:trHeight w:val="330"/>
          <w:tblHeader/>
        </w:trPr>
        <w:tc>
          <w:tcPr>
            <w:tcW w:w="708"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53"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2574" w:type="dxa"/>
            <w:shd w:val="clear" w:color="auto" w:fill="auto"/>
            <w:noWrap/>
            <w:vAlign w:val="center"/>
          </w:tcPr>
          <w:p w:rsidR="00404A5B" w:rsidRPr="00C96390" w:rsidRDefault="00404A5B" w:rsidP="00404A5B">
            <w:pPr>
              <w:spacing w:after="0" w:line="240" w:lineRule="auto"/>
              <w:rPr>
                <w:rFonts w:cs="Times New Roman"/>
                <w:color w:val="000000"/>
                <w:sz w:val="24"/>
                <w:szCs w:val="24"/>
                <w:lang w:eastAsia="vi-VN"/>
              </w:rPr>
            </w:pPr>
          </w:p>
        </w:tc>
        <w:tc>
          <w:tcPr>
            <w:tcW w:w="7889" w:type="dxa"/>
            <w:shd w:val="clear" w:color="auto" w:fill="auto"/>
            <w:vAlign w:val="center"/>
          </w:tcPr>
          <w:p w:rsidR="00404A5B" w:rsidRPr="00C96390" w:rsidRDefault="00404A5B" w:rsidP="00404A5B">
            <w:pPr>
              <w:spacing w:after="0" w:line="240" w:lineRule="auto"/>
              <w:rPr>
                <w:rFonts w:cs="Times New Roman"/>
                <w:color w:val="000000"/>
                <w:sz w:val="24"/>
                <w:szCs w:val="24"/>
                <w:lang w:eastAsia="vi-VN"/>
              </w:rPr>
            </w:pPr>
          </w:p>
        </w:tc>
        <w:tc>
          <w:tcPr>
            <w:tcW w:w="1559"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p>
        </w:tc>
      </w:tr>
    </w:tbl>
    <w:p w:rsidR="00404A5B" w:rsidRPr="00C96390" w:rsidRDefault="00404A5B" w:rsidP="00404A5B">
      <w:pPr>
        <w:spacing w:after="0" w:line="240" w:lineRule="auto"/>
        <w:jc w:val="center"/>
        <w:rPr>
          <w:rFonts w:cs="Times New Roman"/>
          <w:b/>
          <w:sz w:val="24"/>
          <w:szCs w:val="24"/>
        </w:rPr>
      </w:pPr>
    </w:p>
    <w:p w:rsidR="00F10933" w:rsidRDefault="00F10933" w:rsidP="00404A5B">
      <w:pPr>
        <w:spacing w:after="0" w:line="240" w:lineRule="auto"/>
        <w:jc w:val="center"/>
        <w:rPr>
          <w:rFonts w:cs="Times New Roman"/>
          <w:b/>
          <w:sz w:val="24"/>
          <w:szCs w:val="24"/>
          <w:lang w:val="pt-PT"/>
        </w:rPr>
      </w:pPr>
    </w:p>
    <w:p w:rsidR="00F10933" w:rsidRDefault="00F10933" w:rsidP="00404A5B">
      <w:pPr>
        <w:spacing w:after="0" w:line="240" w:lineRule="auto"/>
        <w:jc w:val="center"/>
        <w:rPr>
          <w:rFonts w:cs="Times New Roman"/>
          <w:b/>
          <w:sz w:val="24"/>
          <w:szCs w:val="24"/>
          <w:lang w:val="pt-PT"/>
        </w:rPr>
      </w:pPr>
    </w:p>
    <w:p w:rsidR="00404A5B" w:rsidRPr="00C96390" w:rsidRDefault="00404A5B" w:rsidP="00404A5B">
      <w:pPr>
        <w:spacing w:after="0" w:line="240" w:lineRule="auto"/>
        <w:jc w:val="center"/>
        <w:rPr>
          <w:rFonts w:cs="Times New Roman"/>
          <w:b/>
          <w:sz w:val="24"/>
          <w:szCs w:val="24"/>
        </w:rPr>
      </w:pPr>
      <w:r w:rsidRPr="00C96390">
        <w:rPr>
          <w:rFonts w:cs="Times New Roman"/>
          <w:b/>
          <w:sz w:val="24"/>
          <w:szCs w:val="24"/>
          <w:lang w:val="pt-PT"/>
        </w:rPr>
        <w:t>Biểu mẫu số 6.2</w:t>
      </w:r>
    </w:p>
    <w:p w:rsidR="00404A5B" w:rsidRPr="00C96390" w:rsidRDefault="00404A5B" w:rsidP="00404A5B">
      <w:pPr>
        <w:spacing w:after="0" w:line="240" w:lineRule="auto"/>
        <w:jc w:val="center"/>
        <w:rPr>
          <w:rFonts w:cs="Times New Roman"/>
          <w:b/>
          <w:sz w:val="24"/>
          <w:szCs w:val="24"/>
        </w:rPr>
      </w:pPr>
      <w:r w:rsidRPr="00C96390">
        <w:rPr>
          <w:rFonts w:cs="Times New Roman"/>
          <w:b/>
          <w:sz w:val="24"/>
          <w:szCs w:val="24"/>
        </w:rPr>
        <w:t>DANH MỤC HỆ THỐNG THÔNG TIN, CƠ SỞ DỮ LIỆU CỦA TỈNH ĐẮK NÔNG</w:t>
      </w:r>
    </w:p>
    <w:p w:rsidR="00404A5B" w:rsidRPr="00C96390" w:rsidRDefault="00404A5B" w:rsidP="00404A5B">
      <w:pPr>
        <w:spacing w:after="0" w:line="240" w:lineRule="auto"/>
        <w:jc w:val="center"/>
        <w:rPr>
          <w:rFonts w:cs="Times New Roman"/>
          <w:i/>
          <w:sz w:val="24"/>
          <w:szCs w:val="24"/>
        </w:rPr>
      </w:pPr>
      <w:r w:rsidRPr="00C96390">
        <w:rPr>
          <w:rFonts w:cs="Times New Roman"/>
          <w:i/>
          <w:sz w:val="24"/>
          <w:szCs w:val="24"/>
        </w:rPr>
        <w:t>(Kèm theo Báo cáo số       /BC-UBND ngày      /    /2020 của UBND tỉnh Đắk Nông)</w:t>
      </w:r>
    </w:p>
    <w:p w:rsidR="00404A5B" w:rsidRPr="00C96390" w:rsidRDefault="00404A5B" w:rsidP="00404A5B">
      <w:pPr>
        <w:spacing w:after="0" w:line="240" w:lineRule="auto"/>
        <w:jc w:val="center"/>
        <w:rPr>
          <w:rFonts w:cs="Times New Roman"/>
          <w:i/>
          <w:sz w:val="24"/>
          <w:szCs w:val="24"/>
        </w:rPr>
      </w:pPr>
    </w:p>
    <w:tbl>
      <w:tblPr>
        <w:tblW w:w="14885"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685"/>
        <w:gridCol w:w="2127"/>
        <w:gridCol w:w="1842"/>
        <w:gridCol w:w="1576"/>
        <w:gridCol w:w="1580"/>
        <w:gridCol w:w="1680"/>
        <w:gridCol w:w="1827"/>
      </w:tblGrid>
      <w:tr w:rsidR="00404A5B" w:rsidRPr="00C96390" w:rsidTr="00573A10">
        <w:trPr>
          <w:trHeight w:val="660"/>
        </w:trPr>
        <w:tc>
          <w:tcPr>
            <w:tcW w:w="568" w:type="dxa"/>
            <w:vMerge w:val="restart"/>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TT</w:t>
            </w:r>
          </w:p>
        </w:tc>
        <w:tc>
          <w:tcPr>
            <w:tcW w:w="3685" w:type="dxa"/>
            <w:vMerge w:val="restart"/>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Tên ứng dụng</w:t>
            </w:r>
          </w:p>
        </w:tc>
        <w:tc>
          <w:tcPr>
            <w:tcW w:w="2127" w:type="dxa"/>
            <w:vMerge w:val="restart"/>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Cơ quan chủ trì quản lý sử dụng</w:t>
            </w:r>
          </w:p>
        </w:tc>
        <w:tc>
          <w:tcPr>
            <w:tcW w:w="3418" w:type="dxa"/>
            <w:gridSpan w:val="2"/>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Cơ quan xây dựng ứng dụng</w:t>
            </w:r>
            <w:r w:rsidRPr="00C96390">
              <w:rPr>
                <w:rFonts w:cs="Times New Roman"/>
                <w:b/>
                <w:bCs/>
                <w:color w:val="000000"/>
                <w:sz w:val="24"/>
                <w:szCs w:val="24"/>
                <w:lang w:eastAsia="vi-VN"/>
              </w:rPr>
              <w:br/>
            </w:r>
            <w:r w:rsidRPr="00C96390">
              <w:rPr>
                <w:rFonts w:cs="Times New Roman"/>
                <w:color w:val="000000"/>
                <w:sz w:val="24"/>
                <w:szCs w:val="24"/>
                <w:lang w:eastAsia="vi-VN"/>
              </w:rPr>
              <w:t>Đánh dấu [x] vào ô phù hợp</w:t>
            </w:r>
          </w:p>
        </w:tc>
        <w:tc>
          <w:tcPr>
            <w:tcW w:w="3260" w:type="dxa"/>
            <w:gridSpan w:val="2"/>
            <w:shd w:val="clear" w:color="auto" w:fill="auto"/>
            <w:vAlign w:val="center"/>
          </w:tcPr>
          <w:p w:rsidR="00404A5B" w:rsidRPr="00C96390" w:rsidRDefault="00404A5B" w:rsidP="00404A5B">
            <w:pPr>
              <w:spacing w:after="0" w:line="240" w:lineRule="auto"/>
              <w:jc w:val="center"/>
              <w:rPr>
                <w:rFonts w:cs="Times New Roman"/>
                <w:b/>
                <w:bCs/>
                <w:color w:val="000000"/>
                <w:sz w:val="24"/>
                <w:szCs w:val="24"/>
                <w:lang w:eastAsia="vi-VN"/>
              </w:rPr>
            </w:pPr>
            <w:r w:rsidRPr="00C96390">
              <w:rPr>
                <w:rFonts w:cs="Times New Roman"/>
                <w:b/>
                <w:bCs/>
                <w:color w:val="000000"/>
                <w:sz w:val="24"/>
                <w:szCs w:val="24"/>
                <w:lang w:eastAsia="vi-VN"/>
              </w:rPr>
              <w:t>Quy mô sử dụng</w:t>
            </w:r>
            <w:r w:rsidRPr="00C96390">
              <w:rPr>
                <w:rFonts w:cs="Times New Roman"/>
                <w:b/>
                <w:bCs/>
                <w:color w:val="000000"/>
                <w:sz w:val="24"/>
                <w:szCs w:val="24"/>
                <w:lang w:eastAsia="vi-VN"/>
              </w:rPr>
              <w:br/>
            </w:r>
            <w:r w:rsidRPr="00C96390">
              <w:rPr>
                <w:rFonts w:cs="Times New Roman"/>
                <w:color w:val="000000"/>
                <w:sz w:val="24"/>
                <w:szCs w:val="24"/>
                <w:lang w:eastAsia="vi-VN"/>
              </w:rPr>
              <w:t>Đánh dấu [x] vào ô phù hợp</w:t>
            </w:r>
          </w:p>
        </w:tc>
        <w:tc>
          <w:tcPr>
            <w:tcW w:w="1827" w:type="dxa"/>
            <w:vMerge w:val="restart"/>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r w:rsidRPr="00C96390">
              <w:rPr>
                <w:rFonts w:cs="Times New Roman"/>
                <w:b/>
                <w:bCs/>
                <w:color w:val="000000"/>
                <w:sz w:val="24"/>
                <w:szCs w:val="24"/>
                <w:lang w:eastAsia="vi-VN"/>
              </w:rPr>
              <w:t xml:space="preserve">Kết nối, chia sẻ dữ liệu với các </w:t>
            </w:r>
            <w:r w:rsidRPr="00C96390">
              <w:rPr>
                <w:rFonts w:cs="Times New Roman"/>
                <w:b/>
                <w:bCs/>
                <w:color w:val="000000"/>
                <w:sz w:val="24"/>
                <w:szCs w:val="24"/>
                <w:lang w:eastAsia="vi-VN"/>
              </w:rPr>
              <w:lastRenderedPageBreak/>
              <w:t>hệ thống thông tin khác</w:t>
            </w:r>
            <w:r w:rsidRPr="00C96390">
              <w:rPr>
                <w:rFonts w:cs="Times New Roman"/>
                <w:color w:val="000000"/>
                <w:sz w:val="24"/>
                <w:szCs w:val="24"/>
                <w:lang w:eastAsia="vi-VN"/>
              </w:rPr>
              <w:br/>
              <w:t>(Có: 1/ Không: 0)</w:t>
            </w:r>
          </w:p>
        </w:tc>
      </w:tr>
      <w:tr w:rsidR="00404A5B" w:rsidRPr="00C96390" w:rsidTr="00573A10">
        <w:trPr>
          <w:trHeight w:val="1294"/>
        </w:trPr>
        <w:tc>
          <w:tcPr>
            <w:tcW w:w="568" w:type="dxa"/>
            <w:vMerge/>
            <w:vAlign w:val="center"/>
          </w:tcPr>
          <w:p w:rsidR="00404A5B" w:rsidRPr="00C96390" w:rsidRDefault="00404A5B" w:rsidP="00404A5B">
            <w:pPr>
              <w:spacing w:after="0" w:line="240" w:lineRule="auto"/>
              <w:jc w:val="center"/>
              <w:rPr>
                <w:rFonts w:cs="Times New Roman"/>
                <w:b/>
                <w:bCs/>
                <w:color w:val="000000"/>
                <w:sz w:val="24"/>
                <w:szCs w:val="24"/>
                <w:lang w:eastAsia="vi-VN"/>
              </w:rPr>
            </w:pPr>
          </w:p>
        </w:tc>
        <w:tc>
          <w:tcPr>
            <w:tcW w:w="3685" w:type="dxa"/>
            <w:vMerge/>
            <w:vAlign w:val="center"/>
          </w:tcPr>
          <w:p w:rsidR="00404A5B" w:rsidRPr="00C96390" w:rsidRDefault="00404A5B" w:rsidP="00404A5B">
            <w:pPr>
              <w:spacing w:after="0" w:line="240" w:lineRule="auto"/>
              <w:rPr>
                <w:rFonts w:cs="Times New Roman"/>
                <w:b/>
                <w:bCs/>
                <w:color w:val="000000"/>
                <w:sz w:val="24"/>
                <w:szCs w:val="24"/>
                <w:lang w:eastAsia="vi-VN"/>
              </w:rPr>
            </w:pPr>
          </w:p>
        </w:tc>
        <w:tc>
          <w:tcPr>
            <w:tcW w:w="2127" w:type="dxa"/>
            <w:vMerge/>
            <w:vAlign w:val="center"/>
          </w:tcPr>
          <w:p w:rsidR="00404A5B" w:rsidRPr="00C96390" w:rsidRDefault="00404A5B" w:rsidP="00404A5B">
            <w:pPr>
              <w:spacing w:after="0" w:line="240" w:lineRule="auto"/>
              <w:rPr>
                <w:rFonts w:cs="Times New Roman"/>
                <w:b/>
                <w:bCs/>
                <w:color w:val="000000"/>
                <w:sz w:val="24"/>
                <w:szCs w:val="24"/>
                <w:lang w:eastAsia="vi-VN"/>
              </w:rPr>
            </w:pPr>
          </w:p>
        </w:tc>
        <w:tc>
          <w:tcPr>
            <w:tcW w:w="1842"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r w:rsidRPr="00C96390">
              <w:rPr>
                <w:rFonts w:cs="Times New Roman"/>
                <w:color w:val="000000"/>
                <w:sz w:val="24"/>
                <w:szCs w:val="24"/>
                <w:lang w:eastAsia="vi-VN"/>
              </w:rPr>
              <w:t>Ứng dụng do Bộ chuyên ngành xây dựng</w:t>
            </w:r>
          </w:p>
        </w:tc>
        <w:tc>
          <w:tcPr>
            <w:tcW w:w="1576"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r w:rsidRPr="00C96390">
              <w:rPr>
                <w:rFonts w:cs="Times New Roman"/>
                <w:color w:val="000000"/>
                <w:sz w:val="24"/>
                <w:szCs w:val="24"/>
                <w:lang w:eastAsia="vi-VN"/>
              </w:rPr>
              <w:t>Ứng dụng do tỉnh xây dựng</w:t>
            </w:r>
          </w:p>
        </w:tc>
        <w:tc>
          <w:tcPr>
            <w:tcW w:w="1580" w:type="dxa"/>
            <w:shd w:val="clear" w:color="auto" w:fill="auto"/>
            <w:vAlign w:val="center"/>
          </w:tcPr>
          <w:p w:rsidR="00404A5B" w:rsidRPr="00C96390" w:rsidRDefault="00404A5B" w:rsidP="00404A5B">
            <w:pPr>
              <w:spacing w:after="0" w:line="240" w:lineRule="auto"/>
              <w:jc w:val="center"/>
              <w:rPr>
                <w:rFonts w:cs="Times New Roman"/>
                <w:i/>
                <w:iCs/>
                <w:color w:val="000000"/>
                <w:sz w:val="24"/>
                <w:szCs w:val="24"/>
                <w:lang w:eastAsia="vi-VN"/>
              </w:rPr>
            </w:pPr>
            <w:r w:rsidRPr="00C96390">
              <w:rPr>
                <w:rFonts w:cs="Times New Roman"/>
                <w:i/>
                <w:iCs/>
                <w:color w:val="000000"/>
                <w:sz w:val="24"/>
                <w:szCs w:val="24"/>
                <w:lang w:eastAsia="vi-VN"/>
              </w:rPr>
              <w:t>Tại CQNN cấp tỉnh</w:t>
            </w:r>
          </w:p>
        </w:tc>
        <w:tc>
          <w:tcPr>
            <w:tcW w:w="1680" w:type="dxa"/>
            <w:shd w:val="clear" w:color="auto" w:fill="auto"/>
            <w:noWrap/>
            <w:vAlign w:val="center"/>
          </w:tcPr>
          <w:p w:rsidR="00404A5B" w:rsidRPr="00C96390" w:rsidRDefault="00404A5B" w:rsidP="00404A5B">
            <w:pPr>
              <w:spacing w:after="0" w:line="240" w:lineRule="auto"/>
              <w:jc w:val="center"/>
              <w:rPr>
                <w:rFonts w:cs="Times New Roman"/>
                <w:color w:val="000000"/>
                <w:sz w:val="24"/>
                <w:szCs w:val="24"/>
                <w:lang w:eastAsia="vi-VN"/>
              </w:rPr>
            </w:pPr>
            <w:r w:rsidRPr="00C96390">
              <w:rPr>
                <w:rFonts w:cs="Times New Roman"/>
                <w:color w:val="000000"/>
                <w:sz w:val="24"/>
                <w:szCs w:val="24"/>
                <w:lang w:eastAsia="vi-VN"/>
              </w:rPr>
              <w:t>Toàn tỉnh</w:t>
            </w:r>
          </w:p>
        </w:tc>
        <w:tc>
          <w:tcPr>
            <w:tcW w:w="1827" w:type="dxa"/>
            <w:vMerge/>
            <w:vAlign w:val="center"/>
          </w:tcPr>
          <w:p w:rsidR="00404A5B" w:rsidRPr="00C96390" w:rsidRDefault="00404A5B" w:rsidP="00404A5B">
            <w:pPr>
              <w:spacing w:after="0" w:line="240" w:lineRule="auto"/>
              <w:rPr>
                <w:rFonts w:cs="Times New Roman"/>
                <w:color w:val="000000"/>
                <w:sz w:val="24"/>
                <w:szCs w:val="24"/>
                <w:lang w:eastAsia="vi-VN"/>
              </w:rPr>
            </w:pPr>
          </w:p>
        </w:tc>
      </w:tr>
      <w:tr w:rsidR="00404A5B" w:rsidRPr="00C96390" w:rsidTr="00573A10">
        <w:trPr>
          <w:trHeight w:val="300"/>
        </w:trPr>
        <w:tc>
          <w:tcPr>
            <w:tcW w:w="568"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3685" w:type="dxa"/>
            <w:shd w:val="clear" w:color="auto" w:fill="auto"/>
            <w:vAlign w:val="center"/>
          </w:tcPr>
          <w:p w:rsidR="00404A5B" w:rsidRPr="00C96390" w:rsidRDefault="00404A5B" w:rsidP="00404A5B">
            <w:pPr>
              <w:spacing w:after="0" w:line="240" w:lineRule="auto"/>
              <w:rPr>
                <w:rFonts w:cs="Times New Roman"/>
                <w:color w:val="000000"/>
                <w:sz w:val="24"/>
                <w:szCs w:val="24"/>
                <w:lang w:eastAsia="vi-VN"/>
              </w:rPr>
            </w:pPr>
          </w:p>
        </w:tc>
        <w:tc>
          <w:tcPr>
            <w:tcW w:w="2127"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842"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76"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80"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680"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827" w:type="dxa"/>
            <w:shd w:val="clear" w:color="auto" w:fill="auto"/>
            <w:noWrap/>
            <w:vAlign w:val="bottom"/>
          </w:tcPr>
          <w:p w:rsidR="00404A5B" w:rsidRPr="00C96390" w:rsidRDefault="00404A5B" w:rsidP="00404A5B">
            <w:pPr>
              <w:spacing w:after="0" w:line="240" w:lineRule="auto"/>
              <w:jc w:val="center"/>
              <w:rPr>
                <w:rFonts w:cs="Times New Roman"/>
                <w:color w:val="000000"/>
                <w:sz w:val="24"/>
                <w:szCs w:val="24"/>
                <w:lang w:eastAsia="vi-VN"/>
              </w:rPr>
            </w:pPr>
          </w:p>
        </w:tc>
      </w:tr>
      <w:tr w:rsidR="00404A5B" w:rsidRPr="00C96390" w:rsidTr="00573A10">
        <w:trPr>
          <w:trHeight w:val="300"/>
        </w:trPr>
        <w:tc>
          <w:tcPr>
            <w:tcW w:w="568"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3685" w:type="dxa"/>
            <w:shd w:val="clear" w:color="auto" w:fill="auto"/>
            <w:vAlign w:val="center"/>
          </w:tcPr>
          <w:p w:rsidR="00404A5B" w:rsidRPr="00C96390" w:rsidRDefault="00404A5B" w:rsidP="00404A5B">
            <w:pPr>
              <w:spacing w:after="0" w:line="240" w:lineRule="auto"/>
              <w:rPr>
                <w:rFonts w:cs="Times New Roman"/>
                <w:color w:val="000000"/>
                <w:sz w:val="24"/>
                <w:szCs w:val="24"/>
                <w:lang w:eastAsia="vi-VN"/>
              </w:rPr>
            </w:pPr>
          </w:p>
        </w:tc>
        <w:tc>
          <w:tcPr>
            <w:tcW w:w="2127"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842"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76"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80"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680"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827" w:type="dxa"/>
            <w:shd w:val="clear" w:color="auto" w:fill="auto"/>
            <w:noWrap/>
            <w:vAlign w:val="bottom"/>
          </w:tcPr>
          <w:p w:rsidR="00404A5B" w:rsidRPr="00C96390" w:rsidRDefault="00404A5B" w:rsidP="00404A5B">
            <w:pPr>
              <w:spacing w:after="0" w:line="240" w:lineRule="auto"/>
              <w:jc w:val="center"/>
              <w:rPr>
                <w:rFonts w:cs="Times New Roman"/>
                <w:color w:val="000000"/>
                <w:sz w:val="24"/>
                <w:szCs w:val="24"/>
                <w:lang w:eastAsia="vi-VN"/>
              </w:rPr>
            </w:pPr>
          </w:p>
        </w:tc>
      </w:tr>
      <w:tr w:rsidR="00404A5B" w:rsidRPr="00C96390" w:rsidTr="00573A10">
        <w:trPr>
          <w:trHeight w:val="300"/>
        </w:trPr>
        <w:tc>
          <w:tcPr>
            <w:tcW w:w="568"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3685" w:type="dxa"/>
            <w:shd w:val="clear" w:color="auto" w:fill="auto"/>
            <w:vAlign w:val="center"/>
          </w:tcPr>
          <w:p w:rsidR="00404A5B" w:rsidRPr="00C96390" w:rsidRDefault="00404A5B" w:rsidP="00404A5B">
            <w:pPr>
              <w:spacing w:after="0" w:line="240" w:lineRule="auto"/>
              <w:rPr>
                <w:rFonts w:cs="Times New Roman"/>
                <w:color w:val="000000"/>
                <w:sz w:val="24"/>
                <w:szCs w:val="24"/>
                <w:lang w:eastAsia="vi-VN"/>
              </w:rPr>
            </w:pPr>
          </w:p>
        </w:tc>
        <w:tc>
          <w:tcPr>
            <w:tcW w:w="2127"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842"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76"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580"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680" w:type="dxa"/>
            <w:shd w:val="clear" w:color="auto" w:fill="auto"/>
            <w:vAlign w:val="center"/>
          </w:tcPr>
          <w:p w:rsidR="00404A5B" w:rsidRPr="00C96390" w:rsidRDefault="00404A5B" w:rsidP="00404A5B">
            <w:pPr>
              <w:spacing w:after="0" w:line="240" w:lineRule="auto"/>
              <w:jc w:val="center"/>
              <w:rPr>
                <w:rFonts w:cs="Times New Roman"/>
                <w:color w:val="000000"/>
                <w:sz w:val="24"/>
                <w:szCs w:val="24"/>
                <w:lang w:eastAsia="vi-VN"/>
              </w:rPr>
            </w:pPr>
          </w:p>
        </w:tc>
        <w:tc>
          <w:tcPr>
            <w:tcW w:w="1827" w:type="dxa"/>
            <w:shd w:val="clear" w:color="auto" w:fill="auto"/>
            <w:noWrap/>
            <w:vAlign w:val="bottom"/>
          </w:tcPr>
          <w:p w:rsidR="00404A5B" w:rsidRPr="00C96390" w:rsidRDefault="00404A5B" w:rsidP="00404A5B">
            <w:pPr>
              <w:spacing w:after="0" w:line="240" w:lineRule="auto"/>
              <w:jc w:val="center"/>
              <w:rPr>
                <w:rFonts w:cs="Times New Roman"/>
                <w:color w:val="000000"/>
                <w:sz w:val="24"/>
                <w:szCs w:val="24"/>
                <w:lang w:eastAsia="vi-VN"/>
              </w:rPr>
            </w:pPr>
          </w:p>
        </w:tc>
      </w:tr>
    </w:tbl>
    <w:p w:rsidR="00404A5B" w:rsidRPr="00C96390" w:rsidRDefault="00404A5B" w:rsidP="00404A5B">
      <w:pPr>
        <w:tabs>
          <w:tab w:val="left" w:pos="1875"/>
        </w:tabs>
        <w:spacing w:after="0" w:line="240" w:lineRule="auto"/>
        <w:rPr>
          <w:rFonts w:cs="Times New Roman"/>
          <w:b/>
          <w:sz w:val="24"/>
          <w:szCs w:val="24"/>
        </w:rPr>
      </w:pPr>
    </w:p>
    <w:p w:rsidR="00404A5B" w:rsidRPr="00C96390" w:rsidRDefault="00404A5B" w:rsidP="00404A5B">
      <w:pPr>
        <w:spacing w:after="0" w:line="240" w:lineRule="auto"/>
        <w:jc w:val="center"/>
        <w:rPr>
          <w:rFonts w:cs="Times New Roman"/>
          <w:b/>
          <w:sz w:val="24"/>
          <w:szCs w:val="24"/>
        </w:rPr>
      </w:pPr>
      <w:bookmarkStart w:id="1" w:name="RANGE!A2"/>
      <w:r w:rsidRPr="00C96390">
        <w:rPr>
          <w:rFonts w:cs="Times New Roman"/>
          <w:b/>
          <w:sz w:val="24"/>
          <w:szCs w:val="24"/>
          <w:lang w:val="pt-PT"/>
        </w:rPr>
        <w:t>Biểu mẫu số 6.3</w:t>
      </w:r>
    </w:p>
    <w:p w:rsidR="00404A5B" w:rsidRPr="00C96390" w:rsidRDefault="00404A5B" w:rsidP="00404A5B">
      <w:pPr>
        <w:tabs>
          <w:tab w:val="left" w:pos="1875"/>
        </w:tabs>
        <w:spacing w:after="0" w:line="240" w:lineRule="auto"/>
        <w:jc w:val="center"/>
        <w:rPr>
          <w:rFonts w:cs="Times New Roman"/>
          <w:b/>
          <w:bCs/>
          <w:color w:val="000000"/>
          <w:sz w:val="24"/>
          <w:szCs w:val="24"/>
        </w:rPr>
      </w:pPr>
      <w:r w:rsidRPr="00C96390">
        <w:rPr>
          <w:rFonts w:cs="Times New Roman"/>
          <w:b/>
          <w:bCs/>
          <w:color w:val="000000"/>
          <w:sz w:val="24"/>
          <w:szCs w:val="24"/>
        </w:rPr>
        <w:t>DANH  SÁCH CÁC DỊCH VỤ CÔNG ĐƯỢC ƯU TIÊN CUNG CẤP TRỰC TUYẾN MỨC ĐỘ 4 TẠI TỈNH ĐẮK NÔNG THEO QUYẾT ĐỊNH 1819/QĐ-TTG NGÀY 26/10/2015 CỦA THỦ TƯỚNG CHÍNH PHỦ</w:t>
      </w:r>
      <w:bookmarkEnd w:id="1"/>
    </w:p>
    <w:p w:rsidR="00404A5B" w:rsidRPr="00C96390" w:rsidRDefault="00404A5B" w:rsidP="00404A5B">
      <w:pPr>
        <w:spacing w:after="0" w:line="240" w:lineRule="auto"/>
        <w:jc w:val="center"/>
        <w:rPr>
          <w:rFonts w:cs="Times New Roman"/>
          <w:i/>
          <w:sz w:val="24"/>
          <w:szCs w:val="24"/>
        </w:rPr>
      </w:pPr>
      <w:r w:rsidRPr="00C96390">
        <w:rPr>
          <w:rFonts w:cs="Times New Roman"/>
          <w:i/>
          <w:sz w:val="24"/>
          <w:szCs w:val="24"/>
        </w:rPr>
        <w:t>(Kèm theo Báo cáo số      /BC-UBND ngày      /    /2020 của UBND tỉnh Đắk Nông)</w:t>
      </w:r>
    </w:p>
    <w:p w:rsidR="00404A5B" w:rsidRPr="00C96390" w:rsidRDefault="00404A5B" w:rsidP="00404A5B">
      <w:pPr>
        <w:spacing w:after="0" w:line="240" w:lineRule="auto"/>
        <w:jc w:val="center"/>
        <w:rPr>
          <w:rFonts w:cs="Times New Roman"/>
          <w:i/>
          <w:sz w:val="24"/>
          <w:szCs w:val="24"/>
        </w:rPr>
      </w:pPr>
    </w:p>
    <w:tbl>
      <w:tblPr>
        <w:tblW w:w="12987"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7584"/>
        <w:gridCol w:w="4175"/>
      </w:tblGrid>
      <w:tr w:rsidR="00404A5B" w:rsidRPr="00C96390" w:rsidTr="00573A10">
        <w:trPr>
          <w:trHeight w:val="375"/>
          <w:jc w:val="center"/>
        </w:trPr>
        <w:tc>
          <w:tcPr>
            <w:tcW w:w="1228"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rPr>
            </w:pPr>
            <w:r w:rsidRPr="00C96390">
              <w:rPr>
                <w:rFonts w:cs="Times New Roman"/>
                <w:b/>
                <w:bCs/>
                <w:color w:val="000000"/>
                <w:sz w:val="24"/>
                <w:szCs w:val="24"/>
              </w:rPr>
              <w:t>STT</w:t>
            </w:r>
          </w:p>
        </w:tc>
        <w:tc>
          <w:tcPr>
            <w:tcW w:w="7584" w:type="dxa"/>
            <w:shd w:val="clear" w:color="auto" w:fill="auto"/>
            <w:vAlign w:val="center"/>
          </w:tcPr>
          <w:p w:rsidR="00404A5B" w:rsidRPr="00C96390" w:rsidRDefault="00404A5B" w:rsidP="00404A5B">
            <w:pPr>
              <w:spacing w:after="0" w:line="240" w:lineRule="auto"/>
              <w:jc w:val="center"/>
              <w:rPr>
                <w:rFonts w:cs="Times New Roman"/>
                <w:b/>
                <w:bCs/>
                <w:color w:val="000000"/>
                <w:sz w:val="24"/>
                <w:szCs w:val="24"/>
              </w:rPr>
            </w:pPr>
            <w:r w:rsidRPr="00C96390">
              <w:rPr>
                <w:rFonts w:cs="Times New Roman"/>
                <w:b/>
                <w:bCs/>
                <w:color w:val="000000"/>
                <w:sz w:val="24"/>
                <w:szCs w:val="24"/>
              </w:rPr>
              <w:t>Tên/nhóm thủ tục hành chính</w:t>
            </w:r>
          </w:p>
        </w:tc>
        <w:tc>
          <w:tcPr>
            <w:tcW w:w="4175" w:type="dxa"/>
            <w:shd w:val="clear" w:color="auto" w:fill="auto"/>
            <w:noWrap/>
            <w:vAlign w:val="bottom"/>
          </w:tcPr>
          <w:p w:rsidR="00404A5B" w:rsidRPr="00C96390" w:rsidRDefault="00404A5B" w:rsidP="00404A5B">
            <w:pPr>
              <w:spacing w:after="0" w:line="240" w:lineRule="auto"/>
              <w:jc w:val="center"/>
              <w:rPr>
                <w:rFonts w:cs="Times New Roman"/>
                <w:b/>
                <w:bCs/>
                <w:sz w:val="24"/>
                <w:szCs w:val="24"/>
              </w:rPr>
            </w:pPr>
            <w:r w:rsidRPr="00C96390">
              <w:rPr>
                <w:rFonts w:cs="Times New Roman"/>
                <w:b/>
                <w:bCs/>
                <w:sz w:val="24"/>
                <w:szCs w:val="24"/>
              </w:rPr>
              <w:t>Địa chỉ Internet</w:t>
            </w:r>
          </w:p>
        </w:tc>
      </w:tr>
      <w:tr w:rsidR="00404A5B" w:rsidRPr="00C96390" w:rsidTr="00573A10">
        <w:trPr>
          <w:trHeight w:val="375"/>
          <w:jc w:val="center"/>
        </w:trPr>
        <w:tc>
          <w:tcPr>
            <w:tcW w:w="8812" w:type="dxa"/>
            <w:gridSpan w:val="2"/>
            <w:shd w:val="clear" w:color="auto" w:fill="auto"/>
            <w:vAlign w:val="center"/>
          </w:tcPr>
          <w:p w:rsidR="00404A5B" w:rsidRPr="00C96390" w:rsidRDefault="00404A5B" w:rsidP="00404A5B">
            <w:pPr>
              <w:spacing w:after="0" w:line="240" w:lineRule="auto"/>
              <w:rPr>
                <w:rFonts w:cs="Times New Roman"/>
                <w:b/>
                <w:bCs/>
                <w:color w:val="000000"/>
                <w:sz w:val="24"/>
                <w:szCs w:val="24"/>
              </w:rPr>
            </w:pPr>
            <w:r w:rsidRPr="00C96390">
              <w:rPr>
                <w:rFonts w:cs="Times New Roman"/>
                <w:b/>
                <w:bCs/>
                <w:color w:val="000000"/>
                <w:sz w:val="24"/>
                <w:szCs w:val="24"/>
              </w:rPr>
              <w:t>I. CẤP TỈNH</w:t>
            </w: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r w:rsidRPr="00C96390">
              <w:rPr>
                <w:rFonts w:cs="Times New Roman"/>
                <w:sz w:val="24"/>
                <w:szCs w:val="24"/>
              </w:rPr>
              <w:t> </w:t>
            </w:r>
          </w:p>
        </w:tc>
      </w:tr>
      <w:tr w:rsidR="00404A5B" w:rsidRPr="00C96390" w:rsidTr="00573A10">
        <w:trPr>
          <w:trHeight w:val="375"/>
          <w:jc w:val="center"/>
        </w:trPr>
        <w:tc>
          <w:tcPr>
            <w:tcW w:w="1228" w:type="dxa"/>
            <w:shd w:val="clear" w:color="auto" w:fill="auto"/>
            <w:vAlign w:val="center"/>
          </w:tcPr>
          <w:p w:rsidR="00404A5B" w:rsidRPr="00C96390" w:rsidRDefault="00404A5B" w:rsidP="00404A5B">
            <w:pPr>
              <w:spacing w:after="0" w:line="240" w:lineRule="auto"/>
              <w:jc w:val="center"/>
              <w:rPr>
                <w:rFonts w:cs="Times New Roman"/>
                <w:color w:val="000000"/>
                <w:sz w:val="24"/>
                <w:szCs w:val="24"/>
              </w:rPr>
            </w:pPr>
          </w:p>
        </w:tc>
        <w:tc>
          <w:tcPr>
            <w:tcW w:w="7584" w:type="dxa"/>
            <w:shd w:val="clear" w:color="auto" w:fill="auto"/>
            <w:vAlign w:val="center"/>
          </w:tcPr>
          <w:p w:rsidR="00404A5B" w:rsidRPr="00C96390" w:rsidRDefault="00404A5B" w:rsidP="00404A5B">
            <w:pPr>
              <w:spacing w:after="0" w:line="240" w:lineRule="auto"/>
              <w:rPr>
                <w:rFonts w:cs="Times New Roman"/>
                <w:color w:val="000000"/>
                <w:sz w:val="24"/>
                <w:szCs w:val="24"/>
              </w:rPr>
            </w:pP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p>
        </w:tc>
      </w:tr>
      <w:tr w:rsidR="00404A5B" w:rsidRPr="00C96390" w:rsidTr="00573A10">
        <w:trPr>
          <w:trHeight w:val="375"/>
          <w:jc w:val="center"/>
        </w:trPr>
        <w:tc>
          <w:tcPr>
            <w:tcW w:w="1228" w:type="dxa"/>
            <w:shd w:val="clear" w:color="auto" w:fill="auto"/>
            <w:vAlign w:val="center"/>
          </w:tcPr>
          <w:p w:rsidR="00404A5B" w:rsidRPr="00C96390" w:rsidRDefault="00404A5B" w:rsidP="00404A5B">
            <w:pPr>
              <w:spacing w:after="0" w:line="240" w:lineRule="auto"/>
              <w:jc w:val="center"/>
              <w:rPr>
                <w:rFonts w:cs="Times New Roman"/>
                <w:color w:val="000000"/>
                <w:sz w:val="24"/>
                <w:szCs w:val="24"/>
              </w:rPr>
            </w:pPr>
          </w:p>
        </w:tc>
        <w:tc>
          <w:tcPr>
            <w:tcW w:w="7584" w:type="dxa"/>
            <w:shd w:val="clear" w:color="auto" w:fill="auto"/>
            <w:vAlign w:val="center"/>
          </w:tcPr>
          <w:p w:rsidR="00404A5B" w:rsidRPr="00C96390" w:rsidRDefault="00404A5B" w:rsidP="00404A5B">
            <w:pPr>
              <w:spacing w:after="0" w:line="240" w:lineRule="auto"/>
              <w:rPr>
                <w:rFonts w:cs="Times New Roman"/>
                <w:color w:val="000000"/>
                <w:sz w:val="24"/>
                <w:szCs w:val="24"/>
              </w:rPr>
            </w:pP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p>
        </w:tc>
      </w:tr>
      <w:tr w:rsidR="00404A5B" w:rsidRPr="00C96390" w:rsidTr="00573A10">
        <w:trPr>
          <w:trHeight w:val="375"/>
          <w:jc w:val="center"/>
        </w:trPr>
        <w:tc>
          <w:tcPr>
            <w:tcW w:w="8812" w:type="dxa"/>
            <w:gridSpan w:val="2"/>
            <w:shd w:val="clear" w:color="auto" w:fill="auto"/>
            <w:noWrap/>
            <w:vAlign w:val="center"/>
          </w:tcPr>
          <w:p w:rsidR="00404A5B" w:rsidRPr="00C96390" w:rsidRDefault="00404A5B" w:rsidP="00404A5B">
            <w:pPr>
              <w:spacing w:after="0" w:line="240" w:lineRule="auto"/>
              <w:rPr>
                <w:rFonts w:cs="Times New Roman"/>
                <w:color w:val="000000"/>
                <w:sz w:val="24"/>
                <w:szCs w:val="24"/>
              </w:rPr>
            </w:pPr>
            <w:r w:rsidRPr="00C96390">
              <w:rPr>
                <w:rFonts w:cs="Times New Roman"/>
                <w:b/>
                <w:bCs/>
                <w:color w:val="000000"/>
                <w:sz w:val="24"/>
                <w:szCs w:val="24"/>
              </w:rPr>
              <w:t>II. CẤP HUYỆN</w:t>
            </w: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r w:rsidRPr="00C96390">
              <w:rPr>
                <w:rFonts w:cs="Times New Roman"/>
                <w:sz w:val="24"/>
                <w:szCs w:val="24"/>
              </w:rPr>
              <w:t> </w:t>
            </w:r>
          </w:p>
        </w:tc>
      </w:tr>
      <w:tr w:rsidR="00404A5B" w:rsidRPr="00C96390" w:rsidTr="00573A10">
        <w:trPr>
          <w:trHeight w:val="375"/>
          <w:jc w:val="center"/>
        </w:trPr>
        <w:tc>
          <w:tcPr>
            <w:tcW w:w="1228" w:type="dxa"/>
            <w:shd w:val="clear" w:color="auto" w:fill="auto"/>
            <w:vAlign w:val="center"/>
          </w:tcPr>
          <w:p w:rsidR="00404A5B" w:rsidRPr="00C96390" w:rsidRDefault="00404A5B" w:rsidP="00404A5B">
            <w:pPr>
              <w:spacing w:after="0" w:line="240" w:lineRule="auto"/>
              <w:jc w:val="center"/>
              <w:rPr>
                <w:rFonts w:cs="Times New Roman"/>
                <w:color w:val="000000"/>
                <w:sz w:val="24"/>
                <w:szCs w:val="24"/>
              </w:rPr>
            </w:pPr>
          </w:p>
        </w:tc>
        <w:tc>
          <w:tcPr>
            <w:tcW w:w="7584" w:type="dxa"/>
            <w:shd w:val="clear" w:color="auto" w:fill="auto"/>
            <w:vAlign w:val="center"/>
          </w:tcPr>
          <w:p w:rsidR="00404A5B" w:rsidRPr="00C96390" w:rsidRDefault="00404A5B" w:rsidP="00404A5B">
            <w:pPr>
              <w:spacing w:after="0" w:line="240" w:lineRule="auto"/>
              <w:rPr>
                <w:rFonts w:cs="Times New Roman"/>
                <w:color w:val="000000"/>
                <w:sz w:val="24"/>
                <w:szCs w:val="24"/>
              </w:rPr>
            </w:pP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p>
        </w:tc>
      </w:tr>
      <w:tr w:rsidR="00404A5B" w:rsidRPr="00C96390" w:rsidTr="00573A10">
        <w:trPr>
          <w:trHeight w:val="375"/>
          <w:jc w:val="center"/>
        </w:trPr>
        <w:tc>
          <w:tcPr>
            <w:tcW w:w="1228" w:type="dxa"/>
            <w:shd w:val="clear" w:color="auto" w:fill="auto"/>
            <w:vAlign w:val="center"/>
          </w:tcPr>
          <w:p w:rsidR="00404A5B" w:rsidRPr="00C96390" w:rsidRDefault="00404A5B" w:rsidP="00404A5B">
            <w:pPr>
              <w:spacing w:after="0" w:line="240" w:lineRule="auto"/>
              <w:jc w:val="center"/>
              <w:rPr>
                <w:rFonts w:cs="Times New Roman"/>
                <w:color w:val="000000"/>
                <w:sz w:val="24"/>
                <w:szCs w:val="24"/>
              </w:rPr>
            </w:pPr>
          </w:p>
        </w:tc>
        <w:tc>
          <w:tcPr>
            <w:tcW w:w="7584" w:type="dxa"/>
            <w:shd w:val="clear" w:color="auto" w:fill="auto"/>
            <w:vAlign w:val="center"/>
          </w:tcPr>
          <w:p w:rsidR="00404A5B" w:rsidRPr="00C96390" w:rsidRDefault="00404A5B" w:rsidP="00404A5B">
            <w:pPr>
              <w:spacing w:after="0" w:line="240" w:lineRule="auto"/>
              <w:rPr>
                <w:rFonts w:cs="Times New Roman"/>
                <w:color w:val="000000"/>
                <w:sz w:val="24"/>
                <w:szCs w:val="24"/>
              </w:rPr>
            </w:pP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p>
        </w:tc>
      </w:tr>
      <w:tr w:rsidR="00404A5B" w:rsidRPr="00C96390" w:rsidTr="00573A10">
        <w:trPr>
          <w:trHeight w:val="375"/>
          <w:jc w:val="center"/>
        </w:trPr>
        <w:tc>
          <w:tcPr>
            <w:tcW w:w="1228" w:type="dxa"/>
            <w:shd w:val="clear" w:color="auto" w:fill="auto"/>
            <w:vAlign w:val="center"/>
          </w:tcPr>
          <w:p w:rsidR="00404A5B" w:rsidRPr="00C96390" w:rsidRDefault="00404A5B" w:rsidP="00404A5B">
            <w:pPr>
              <w:spacing w:after="0" w:line="240" w:lineRule="auto"/>
              <w:jc w:val="center"/>
              <w:rPr>
                <w:rFonts w:cs="Times New Roman"/>
                <w:color w:val="000000"/>
                <w:sz w:val="24"/>
                <w:szCs w:val="24"/>
              </w:rPr>
            </w:pPr>
          </w:p>
        </w:tc>
        <w:tc>
          <w:tcPr>
            <w:tcW w:w="7584" w:type="dxa"/>
            <w:shd w:val="clear" w:color="auto" w:fill="auto"/>
            <w:vAlign w:val="center"/>
          </w:tcPr>
          <w:p w:rsidR="00404A5B" w:rsidRPr="00C96390" w:rsidRDefault="00404A5B" w:rsidP="00404A5B">
            <w:pPr>
              <w:spacing w:after="0" w:line="240" w:lineRule="auto"/>
              <w:rPr>
                <w:rFonts w:cs="Times New Roman"/>
                <w:color w:val="000000"/>
                <w:sz w:val="24"/>
                <w:szCs w:val="24"/>
              </w:rPr>
            </w:pPr>
          </w:p>
        </w:tc>
        <w:tc>
          <w:tcPr>
            <w:tcW w:w="4175" w:type="dxa"/>
            <w:shd w:val="clear" w:color="auto" w:fill="auto"/>
            <w:noWrap/>
            <w:vAlign w:val="bottom"/>
          </w:tcPr>
          <w:p w:rsidR="00404A5B" w:rsidRPr="00C96390" w:rsidRDefault="00404A5B" w:rsidP="00404A5B">
            <w:pPr>
              <w:spacing w:after="0" w:line="240" w:lineRule="auto"/>
              <w:rPr>
                <w:rFonts w:cs="Times New Roman"/>
                <w:sz w:val="24"/>
                <w:szCs w:val="24"/>
              </w:rPr>
            </w:pPr>
          </w:p>
        </w:tc>
      </w:tr>
    </w:tbl>
    <w:p w:rsidR="00404A5B" w:rsidRPr="00C96390" w:rsidRDefault="00404A5B" w:rsidP="00404A5B">
      <w:pPr>
        <w:spacing w:after="0" w:line="240" w:lineRule="auto"/>
        <w:rPr>
          <w:rFonts w:cs="Times New Roman"/>
          <w:sz w:val="24"/>
          <w:szCs w:val="24"/>
        </w:rPr>
      </w:pPr>
    </w:p>
    <w:p w:rsidR="00BD11AA" w:rsidRPr="00C96390" w:rsidRDefault="00BD11AA" w:rsidP="00714792">
      <w:pPr>
        <w:spacing w:after="0" w:line="240" w:lineRule="auto"/>
        <w:jc w:val="center"/>
        <w:rPr>
          <w:rFonts w:cs="Times New Roman"/>
          <w:b/>
          <w:sz w:val="24"/>
          <w:szCs w:val="24"/>
          <w:lang w:val="en-US"/>
        </w:rPr>
      </w:pPr>
    </w:p>
    <w:p w:rsidR="00F10933" w:rsidRDefault="00F10933" w:rsidP="00BD11AA">
      <w:pPr>
        <w:spacing w:after="0" w:line="240" w:lineRule="auto"/>
        <w:jc w:val="center"/>
        <w:rPr>
          <w:rFonts w:cs="Times New Roman"/>
          <w:b/>
          <w:sz w:val="24"/>
          <w:szCs w:val="24"/>
          <w:lang w:val="en-US"/>
        </w:rPr>
      </w:pPr>
    </w:p>
    <w:p w:rsidR="00BD11AA" w:rsidRPr="00C96390" w:rsidRDefault="00BD11AA" w:rsidP="00BD11AA">
      <w:pPr>
        <w:spacing w:after="0" w:line="240" w:lineRule="auto"/>
        <w:jc w:val="center"/>
        <w:rPr>
          <w:rFonts w:cs="Times New Roman"/>
          <w:b/>
          <w:sz w:val="24"/>
          <w:szCs w:val="24"/>
          <w:lang w:val="en-US"/>
        </w:rPr>
      </w:pPr>
      <w:r w:rsidRPr="00C96390">
        <w:rPr>
          <w:rFonts w:cs="Times New Roman"/>
          <w:b/>
          <w:sz w:val="24"/>
          <w:szCs w:val="24"/>
          <w:lang w:val="en-US"/>
        </w:rPr>
        <w:t>Biểu số 8.1</w:t>
      </w:r>
    </w:p>
    <w:tbl>
      <w:tblPr>
        <w:tblW w:w="14459" w:type="dxa"/>
        <w:tblInd w:w="250" w:type="dxa"/>
        <w:tblLook w:val="04A0" w:firstRow="1" w:lastRow="0" w:firstColumn="1" w:lastColumn="0" w:noHBand="0" w:noVBand="1"/>
      </w:tblPr>
      <w:tblGrid>
        <w:gridCol w:w="3156"/>
        <w:gridCol w:w="5633"/>
        <w:gridCol w:w="5670"/>
      </w:tblGrid>
      <w:tr w:rsidR="00BD11AA" w:rsidRPr="00C96390" w:rsidTr="00C96390">
        <w:tc>
          <w:tcPr>
            <w:tcW w:w="3156" w:type="dxa"/>
            <w:shd w:val="clear" w:color="auto" w:fill="auto"/>
          </w:tcPr>
          <w:p w:rsidR="00BD11AA" w:rsidRPr="00C96390" w:rsidRDefault="00BD11AA" w:rsidP="00C96390">
            <w:pPr>
              <w:spacing w:after="0" w:line="240" w:lineRule="auto"/>
              <w:ind w:right="27"/>
              <w:jc w:val="center"/>
              <w:rPr>
                <w:rFonts w:cs="Times New Roman"/>
                <w:b/>
                <w:sz w:val="24"/>
                <w:szCs w:val="24"/>
              </w:rPr>
            </w:pPr>
            <w:r w:rsidRPr="00C96390">
              <w:rPr>
                <w:rFonts w:cs="Times New Roman"/>
                <w:b/>
                <w:noProof/>
                <w:sz w:val="24"/>
                <w:szCs w:val="24"/>
                <w:lang w:val="en-US"/>
              </w:rPr>
              <mc:AlternateContent>
                <mc:Choice Requires="wps">
                  <w:drawing>
                    <wp:anchor distT="0" distB="0" distL="114300" distR="114300" simplePos="0" relativeHeight="251668480" behindDoc="0" locked="0" layoutInCell="1" allowOverlap="1" wp14:anchorId="6A80C958" wp14:editId="69B92E5A">
                      <wp:simplePos x="0" y="0"/>
                      <wp:positionH relativeFrom="column">
                        <wp:posOffset>508635</wp:posOffset>
                      </wp:positionH>
                      <wp:positionV relativeFrom="paragraph">
                        <wp:posOffset>256540</wp:posOffset>
                      </wp:positionV>
                      <wp:extent cx="650875" cy="0"/>
                      <wp:effectExtent l="13335" t="8890" r="12065" b="101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40.05pt;margin-top:20.2pt;width:51.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2F/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"/>
                  </w:pict>
                </mc:Fallback>
              </mc:AlternateContent>
            </w:r>
            <w:r w:rsidRPr="00C96390">
              <w:rPr>
                <w:rFonts w:cs="Times New Roman"/>
                <w:b/>
                <w:sz w:val="24"/>
                <w:szCs w:val="24"/>
              </w:rPr>
              <w:t>TÊN CƠ QUAN, ĐƠN VỊ</w:t>
            </w:r>
          </w:p>
        </w:tc>
        <w:tc>
          <w:tcPr>
            <w:tcW w:w="5633" w:type="dxa"/>
            <w:shd w:val="clear" w:color="auto" w:fill="auto"/>
          </w:tcPr>
          <w:p w:rsidR="00BD11AA" w:rsidRPr="00C96390" w:rsidRDefault="00BD11AA" w:rsidP="00C96390">
            <w:pPr>
              <w:spacing w:after="0" w:line="240" w:lineRule="auto"/>
              <w:ind w:right="27"/>
              <w:jc w:val="center"/>
              <w:rPr>
                <w:rFonts w:cs="Times New Roman"/>
                <w:b/>
                <w:sz w:val="24"/>
                <w:szCs w:val="24"/>
              </w:rPr>
            </w:pPr>
          </w:p>
        </w:tc>
        <w:tc>
          <w:tcPr>
            <w:tcW w:w="5670" w:type="dxa"/>
            <w:shd w:val="clear" w:color="auto" w:fill="auto"/>
          </w:tcPr>
          <w:p w:rsidR="00BD11AA" w:rsidRPr="00C96390" w:rsidRDefault="00BD11AA" w:rsidP="00C96390">
            <w:pPr>
              <w:tabs>
                <w:tab w:val="left" w:pos="3544"/>
                <w:tab w:val="left" w:pos="3969"/>
              </w:tabs>
              <w:spacing w:after="0" w:line="240" w:lineRule="auto"/>
              <w:jc w:val="center"/>
              <w:rPr>
                <w:rFonts w:cs="Times New Roman"/>
                <w:b/>
                <w:sz w:val="24"/>
                <w:szCs w:val="24"/>
              </w:rPr>
            </w:pPr>
            <w:r w:rsidRPr="00C96390">
              <w:rPr>
                <w:rFonts w:cs="Times New Roman"/>
                <w:b/>
                <w:sz w:val="24"/>
                <w:szCs w:val="24"/>
              </w:rPr>
              <w:t>CỘNG HÒA XÃ HỘI CHỦ NGHĨA VIỆT NAM</w:t>
            </w:r>
          </w:p>
          <w:p w:rsidR="00BD11AA" w:rsidRPr="00C96390" w:rsidRDefault="00BD11AA" w:rsidP="00C96390">
            <w:pPr>
              <w:spacing w:after="0" w:line="240" w:lineRule="auto"/>
              <w:ind w:right="27"/>
              <w:jc w:val="center"/>
              <w:rPr>
                <w:rFonts w:cs="Times New Roman"/>
                <w:b/>
                <w:sz w:val="24"/>
                <w:szCs w:val="24"/>
              </w:rPr>
            </w:pPr>
            <w:r w:rsidRPr="00C96390">
              <w:rPr>
                <w:rFonts w:cs="Times New Roman"/>
                <w:b/>
                <w:sz w:val="24"/>
                <w:szCs w:val="24"/>
              </w:rPr>
              <w:t>Độc lập -  Tự do – Hạnh phúc</w:t>
            </w:r>
          </w:p>
        </w:tc>
      </w:tr>
    </w:tbl>
    <w:p w:rsidR="00BD11AA" w:rsidRPr="00C96390" w:rsidRDefault="00BD11AA" w:rsidP="00BD11AA">
      <w:pPr>
        <w:spacing w:after="0" w:line="240" w:lineRule="auto"/>
        <w:jc w:val="center"/>
        <w:rPr>
          <w:rFonts w:cs="Times New Roman"/>
          <w:b/>
          <w:sz w:val="24"/>
          <w:szCs w:val="24"/>
          <w:lang w:val="en-US"/>
        </w:rPr>
      </w:pPr>
      <w:r w:rsidRPr="00C96390">
        <w:rPr>
          <w:rFonts w:cs="Times New Roman"/>
          <w:b/>
          <w:noProof/>
          <w:sz w:val="24"/>
          <w:szCs w:val="24"/>
          <w:lang w:val="en-US"/>
        </w:rPr>
        <mc:AlternateContent>
          <mc:Choice Requires="wps">
            <w:drawing>
              <wp:anchor distT="0" distB="0" distL="114300" distR="114300" simplePos="0" relativeHeight="251669504" behindDoc="0" locked="0" layoutInCell="1" allowOverlap="1" wp14:anchorId="0034166E" wp14:editId="694D245E">
                <wp:simplePos x="0" y="0"/>
                <wp:positionH relativeFrom="column">
                  <wp:posOffset>6328410</wp:posOffset>
                </wp:positionH>
                <wp:positionV relativeFrom="paragraph">
                  <wp:posOffset>38735</wp:posOffset>
                </wp:positionV>
                <wp:extent cx="22479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98.3pt,3.05pt" to="675.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" strokecolor="black [3040]"/>
            </w:pict>
          </mc:Fallback>
        </mc:AlternateContent>
      </w:r>
    </w:p>
    <w:p w:rsidR="00BD11AA" w:rsidRPr="00C96390" w:rsidRDefault="00BD11AA" w:rsidP="00BD11AA">
      <w:pPr>
        <w:spacing w:after="0" w:line="240" w:lineRule="auto"/>
        <w:jc w:val="center"/>
        <w:rPr>
          <w:rFonts w:cs="Times New Roman"/>
          <w:b/>
          <w:sz w:val="24"/>
          <w:szCs w:val="24"/>
          <w:lang w:val="en-US"/>
        </w:rPr>
      </w:pPr>
      <w:r w:rsidRPr="00C96390">
        <w:rPr>
          <w:rFonts w:cs="Times New Roman"/>
          <w:b/>
          <w:sz w:val="24"/>
          <w:szCs w:val="24"/>
          <w:lang w:val="en-US"/>
        </w:rPr>
        <w:t>TỔNG HỢP CÁC HÌNH THỨC KHEN THƯỞNG CẤP NHÀ NƯỚC NĂM 202…</w:t>
      </w:r>
    </w:p>
    <w:p w:rsidR="00BD11AA" w:rsidRPr="00C96390" w:rsidRDefault="00BD11AA" w:rsidP="00BD11AA">
      <w:pPr>
        <w:spacing w:after="0" w:line="240" w:lineRule="auto"/>
        <w:jc w:val="center"/>
        <w:rPr>
          <w:rFonts w:cs="Times New Roman"/>
          <w:i/>
          <w:sz w:val="24"/>
          <w:szCs w:val="24"/>
          <w:lang w:val="en-US"/>
        </w:rPr>
      </w:pPr>
      <w:r w:rsidRPr="00C96390">
        <w:rPr>
          <w:rFonts w:cs="Times New Roman"/>
          <w:i/>
          <w:sz w:val="24"/>
          <w:szCs w:val="24"/>
          <w:lang w:val="en-US"/>
        </w:rPr>
        <w:t>(Kèm theo Báo cáo số:        /BC-……; ngày ….. /……/202…. của ……………………….)</w:t>
      </w:r>
    </w:p>
    <w:p w:rsidR="00BD11AA" w:rsidRPr="00C96390" w:rsidRDefault="00BD11AA" w:rsidP="00BD11AA">
      <w:pPr>
        <w:spacing w:after="0" w:line="240" w:lineRule="auto"/>
        <w:jc w:val="center"/>
        <w:rPr>
          <w:rFonts w:cs="Times New Roman"/>
          <w:i/>
          <w:sz w:val="24"/>
          <w:szCs w:val="24"/>
          <w:lang w:val="en-US"/>
        </w:rPr>
      </w:pPr>
      <w:r w:rsidRPr="00C96390">
        <w:rPr>
          <w:rFonts w:cs="Times New Roman"/>
          <w:i/>
          <w:noProof/>
          <w:sz w:val="24"/>
          <w:szCs w:val="24"/>
          <w:lang w:val="en-US"/>
        </w:rPr>
        <w:lastRenderedPageBreak/>
        <mc:AlternateContent>
          <mc:Choice Requires="wps">
            <w:drawing>
              <wp:anchor distT="0" distB="0" distL="114300" distR="114300" simplePos="0" relativeHeight="251670528" behindDoc="0" locked="0" layoutInCell="1" allowOverlap="1" wp14:anchorId="4F792302" wp14:editId="7540EB6D">
                <wp:simplePos x="0" y="0"/>
                <wp:positionH relativeFrom="column">
                  <wp:posOffset>3458210</wp:posOffset>
                </wp:positionH>
                <wp:positionV relativeFrom="paragraph">
                  <wp:posOffset>17780</wp:posOffset>
                </wp:positionV>
                <wp:extent cx="2211572" cy="0"/>
                <wp:effectExtent l="0" t="0" r="36830" b="19050"/>
                <wp:wrapNone/>
                <wp:docPr id="9" name="Straight Connector 9"/>
                <wp:cNvGraphicFramePr/>
                <a:graphic xmlns:a="http://schemas.openxmlformats.org/drawingml/2006/main">
                  <a:graphicData uri="http://schemas.microsoft.com/office/word/2010/wordprocessingShape">
                    <wps:wsp>
                      <wps:cNvCnPr/>
                      <wps:spPr>
                        <a:xfrm>
                          <a:off x="0" y="0"/>
                          <a:ext cx="221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2.3pt,1.4pt" to="446.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" strokecolor="black [3040]"/>
            </w:pict>
          </mc:Fallback>
        </mc:AlternateContent>
      </w:r>
    </w:p>
    <w:tbl>
      <w:tblPr>
        <w:tblStyle w:val="TableGrid"/>
        <w:tblW w:w="15877" w:type="dxa"/>
        <w:tblInd w:w="-459" w:type="dxa"/>
        <w:tblLayout w:type="fixed"/>
        <w:tblLook w:val="04A0" w:firstRow="1" w:lastRow="0" w:firstColumn="1" w:lastColumn="0" w:noHBand="0" w:noVBand="1"/>
      </w:tblPr>
      <w:tblGrid>
        <w:gridCol w:w="567"/>
        <w:gridCol w:w="1286"/>
        <w:gridCol w:w="841"/>
        <w:gridCol w:w="850"/>
        <w:gridCol w:w="702"/>
        <w:gridCol w:w="576"/>
        <w:gridCol w:w="756"/>
        <w:gridCol w:w="791"/>
        <w:gridCol w:w="697"/>
        <w:gridCol w:w="709"/>
        <w:gridCol w:w="851"/>
        <w:gridCol w:w="850"/>
        <w:gridCol w:w="709"/>
        <w:gridCol w:w="709"/>
        <w:gridCol w:w="708"/>
        <w:gridCol w:w="709"/>
        <w:gridCol w:w="709"/>
        <w:gridCol w:w="709"/>
        <w:gridCol w:w="708"/>
        <w:gridCol w:w="589"/>
        <w:gridCol w:w="851"/>
      </w:tblGrid>
      <w:tr w:rsidR="00BD11AA" w:rsidRPr="00C96390" w:rsidTr="00C96390">
        <w:tc>
          <w:tcPr>
            <w:tcW w:w="567" w:type="dxa"/>
            <w:vMerge w:val="restart"/>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Stt</w:t>
            </w:r>
          </w:p>
        </w:tc>
        <w:tc>
          <w:tcPr>
            <w:tcW w:w="1286" w:type="dxa"/>
            <w:vMerge w:val="restart"/>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Hình thức khen thưởng</w:t>
            </w:r>
          </w:p>
        </w:tc>
        <w:tc>
          <w:tcPr>
            <w:tcW w:w="841" w:type="dxa"/>
            <w:vMerge w:val="restart"/>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Tổng số</w:t>
            </w:r>
            <w:r w:rsidR="007C368F">
              <w:rPr>
                <w:rFonts w:cs="Times New Roman"/>
                <w:b/>
                <w:sz w:val="24"/>
                <w:szCs w:val="24"/>
                <w:lang w:val="en-US"/>
              </w:rPr>
              <w:t xml:space="preserve"> đã trình Thủ tướng</w:t>
            </w:r>
            <w:r w:rsidRPr="00C96390">
              <w:rPr>
                <w:rFonts w:cs="Times New Roman"/>
                <w:b/>
                <w:sz w:val="24"/>
                <w:szCs w:val="24"/>
                <w:lang w:val="en-US"/>
              </w:rPr>
              <w:t xml:space="preserve"> CP</w:t>
            </w:r>
          </w:p>
        </w:tc>
        <w:tc>
          <w:tcPr>
            <w:tcW w:w="850" w:type="dxa"/>
            <w:vMerge w:val="restart"/>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Tổng số đã có quyết định</w:t>
            </w:r>
          </w:p>
        </w:tc>
        <w:tc>
          <w:tcPr>
            <w:tcW w:w="2825" w:type="dxa"/>
            <w:gridSpan w:val="4"/>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theo công trạng, thành tích đạt được</w:t>
            </w:r>
          </w:p>
        </w:tc>
        <w:tc>
          <w:tcPr>
            <w:tcW w:w="3107" w:type="dxa"/>
            <w:gridSpan w:val="4"/>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chuyên đề, đột xuất</w:t>
            </w:r>
          </w:p>
        </w:tc>
        <w:tc>
          <w:tcPr>
            <w:tcW w:w="1418" w:type="dxa"/>
            <w:gridSpan w:val="2"/>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niên hạn</w:t>
            </w:r>
          </w:p>
        </w:tc>
        <w:tc>
          <w:tcPr>
            <w:tcW w:w="1417" w:type="dxa"/>
            <w:gridSpan w:val="2"/>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đối</w:t>
            </w:r>
          </w:p>
        </w:tc>
        <w:tc>
          <w:tcPr>
            <w:tcW w:w="1418" w:type="dxa"/>
            <w:gridSpan w:val="2"/>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quá trình cống hiến</w:t>
            </w:r>
          </w:p>
        </w:tc>
        <w:tc>
          <w:tcPr>
            <w:tcW w:w="1297" w:type="dxa"/>
            <w:gridSpan w:val="2"/>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thành tích kháng chiến</w:t>
            </w:r>
          </w:p>
        </w:tc>
        <w:tc>
          <w:tcPr>
            <w:tcW w:w="851" w:type="dxa"/>
            <w:vMerge w:val="restart"/>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Khen thưởng cho doanh nghiệp</w:t>
            </w:r>
          </w:p>
        </w:tc>
      </w:tr>
      <w:tr w:rsidR="00BD11AA" w:rsidRPr="00C96390" w:rsidTr="00C96390">
        <w:tc>
          <w:tcPr>
            <w:tcW w:w="567" w:type="dxa"/>
            <w:vMerge/>
            <w:vAlign w:val="center"/>
          </w:tcPr>
          <w:p w:rsidR="00BD11AA" w:rsidRPr="00C96390" w:rsidRDefault="00BD11AA" w:rsidP="00C96390">
            <w:pPr>
              <w:jc w:val="center"/>
              <w:rPr>
                <w:rFonts w:cs="Times New Roman"/>
                <w:sz w:val="24"/>
                <w:szCs w:val="24"/>
                <w:lang w:val="en-US"/>
              </w:rPr>
            </w:pPr>
          </w:p>
        </w:tc>
        <w:tc>
          <w:tcPr>
            <w:tcW w:w="1286" w:type="dxa"/>
            <w:vMerge/>
            <w:vAlign w:val="center"/>
          </w:tcPr>
          <w:p w:rsidR="00BD11AA" w:rsidRPr="00C96390" w:rsidRDefault="00BD11AA" w:rsidP="00C96390">
            <w:pPr>
              <w:jc w:val="center"/>
              <w:rPr>
                <w:rFonts w:cs="Times New Roman"/>
                <w:sz w:val="24"/>
                <w:szCs w:val="24"/>
                <w:lang w:val="en-US"/>
              </w:rPr>
            </w:pPr>
          </w:p>
        </w:tc>
        <w:tc>
          <w:tcPr>
            <w:tcW w:w="841" w:type="dxa"/>
            <w:vMerge/>
            <w:vAlign w:val="center"/>
          </w:tcPr>
          <w:p w:rsidR="00BD11AA" w:rsidRPr="00C96390" w:rsidRDefault="00BD11AA" w:rsidP="00C96390">
            <w:pPr>
              <w:jc w:val="center"/>
              <w:rPr>
                <w:rFonts w:cs="Times New Roman"/>
                <w:sz w:val="24"/>
                <w:szCs w:val="24"/>
                <w:lang w:val="en-US"/>
              </w:rPr>
            </w:pPr>
          </w:p>
        </w:tc>
        <w:tc>
          <w:tcPr>
            <w:tcW w:w="850" w:type="dxa"/>
            <w:vMerge/>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Tổng số</w:t>
            </w:r>
          </w:p>
        </w:tc>
        <w:tc>
          <w:tcPr>
            <w:tcW w:w="57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Tỷ lệ %</w:t>
            </w:r>
          </w:p>
        </w:tc>
        <w:tc>
          <w:tcPr>
            <w:tcW w:w="75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Số lượng cá nhân là L</w:t>
            </w:r>
          </w:p>
        </w:tc>
        <w:tc>
          <w:tcPr>
            <w:tcW w:w="791"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Số lượng cá nhân không là lãnh đạo, quản lý</w:t>
            </w:r>
          </w:p>
        </w:tc>
        <w:tc>
          <w:tcPr>
            <w:tcW w:w="69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Tổng số</w:t>
            </w:r>
          </w:p>
        </w:tc>
        <w:tc>
          <w:tcPr>
            <w:tcW w:w="709"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Tỷ lệ %</w:t>
            </w:r>
          </w:p>
        </w:tc>
        <w:tc>
          <w:tcPr>
            <w:tcW w:w="851"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Số lượng cá nhân là lãnh đạo, quản lý</w:t>
            </w:r>
          </w:p>
        </w:tc>
        <w:tc>
          <w:tcPr>
            <w:tcW w:w="850"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Số lượng cá nhân không là lãnh đạo, quản lý</w:t>
            </w:r>
          </w:p>
        </w:tc>
        <w:tc>
          <w:tcPr>
            <w:tcW w:w="709"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Tổng số</w:t>
            </w:r>
          </w:p>
        </w:tc>
        <w:tc>
          <w:tcPr>
            <w:tcW w:w="709"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Tỷ lệ %</w:t>
            </w:r>
          </w:p>
        </w:tc>
        <w:tc>
          <w:tcPr>
            <w:tcW w:w="708"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Tổng số</w:t>
            </w:r>
          </w:p>
        </w:tc>
        <w:tc>
          <w:tcPr>
            <w:tcW w:w="709"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Tỷ lệ %</w:t>
            </w:r>
          </w:p>
        </w:tc>
        <w:tc>
          <w:tcPr>
            <w:tcW w:w="709"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Tổng số</w:t>
            </w:r>
          </w:p>
        </w:tc>
        <w:tc>
          <w:tcPr>
            <w:tcW w:w="709"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Tỷ lệ %</w:t>
            </w:r>
          </w:p>
        </w:tc>
        <w:tc>
          <w:tcPr>
            <w:tcW w:w="708"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Tổng số</w:t>
            </w:r>
          </w:p>
        </w:tc>
        <w:tc>
          <w:tcPr>
            <w:tcW w:w="589" w:type="dxa"/>
            <w:vAlign w:val="center"/>
          </w:tcPr>
          <w:p w:rsidR="00BD11AA" w:rsidRPr="00C96390" w:rsidRDefault="00BD11AA" w:rsidP="00C96390">
            <w:pPr>
              <w:ind w:left="-86" w:right="-108"/>
              <w:jc w:val="center"/>
              <w:rPr>
                <w:rFonts w:cs="Times New Roman"/>
                <w:sz w:val="24"/>
                <w:szCs w:val="24"/>
                <w:lang w:val="en-US"/>
              </w:rPr>
            </w:pPr>
            <w:r w:rsidRPr="00C96390">
              <w:rPr>
                <w:rFonts w:cs="Times New Roman"/>
                <w:sz w:val="24"/>
                <w:szCs w:val="24"/>
                <w:lang w:val="en-US"/>
              </w:rPr>
              <w:t>Tỷ lệ %</w:t>
            </w:r>
          </w:p>
        </w:tc>
        <w:tc>
          <w:tcPr>
            <w:tcW w:w="851" w:type="dxa"/>
            <w:vMerge/>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w:t>
            </w:r>
          </w:p>
        </w:tc>
        <w:tc>
          <w:tcPr>
            <w:tcW w:w="1286"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2</w:t>
            </w:r>
          </w:p>
        </w:tc>
        <w:tc>
          <w:tcPr>
            <w:tcW w:w="841"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3</w:t>
            </w:r>
          </w:p>
        </w:tc>
        <w:tc>
          <w:tcPr>
            <w:tcW w:w="850"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4</w:t>
            </w:r>
          </w:p>
        </w:tc>
        <w:tc>
          <w:tcPr>
            <w:tcW w:w="702"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5</w:t>
            </w:r>
          </w:p>
        </w:tc>
        <w:tc>
          <w:tcPr>
            <w:tcW w:w="576"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6</w:t>
            </w:r>
          </w:p>
          <w:p w:rsidR="00BD11AA" w:rsidRPr="00C96390" w:rsidRDefault="00BD11AA" w:rsidP="00C96390">
            <w:pPr>
              <w:jc w:val="center"/>
              <w:rPr>
                <w:rFonts w:cs="Times New Roman"/>
                <w:i/>
                <w:sz w:val="24"/>
                <w:szCs w:val="24"/>
                <w:lang w:val="en-US"/>
              </w:rPr>
            </w:pPr>
            <w:r w:rsidRPr="00C96390">
              <w:rPr>
                <w:rFonts w:cs="Times New Roman"/>
                <w:i/>
                <w:sz w:val="24"/>
                <w:szCs w:val="24"/>
                <w:lang w:val="en-US"/>
              </w:rPr>
              <w:t>(5:4)</w:t>
            </w:r>
          </w:p>
        </w:tc>
        <w:tc>
          <w:tcPr>
            <w:tcW w:w="756"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7</w:t>
            </w:r>
          </w:p>
        </w:tc>
        <w:tc>
          <w:tcPr>
            <w:tcW w:w="791"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8</w:t>
            </w:r>
          </w:p>
        </w:tc>
        <w:tc>
          <w:tcPr>
            <w:tcW w:w="697"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9</w:t>
            </w:r>
          </w:p>
        </w:tc>
        <w:tc>
          <w:tcPr>
            <w:tcW w:w="70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10</w:t>
            </w:r>
          </w:p>
          <w:p w:rsidR="00BD11AA" w:rsidRPr="00C96390" w:rsidRDefault="00BD11AA" w:rsidP="00C96390">
            <w:pPr>
              <w:jc w:val="center"/>
              <w:rPr>
                <w:rFonts w:cs="Times New Roman"/>
                <w:i/>
                <w:sz w:val="24"/>
                <w:szCs w:val="24"/>
                <w:lang w:val="en-US"/>
              </w:rPr>
            </w:pPr>
            <w:r w:rsidRPr="00C96390">
              <w:rPr>
                <w:rFonts w:cs="Times New Roman"/>
                <w:i/>
                <w:sz w:val="24"/>
                <w:szCs w:val="24"/>
                <w:lang w:val="en-US"/>
              </w:rPr>
              <w:t>(9:4)</w:t>
            </w:r>
          </w:p>
        </w:tc>
        <w:tc>
          <w:tcPr>
            <w:tcW w:w="851"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11</w:t>
            </w:r>
          </w:p>
        </w:tc>
        <w:tc>
          <w:tcPr>
            <w:tcW w:w="850"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12</w:t>
            </w:r>
          </w:p>
        </w:tc>
        <w:tc>
          <w:tcPr>
            <w:tcW w:w="70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13</w:t>
            </w:r>
          </w:p>
        </w:tc>
        <w:tc>
          <w:tcPr>
            <w:tcW w:w="70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14</w:t>
            </w:r>
          </w:p>
          <w:p w:rsidR="00BD11AA" w:rsidRPr="00C96390" w:rsidRDefault="00BD11AA" w:rsidP="00C96390">
            <w:pPr>
              <w:jc w:val="center"/>
              <w:rPr>
                <w:rFonts w:cs="Times New Roman"/>
                <w:i/>
                <w:sz w:val="24"/>
                <w:szCs w:val="24"/>
                <w:lang w:val="en-US"/>
              </w:rPr>
            </w:pPr>
            <w:r w:rsidRPr="00C96390">
              <w:rPr>
                <w:rFonts w:cs="Times New Roman"/>
                <w:i/>
                <w:sz w:val="24"/>
                <w:szCs w:val="24"/>
                <w:lang w:val="en-US"/>
              </w:rPr>
              <w:t>(13:4)</w:t>
            </w:r>
          </w:p>
        </w:tc>
        <w:tc>
          <w:tcPr>
            <w:tcW w:w="708"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15</w:t>
            </w:r>
          </w:p>
        </w:tc>
        <w:tc>
          <w:tcPr>
            <w:tcW w:w="70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16</w:t>
            </w:r>
          </w:p>
          <w:p w:rsidR="00BD11AA" w:rsidRPr="00C96390" w:rsidRDefault="00BD11AA" w:rsidP="00C96390">
            <w:pPr>
              <w:jc w:val="center"/>
              <w:rPr>
                <w:rFonts w:cs="Times New Roman"/>
                <w:i/>
                <w:sz w:val="24"/>
                <w:szCs w:val="24"/>
                <w:lang w:val="en-US"/>
              </w:rPr>
            </w:pPr>
            <w:r w:rsidRPr="00C96390">
              <w:rPr>
                <w:rFonts w:cs="Times New Roman"/>
                <w:i/>
                <w:sz w:val="24"/>
                <w:szCs w:val="24"/>
                <w:lang w:val="en-US"/>
              </w:rPr>
              <w:t>(15:4)</w:t>
            </w:r>
          </w:p>
        </w:tc>
        <w:tc>
          <w:tcPr>
            <w:tcW w:w="70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17</w:t>
            </w:r>
          </w:p>
        </w:tc>
        <w:tc>
          <w:tcPr>
            <w:tcW w:w="70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18</w:t>
            </w:r>
          </w:p>
          <w:p w:rsidR="00BD11AA" w:rsidRPr="00C96390" w:rsidRDefault="00BD11AA" w:rsidP="00C96390">
            <w:pPr>
              <w:jc w:val="center"/>
              <w:rPr>
                <w:rFonts w:cs="Times New Roman"/>
                <w:i/>
                <w:sz w:val="24"/>
                <w:szCs w:val="24"/>
                <w:lang w:val="en-US"/>
              </w:rPr>
            </w:pPr>
            <w:r w:rsidRPr="00C96390">
              <w:rPr>
                <w:rFonts w:cs="Times New Roman"/>
                <w:i/>
                <w:sz w:val="24"/>
                <w:szCs w:val="24"/>
                <w:lang w:val="en-US"/>
              </w:rPr>
              <w:t>(17:4)</w:t>
            </w:r>
          </w:p>
        </w:tc>
        <w:tc>
          <w:tcPr>
            <w:tcW w:w="708"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19</w:t>
            </w:r>
          </w:p>
        </w:tc>
        <w:tc>
          <w:tcPr>
            <w:tcW w:w="589"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20</w:t>
            </w:r>
          </w:p>
          <w:p w:rsidR="00BD11AA" w:rsidRPr="00C96390" w:rsidRDefault="00BD11AA" w:rsidP="00C96390">
            <w:pPr>
              <w:jc w:val="center"/>
              <w:rPr>
                <w:rFonts w:cs="Times New Roman"/>
                <w:i/>
                <w:sz w:val="24"/>
                <w:szCs w:val="24"/>
                <w:lang w:val="en-US"/>
              </w:rPr>
            </w:pPr>
            <w:r w:rsidRPr="00C96390">
              <w:rPr>
                <w:rFonts w:cs="Times New Roman"/>
                <w:i/>
                <w:sz w:val="24"/>
                <w:szCs w:val="24"/>
                <w:lang w:val="en-US"/>
              </w:rPr>
              <w:t>(19:4)</w:t>
            </w:r>
          </w:p>
        </w:tc>
        <w:tc>
          <w:tcPr>
            <w:tcW w:w="851" w:type="dxa"/>
            <w:vAlign w:val="center"/>
          </w:tcPr>
          <w:p w:rsidR="00BD11AA" w:rsidRPr="00C96390" w:rsidRDefault="00BD11AA" w:rsidP="00C96390">
            <w:pPr>
              <w:jc w:val="center"/>
              <w:rPr>
                <w:rFonts w:cs="Times New Roman"/>
                <w:i/>
                <w:sz w:val="24"/>
                <w:szCs w:val="24"/>
                <w:lang w:val="en-US"/>
              </w:rPr>
            </w:pPr>
            <w:r w:rsidRPr="00C96390">
              <w:rPr>
                <w:rFonts w:cs="Times New Roman"/>
                <w:i/>
                <w:sz w:val="24"/>
                <w:szCs w:val="24"/>
                <w:lang w:val="en-US"/>
              </w:rPr>
              <w:t>21</w:t>
            </w: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1</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Huân chương các loại</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Huân chương lao động hạng nhì</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Huân chương lao động hạng ba</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 xml:space="preserve">Huân chương kháng chiến </w:t>
            </w:r>
            <w:r w:rsidRPr="00C96390">
              <w:rPr>
                <w:rFonts w:cs="Times New Roman"/>
                <w:sz w:val="24"/>
                <w:szCs w:val="24"/>
                <w:lang w:val="en-US"/>
              </w:rPr>
              <w:lastRenderedPageBreak/>
              <w:t>chống Mỹ hạng ba</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lastRenderedPageBreak/>
              <w:t>2</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Huy chương</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Huy chương kháng chiến chống Mỹ hạng nhất</w:t>
            </w:r>
          </w:p>
        </w:tc>
        <w:tc>
          <w:tcPr>
            <w:tcW w:w="841"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3</w:t>
            </w: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Huy chương kháng chiến chống Mỹ hạng nhì</w:t>
            </w:r>
          </w:p>
        </w:tc>
        <w:tc>
          <w:tcPr>
            <w:tcW w:w="841"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3</w:t>
            </w: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3</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Danh hiệu vinh dự Nhà nước</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Bà mẹ Việt Nam anh hùng</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4</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Cờ thi đua của CP</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5</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Bằng khen của TTg CP</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c>
          <w:tcPr>
            <w:tcW w:w="567"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6</w:t>
            </w:r>
          </w:p>
        </w:tc>
        <w:tc>
          <w:tcPr>
            <w:tcW w:w="1286" w:type="dxa"/>
            <w:vAlign w:val="center"/>
          </w:tcPr>
          <w:p w:rsidR="00BD11AA" w:rsidRPr="00C96390" w:rsidRDefault="00BD11AA" w:rsidP="00C96390">
            <w:pPr>
              <w:jc w:val="center"/>
              <w:rPr>
                <w:rFonts w:cs="Times New Roman"/>
                <w:sz w:val="24"/>
                <w:szCs w:val="24"/>
                <w:lang w:val="en-US"/>
              </w:rPr>
            </w:pPr>
            <w:r w:rsidRPr="00C96390">
              <w:rPr>
                <w:rFonts w:cs="Times New Roman"/>
                <w:sz w:val="24"/>
                <w:szCs w:val="24"/>
                <w:lang w:val="en-US"/>
              </w:rPr>
              <w:t>CSTĐ toàn quốc</w:t>
            </w:r>
          </w:p>
        </w:tc>
        <w:tc>
          <w:tcPr>
            <w:tcW w:w="84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2" w:type="dxa"/>
            <w:vAlign w:val="center"/>
          </w:tcPr>
          <w:p w:rsidR="00BD11AA" w:rsidRPr="00C96390" w:rsidRDefault="00BD11AA" w:rsidP="00C96390">
            <w:pPr>
              <w:jc w:val="center"/>
              <w:rPr>
                <w:rFonts w:cs="Times New Roman"/>
                <w:sz w:val="24"/>
                <w:szCs w:val="24"/>
                <w:lang w:val="en-US"/>
              </w:rPr>
            </w:pPr>
          </w:p>
        </w:tc>
        <w:tc>
          <w:tcPr>
            <w:tcW w:w="576" w:type="dxa"/>
            <w:vAlign w:val="center"/>
          </w:tcPr>
          <w:p w:rsidR="00BD11AA" w:rsidRPr="00C96390" w:rsidRDefault="00BD11AA" w:rsidP="00C96390">
            <w:pPr>
              <w:jc w:val="center"/>
              <w:rPr>
                <w:rFonts w:cs="Times New Roman"/>
                <w:sz w:val="24"/>
                <w:szCs w:val="24"/>
                <w:lang w:val="en-US"/>
              </w:rPr>
            </w:pPr>
          </w:p>
        </w:tc>
        <w:tc>
          <w:tcPr>
            <w:tcW w:w="756" w:type="dxa"/>
            <w:vAlign w:val="center"/>
          </w:tcPr>
          <w:p w:rsidR="00BD11AA" w:rsidRPr="00C96390" w:rsidRDefault="00BD11AA" w:rsidP="00C96390">
            <w:pPr>
              <w:jc w:val="center"/>
              <w:rPr>
                <w:rFonts w:cs="Times New Roman"/>
                <w:sz w:val="24"/>
                <w:szCs w:val="24"/>
                <w:lang w:val="en-US"/>
              </w:rPr>
            </w:pPr>
          </w:p>
        </w:tc>
        <w:tc>
          <w:tcPr>
            <w:tcW w:w="791" w:type="dxa"/>
            <w:vAlign w:val="center"/>
          </w:tcPr>
          <w:p w:rsidR="00BD11AA" w:rsidRPr="00C96390" w:rsidRDefault="00BD11AA" w:rsidP="00C96390">
            <w:pPr>
              <w:jc w:val="center"/>
              <w:rPr>
                <w:rFonts w:cs="Times New Roman"/>
                <w:sz w:val="24"/>
                <w:szCs w:val="24"/>
                <w:lang w:val="en-US"/>
              </w:rPr>
            </w:pPr>
          </w:p>
        </w:tc>
        <w:tc>
          <w:tcPr>
            <w:tcW w:w="697"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c>
          <w:tcPr>
            <w:tcW w:w="850"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9" w:type="dxa"/>
            <w:vAlign w:val="center"/>
          </w:tcPr>
          <w:p w:rsidR="00BD11AA" w:rsidRPr="00C96390" w:rsidRDefault="00BD11AA" w:rsidP="00C96390">
            <w:pPr>
              <w:jc w:val="center"/>
              <w:rPr>
                <w:rFonts w:cs="Times New Roman"/>
                <w:sz w:val="24"/>
                <w:szCs w:val="24"/>
                <w:lang w:val="en-US"/>
              </w:rPr>
            </w:pPr>
          </w:p>
        </w:tc>
        <w:tc>
          <w:tcPr>
            <w:tcW w:w="708" w:type="dxa"/>
            <w:vAlign w:val="center"/>
          </w:tcPr>
          <w:p w:rsidR="00BD11AA" w:rsidRPr="00C96390" w:rsidRDefault="00BD11AA" w:rsidP="00C96390">
            <w:pPr>
              <w:jc w:val="center"/>
              <w:rPr>
                <w:rFonts w:cs="Times New Roman"/>
                <w:sz w:val="24"/>
                <w:szCs w:val="24"/>
                <w:lang w:val="en-US"/>
              </w:rPr>
            </w:pPr>
          </w:p>
        </w:tc>
        <w:tc>
          <w:tcPr>
            <w:tcW w:w="589" w:type="dxa"/>
            <w:vAlign w:val="center"/>
          </w:tcPr>
          <w:p w:rsidR="00BD11AA" w:rsidRPr="00C96390" w:rsidRDefault="00BD11AA" w:rsidP="00C96390">
            <w:pPr>
              <w:jc w:val="center"/>
              <w:rPr>
                <w:rFonts w:cs="Times New Roman"/>
                <w:sz w:val="24"/>
                <w:szCs w:val="24"/>
                <w:lang w:val="en-US"/>
              </w:rPr>
            </w:pPr>
          </w:p>
        </w:tc>
        <w:tc>
          <w:tcPr>
            <w:tcW w:w="851" w:type="dxa"/>
            <w:vAlign w:val="center"/>
          </w:tcPr>
          <w:p w:rsidR="00BD11AA" w:rsidRPr="00C96390" w:rsidRDefault="00BD11AA" w:rsidP="00C96390">
            <w:pPr>
              <w:jc w:val="center"/>
              <w:rPr>
                <w:rFonts w:cs="Times New Roman"/>
                <w:sz w:val="24"/>
                <w:szCs w:val="24"/>
                <w:lang w:val="en-US"/>
              </w:rPr>
            </w:pPr>
          </w:p>
        </w:tc>
      </w:tr>
      <w:tr w:rsidR="00BD11AA" w:rsidRPr="00C96390" w:rsidTr="00C96390">
        <w:trPr>
          <w:trHeight w:val="385"/>
        </w:trPr>
        <w:tc>
          <w:tcPr>
            <w:tcW w:w="1853" w:type="dxa"/>
            <w:gridSpan w:val="2"/>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Cộng:</w:t>
            </w:r>
          </w:p>
        </w:tc>
        <w:tc>
          <w:tcPr>
            <w:tcW w:w="841" w:type="dxa"/>
            <w:vAlign w:val="center"/>
          </w:tcPr>
          <w:p w:rsidR="00BD11AA" w:rsidRPr="00C96390" w:rsidRDefault="00BD11AA" w:rsidP="00C96390">
            <w:pPr>
              <w:jc w:val="center"/>
              <w:rPr>
                <w:rFonts w:cs="Times New Roman"/>
                <w:b/>
                <w:sz w:val="24"/>
                <w:szCs w:val="24"/>
                <w:lang w:val="en-US"/>
              </w:rPr>
            </w:pPr>
          </w:p>
        </w:tc>
        <w:tc>
          <w:tcPr>
            <w:tcW w:w="850" w:type="dxa"/>
            <w:vAlign w:val="center"/>
          </w:tcPr>
          <w:p w:rsidR="00BD11AA" w:rsidRPr="00C96390" w:rsidRDefault="00BD11AA" w:rsidP="00C96390">
            <w:pPr>
              <w:jc w:val="center"/>
              <w:rPr>
                <w:rFonts w:cs="Times New Roman"/>
                <w:b/>
                <w:sz w:val="24"/>
                <w:szCs w:val="24"/>
                <w:lang w:val="en-US"/>
              </w:rPr>
            </w:pPr>
          </w:p>
        </w:tc>
        <w:tc>
          <w:tcPr>
            <w:tcW w:w="702" w:type="dxa"/>
            <w:vAlign w:val="center"/>
          </w:tcPr>
          <w:p w:rsidR="00BD11AA" w:rsidRPr="00C96390" w:rsidRDefault="00BD11AA" w:rsidP="00C96390">
            <w:pPr>
              <w:jc w:val="center"/>
              <w:rPr>
                <w:rFonts w:cs="Times New Roman"/>
                <w:b/>
                <w:sz w:val="24"/>
                <w:szCs w:val="24"/>
                <w:lang w:val="en-US"/>
              </w:rPr>
            </w:pPr>
          </w:p>
        </w:tc>
        <w:tc>
          <w:tcPr>
            <w:tcW w:w="576" w:type="dxa"/>
            <w:vAlign w:val="center"/>
          </w:tcPr>
          <w:p w:rsidR="00BD11AA" w:rsidRPr="00C96390" w:rsidRDefault="00BD11AA" w:rsidP="00C96390">
            <w:pPr>
              <w:jc w:val="center"/>
              <w:rPr>
                <w:rFonts w:cs="Times New Roman"/>
                <w:b/>
                <w:sz w:val="24"/>
                <w:szCs w:val="24"/>
                <w:lang w:val="en-US"/>
              </w:rPr>
            </w:pPr>
          </w:p>
        </w:tc>
        <w:tc>
          <w:tcPr>
            <w:tcW w:w="756" w:type="dxa"/>
            <w:vAlign w:val="center"/>
          </w:tcPr>
          <w:p w:rsidR="00BD11AA" w:rsidRPr="00C96390" w:rsidRDefault="00BD11AA" w:rsidP="00C96390">
            <w:pPr>
              <w:jc w:val="center"/>
              <w:rPr>
                <w:rFonts w:cs="Times New Roman"/>
                <w:b/>
                <w:sz w:val="24"/>
                <w:szCs w:val="24"/>
                <w:lang w:val="en-US"/>
              </w:rPr>
            </w:pPr>
          </w:p>
        </w:tc>
        <w:tc>
          <w:tcPr>
            <w:tcW w:w="791" w:type="dxa"/>
            <w:vAlign w:val="center"/>
          </w:tcPr>
          <w:p w:rsidR="00BD11AA" w:rsidRPr="00C96390" w:rsidRDefault="00BD11AA" w:rsidP="00C96390">
            <w:pPr>
              <w:jc w:val="center"/>
              <w:rPr>
                <w:rFonts w:cs="Times New Roman"/>
                <w:b/>
                <w:sz w:val="24"/>
                <w:szCs w:val="24"/>
                <w:lang w:val="en-US"/>
              </w:rPr>
            </w:pPr>
          </w:p>
        </w:tc>
        <w:tc>
          <w:tcPr>
            <w:tcW w:w="697" w:type="dxa"/>
            <w:vAlign w:val="center"/>
          </w:tcPr>
          <w:p w:rsidR="00BD11AA" w:rsidRPr="00C96390" w:rsidRDefault="00BD11AA" w:rsidP="00C96390">
            <w:pPr>
              <w:jc w:val="center"/>
              <w:rPr>
                <w:rFonts w:cs="Times New Roman"/>
                <w:b/>
                <w:sz w:val="24"/>
                <w:szCs w:val="24"/>
                <w:lang w:val="en-US"/>
              </w:rPr>
            </w:pPr>
          </w:p>
        </w:tc>
        <w:tc>
          <w:tcPr>
            <w:tcW w:w="709" w:type="dxa"/>
            <w:vAlign w:val="center"/>
          </w:tcPr>
          <w:p w:rsidR="00BD11AA" w:rsidRPr="00C96390" w:rsidRDefault="00BD11AA" w:rsidP="00C96390">
            <w:pPr>
              <w:jc w:val="center"/>
              <w:rPr>
                <w:rFonts w:cs="Times New Roman"/>
                <w:b/>
                <w:sz w:val="24"/>
                <w:szCs w:val="24"/>
                <w:lang w:val="en-US"/>
              </w:rPr>
            </w:pPr>
          </w:p>
        </w:tc>
        <w:tc>
          <w:tcPr>
            <w:tcW w:w="851" w:type="dxa"/>
            <w:vAlign w:val="center"/>
          </w:tcPr>
          <w:p w:rsidR="00BD11AA" w:rsidRPr="00C96390" w:rsidRDefault="00BD11AA" w:rsidP="00C96390">
            <w:pPr>
              <w:jc w:val="center"/>
              <w:rPr>
                <w:rFonts w:cs="Times New Roman"/>
                <w:b/>
                <w:sz w:val="24"/>
                <w:szCs w:val="24"/>
                <w:lang w:val="en-US"/>
              </w:rPr>
            </w:pPr>
          </w:p>
        </w:tc>
        <w:tc>
          <w:tcPr>
            <w:tcW w:w="850" w:type="dxa"/>
            <w:vAlign w:val="center"/>
          </w:tcPr>
          <w:p w:rsidR="00BD11AA" w:rsidRPr="00C96390" w:rsidRDefault="00BD11AA" w:rsidP="00C96390">
            <w:pPr>
              <w:jc w:val="center"/>
              <w:rPr>
                <w:rFonts w:cs="Times New Roman"/>
                <w:b/>
                <w:sz w:val="24"/>
                <w:szCs w:val="24"/>
                <w:lang w:val="en-US"/>
              </w:rPr>
            </w:pPr>
          </w:p>
        </w:tc>
        <w:tc>
          <w:tcPr>
            <w:tcW w:w="709" w:type="dxa"/>
            <w:vAlign w:val="center"/>
          </w:tcPr>
          <w:p w:rsidR="00BD11AA" w:rsidRPr="00C96390" w:rsidRDefault="00BD11AA" w:rsidP="00C96390">
            <w:pPr>
              <w:jc w:val="center"/>
              <w:rPr>
                <w:rFonts w:cs="Times New Roman"/>
                <w:b/>
                <w:sz w:val="24"/>
                <w:szCs w:val="24"/>
                <w:lang w:val="en-US"/>
              </w:rPr>
            </w:pPr>
          </w:p>
        </w:tc>
        <w:tc>
          <w:tcPr>
            <w:tcW w:w="709" w:type="dxa"/>
            <w:vAlign w:val="center"/>
          </w:tcPr>
          <w:p w:rsidR="00BD11AA" w:rsidRPr="00C96390" w:rsidRDefault="00BD11AA" w:rsidP="00C96390">
            <w:pPr>
              <w:jc w:val="center"/>
              <w:rPr>
                <w:rFonts w:cs="Times New Roman"/>
                <w:b/>
                <w:sz w:val="24"/>
                <w:szCs w:val="24"/>
                <w:lang w:val="en-US"/>
              </w:rPr>
            </w:pPr>
          </w:p>
        </w:tc>
        <w:tc>
          <w:tcPr>
            <w:tcW w:w="708" w:type="dxa"/>
            <w:vAlign w:val="center"/>
          </w:tcPr>
          <w:p w:rsidR="00BD11AA" w:rsidRPr="00C96390" w:rsidRDefault="00BD11AA" w:rsidP="00C96390">
            <w:pPr>
              <w:jc w:val="center"/>
              <w:rPr>
                <w:rFonts w:cs="Times New Roman"/>
                <w:b/>
                <w:sz w:val="24"/>
                <w:szCs w:val="24"/>
                <w:lang w:val="en-US"/>
              </w:rPr>
            </w:pPr>
          </w:p>
        </w:tc>
        <w:tc>
          <w:tcPr>
            <w:tcW w:w="709" w:type="dxa"/>
            <w:vAlign w:val="center"/>
          </w:tcPr>
          <w:p w:rsidR="00BD11AA" w:rsidRPr="00C96390" w:rsidRDefault="00BD11AA" w:rsidP="00C96390">
            <w:pPr>
              <w:jc w:val="center"/>
              <w:rPr>
                <w:rFonts w:cs="Times New Roman"/>
                <w:b/>
                <w:sz w:val="24"/>
                <w:szCs w:val="24"/>
                <w:lang w:val="en-US"/>
              </w:rPr>
            </w:pPr>
          </w:p>
        </w:tc>
        <w:tc>
          <w:tcPr>
            <w:tcW w:w="709" w:type="dxa"/>
            <w:vAlign w:val="center"/>
          </w:tcPr>
          <w:p w:rsidR="00BD11AA" w:rsidRPr="00C96390" w:rsidRDefault="00BD11AA" w:rsidP="00C96390">
            <w:pPr>
              <w:jc w:val="center"/>
              <w:rPr>
                <w:rFonts w:cs="Times New Roman"/>
                <w:b/>
                <w:sz w:val="24"/>
                <w:szCs w:val="24"/>
                <w:lang w:val="en-US"/>
              </w:rPr>
            </w:pPr>
          </w:p>
        </w:tc>
        <w:tc>
          <w:tcPr>
            <w:tcW w:w="709" w:type="dxa"/>
            <w:vAlign w:val="center"/>
          </w:tcPr>
          <w:p w:rsidR="00BD11AA" w:rsidRPr="00C96390" w:rsidRDefault="00BD11AA" w:rsidP="00C96390">
            <w:pPr>
              <w:jc w:val="center"/>
              <w:rPr>
                <w:rFonts w:cs="Times New Roman"/>
                <w:b/>
                <w:sz w:val="24"/>
                <w:szCs w:val="24"/>
                <w:lang w:val="en-US"/>
              </w:rPr>
            </w:pPr>
          </w:p>
        </w:tc>
        <w:tc>
          <w:tcPr>
            <w:tcW w:w="708" w:type="dxa"/>
            <w:vAlign w:val="center"/>
          </w:tcPr>
          <w:p w:rsidR="00BD11AA" w:rsidRPr="00C96390" w:rsidRDefault="00BD11AA" w:rsidP="00C96390">
            <w:pPr>
              <w:jc w:val="center"/>
              <w:rPr>
                <w:rFonts w:cs="Times New Roman"/>
                <w:b/>
                <w:sz w:val="24"/>
                <w:szCs w:val="24"/>
                <w:lang w:val="en-US"/>
              </w:rPr>
            </w:pPr>
          </w:p>
        </w:tc>
        <w:tc>
          <w:tcPr>
            <w:tcW w:w="589" w:type="dxa"/>
            <w:vAlign w:val="center"/>
          </w:tcPr>
          <w:p w:rsidR="00BD11AA" w:rsidRPr="00C96390" w:rsidRDefault="00BD11AA" w:rsidP="00C96390">
            <w:pPr>
              <w:jc w:val="center"/>
              <w:rPr>
                <w:rFonts w:cs="Times New Roman"/>
                <w:b/>
                <w:sz w:val="24"/>
                <w:szCs w:val="24"/>
                <w:lang w:val="en-US"/>
              </w:rPr>
            </w:pPr>
          </w:p>
        </w:tc>
        <w:tc>
          <w:tcPr>
            <w:tcW w:w="851" w:type="dxa"/>
            <w:vAlign w:val="center"/>
          </w:tcPr>
          <w:p w:rsidR="00BD11AA" w:rsidRPr="00C96390" w:rsidRDefault="00BD11AA" w:rsidP="00C96390">
            <w:pPr>
              <w:jc w:val="center"/>
              <w:rPr>
                <w:rFonts w:cs="Times New Roman"/>
                <w:b/>
                <w:sz w:val="24"/>
                <w:szCs w:val="24"/>
                <w:lang w:val="en-US"/>
              </w:rPr>
            </w:pPr>
            <w:r w:rsidRPr="00C96390">
              <w:rPr>
                <w:rFonts w:cs="Times New Roman"/>
                <w:b/>
                <w:sz w:val="24"/>
                <w:szCs w:val="24"/>
                <w:lang w:val="en-US"/>
              </w:rPr>
              <w:t>-</w:t>
            </w:r>
          </w:p>
        </w:tc>
      </w:tr>
    </w:tbl>
    <w:p w:rsidR="00BD11AA" w:rsidRPr="00C96390" w:rsidRDefault="00BD11AA" w:rsidP="00BD11AA">
      <w:pPr>
        <w:spacing w:after="0" w:line="240" w:lineRule="auto"/>
        <w:jc w:val="center"/>
        <w:rPr>
          <w:rFonts w:cs="Times New Roman"/>
          <w:sz w:val="24"/>
          <w:szCs w:val="24"/>
          <w:lang w:val="en-US"/>
        </w:rPr>
      </w:pPr>
    </w:p>
    <w:p w:rsidR="00BD11AA" w:rsidRPr="00C96390" w:rsidRDefault="00BD11AA" w:rsidP="00BD11AA">
      <w:pPr>
        <w:spacing w:after="0" w:line="240" w:lineRule="auto"/>
        <w:jc w:val="center"/>
        <w:rPr>
          <w:rFonts w:cs="Times New Roman"/>
          <w:b/>
          <w:sz w:val="24"/>
          <w:szCs w:val="24"/>
          <w:lang w:val="en-US"/>
        </w:rPr>
      </w:pPr>
      <w:r w:rsidRPr="00C96390">
        <w:rPr>
          <w:rFonts w:cs="Times New Roman"/>
          <w:b/>
          <w:sz w:val="24"/>
          <w:szCs w:val="24"/>
          <w:lang w:val="en-US"/>
        </w:rPr>
        <w:t>NGƯỜI LẬP BIỂU</w:t>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t>THỦ TRƯỞNG CƠ QUAN, ĐƠN VỊ</w:t>
      </w:r>
    </w:p>
    <w:p w:rsidR="00BD11AA" w:rsidRPr="00C96390" w:rsidRDefault="00BD11AA" w:rsidP="00BD11AA">
      <w:pPr>
        <w:rPr>
          <w:rFonts w:cs="Times New Roman"/>
          <w:sz w:val="24"/>
          <w:szCs w:val="24"/>
          <w:lang w:val="en-US"/>
        </w:rPr>
      </w:pPr>
    </w:p>
    <w:p w:rsidR="00BD11AA" w:rsidRPr="00C96390" w:rsidRDefault="00BD11AA" w:rsidP="00714792">
      <w:pPr>
        <w:spacing w:after="0" w:line="240" w:lineRule="auto"/>
        <w:jc w:val="center"/>
        <w:rPr>
          <w:rFonts w:cs="Times New Roman"/>
          <w:b/>
          <w:sz w:val="24"/>
          <w:szCs w:val="24"/>
          <w:lang w:val="en-US"/>
        </w:rPr>
      </w:pPr>
    </w:p>
    <w:p w:rsidR="00BD11AA" w:rsidRPr="00C96390" w:rsidRDefault="00BD11AA" w:rsidP="00714792">
      <w:pPr>
        <w:spacing w:after="0" w:line="240" w:lineRule="auto"/>
        <w:jc w:val="center"/>
        <w:rPr>
          <w:rFonts w:cs="Times New Roman"/>
          <w:b/>
          <w:sz w:val="24"/>
          <w:szCs w:val="24"/>
          <w:lang w:val="en-US"/>
        </w:rPr>
      </w:pPr>
    </w:p>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Biểu</w:t>
      </w:r>
      <w:r w:rsidR="00404A5B" w:rsidRPr="00C96390">
        <w:rPr>
          <w:rFonts w:cs="Times New Roman"/>
          <w:b/>
          <w:sz w:val="24"/>
          <w:szCs w:val="24"/>
          <w:lang w:val="en-US"/>
        </w:rPr>
        <w:t xml:space="preserve"> mẫu</w:t>
      </w:r>
      <w:r w:rsidRPr="00C96390">
        <w:rPr>
          <w:rFonts w:cs="Times New Roman"/>
          <w:b/>
          <w:sz w:val="24"/>
          <w:szCs w:val="24"/>
          <w:lang w:val="en-US"/>
        </w:rPr>
        <w:t xml:space="preserve"> số </w:t>
      </w:r>
      <w:r w:rsidR="00404A5B" w:rsidRPr="00C96390">
        <w:rPr>
          <w:rFonts w:cs="Times New Roman"/>
          <w:b/>
          <w:sz w:val="24"/>
          <w:szCs w:val="24"/>
          <w:lang w:val="en-US"/>
        </w:rPr>
        <w:t>8</w:t>
      </w:r>
      <w:r w:rsidR="00B91506" w:rsidRPr="00C96390">
        <w:rPr>
          <w:rFonts w:cs="Times New Roman"/>
          <w:b/>
          <w:sz w:val="24"/>
          <w:szCs w:val="24"/>
          <w:lang w:val="en-US"/>
        </w:rPr>
        <w:t>.</w:t>
      </w:r>
      <w:r w:rsidR="00BD11AA" w:rsidRPr="00C96390">
        <w:rPr>
          <w:rFonts w:cs="Times New Roman"/>
          <w:b/>
          <w:sz w:val="24"/>
          <w:szCs w:val="24"/>
          <w:lang w:val="en-US"/>
        </w:rPr>
        <w:t>2</w:t>
      </w:r>
    </w:p>
    <w:p w:rsidR="00714792" w:rsidRPr="00C96390" w:rsidRDefault="00714792" w:rsidP="00714792">
      <w:pPr>
        <w:spacing w:after="0" w:line="240" w:lineRule="auto"/>
        <w:jc w:val="center"/>
        <w:rPr>
          <w:rFonts w:cs="Times New Roman"/>
          <w:b/>
          <w:sz w:val="24"/>
          <w:szCs w:val="24"/>
          <w:lang w:val="en-US"/>
        </w:rPr>
      </w:pPr>
    </w:p>
    <w:tbl>
      <w:tblPr>
        <w:tblW w:w="14459" w:type="dxa"/>
        <w:tblInd w:w="250" w:type="dxa"/>
        <w:tblLook w:val="04A0" w:firstRow="1" w:lastRow="0" w:firstColumn="1" w:lastColumn="0" w:noHBand="0" w:noVBand="1"/>
      </w:tblPr>
      <w:tblGrid>
        <w:gridCol w:w="3156"/>
        <w:gridCol w:w="5633"/>
        <w:gridCol w:w="5670"/>
      </w:tblGrid>
      <w:tr w:rsidR="00714792" w:rsidRPr="00C96390" w:rsidTr="00573A10">
        <w:tc>
          <w:tcPr>
            <w:tcW w:w="3156" w:type="dxa"/>
            <w:shd w:val="clear" w:color="auto" w:fill="auto"/>
          </w:tcPr>
          <w:p w:rsidR="00714792" w:rsidRPr="00C96390" w:rsidRDefault="00714792" w:rsidP="00573A10">
            <w:pPr>
              <w:spacing w:after="0" w:line="240" w:lineRule="auto"/>
              <w:ind w:right="27"/>
              <w:jc w:val="center"/>
              <w:rPr>
                <w:rFonts w:cs="Times New Roman"/>
                <w:b/>
                <w:sz w:val="24"/>
                <w:szCs w:val="24"/>
              </w:rPr>
            </w:pPr>
            <w:r w:rsidRPr="00C96390">
              <w:rPr>
                <w:rFonts w:cs="Times New Roman"/>
                <w:b/>
                <w:noProof/>
                <w:sz w:val="24"/>
                <w:szCs w:val="24"/>
                <w:lang w:val="en-US"/>
              </w:rPr>
              <mc:AlternateContent>
                <mc:Choice Requires="wps">
                  <w:drawing>
                    <wp:anchor distT="0" distB="0" distL="114300" distR="114300" simplePos="0" relativeHeight="251659264" behindDoc="0" locked="0" layoutInCell="1" allowOverlap="1" wp14:anchorId="56949D6C" wp14:editId="1E681692">
                      <wp:simplePos x="0" y="0"/>
                      <wp:positionH relativeFrom="column">
                        <wp:posOffset>508635</wp:posOffset>
                      </wp:positionH>
                      <wp:positionV relativeFrom="paragraph">
                        <wp:posOffset>256540</wp:posOffset>
                      </wp:positionV>
                      <wp:extent cx="650875" cy="0"/>
                      <wp:effectExtent l="13335" t="8890" r="1206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40.05pt;margin-top:20.2pt;width:5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S1JA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"/>
                  </w:pict>
                </mc:Fallback>
              </mc:AlternateContent>
            </w:r>
            <w:r w:rsidRPr="00C96390">
              <w:rPr>
                <w:rFonts w:cs="Times New Roman"/>
                <w:b/>
                <w:sz w:val="24"/>
                <w:szCs w:val="24"/>
              </w:rPr>
              <w:t>TÊN CƠ QUAN, ĐƠN VỊ</w:t>
            </w:r>
          </w:p>
        </w:tc>
        <w:tc>
          <w:tcPr>
            <w:tcW w:w="5633" w:type="dxa"/>
            <w:shd w:val="clear" w:color="auto" w:fill="auto"/>
          </w:tcPr>
          <w:p w:rsidR="00714792" w:rsidRPr="00C96390" w:rsidRDefault="00714792" w:rsidP="00573A10">
            <w:pPr>
              <w:spacing w:after="0" w:line="240" w:lineRule="auto"/>
              <w:ind w:right="27"/>
              <w:jc w:val="center"/>
              <w:rPr>
                <w:rFonts w:cs="Times New Roman"/>
                <w:b/>
                <w:sz w:val="24"/>
                <w:szCs w:val="24"/>
              </w:rPr>
            </w:pPr>
          </w:p>
        </w:tc>
        <w:tc>
          <w:tcPr>
            <w:tcW w:w="5670" w:type="dxa"/>
            <w:shd w:val="clear" w:color="auto" w:fill="auto"/>
          </w:tcPr>
          <w:p w:rsidR="00714792" w:rsidRPr="00C96390" w:rsidRDefault="00714792" w:rsidP="00573A10">
            <w:pPr>
              <w:tabs>
                <w:tab w:val="left" w:pos="3544"/>
                <w:tab w:val="left" w:pos="3969"/>
              </w:tabs>
              <w:spacing w:after="0" w:line="240" w:lineRule="auto"/>
              <w:jc w:val="center"/>
              <w:rPr>
                <w:rFonts w:cs="Times New Roman"/>
                <w:b/>
                <w:sz w:val="24"/>
                <w:szCs w:val="24"/>
              </w:rPr>
            </w:pPr>
            <w:r w:rsidRPr="00C96390">
              <w:rPr>
                <w:rFonts w:cs="Times New Roman"/>
                <w:b/>
                <w:sz w:val="24"/>
                <w:szCs w:val="24"/>
              </w:rPr>
              <w:t>CỘNG HÒA XÃ HỘI CHỦ NGHĨA VIỆT NAM</w:t>
            </w:r>
          </w:p>
          <w:p w:rsidR="00714792" w:rsidRPr="00C96390" w:rsidRDefault="00714792" w:rsidP="00573A10">
            <w:pPr>
              <w:spacing w:after="0" w:line="240" w:lineRule="auto"/>
              <w:ind w:right="27"/>
              <w:jc w:val="center"/>
              <w:rPr>
                <w:rFonts w:cs="Times New Roman"/>
                <w:b/>
                <w:sz w:val="24"/>
                <w:szCs w:val="24"/>
              </w:rPr>
            </w:pPr>
            <w:r w:rsidRPr="00C96390">
              <w:rPr>
                <w:rFonts w:cs="Times New Roman"/>
                <w:b/>
                <w:sz w:val="24"/>
                <w:szCs w:val="24"/>
              </w:rPr>
              <w:t>Độc lập -  Tự do – Hạnh phúc</w:t>
            </w:r>
          </w:p>
        </w:tc>
      </w:tr>
    </w:tbl>
    <w:p w:rsidR="00714792" w:rsidRPr="00C96390" w:rsidRDefault="00714792" w:rsidP="00714792">
      <w:pPr>
        <w:spacing w:after="0" w:line="240" w:lineRule="auto"/>
        <w:jc w:val="center"/>
        <w:rPr>
          <w:rFonts w:cs="Times New Roman"/>
          <w:b/>
          <w:sz w:val="24"/>
          <w:szCs w:val="24"/>
          <w:lang w:val="en-US"/>
        </w:rPr>
      </w:pPr>
      <w:r w:rsidRPr="00C96390">
        <w:rPr>
          <w:rFonts w:cs="Times New Roman"/>
          <w:b/>
          <w:noProof/>
          <w:sz w:val="24"/>
          <w:szCs w:val="24"/>
          <w:lang w:val="en-US"/>
        </w:rPr>
        <mc:AlternateContent>
          <mc:Choice Requires="wps">
            <w:drawing>
              <wp:anchor distT="0" distB="0" distL="114300" distR="114300" simplePos="0" relativeHeight="251661312" behindDoc="0" locked="0" layoutInCell="1" allowOverlap="1" wp14:anchorId="1A36ACD1" wp14:editId="3E90963B">
                <wp:simplePos x="0" y="0"/>
                <wp:positionH relativeFrom="column">
                  <wp:posOffset>6328410</wp:posOffset>
                </wp:positionH>
                <wp:positionV relativeFrom="paragraph">
                  <wp:posOffset>38735</wp:posOffset>
                </wp:positionV>
                <wp:extent cx="22479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8.3pt,3.05pt" to="675.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yUQtQEAALcDAAAOAAAAZHJzL2Uyb0RvYy54bWysU8GOEzEMvSPxD1HudKYVKjDqdA9dwQVB&#10;xcIHZDNOJyKJIyd02r/HSdtZBAghxMUTJ+/ZfrZnc3fyThyBksXQy+WilQKCxsGGQy+/fH774rU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" strokecolor="black [3040]"/>
            </w:pict>
          </mc:Fallback>
        </mc:AlternateContent>
      </w:r>
    </w:p>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TỔNG HỢP CÁC HÌNH THỨC KHEN THƯỞNG CẤP TỈNH NĂM 20…</w:t>
      </w:r>
    </w:p>
    <w:p w:rsidR="00714792" w:rsidRPr="00C96390" w:rsidRDefault="00714792" w:rsidP="00714792">
      <w:pPr>
        <w:spacing w:after="0" w:line="240" w:lineRule="auto"/>
        <w:jc w:val="center"/>
        <w:rPr>
          <w:rFonts w:cs="Times New Roman"/>
          <w:i/>
          <w:sz w:val="24"/>
          <w:szCs w:val="24"/>
          <w:lang w:val="en-US"/>
        </w:rPr>
      </w:pPr>
      <w:r w:rsidRPr="00C96390">
        <w:rPr>
          <w:rFonts w:cs="Times New Roman"/>
          <w:i/>
          <w:sz w:val="24"/>
          <w:szCs w:val="24"/>
          <w:lang w:val="en-US"/>
        </w:rPr>
        <w:t>(Kèm theo Báo cáo số:        /BC-……; ngày ….. /……/202…. của ……………………….)</w:t>
      </w:r>
    </w:p>
    <w:p w:rsidR="00714792" w:rsidRPr="00C96390" w:rsidRDefault="00714792" w:rsidP="00714792">
      <w:pPr>
        <w:spacing w:after="0" w:line="240" w:lineRule="auto"/>
        <w:jc w:val="center"/>
        <w:rPr>
          <w:rFonts w:cs="Times New Roman"/>
          <w:i/>
          <w:sz w:val="24"/>
          <w:szCs w:val="24"/>
          <w:lang w:val="en-US"/>
        </w:rPr>
      </w:pPr>
      <w:r w:rsidRPr="00C96390">
        <w:rPr>
          <w:rFonts w:cs="Times New Roman"/>
          <w:i/>
          <w:noProof/>
          <w:sz w:val="24"/>
          <w:szCs w:val="24"/>
          <w:lang w:val="en-US"/>
        </w:rPr>
        <mc:AlternateContent>
          <mc:Choice Requires="wps">
            <w:drawing>
              <wp:anchor distT="0" distB="0" distL="114300" distR="114300" simplePos="0" relativeHeight="251660288" behindDoc="0" locked="0" layoutInCell="1" allowOverlap="1" wp14:anchorId="4BE03A23" wp14:editId="74232F59">
                <wp:simplePos x="0" y="0"/>
                <wp:positionH relativeFrom="column">
                  <wp:posOffset>3185160</wp:posOffset>
                </wp:positionH>
                <wp:positionV relativeFrom="paragraph">
                  <wp:posOffset>87630</wp:posOffset>
                </wp:positionV>
                <wp:extent cx="27432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74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0.8pt,6.9pt" to="466.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" strokecolor="black [3040]"/>
            </w:pict>
          </mc:Fallback>
        </mc:AlternateContent>
      </w:r>
    </w:p>
    <w:p w:rsidR="00714792" w:rsidRPr="00C96390" w:rsidRDefault="00714792" w:rsidP="00714792">
      <w:pPr>
        <w:spacing w:after="0" w:line="240" w:lineRule="auto"/>
        <w:jc w:val="center"/>
        <w:rPr>
          <w:rFonts w:cs="Times New Roman"/>
          <w:i/>
          <w:sz w:val="24"/>
          <w:szCs w:val="24"/>
          <w:lang w:val="en-US"/>
        </w:rPr>
      </w:pPr>
    </w:p>
    <w:tbl>
      <w:tblPr>
        <w:tblStyle w:val="TableGrid"/>
        <w:tblW w:w="15134" w:type="dxa"/>
        <w:tblLook w:val="04A0" w:firstRow="1" w:lastRow="0" w:firstColumn="1" w:lastColumn="0" w:noHBand="0" w:noVBand="1"/>
      </w:tblPr>
      <w:tblGrid>
        <w:gridCol w:w="538"/>
        <w:gridCol w:w="1572"/>
        <w:gridCol w:w="858"/>
        <w:gridCol w:w="953"/>
        <w:gridCol w:w="953"/>
        <w:gridCol w:w="823"/>
        <w:gridCol w:w="696"/>
        <w:gridCol w:w="958"/>
        <w:gridCol w:w="958"/>
        <w:gridCol w:w="749"/>
        <w:gridCol w:w="816"/>
        <w:gridCol w:w="958"/>
        <w:gridCol w:w="981"/>
        <w:gridCol w:w="840"/>
        <w:gridCol w:w="825"/>
        <w:gridCol w:w="840"/>
        <w:gridCol w:w="816"/>
      </w:tblGrid>
      <w:tr w:rsidR="00714792" w:rsidRPr="00C96390" w:rsidTr="00573A10">
        <w:tc>
          <w:tcPr>
            <w:tcW w:w="537" w:type="dxa"/>
            <w:vMerge w:val="restart"/>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TT</w:t>
            </w:r>
          </w:p>
        </w:tc>
        <w:tc>
          <w:tcPr>
            <w:tcW w:w="1647" w:type="dxa"/>
            <w:vMerge w:val="restart"/>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Hình thức khen thưởng</w:t>
            </w:r>
          </w:p>
        </w:tc>
        <w:tc>
          <w:tcPr>
            <w:tcW w:w="2793" w:type="dxa"/>
            <w:gridSpan w:val="3"/>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Số lượng khen thưởng trong năm</w:t>
            </w:r>
          </w:p>
        </w:tc>
        <w:tc>
          <w:tcPr>
            <w:tcW w:w="3446" w:type="dxa"/>
            <w:gridSpan w:val="4"/>
            <w:vMerge w:val="restart"/>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Khen thưởng theo công trạng, thành tích đạt được</w:t>
            </w:r>
          </w:p>
        </w:tc>
        <w:tc>
          <w:tcPr>
            <w:tcW w:w="3481" w:type="dxa"/>
            <w:gridSpan w:val="4"/>
            <w:vMerge w:val="restart"/>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Khen thưởng chuyên đề, đột xuất</w:t>
            </w:r>
          </w:p>
        </w:tc>
        <w:tc>
          <w:tcPr>
            <w:tcW w:w="1670" w:type="dxa"/>
            <w:gridSpan w:val="2"/>
            <w:vMerge w:val="restart"/>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Khen thưởng đối ngoại</w:t>
            </w:r>
          </w:p>
        </w:tc>
        <w:tc>
          <w:tcPr>
            <w:tcW w:w="1560" w:type="dxa"/>
            <w:gridSpan w:val="2"/>
            <w:vMerge w:val="restart"/>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Khen thưởng thành tích kháng chiến</w:t>
            </w:r>
          </w:p>
        </w:tc>
      </w:tr>
      <w:tr w:rsidR="00714792" w:rsidRPr="00C96390" w:rsidTr="00573A10">
        <w:tc>
          <w:tcPr>
            <w:tcW w:w="537" w:type="dxa"/>
            <w:vMerge/>
            <w:vAlign w:val="center"/>
          </w:tcPr>
          <w:p w:rsidR="00714792" w:rsidRPr="00C96390" w:rsidRDefault="00714792" w:rsidP="00573A10">
            <w:pPr>
              <w:jc w:val="center"/>
              <w:rPr>
                <w:rFonts w:cs="Times New Roman"/>
                <w:b/>
                <w:sz w:val="24"/>
                <w:szCs w:val="24"/>
                <w:lang w:val="en-US"/>
              </w:rPr>
            </w:pPr>
          </w:p>
        </w:tc>
        <w:tc>
          <w:tcPr>
            <w:tcW w:w="1647" w:type="dxa"/>
            <w:vMerge/>
            <w:vAlign w:val="center"/>
          </w:tcPr>
          <w:p w:rsidR="00714792" w:rsidRPr="00C96390" w:rsidRDefault="00714792" w:rsidP="00573A10">
            <w:pPr>
              <w:jc w:val="center"/>
              <w:rPr>
                <w:rFonts w:cs="Times New Roman"/>
                <w:b/>
                <w:sz w:val="24"/>
                <w:szCs w:val="24"/>
                <w:lang w:val="en-US"/>
              </w:rPr>
            </w:pPr>
          </w:p>
        </w:tc>
        <w:tc>
          <w:tcPr>
            <w:tcW w:w="873" w:type="dxa"/>
            <w:vMerge w:val="restart"/>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Tổng số</w:t>
            </w:r>
          </w:p>
        </w:tc>
        <w:tc>
          <w:tcPr>
            <w:tcW w:w="1920" w:type="dxa"/>
            <w:gridSpan w:val="2"/>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Trong đó</w:t>
            </w:r>
          </w:p>
        </w:tc>
        <w:tc>
          <w:tcPr>
            <w:tcW w:w="3446" w:type="dxa"/>
            <w:gridSpan w:val="4"/>
            <w:vMerge/>
            <w:vAlign w:val="center"/>
          </w:tcPr>
          <w:p w:rsidR="00714792" w:rsidRPr="00C96390" w:rsidRDefault="00714792" w:rsidP="00573A10">
            <w:pPr>
              <w:jc w:val="center"/>
              <w:rPr>
                <w:rFonts w:cs="Times New Roman"/>
                <w:b/>
                <w:sz w:val="24"/>
                <w:szCs w:val="24"/>
                <w:lang w:val="en-US"/>
              </w:rPr>
            </w:pPr>
          </w:p>
        </w:tc>
        <w:tc>
          <w:tcPr>
            <w:tcW w:w="3481" w:type="dxa"/>
            <w:gridSpan w:val="4"/>
            <w:vMerge/>
            <w:vAlign w:val="center"/>
          </w:tcPr>
          <w:p w:rsidR="00714792" w:rsidRPr="00C96390" w:rsidRDefault="00714792" w:rsidP="00573A10">
            <w:pPr>
              <w:jc w:val="center"/>
              <w:rPr>
                <w:rFonts w:cs="Times New Roman"/>
                <w:b/>
                <w:sz w:val="24"/>
                <w:szCs w:val="24"/>
                <w:lang w:val="en-US"/>
              </w:rPr>
            </w:pPr>
          </w:p>
        </w:tc>
        <w:tc>
          <w:tcPr>
            <w:tcW w:w="1670" w:type="dxa"/>
            <w:gridSpan w:val="2"/>
            <w:vMerge/>
            <w:vAlign w:val="center"/>
          </w:tcPr>
          <w:p w:rsidR="00714792" w:rsidRPr="00C96390" w:rsidRDefault="00714792" w:rsidP="00573A10">
            <w:pPr>
              <w:jc w:val="center"/>
              <w:rPr>
                <w:rFonts w:cs="Times New Roman"/>
                <w:b/>
                <w:sz w:val="24"/>
                <w:szCs w:val="24"/>
                <w:lang w:val="en-US"/>
              </w:rPr>
            </w:pPr>
          </w:p>
        </w:tc>
        <w:tc>
          <w:tcPr>
            <w:tcW w:w="1560" w:type="dxa"/>
            <w:gridSpan w:val="2"/>
            <w:vMerge/>
            <w:vAlign w:val="center"/>
          </w:tcPr>
          <w:p w:rsidR="00714792" w:rsidRPr="00C96390" w:rsidRDefault="00714792" w:rsidP="00573A10">
            <w:pPr>
              <w:jc w:val="center"/>
              <w:rPr>
                <w:rFonts w:cs="Times New Roman"/>
                <w:b/>
                <w:sz w:val="24"/>
                <w:szCs w:val="24"/>
                <w:lang w:val="en-US"/>
              </w:rPr>
            </w:pPr>
          </w:p>
        </w:tc>
      </w:tr>
      <w:tr w:rsidR="00714792" w:rsidRPr="00C96390" w:rsidTr="00573A10">
        <w:tc>
          <w:tcPr>
            <w:tcW w:w="537" w:type="dxa"/>
            <w:vMerge/>
            <w:vAlign w:val="center"/>
          </w:tcPr>
          <w:p w:rsidR="00714792" w:rsidRPr="00C96390" w:rsidRDefault="00714792" w:rsidP="00573A10">
            <w:pPr>
              <w:jc w:val="center"/>
              <w:rPr>
                <w:rFonts w:cs="Times New Roman"/>
                <w:b/>
                <w:sz w:val="24"/>
                <w:szCs w:val="24"/>
                <w:lang w:val="en-US"/>
              </w:rPr>
            </w:pPr>
          </w:p>
        </w:tc>
        <w:tc>
          <w:tcPr>
            <w:tcW w:w="1647" w:type="dxa"/>
            <w:vMerge/>
            <w:vAlign w:val="center"/>
          </w:tcPr>
          <w:p w:rsidR="00714792" w:rsidRPr="00C96390" w:rsidRDefault="00714792" w:rsidP="00573A10">
            <w:pPr>
              <w:jc w:val="center"/>
              <w:rPr>
                <w:rFonts w:cs="Times New Roman"/>
                <w:b/>
                <w:sz w:val="24"/>
                <w:szCs w:val="24"/>
                <w:lang w:val="en-US"/>
              </w:rPr>
            </w:pPr>
          </w:p>
        </w:tc>
        <w:tc>
          <w:tcPr>
            <w:tcW w:w="873" w:type="dxa"/>
            <w:vMerge/>
            <w:vAlign w:val="center"/>
          </w:tcPr>
          <w:p w:rsidR="00714792" w:rsidRPr="00C96390" w:rsidRDefault="00714792" w:rsidP="00573A10">
            <w:pPr>
              <w:jc w:val="center"/>
              <w:rPr>
                <w:rFonts w:cs="Times New Roman"/>
                <w:b/>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Số lượng khen thưởng cho doanh nghiệp</w:t>
            </w:r>
          </w:p>
        </w:tc>
        <w:tc>
          <w:tcPr>
            <w:tcW w:w="960"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Số lượng khen thưởng cho cá nhân</w:t>
            </w:r>
          </w:p>
        </w:tc>
        <w:tc>
          <w:tcPr>
            <w:tcW w:w="833"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Tổng số</w:t>
            </w:r>
          </w:p>
        </w:tc>
        <w:tc>
          <w:tcPr>
            <w:tcW w:w="693"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Tỷ lệ %</w:t>
            </w:r>
          </w:p>
        </w:tc>
        <w:tc>
          <w:tcPr>
            <w:tcW w:w="960"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Số lượng khen thưởng cho lãnh đạo, quản lý</w:t>
            </w:r>
          </w:p>
        </w:tc>
        <w:tc>
          <w:tcPr>
            <w:tcW w:w="960"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Số lượng khen thưởng cho người trực tiếp lao động</w:t>
            </w:r>
          </w:p>
        </w:tc>
        <w:tc>
          <w:tcPr>
            <w:tcW w:w="750"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Tổng số</w:t>
            </w:r>
          </w:p>
        </w:tc>
        <w:tc>
          <w:tcPr>
            <w:tcW w:w="785"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Tỷ lệ %</w:t>
            </w:r>
          </w:p>
        </w:tc>
        <w:tc>
          <w:tcPr>
            <w:tcW w:w="960"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Số lượng khen thưởng cho lãnh đạo, quản lý</w:t>
            </w:r>
          </w:p>
        </w:tc>
        <w:tc>
          <w:tcPr>
            <w:tcW w:w="986"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Số lượng khen thưởng cho người trực tiếp lao động</w:t>
            </w:r>
          </w:p>
        </w:tc>
        <w:tc>
          <w:tcPr>
            <w:tcW w:w="844"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Số lượng</w:t>
            </w:r>
          </w:p>
        </w:tc>
        <w:tc>
          <w:tcPr>
            <w:tcW w:w="826"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Tỷ lệ %</w:t>
            </w:r>
          </w:p>
        </w:tc>
        <w:tc>
          <w:tcPr>
            <w:tcW w:w="844"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Số lượng</w:t>
            </w:r>
          </w:p>
        </w:tc>
        <w:tc>
          <w:tcPr>
            <w:tcW w:w="716" w:type="dxa"/>
            <w:vAlign w:val="center"/>
          </w:tcPr>
          <w:p w:rsidR="00714792" w:rsidRPr="00C96390" w:rsidRDefault="00714792" w:rsidP="00573A10">
            <w:pPr>
              <w:jc w:val="center"/>
              <w:rPr>
                <w:rFonts w:cs="Times New Roman"/>
                <w:b/>
                <w:i/>
                <w:sz w:val="24"/>
                <w:szCs w:val="24"/>
                <w:lang w:val="en-US"/>
              </w:rPr>
            </w:pPr>
            <w:r w:rsidRPr="00C96390">
              <w:rPr>
                <w:rFonts w:cs="Times New Roman"/>
                <w:b/>
                <w:i/>
                <w:sz w:val="24"/>
                <w:szCs w:val="24"/>
                <w:lang w:val="en-US"/>
              </w:rPr>
              <w:t>Tỷ lệ %</w:t>
            </w:r>
          </w:p>
        </w:tc>
      </w:tr>
      <w:tr w:rsidR="00714792" w:rsidRPr="00C96390" w:rsidTr="00573A10">
        <w:tc>
          <w:tcPr>
            <w:tcW w:w="537"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w:t>
            </w:r>
          </w:p>
        </w:tc>
        <w:tc>
          <w:tcPr>
            <w:tcW w:w="1647"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2</w:t>
            </w:r>
          </w:p>
        </w:tc>
        <w:tc>
          <w:tcPr>
            <w:tcW w:w="873"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3</w:t>
            </w:r>
          </w:p>
        </w:tc>
        <w:tc>
          <w:tcPr>
            <w:tcW w:w="960"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4</w:t>
            </w:r>
          </w:p>
        </w:tc>
        <w:tc>
          <w:tcPr>
            <w:tcW w:w="960"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5</w:t>
            </w:r>
          </w:p>
        </w:tc>
        <w:tc>
          <w:tcPr>
            <w:tcW w:w="833"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6</w:t>
            </w:r>
          </w:p>
        </w:tc>
        <w:tc>
          <w:tcPr>
            <w:tcW w:w="693"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7</w:t>
            </w:r>
          </w:p>
          <w:p w:rsidR="00714792" w:rsidRPr="00C96390" w:rsidRDefault="00714792" w:rsidP="00573A10">
            <w:pPr>
              <w:jc w:val="center"/>
              <w:rPr>
                <w:rFonts w:cs="Times New Roman"/>
                <w:i/>
                <w:sz w:val="24"/>
                <w:szCs w:val="24"/>
                <w:lang w:val="en-US"/>
              </w:rPr>
            </w:pPr>
            <w:r w:rsidRPr="00C96390">
              <w:rPr>
                <w:rFonts w:cs="Times New Roman"/>
                <w:i/>
                <w:sz w:val="24"/>
                <w:szCs w:val="24"/>
                <w:lang w:val="en-US"/>
              </w:rPr>
              <w:t>(6:3)</w:t>
            </w:r>
          </w:p>
        </w:tc>
        <w:tc>
          <w:tcPr>
            <w:tcW w:w="960"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8</w:t>
            </w:r>
          </w:p>
        </w:tc>
        <w:tc>
          <w:tcPr>
            <w:tcW w:w="960"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9</w:t>
            </w:r>
          </w:p>
        </w:tc>
        <w:tc>
          <w:tcPr>
            <w:tcW w:w="750"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10</w:t>
            </w:r>
          </w:p>
        </w:tc>
        <w:tc>
          <w:tcPr>
            <w:tcW w:w="785"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11</w:t>
            </w:r>
          </w:p>
          <w:p w:rsidR="00714792" w:rsidRPr="00C96390" w:rsidRDefault="00714792" w:rsidP="00573A10">
            <w:pPr>
              <w:jc w:val="center"/>
              <w:rPr>
                <w:rFonts w:cs="Times New Roman"/>
                <w:i/>
                <w:sz w:val="24"/>
                <w:szCs w:val="24"/>
                <w:lang w:val="en-US"/>
              </w:rPr>
            </w:pPr>
            <w:r w:rsidRPr="00C96390">
              <w:rPr>
                <w:rFonts w:cs="Times New Roman"/>
                <w:i/>
                <w:sz w:val="24"/>
                <w:szCs w:val="24"/>
                <w:lang w:val="en-US"/>
              </w:rPr>
              <w:t>(10:3)</w:t>
            </w:r>
          </w:p>
        </w:tc>
        <w:tc>
          <w:tcPr>
            <w:tcW w:w="960"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12</w:t>
            </w:r>
          </w:p>
        </w:tc>
        <w:tc>
          <w:tcPr>
            <w:tcW w:w="986"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13</w:t>
            </w:r>
          </w:p>
        </w:tc>
        <w:tc>
          <w:tcPr>
            <w:tcW w:w="844"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14</w:t>
            </w:r>
          </w:p>
        </w:tc>
        <w:tc>
          <w:tcPr>
            <w:tcW w:w="826"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15</w:t>
            </w:r>
          </w:p>
          <w:p w:rsidR="00714792" w:rsidRPr="00C96390" w:rsidRDefault="00714792" w:rsidP="00573A10">
            <w:pPr>
              <w:jc w:val="center"/>
              <w:rPr>
                <w:rFonts w:cs="Times New Roman"/>
                <w:i/>
                <w:sz w:val="24"/>
                <w:szCs w:val="24"/>
                <w:lang w:val="en-US"/>
              </w:rPr>
            </w:pPr>
            <w:r w:rsidRPr="00C96390">
              <w:rPr>
                <w:rFonts w:cs="Times New Roman"/>
                <w:i/>
                <w:sz w:val="24"/>
                <w:szCs w:val="24"/>
                <w:lang w:val="en-US"/>
              </w:rPr>
              <w:t>(14:3)</w:t>
            </w:r>
          </w:p>
        </w:tc>
        <w:tc>
          <w:tcPr>
            <w:tcW w:w="844"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16</w:t>
            </w:r>
          </w:p>
        </w:tc>
        <w:tc>
          <w:tcPr>
            <w:tcW w:w="716" w:type="dxa"/>
            <w:vAlign w:val="center"/>
          </w:tcPr>
          <w:p w:rsidR="00714792" w:rsidRPr="00C96390" w:rsidRDefault="00714792" w:rsidP="00573A10">
            <w:pPr>
              <w:jc w:val="center"/>
              <w:rPr>
                <w:rFonts w:cs="Times New Roman"/>
                <w:i/>
                <w:sz w:val="24"/>
                <w:szCs w:val="24"/>
                <w:lang w:val="en-US"/>
              </w:rPr>
            </w:pPr>
            <w:r w:rsidRPr="00C96390">
              <w:rPr>
                <w:rFonts w:cs="Times New Roman"/>
                <w:i/>
                <w:sz w:val="24"/>
                <w:szCs w:val="24"/>
                <w:lang w:val="en-US"/>
              </w:rPr>
              <w:t>17</w:t>
            </w:r>
          </w:p>
          <w:p w:rsidR="00714792" w:rsidRPr="00C96390" w:rsidRDefault="00714792" w:rsidP="00573A10">
            <w:pPr>
              <w:jc w:val="center"/>
              <w:rPr>
                <w:rFonts w:cs="Times New Roman"/>
                <w:i/>
                <w:sz w:val="24"/>
                <w:szCs w:val="24"/>
                <w:lang w:val="en-US"/>
              </w:rPr>
            </w:pPr>
            <w:r w:rsidRPr="00C96390">
              <w:rPr>
                <w:rFonts w:cs="Times New Roman"/>
                <w:i/>
                <w:sz w:val="24"/>
                <w:szCs w:val="24"/>
                <w:lang w:val="en-US"/>
              </w:rPr>
              <w:t>(16:3)</w:t>
            </w:r>
          </w:p>
        </w:tc>
      </w:tr>
      <w:tr w:rsidR="00714792" w:rsidRPr="00C96390" w:rsidTr="00573A10">
        <w:tc>
          <w:tcPr>
            <w:tcW w:w="537"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1</w:t>
            </w:r>
          </w:p>
        </w:tc>
        <w:tc>
          <w:tcPr>
            <w:tcW w:w="1647"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Bằng khen</w:t>
            </w:r>
          </w:p>
        </w:tc>
        <w:tc>
          <w:tcPr>
            <w:tcW w:w="873"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833" w:type="dxa"/>
            <w:vAlign w:val="center"/>
          </w:tcPr>
          <w:p w:rsidR="00714792" w:rsidRPr="00C96390" w:rsidRDefault="00714792" w:rsidP="00573A10">
            <w:pPr>
              <w:jc w:val="center"/>
              <w:rPr>
                <w:rFonts w:cs="Times New Roman"/>
                <w:sz w:val="24"/>
                <w:szCs w:val="24"/>
                <w:lang w:val="en-US"/>
              </w:rPr>
            </w:pPr>
          </w:p>
        </w:tc>
        <w:tc>
          <w:tcPr>
            <w:tcW w:w="693"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750" w:type="dxa"/>
            <w:vAlign w:val="center"/>
          </w:tcPr>
          <w:p w:rsidR="00714792" w:rsidRPr="00C96390" w:rsidRDefault="00714792" w:rsidP="00573A10">
            <w:pPr>
              <w:jc w:val="center"/>
              <w:rPr>
                <w:rFonts w:cs="Times New Roman"/>
                <w:sz w:val="24"/>
                <w:szCs w:val="24"/>
                <w:lang w:val="en-US"/>
              </w:rPr>
            </w:pPr>
          </w:p>
        </w:tc>
        <w:tc>
          <w:tcPr>
            <w:tcW w:w="785"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color w:val="FF0000"/>
                <w:sz w:val="24"/>
                <w:szCs w:val="24"/>
                <w:lang w:val="en-US"/>
              </w:rPr>
            </w:pPr>
          </w:p>
        </w:tc>
        <w:tc>
          <w:tcPr>
            <w:tcW w:w="986" w:type="dxa"/>
            <w:vAlign w:val="center"/>
          </w:tcPr>
          <w:p w:rsidR="00714792" w:rsidRPr="00C96390" w:rsidRDefault="00714792" w:rsidP="00573A10">
            <w:pPr>
              <w:jc w:val="center"/>
              <w:rPr>
                <w:rFonts w:cs="Times New Roman"/>
                <w:color w:val="FF0000"/>
                <w:sz w:val="24"/>
                <w:szCs w:val="24"/>
                <w:lang w:val="en-US"/>
              </w:rPr>
            </w:pPr>
          </w:p>
        </w:tc>
        <w:tc>
          <w:tcPr>
            <w:tcW w:w="844" w:type="dxa"/>
            <w:vAlign w:val="center"/>
          </w:tcPr>
          <w:p w:rsidR="00714792" w:rsidRPr="00C96390" w:rsidRDefault="00714792" w:rsidP="00573A10">
            <w:pPr>
              <w:jc w:val="center"/>
              <w:rPr>
                <w:rFonts w:cs="Times New Roman"/>
                <w:sz w:val="24"/>
                <w:szCs w:val="24"/>
                <w:lang w:val="en-US"/>
              </w:rPr>
            </w:pPr>
          </w:p>
        </w:tc>
        <w:tc>
          <w:tcPr>
            <w:tcW w:w="826" w:type="dxa"/>
            <w:vAlign w:val="center"/>
          </w:tcPr>
          <w:p w:rsidR="00714792" w:rsidRPr="00C96390" w:rsidRDefault="00714792" w:rsidP="00573A10">
            <w:pPr>
              <w:jc w:val="center"/>
              <w:rPr>
                <w:rFonts w:cs="Times New Roman"/>
                <w:sz w:val="24"/>
                <w:szCs w:val="24"/>
                <w:lang w:val="en-US"/>
              </w:rPr>
            </w:pPr>
          </w:p>
        </w:tc>
        <w:tc>
          <w:tcPr>
            <w:tcW w:w="844" w:type="dxa"/>
            <w:vAlign w:val="center"/>
          </w:tcPr>
          <w:p w:rsidR="00714792" w:rsidRPr="00C96390" w:rsidRDefault="00714792" w:rsidP="00573A10">
            <w:pPr>
              <w:jc w:val="center"/>
              <w:rPr>
                <w:rFonts w:cs="Times New Roman"/>
                <w:sz w:val="24"/>
                <w:szCs w:val="24"/>
                <w:lang w:val="en-US"/>
              </w:rPr>
            </w:pPr>
          </w:p>
        </w:tc>
        <w:tc>
          <w:tcPr>
            <w:tcW w:w="716" w:type="dxa"/>
            <w:vAlign w:val="center"/>
          </w:tcPr>
          <w:p w:rsidR="00714792" w:rsidRPr="00C96390" w:rsidRDefault="00714792" w:rsidP="00573A10">
            <w:pPr>
              <w:jc w:val="center"/>
              <w:rPr>
                <w:rFonts w:cs="Times New Roman"/>
                <w:sz w:val="24"/>
                <w:szCs w:val="24"/>
                <w:lang w:val="en-US"/>
              </w:rPr>
            </w:pPr>
          </w:p>
        </w:tc>
      </w:tr>
      <w:tr w:rsidR="00714792" w:rsidRPr="00C96390" w:rsidTr="00573A10">
        <w:tc>
          <w:tcPr>
            <w:tcW w:w="537"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2</w:t>
            </w:r>
          </w:p>
        </w:tc>
        <w:tc>
          <w:tcPr>
            <w:tcW w:w="1647"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Chiến sĩ thi đua cấp tỉnh</w:t>
            </w:r>
          </w:p>
        </w:tc>
        <w:tc>
          <w:tcPr>
            <w:tcW w:w="873"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833" w:type="dxa"/>
            <w:vAlign w:val="center"/>
          </w:tcPr>
          <w:p w:rsidR="00714792" w:rsidRPr="00C96390" w:rsidRDefault="00714792" w:rsidP="00573A10">
            <w:pPr>
              <w:jc w:val="center"/>
              <w:rPr>
                <w:rFonts w:cs="Times New Roman"/>
                <w:sz w:val="24"/>
                <w:szCs w:val="24"/>
                <w:lang w:val="en-US"/>
              </w:rPr>
            </w:pPr>
          </w:p>
        </w:tc>
        <w:tc>
          <w:tcPr>
            <w:tcW w:w="693"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750" w:type="dxa"/>
            <w:vAlign w:val="center"/>
          </w:tcPr>
          <w:p w:rsidR="00714792" w:rsidRPr="00C96390" w:rsidRDefault="00714792" w:rsidP="00573A10">
            <w:pPr>
              <w:jc w:val="center"/>
              <w:rPr>
                <w:rFonts w:cs="Times New Roman"/>
                <w:sz w:val="24"/>
                <w:szCs w:val="24"/>
                <w:lang w:val="en-US"/>
              </w:rPr>
            </w:pPr>
          </w:p>
        </w:tc>
        <w:tc>
          <w:tcPr>
            <w:tcW w:w="785"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86" w:type="dxa"/>
            <w:vAlign w:val="center"/>
          </w:tcPr>
          <w:p w:rsidR="00714792" w:rsidRPr="00C96390" w:rsidRDefault="00714792" w:rsidP="00573A10">
            <w:pPr>
              <w:jc w:val="center"/>
              <w:rPr>
                <w:rFonts w:cs="Times New Roman"/>
                <w:sz w:val="24"/>
                <w:szCs w:val="24"/>
                <w:lang w:val="en-US"/>
              </w:rPr>
            </w:pPr>
          </w:p>
        </w:tc>
        <w:tc>
          <w:tcPr>
            <w:tcW w:w="844" w:type="dxa"/>
            <w:vAlign w:val="center"/>
          </w:tcPr>
          <w:p w:rsidR="00714792" w:rsidRPr="00C96390" w:rsidRDefault="00714792" w:rsidP="00573A10">
            <w:pPr>
              <w:jc w:val="center"/>
              <w:rPr>
                <w:rFonts w:cs="Times New Roman"/>
                <w:sz w:val="24"/>
                <w:szCs w:val="24"/>
                <w:lang w:val="en-US"/>
              </w:rPr>
            </w:pPr>
          </w:p>
        </w:tc>
        <w:tc>
          <w:tcPr>
            <w:tcW w:w="826" w:type="dxa"/>
            <w:vAlign w:val="center"/>
          </w:tcPr>
          <w:p w:rsidR="00714792" w:rsidRPr="00C96390" w:rsidRDefault="00714792" w:rsidP="00573A10">
            <w:pPr>
              <w:jc w:val="center"/>
              <w:rPr>
                <w:rFonts w:cs="Times New Roman"/>
                <w:sz w:val="24"/>
                <w:szCs w:val="24"/>
                <w:lang w:val="en-US"/>
              </w:rPr>
            </w:pPr>
          </w:p>
        </w:tc>
        <w:tc>
          <w:tcPr>
            <w:tcW w:w="844" w:type="dxa"/>
            <w:vAlign w:val="center"/>
          </w:tcPr>
          <w:p w:rsidR="00714792" w:rsidRPr="00C96390" w:rsidRDefault="00714792" w:rsidP="00573A10">
            <w:pPr>
              <w:jc w:val="center"/>
              <w:rPr>
                <w:rFonts w:cs="Times New Roman"/>
                <w:sz w:val="24"/>
                <w:szCs w:val="24"/>
                <w:lang w:val="en-US"/>
              </w:rPr>
            </w:pPr>
          </w:p>
        </w:tc>
        <w:tc>
          <w:tcPr>
            <w:tcW w:w="716" w:type="dxa"/>
            <w:vAlign w:val="center"/>
          </w:tcPr>
          <w:p w:rsidR="00714792" w:rsidRPr="00C96390" w:rsidRDefault="00714792" w:rsidP="00573A10">
            <w:pPr>
              <w:jc w:val="center"/>
              <w:rPr>
                <w:rFonts w:cs="Times New Roman"/>
                <w:sz w:val="24"/>
                <w:szCs w:val="24"/>
                <w:lang w:val="en-US"/>
              </w:rPr>
            </w:pPr>
          </w:p>
        </w:tc>
      </w:tr>
      <w:tr w:rsidR="00714792" w:rsidRPr="00C96390" w:rsidTr="00573A10">
        <w:tc>
          <w:tcPr>
            <w:tcW w:w="537"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3</w:t>
            </w:r>
          </w:p>
        </w:tc>
        <w:tc>
          <w:tcPr>
            <w:tcW w:w="1647" w:type="dxa"/>
            <w:vAlign w:val="center"/>
          </w:tcPr>
          <w:p w:rsidR="00714792" w:rsidRPr="00C96390" w:rsidRDefault="00714792" w:rsidP="00573A10">
            <w:pPr>
              <w:jc w:val="center"/>
              <w:rPr>
                <w:rFonts w:cs="Times New Roman"/>
                <w:sz w:val="24"/>
                <w:szCs w:val="24"/>
                <w:lang w:val="en-US"/>
              </w:rPr>
            </w:pPr>
            <w:r w:rsidRPr="00C96390">
              <w:rPr>
                <w:rFonts w:cs="Times New Roman"/>
                <w:sz w:val="24"/>
                <w:szCs w:val="24"/>
                <w:lang w:val="en-US"/>
              </w:rPr>
              <w:t>Cờ thi đua của UBND tỉnh</w:t>
            </w:r>
          </w:p>
        </w:tc>
        <w:tc>
          <w:tcPr>
            <w:tcW w:w="873"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833" w:type="dxa"/>
            <w:vAlign w:val="center"/>
          </w:tcPr>
          <w:p w:rsidR="00714792" w:rsidRPr="00C96390" w:rsidRDefault="00714792" w:rsidP="00573A10">
            <w:pPr>
              <w:jc w:val="center"/>
              <w:rPr>
                <w:rFonts w:cs="Times New Roman"/>
                <w:sz w:val="24"/>
                <w:szCs w:val="24"/>
                <w:lang w:val="en-US"/>
              </w:rPr>
            </w:pPr>
          </w:p>
        </w:tc>
        <w:tc>
          <w:tcPr>
            <w:tcW w:w="693"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750" w:type="dxa"/>
            <w:vAlign w:val="center"/>
          </w:tcPr>
          <w:p w:rsidR="00714792" w:rsidRPr="00C96390" w:rsidRDefault="00714792" w:rsidP="00573A10">
            <w:pPr>
              <w:jc w:val="center"/>
              <w:rPr>
                <w:rFonts w:cs="Times New Roman"/>
                <w:sz w:val="24"/>
                <w:szCs w:val="24"/>
                <w:lang w:val="en-US"/>
              </w:rPr>
            </w:pPr>
          </w:p>
        </w:tc>
        <w:tc>
          <w:tcPr>
            <w:tcW w:w="785" w:type="dxa"/>
            <w:vAlign w:val="center"/>
          </w:tcPr>
          <w:p w:rsidR="00714792" w:rsidRPr="00C96390" w:rsidRDefault="00714792" w:rsidP="00573A10">
            <w:pPr>
              <w:jc w:val="center"/>
              <w:rPr>
                <w:rFonts w:cs="Times New Roman"/>
                <w:sz w:val="24"/>
                <w:szCs w:val="24"/>
                <w:lang w:val="en-US"/>
              </w:rPr>
            </w:pPr>
          </w:p>
        </w:tc>
        <w:tc>
          <w:tcPr>
            <w:tcW w:w="960" w:type="dxa"/>
            <w:vAlign w:val="center"/>
          </w:tcPr>
          <w:p w:rsidR="00714792" w:rsidRPr="00C96390" w:rsidRDefault="00714792" w:rsidP="00573A10">
            <w:pPr>
              <w:jc w:val="center"/>
              <w:rPr>
                <w:rFonts w:cs="Times New Roman"/>
                <w:sz w:val="24"/>
                <w:szCs w:val="24"/>
                <w:lang w:val="en-US"/>
              </w:rPr>
            </w:pPr>
          </w:p>
        </w:tc>
        <w:tc>
          <w:tcPr>
            <w:tcW w:w="986" w:type="dxa"/>
            <w:vAlign w:val="center"/>
          </w:tcPr>
          <w:p w:rsidR="00714792" w:rsidRPr="00C96390" w:rsidRDefault="00714792" w:rsidP="00573A10">
            <w:pPr>
              <w:jc w:val="center"/>
              <w:rPr>
                <w:rFonts w:cs="Times New Roman"/>
                <w:sz w:val="24"/>
                <w:szCs w:val="24"/>
                <w:lang w:val="en-US"/>
              </w:rPr>
            </w:pPr>
          </w:p>
        </w:tc>
        <w:tc>
          <w:tcPr>
            <w:tcW w:w="844" w:type="dxa"/>
            <w:vAlign w:val="center"/>
          </w:tcPr>
          <w:p w:rsidR="00714792" w:rsidRPr="00C96390" w:rsidRDefault="00714792" w:rsidP="00573A10">
            <w:pPr>
              <w:jc w:val="center"/>
              <w:rPr>
                <w:rFonts w:cs="Times New Roman"/>
                <w:sz w:val="24"/>
                <w:szCs w:val="24"/>
                <w:lang w:val="en-US"/>
              </w:rPr>
            </w:pPr>
          </w:p>
        </w:tc>
        <w:tc>
          <w:tcPr>
            <w:tcW w:w="826" w:type="dxa"/>
            <w:vAlign w:val="center"/>
          </w:tcPr>
          <w:p w:rsidR="00714792" w:rsidRPr="00C96390" w:rsidRDefault="00714792" w:rsidP="00573A10">
            <w:pPr>
              <w:jc w:val="center"/>
              <w:rPr>
                <w:rFonts w:cs="Times New Roman"/>
                <w:sz w:val="24"/>
                <w:szCs w:val="24"/>
                <w:lang w:val="en-US"/>
              </w:rPr>
            </w:pPr>
          </w:p>
        </w:tc>
        <w:tc>
          <w:tcPr>
            <w:tcW w:w="844" w:type="dxa"/>
            <w:vAlign w:val="center"/>
          </w:tcPr>
          <w:p w:rsidR="00714792" w:rsidRPr="00C96390" w:rsidRDefault="00714792" w:rsidP="00573A10">
            <w:pPr>
              <w:jc w:val="center"/>
              <w:rPr>
                <w:rFonts w:cs="Times New Roman"/>
                <w:sz w:val="24"/>
                <w:szCs w:val="24"/>
                <w:lang w:val="en-US"/>
              </w:rPr>
            </w:pPr>
          </w:p>
        </w:tc>
        <w:tc>
          <w:tcPr>
            <w:tcW w:w="716" w:type="dxa"/>
            <w:vAlign w:val="center"/>
          </w:tcPr>
          <w:p w:rsidR="00714792" w:rsidRPr="00C96390" w:rsidRDefault="00714792" w:rsidP="00573A10">
            <w:pPr>
              <w:jc w:val="center"/>
              <w:rPr>
                <w:rFonts w:cs="Times New Roman"/>
                <w:sz w:val="24"/>
                <w:szCs w:val="24"/>
                <w:lang w:val="en-US"/>
              </w:rPr>
            </w:pPr>
          </w:p>
        </w:tc>
      </w:tr>
      <w:tr w:rsidR="00714792" w:rsidRPr="00C96390" w:rsidTr="00573A10">
        <w:tc>
          <w:tcPr>
            <w:tcW w:w="2184" w:type="dxa"/>
            <w:gridSpan w:val="2"/>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Tổng cộng:</w:t>
            </w:r>
          </w:p>
        </w:tc>
        <w:tc>
          <w:tcPr>
            <w:tcW w:w="873" w:type="dxa"/>
            <w:vAlign w:val="center"/>
          </w:tcPr>
          <w:p w:rsidR="00714792" w:rsidRPr="00C96390" w:rsidRDefault="00714792" w:rsidP="00573A10">
            <w:pPr>
              <w:jc w:val="center"/>
              <w:rPr>
                <w:rFonts w:cs="Times New Roman"/>
                <w:b/>
                <w:sz w:val="24"/>
                <w:szCs w:val="24"/>
                <w:lang w:val="en-US"/>
              </w:rPr>
            </w:pPr>
          </w:p>
        </w:tc>
        <w:tc>
          <w:tcPr>
            <w:tcW w:w="960" w:type="dxa"/>
            <w:vAlign w:val="center"/>
          </w:tcPr>
          <w:p w:rsidR="00714792" w:rsidRPr="00C96390" w:rsidRDefault="00714792" w:rsidP="00573A10">
            <w:pPr>
              <w:jc w:val="center"/>
              <w:rPr>
                <w:rFonts w:cs="Times New Roman"/>
                <w:b/>
                <w:sz w:val="24"/>
                <w:szCs w:val="24"/>
                <w:lang w:val="en-US"/>
              </w:rPr>
            </w:pPr>
          </w:p>
        </w:tc>
        <w:tc>
          <w:tcPr>
            <w:tcW w:w="960" w:type="dxa"/>
            <w:vAlign w:val="center"/>
          </w:tcPr>
          <w:p w:rsidR="00714792" w:rsidRPr="00C96390" w:rsidRDefault="00714792" w:rsidP="00573A10">
            <w:pPr>
              <w:jc w:val="center"/>
              <w:rPr>
                <w:rFonts w:cs="Times New Roman"/>
                <w:b/>
                <w:sz w:val="24"/>
                <w:szCs w:val="24"/>
                <w:lang w:val="en-US"/>
              </w:rPr>
            </w:pPr>
          </w:p>
        </w:tc>
        <w:tc>
          <w:tcPr>
            <w:tcW w:w="833" w:type="dxa"/>
            <w:vAlign w:val="center"/>
          </w:tcPr>
          <w:p w:rsidR="00714792" w:rsidRPr="00C96390" w:rsidRDefault="00714792" w:rsidP="00573A10">
            <w:pPr>
              <w:jc w:val="center"/>
              <w:rPr>
                <w:rFonts w:cs="Times New Roman"/>
                <w:b/>
                <w:sz w:val="24"/>
                <w:szCs w:val="24"/>
                <w:lang w:val="en-US"/>
              </w:rPr>
            </w:pPr>
          </w:p>
        </w:tc>
        <w:tc>
          <w:tcPr>
            <w:tcW w:w="693" w:type="dxa"/>
            <w:vAlign w:val="center"/>
          </w:tcPr>
          <w:p w:rsidR="00714792" w:rsidRPr="00C96390" w:rsidRDefault="00714792" w:rsidP="00573A10">
            <w:pPr>
              <w:jc w:val="center"/>
              <w:rPr>
                <w:rFonts w:cs="Times New Roman"/>
                <w:b/>
                <w:sz w:val="24"/>
                <w:szCs w:val="24"/>
                <w:lang w:val="en-US"/>
              </w:rPr>
            </w:pPr>
          </w:p>
        </w:tc>
        <w:tc>
          <w:tcPr>
            <w:tcW w:w="960" w:type="dxa"/>
            <w:vAlign w:val="center"/>
          </w:tcPr>
          <w:p w:rsidR="00714792" w:rsidRPr="00C96390" w:rsidRDefault="00714792" w:rsidP="00573A10">
            <w:pPr>
              <w:jc w:val="center"/>
              <w:rPr>
                <w:rFonts w:cs="Times New Roman"/>
                <w:b/>
                <w:sz w:val="24"/>
                <w:szCs w:val="24"/>
                <w:lang w:val="en-US"/>
              </w:rPr>
            </w:pPr>
          </w:p>
        </w:tc>
        <w:tc>
          <w:tcPr>
            <w:tcW w:w="960" w:type="dxa"/>
            <w:vAlign w:val="center"/>
          </w:tcPr>
          <w:p w:rsidR="00714792" w:rsidRPr="00C96390" w:rsidRDefault="00714792" w:rsidP="00573A10">
            <w:pPr>
              <w:jc w:val="center"/>
              <w:rPr>
                <w:rFonts w:cs="Times New Roman"/>
                <w:b/>
                <w:sz w:val="24"/>
                <w:szCs w:val="24"/>
                <w:lang w:val="en-US"/>
              </w:rPr>
            </w:pPr>
          </w:p>
        </w:tc>
        <w:tc>
          <w:tcPr>
            <w:tcW w:w="750" w:type="dxa"/>
            <w:vAlign w:val="center"/>
          </w:tcPr>
          <w:p w:rsidR="00714792" w:rsidRPr="00C96390" w:rsidRDefault="00714792" w:rsidP="00573A10">
            <w:pPr>
              <w:jc w:val="center"/>
              <w:rPr>
                <w:rFonts w:cs="Times New Roman"/>
                <w:b/>
                <w:sz w:val="24"/>
                <w:szCs w:val="24"/>
                <w:lang w:val="en-US"/>
              </w:rPr>
            </w:pPr>
          </w:p>
        </w:tc>
        <w:tc>
          <w:tcPr>
            <w:tcW w:w="785" w:type="dxa"/>
            <w:vAlign w:val="center"/>
          </w:tcPr>
          <w:p w:rsidR="00714792" w:rsidRPr="00C96390" w:rsidRDefault="00714792" w:rsidP="00573A10">
            <w:pPr>
              <w:jc w:val="center"/>
              <w:rPr>
                <w:rFonts w:cs="Times New Roman"/>
                <w:b/>
                <w:sz w:val="24"/>
                <w:szCs w:val="24"/>
                <w:lang w:val="en-US"/>
              </w:rPr>
            </w:pPr>
          </w:p>
        </w:tc>
        <w:tc>
          <w:tcPr>
            <w:tcW w:w="960" w:type="dxa"/>
            <w:vAlign w:val="center"/>
          </w:tcPr>
          <w:p w:rsidR="00714792" w:rsidRPr="00C96390" w:rsidRDefault="00714792" w:rsidP="00573A10">
            <w:pPr>
              <w:jc w:val="center"/>
              <w:rPr>
                <w:rFonts w:cs="Times New Roman"/>
                <w:b/>
                <w:sz w:val="24"/>
                <w:szCs w:val="24"/>
                <w:lang w:val="en-US"/>
              </w:rPr>
            </w:pPr>
          </w:p>
        </w:tc>
        <w:tc>
          <w:tcPr>
            <w:tcW w:w="986" w:type="dxa"/>
            <w:vAlign w:val="center"/>
          </w:tcPr>
          <w:p w:rsidR="00714792" w:rsidRPr="00C96390" w:rsidRDefault="00714792" w:rsidP="00573A10">
            <w:pPr>
              <w:jc w:val="center"/>
              <w:rPr>
                <w:rFonts w:cs="Times New Roman"/>
                <w:b/>
                <w:sz w:val="24"/>
                <w:szCs w:val="24"/>
                <w:lang w:val="en-US"/>
              </w:rPr>
            </w:pPr>
          </w:p>
        </w:tc>
        <w:tc>
          <w:tcPr>
            <w:tcW w:w="844" w:type="dxa"/>
            <w:vAlign w:val="center"/>
          </w:tcPr>
          <w:p w:rsidR="00714792" w:rsidRPr="00C96390" w:rsidRDefault="00714792" w:rsidP="00573A10">
            <w:pPr>
              <w:jc w:val="center"/>
              <w:rPr>
                <w:rFonts w:cs="Times New Roman"/>
                <w:b/>
                <w:sz w:val="24"/>
                <w:szCs w:val="24"/>
                <w:lang w:val="en-US"/>
              </w:rPr>
            </w:pPr>
          </w:p>
        </w:tc>
        <w:tc>
          <w:tcPr>
            <w:tcW w:w="826" w:type="dxa"/>
            <w:vAlign w:val="center"/>
          </w:tcPr>
          <w:p w:rsidR="00714792" w:rsidRPr="00C96390" w:rsidRDefault="00714792" w:rsidP="00573A10">
            <w:pPr>
              <w:jc w:val="center"/>
              <w:rPr>
                <w:rFonts w:cs="Times New Roman"/>
                <w:b/>
                <w:sz w:val="24"/>
                <w:szCs w:val="24"/>
                <w:lang w:val="en-US"/>
              </w:rPr>
            </w:pPr>
          </w:p>
        </w:tc>
        <w:tc>
          <w:tcPr>
            <w:tcW w:w="844" w:type="dxa"/>
            <w:vAlign w:val="center"/>
          </w:tcPr>
          <w:p w:rsidR="00714792" w:rsidRPr="00C96390" w:rsidRDefault="00714792" w:rsidP="00573A10">
            <w:pPr>
              <w:jc w:val="center"/>
              <w:rPr>
                <w:rFonts w:cs="Times New Roman"/>
                <w:b/>
                <w:sz w:val="24"/>
                <w:szCs w:val="24"/>
                <w:lang w:val="en-US"/>
              </w:rPr>
            </w:pPr>
          </w:p>
        </w:tc>
        <w:tc>
          <w:tcPr>
            <w:tcW w:w="716" w:type="dxa"/>
            <w:vAlign w:val="center"/>
          </w:tcPr>
          <w:p w:rsidR="00714792" w:rsidRPr="00C96390" w:rsidRDefault="00714792" w:rsidP="00573A10">
            <w:pPr>
              <w:jc w:val="center"/>
              <w:rPr>
                <w:rFonts w:cs="Times New Roman"/>
                <w:b/>
                <w:sz w:val="24"/>
                <w:szCs w:val="24"/>
                <w:lang w:val="en-US"/>
              </w:rPr>
            </w:pPr>
            <w:r w:rsidRPr="00C96390">
              <w:rPr>
                <w:rFonts w:cs="Times New Roman"/>
                <w:b/>
                <w:sz w:val="24"/>
                <w:szCs w:val="24"/>
                <w:lang w:val="en-US"/>
              </w:rPr>
              <w:t>-</w:t>
            </w:r>
          </w:p>
        </w:tc>
      </w:tr>
    </w:tbl>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NGƯỜI LẬP BIỂU</w:t>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t>THỦ TRƯỞNG CƠ QUAN, ĐƠN VỊ</w:t>
      </w:r>
    </w:p>
    <w:p w:rsidR="00714792" w:rsidRPr="00C96390" w:rsidRDefault="00714792" w:rsidP="00714792">
      <w:pPr>
        <w:spacing w:after="0" w:line="240" w:lineRule="auto"/>
        <w:jc w:val="center"/>
        <w:rPr>
          <w:rFonts w:cs="Times New Roman"/>
          <w:sz w:val="24"/>
          <w:szCs w:val="24"/>
          <w:lang w:val="en-US"/>
        </w:rPr>
      </w:pPr>
    </w:p>
    <w:p w:rsidR="00404A5B" w:rsidRPr="00C96390" w:rsidRDefault="00404A5B" w:rsidP="00714792">
      <w:pPr>
        <w:spacing w:after="0" w:line="240" w:lineRule="auto"/>
        <w:jc w:val="center"/>
        <w:rPr>
          <w:rFonts w:cs="Times New Roman"/>
          <w:b/>
          <w:sz w:val="24"/>
          <w:szCs w:val="24"/>
          <w:lang w:val="en-US"/>
        </w:rPr>
      </w:pPr>
    </w:p>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 xml:space="preserve">Biểu số </w:t>
      </w:r>
      <w:r w:rsidR="00404A5B" w:rsidRPr="00C96390">
        <w:rPr>
          <w:rFonts w:cs="Times New Roman"/>
          <w:b/>
          <w:sz w:val="24"/>
          <w:szCs w:val="24"/>
          <w:lang w:val="en-US"/>
        </w:rPr>
        <w:t>8</w:t>
      </w:r>
      <w:r w:rsidR="00B91506" w:rsidRPr="00C96390">
        <w:rPr>
          <w:rFonts w:cs="Times New Roman"/>
          <w:b/>
          <w:sz w:val="24"/>
          <w:szCs w:val="24"/>
          <w:lang w:val="en-US"/>
        </w:rPr>
        <w:t>.</w:t>
      </w:r>
      <w:r w:rsidRPr="00C96390">
        <w:rPr>
          <w:rFonts w:cs="Times New Roman"/>
          <w:b/>
          <w:sz w:val="24"/>
          <w:szCs w:val="24"/>
          <w:lang w:val="en-US"/>
        </w:rPr>
        <w:t>3</w:t>
      </w:r>
    </w:p>
    <w:p w:rsidR="00714792" w:rsidRPr="00C96390" w:rsidRDefault="00714792" w:rsidP="00714792">
      <w:pPr>
        <w:spacing w:after="0" w:line="240" w:lineRule="auto"/>
        <w:jc w:val="center"/>
        <w:rPr>
          <w:rFonts w:cs="Times New Roman"/>
          <w:b/>
          <w:sz w:val="24"/>
          <w:szCs w:val="24"/>
          <w:lang w:val="en-US"/>
        </w:rPr>
      </w:pPr>
    </w:p>
    <w:tbl>
      <w:tblPr>
        <w:tblW w:w="14459" w:type="dxa"/>
        <w:tblInd w:w="250" w:type="dxa"/>
        <w:tblLook w:val="04A0" w:firstRow="1" w:lastRow="0" w:firstColumn="1" w:lastColumn="0" w:noHBand="0" w:noVBand="1"/>
      </w:tblPr>
      <w:tblGrid>
        <w:gridCol w:w="3156"/>
        <w:gridCol w:w="5633"/>
        <w:gridCol w:w="5670"/>
      </w:tblGrid>
      <w:tr w:rsidR="00714792" w:rsidRPr="00C96390" w:rsidTr="00573A10">
        <w:tc>
          <w:tcPr>
            <w:tcW w:w="3156" w:type="dxa"/>
            <w:shd w:val="clear" w:color="auto" w:fill="auto"/>
          </w:tcPr>
          <w:p w:rsidR="00714792" w:rsidRPr="00C96390" w:rsidRDefault="00714792" w:rsidP="00573A10">
            <w:pPr>
              <w:spacing w:after="0" w:line="240" w:lineRule="auto"/>
              <w:ind w:right="27"/>
              <w:jc w:val="center"/>
              <w:rPr>
                <w:rFonts w:cs="Times New Roman"/>
                <w:b/>
                <w:sz w:val="24"/>
                <w:szCs w:val="24"/>
              </w:rPr>
            </w:pPr>
            <w:r w:rsidRPr="00C96390">
              <w:rPr>
                <w:rFonts w:cs="Times New Roman"/>
                <w:b/>
                <w:noProof/>
                <w:sz w:val="24"/>
                <w:szCs w:val="24"/>
                <w:lang w:val="en-US"/>
              </w:rPr>
              <mc:AlternateContent>
                <mc:Choice Requires="wps">
                  <w:drawing>
                    <wp:anchor distT="0" distB="0" distL="114300" distR="114300" simplePos="0" relativeHeight="251665408" behindDoc="0" locked="0" layoutInCell="1" allowOverlap="1" wp14:anchorId="04DC52FC" wp14:editId="13684585">
                      <wp:simplePos x="0" y="0"/>
                      <wp:positionH relativeFrom="column">
                        <wp:posOffset>508635</wp:posOffset>
                      </wp:positionH>
                      <wp:positionV relativeFrom="paragraph">
                        <wp:posOffset>256540</wp:posOffset>
                      </wp:positionV>
                      <wp:extent cx="650875" cy="0"/>
                      <wp:effectExtent l="13335" t="8890" r="12065" b="1016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40.05pt;margin-top:20.2pt;width:51.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LZBJQIAAEs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"/>
                  </w:pict>
                </mc:Fallback>
              </mc:AlternateContent>
            </w:r>
            <w:r w:rsidRPr="00C96390">
              <w:rPr>
                <w:rFonts w:cs="Times New Roman"/>
                <w:b/>
                <w:sz w:val="24"/>
                <w:szCs w:val="24"/>
              </w:rPr>
              <w:t>TÊN CƠ QUAN, ĐƠN VỊ</w:t>
            </w:r>
          </w:p>
        </w:tc>
        <w:tc>
          <w:tcPr>
            <w:tcW w:w="5633" w:type="dxa"/>
            <w:shd w:val="clear" w:color="auto" w:fill="auto"/>
          </w:tcPr>
          <w:p w:rsidR="00714792" w:rsidRPr="00C96390" w:rsidRDefault="00714792" w:rsidP="00573A10">
            <w:pPr>
              <w:spacing w:after="0" w:line="240" w:lineRule="auto"/>
              <w:ind w:right="27"/>
              <w:jc w:val="center"/>
              <w:rPr>
                <w:rFonts w:cs="Times New Roman"/>
                <w:b/>
                <w:sz w:val="24"/>
                <w:szCs w:val="24"/>
              </w:rPr>
            </w:pPr>
          </w:p>
        </w:tc>
        <w:tc>
          <w:tcPr>
            <w:tcW w:w="5670" w:type="dxa"/>
            <w:shd w:val="clear" w:color="auto" w:fill="auto"/>
          </w:tcPr>
          <w:p w:rsidR="00714792" w:rsidRPr="00C96390" w:rsidRDefault="00714792" w:rsidP="00573A10">
            <w:pPr>
              <w:tabs>
                <w:tab w:val="left" w:pos="3544"/>
                <w:tab w:val="left" w:pos="3969"/>
              </w:tabs>
              <w:spacing w:after="0" w:line="240" w:lineRule="auto"/>
              <w:jc w:val="center"/>
              <w:rPr>
                <w:rFonts w:cs="Times New Roman"/>
                <w:b/>
                <w:sz w:val="24"/>
                <w:szCs w:val="24"/>
              </w:rPr>
            </w:pPr>
            <w:r w:rsidRPr="00C96390">
              <w:rPr>
                <w:rFonts w:cs="Times New Roman"/>
                <w:b/>
                <w:sz w:val="24"/>
                <w:szCs w:val="24"/>
              </w:rPr>
              <w:t>CỘNG HÒA XÃ HỘI CHỦ NGHĨA VIỆT NAM</w:t>
            </w:r>
          </w:p>
          <w:p w:rsidR="00714792" w:rsidRPr="00C96390" w:rsidRDefault="00714792" w:rsidP="00573A10">
            <w:pPr>
              <w:spacing w:after="0" w:line="240" w:lineRule="auto"/>
              <w:ind w:right="27"/>
              <w:jc w:val="center"/>
              <w:rPr>
                <w:rFonts w:cs="Times New Roman"/>
                <w:b/>
                <w:sz w:val="24"/>
                <w:szCs w:val="24"/>
              </w:rPr>
            </w:pPr>
            <w:r w:rsidRPr="00C96390">
              <w:rPr>
                <w:rFonts w:cs="Times New Roman"/>
                <w:b/>
                <w:sz w:val="24"/>
                <w:szCs w:val="24"/>
              </w:rPr>
              <w:t>Độc lập -  Tự do – Hạnh phúc</w:t>
            </w:r>
          </w:p>
        </w:tc>
      </w:tr>
    </w:tbl>
    <w:p w:rsidR="00714792" w:rsidRPr="00C96390" w:rsidRDefault="00714792" w:rsidP="00714792">
      <w:pPr>
        <w:spacing w:after="0" w:line="240" w:lineRule="auto"/>
        <w:jc w:val="center"/>
        <w:rPr>
          <w:rFonts w:cs="Times New Roman"/>
          <w:b/>
          <w:sz w:val="24"/>
          <w:szCs w:val="24"/>
          <w:lang w:val="en-US"/>
        </w:rPr>
      </w:pPr>
      <w:r w:rsidRPr="00C96390">
        <w:rPr>
          <w:rFonts w:cs="Times New Roman"/>
          <w:b/>
          <w:noProof/>
          <w:sz w:val="24"/>
          <w:szCs w:val="24"/>
          <w:lang w:val="en-US"/>
        </w:rPr>
        <mc:AlternateContent>
          <mc:Choice Requires="wps">
            <w:drawing>
              <wp:anchor distT="0" distB="0" distL="114300" distR="114300" simplePos="0" relativeHeight="251666432" behindDoc="0" locked="0" layoutInCell="1" allowOverlap="1" wp14:anchorId="223FCD18" wp14:editId="04ABDA07">
                <wp:simplePos x="0" y="0"/>
                <wp:positionH relativeFrom="column">
                  <wp:posOffset>6328410</wp:posOffset>
                </wp:positionH>
                <wp:positionV relativeFrom="paragraph">
                  <wp:posOffset>38735</wp:posOffset>
                </wp:positionV>
                <wp:extent cx="22479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98.3pt,3.05pt" to="675.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" strokecolor="black [3040]"/>
            </w:pict>
          </mc:Fallback>
        </mc:AlternateContent>
      </w:r>
    </w:p>
    <w:p w:rsidR="00714792" w:rsidRPr="00C96390" w:rsidRDefault="00714792" w:rsidP="00714792">
      <w:pPr>
        <w:spacing w:after="0" w:line="240" w:lineRule="auto"/>
        <w:jc w:val="center"/>
        <w:rPr>
          <w:rFonts w:cs="Times New Roman"/>
          <w:b/>
          <w:sz w:val="24"/>
          <w:szCs w:val="24"/>
          <w:lang w:val="en-US"/>
        </w:rPr>
      </w:pPr>
    </w:p>
    <w:p w:rsidR="00714792" w:rsidRPr="00C96390" w:rsidRDefault="00714792" w:rsidP="00714792">
      <w:pPr>
        <w:spacing w:after="0" w:line="240" w:lineRule="auto"/>
        <w:jc w:val="center"/>
        <w:rPr>
          <w:rFonts w:cs="Times New Roman"/>
          <w:b/>
          <w:sz w:val="24"/>
          <w:szCs w:val="24"/>
          <w:lang w:val="en-US"/>
        </w:rPr>
      </w:pPr>
      <w:r w:rsidRPr="00C96390">
        <w:rPr>
          <w:rFonts w:cs="Times New Roman"/>
          <w:b/>
          <w:sz w:val="24"/>
          <w:szCs w:val="24"/>
          <w:lang w:val="en-US"/>
        </w:rPr>
        <w:t>TỔNG HỢP TÌNH HÌNH TRÍCH LẬP VÀ SỬ DỤNG QUỸ THI ĐUA, KHEN THƯỞNG NĂM 2019</w:t>
      </w:r>
    </w:p>
    <w:p w:rsidR="00714792" w:rsidRPr="00C96390" w:rsidRDefault="00714792" w:rsidP="00714792">
      <w:pPr>
        <w:spacing w:after="0" w:line="240" w:lineRule="auto"/>
        <w:jc w:val="center"/>
        <w:rPr>
          <w:rFonts w:cs="Times New Roman"/>
          <w:i/>
          <w:sz w:val="24"/>
          <w:szCs w:val="24"/>
          <w:lang w:val="en-US"/>
        </w:rPr>
      </w:pPr>
      <w:r w:rsidRPr="00C96390">
        <w:rPr>
          <w:rFonts w:cs="Times New Roman"/>
          <w:i/>
          <w:sz w:val="24"/>
          <w:szCs w:val="24"/>
          <w:lang w:val="en-US"/>
        </w:rPr>
        <w:t>(Kèm theo Báo cáo số:        /BC-UBND ngày      /11/2019 của Ủy ban nhân dân tỉnh Đắk Nông)</w:t>
      </w:r>
    </w:p>
    <w:p w:rsidR="00714792" w:rsidRPr="00C96390" w:rsidRDefault="00714792" w:rsidP="00714792">
      <w:pPr>
        <w:spacing w:after="0" w:line="240" w:lineRule="auto"/>
        <w:jc w:val="center"/>
        <w:rPr>
          <w:rFonts w:cs="Times New Roman"/>
          <w:i/>
          <w:sz w:val="24"/>
          <w:szCs w:val="24"/>
          <w:lang w:val="en-US"/>
        </w:rPr>
      </w:pPr>
      <w:r w:rsidRPr="00C96390">
        <w:rPr>
          <w:rFonts w:cs="Times New Roman"/>
          <w:i/>
          <w:sz w:val="24"/>
          <w:szCs w:val="24"/>
          <w:lang w:val="en-US"/>
        </w:rPr>
        <w:t>---------------------</w:t>
      </w:r>
    </w:p>
    <w:p w:rsidR="00714792" w:rsidRPr="00C96390" w:rsidRDefault="00714792" w:rsidP="00714792">
      <w:pPr>
        <w:spacing w:after="0" w:line="240" w:lineRule="auto"/>
        <w:ind w:left="11520" w:firstLine="720"/>
        <w:rPr>
          <w:rFonts w:cs="Times New Roman"/>
          <w:i/>
          <w:sz w:val="24"/>
          <w:szCs w:val="24"/>
          <w:lang w:val="en-US"/>
        </w:rPr>
      </w:pPr>
      <w:r w:rsidRPr="00C96390">
        <w:rPr>
          <w:rFonts w:cs="Times New Roman"/>
          <w:i/>
          <w:sz w:val="24"/>
          <w:szCs w:val="24"/>
          <w:lang w:val="en-US"/>
        </w:rPr>
        <w:t>Đơn vị: Triệu đồng</w:t>
      </w:r>
    </w:p>
    <w:tbl>
      <w:tblPr>
        <w:tblStyle w:val="TableGrid"/>
        <w:tblW w:w="0" w:type="auto"/>
        <w:tblLook w:val="04A0" w:firstRow="1" w:lastRow="0" w:firstColumn="1" w:lastColumn="0" w:noHBand="0" w:noVBand="1"/>
      </w:tblPr>
      <w:tblGrid>
        <w:gridCol w:w="559"/>
        <w:gridCol w:w="2526"/>
        <w:gridCol w:w="1276"/>
        <w:gridCol w:w="1559"/>
        <w:gridCol w:w="992"/>
        <w:gridCol w:w="1134"/>
        <w:gridCol w:w="1276"/>
        <w:gridCol w:w="1134"/>
        <w:gridCol w:w="1276"/>
        <w:gridCol w:w="1276"/>
        <w:gridCol w:w="992"/>
        <w:gridCol w:w="788"/>
      </w:tblGrid>
      <w:tr w:rsidR="00714792" w:rsidRPr="00C96390" w:rsidTr="00573A10">
        <w:tc>
          <w:tcPr>
            <w:tcW w:w="559"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TT</w:t>
            </w:r>
          </w:p>
        </w:tc>
        <w:tc>
          <w:tcPr>
            <w:tcW w:w="2526"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Nội dung</w:t>
            </w:r>
          </w:p>
        </w:tc>
        <w:tc>
          <w:tcPr>
            <w:tcW w:w="1276"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Tổng số đã trích trong năm (tổng số thu trong năm)</w:t>
            </w:r>
          </w:p>
        </w:tc>
        <w:tc>
          <w:tcPr>
            <w:tcW w:w="1559"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Tỷ lệ % trích quỹ TĐKT trên tổng số chi ngân sách thường xuyên của tỉnh</w:t>
            </w:r>
          </w:p>
        </w:tc>
        <w:tc>
          <w:tcPr>
            <w:tcW w:w="8080" w:type="dxa"/>
            <w:gridSpan w:val="7"/>
            <w:vAlign w:val="center"/>
          </w:tcPr>
          <w:p w:rsidR="00714792" w:rsidRPr="00C96390" w:rsidRDefault="00714792" w:rsidP="00573A10">
            <w:pPr>
              <w:tabs>
                <w:tab w:val="left" w:pos="5374"/>
              </w:tabs>
              <w:jc w:val="center"/>
              <w:rPr>
                <w:rFonts w:cs="Times New Roman"/>
                <w:b/>
                <w:sz w:val="24"/>
                <w:szCs w:val="24"/>
                <w:lang w:val="en-US"/>
              </w:rPr>
            </w:pPr>
          </w:p>
        </w:tc>
        <w:tc>
          <w:tcPr>
            <w:tcW w:w="788"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Ghi chú</w:t>
            </w:r>
          </w:p>
        </w:tc>
      </w:tr>
      <w:tr w:rsidR="00714792" w:rsidRPr="00C96390" w:rsidTr="00573A10">
        <w:tc>
          <w:tcPr>
            <w:tcW w:w="559" w:type="dxa"/>
            <w:vMerge/>
            <w:vAlign w:val="center"/>
          </w:tcPr>
          <w:p w:rsidR="00714792" w:rsidRPr="00C96390" w:rsidRDefault="00714792" w:rsidP="00573A10">
            <w:pPr>
              <w:tabs>
                <w:tab w:val="left" w:pos="5374"/>
              </w:tabs>
              <w:jc w:val="center"/>
              <w:rPr>
                <w:rFonts w:cs="Times New Roman"/>
                <w:b/>
                <w:sz w:val="24"/>
                <w:szCs w:val="24"/>
                <w:lang w:val="en-US"/>
              </w:rPr>
            </w:pPr>
          </w:p>
        </w:tc>
        <w:tc>
          <w:tcPr>
            <w:tcW w:w="2526" w:type="dxa"/>
            <w:vMerge/>
            <w:vAlign w:val="center"/>
          </w:tcPr>
          <w:p w:rsidR="00714792" w:rsidRPr="00C96390" w:rsidRDefault="00714792" w:rsidP="00573A10">
            <w:pPr>
              <w:tabs>
                <w:tab w:val="left" w:pos="5374"/>
              </w:tabs>
              <w:jc w:val="center"/>
              <w:rPr>
                <w:rFonts w:cs="Times New Roman"/>
                <w:b/>
                <w:sz w:val="24"/>
                <w:szCs w:val="24"/>
                <w:lang w:val="en-US"/>
              </w:rPr>
            </w:pPr>
          </w:p>
        </w:tc>
        <w:tc>
          <w:tcPr>
            <w:tcW w:w="1276" w:type="dxa"/>
            <w:vMerge/>
            <w:vAlign w:val="center"/>
          </w:tcPr>
          <w:p w:rsidR="00714792" w:rsidRPr="00C96390" w:rsidRDefault="00714792" w:rsidP="00573A10">
            <w:pPr>
              <w:tabs>
                <w:tab w:val="left" w:pos="5374"/>
              </w:tabs>
              <w:jc w:val="center"/>
              <w:rPr>
                <w:rFonts w:cs="Times New Roman"/>
                <w:b/>
                <w:sz w:val="24"/>
                <w:szCs w:val="24"/>
                <w:lang w:val="en-US"/>
              </w:rPr>
            </w:pPr>
          </w:p>
        </w:tc>
        <w:tc>
          <w:tcPr>
            <w:tcW w:w="1559" w:type="dxa"/>
            <w:vMerge/>
            <w:vAlign w:val="center"/>
          </w:tcPr>
          <w:p w:rsidR="00714792" w:rsidRPr="00C96390" w:rsidRDefault="00714792" w:rsidP="00573A10">
            <w:pPr>
              <w:tabs>
                <w:tab w:val="left" w:pos="5374"/>
              </w:tabs>
              <w:jc w:val="center"/>
              <w:rPr>
                <w:rFonts w:cs="Times New Roman"/>
                <w:b/>
                <w:sz w:val="24"/>
                <w:szCs w:val="24"/>
                <w:lang w:val="en-US"/>
              </w:rPr>
            </w:pPr>
          </w:p>
        </w:tc>
        <w:tc>
          <w:tcPr>
            <w:tcW w:w="992" w:type="dxa"/>
            <w:vAlign w:val="center"/>
          </w:tcPr>
          <w:p w:rsidR="00714792" w:rsidRPr="00C96390" w:rsidRDefault="00714792" w:rsidP="00573A10">
            <w:pPr>
              <w:tabs>
                <w:tab w:val="left" w:pos="5374"/>
              </w:tabs>
              <w:jc w:val="center"/>
              <w:rPr>
                <w:rFonts w:cs="Times New Roman"/>
                <w:b/>
                <w:sz w:val="24"/>
                <w:szCs w:val="24"/>
                <w:lang w:val="en-US"/>
              </w:rPr>
            </w:pPr>
          </w:p>
        </w:tc>
        <w:tc>
          <w:tcPr>
            <w:tcW w:w="3544" w:type="dxa"/>
            <w:gridSpan w:val="3"/>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khen thưởng</w:t>
            </w:r>
          </w:p>
        </w:tc>
        <w:tc>
          <w:tcPr>
            <w:tcW w:w="1276"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công tác thi đua, tuyên truyền</w:t>
            </w:r>
          </w:p>
        </w:tc>
        <w:tc>
          <w:tcPr>
            <w:tcW w:w="1276"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mua sắm hiện vật khen thưởng</w:t>
            </w:r>
          </w:p>
        </w:tc>
        <w:tc>
          <w:tcPr>
            <w:tcW w:w="992" w:type="dxa"/>
            <w:vMerge w:val="restart"/>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khác</w:t>
            </w:r>
          </w:p>
        </w:tc>
        <w:tc>
          <w:tcPr>
            <w:tcW w:w="788" w:type="dxa"/>
            <w:vMerge/>
            <w:vAlign w:val="center"/>
          </w:tcPr>
          <w:p w:rsidR="00714792" w:rsidRPr="00C96390" w:rsidRDefault="00714792" w:rsidP="00573A10">
            <w:pPr>
              <w:tabs>
                <w:tab w:val="left" w:pos="5374"/>
              </w:tabs>
              <w:jc w:val="center"/>
              <w:rPr>
                <w:rFonts w:cs="Times New Roman"/>
                <w:b/>
                <w:sz w:val="24"/>
                <w:szCs w:val="24"/>
                <w:lang w:val="en-US"/>
              </w:rPr>
            </w:pPr>
          </w:p>
        </w:tc>
      </w:tr>
      <w:tr w:rsidR="00714792" w:rsidRPr="00C96390" w:rsidTr="00573A10">
        <w:tc>
          <w:tcPr>
            <w:tcW w:w="559" w:type="dxa"/>
            <w:vMerge/>
            <w:vAlign w:val="center"/>
          </w:tcPr>
          <w:p w:rsidR="00714792" w:rsidRPr="00C96390" w:rsidRDefault="00714792" w:rsidP="00573A10">
            <w:pPr>
              <w:tabs>
                <w:tab w:val="left" w:pos="5374"/>
              </w:tabs>
              <w:jc w:val="center"/>
              <w:rPr>
                <w:rFonts w:cs="Times New Roman"/>
                <w:b/>
                <w:sz w:val="24"/>
                <w:szCs w:val="24"/>
                <w:lang w:val="en-US"/>
              </w:rPr>
            </w:pPr>
          </w:p>
        </w:tc>
        <w:tc>
          <w:tcPr>
            <w:tcW w:w="2526" w:type="dxa"/>
            <w:vMerge/>
            <w:vAlign w:val="center"/>
          </w:tcPr>
          <w:p w:rsidR="00714792" w:rsidRPr="00C96390" w:rsidRDefault="00714792" w:rsidP="00573A10">
            <w:pPr>
              <w:tabs>
                <w:tab w:val="left" w:pos="5374"/>
              </w:tabs>
              <w:jc w:val="center"/>
              <w:rPr>
                <w:rFonts w:cs="Times New Roman"/>
                <w:b/>
                <w:sz w:val="24"/>
                <w:szCs w:val="24"/>
                <w:lang w:val="en-US"/>
              </w:rPr>
            </w:pPr>
          </w:p>
        </w:tc>
        <w:tc>
          <w:tcPr>
            <w:tcW w:w="1276" w:type="dxa"/>
            <w:vMerge/>
            <w:vAlign w:val="center"/>
          </w:tcPr>
          <w:p w:rsidR="00714792" w:rsidRPr="00C96390" w:rsidRDefault="00714792" w:rsidP="00573A10">
            <w:pPr>
              <w:tabs>
                <w:tab w:val="left" w:pos="5374"/>
              </w:tabs>
              <w:jc w:val="center"/>
              <w:rPr>
                <w:rFonts w:cs="Times New Roman"/>
                <w:b/>
                <w:sz w:val="24"/>
                <w:szCs w:val="24"/>
                <w:lang w:val="en-US"/>
              </w:rPr>
            </w:pPr>
          </w:p>
        </w:tc>
        <w:tc>
          <w:tcPr>
            <w:tcW w:w="1559" w:type="dxa"/>
            <w:vMerge/>
            <w:vAlign w:val="center"/>
          </w:tcPr>
          <w:p w:rsidR="00714792" w:rsidRPr="00C96390" w:rsidRDefault="00714792" w:rsidP="00573A10">
            <w:pPr>
              <w:tabs>
                <w:tab w:val="left" w:pos="5374"/>
              </w:tabs>
              <w:jc w:val="center"/>
              <w:rPr>
                <w:rFonts w:cs="Times New Roman"/>
                <w:b/>
                <w:sz w:val="24"/>
                <w:szCs w:val="24"/>
                <w:lang w:val="en-US"/>
              </w:rPr>
            </w:pPr>
          </w:p>
        </w:tc>
        <w:tc>
          <w:tcPr>
            <w:tcW w:w="992" w:type="dxa"/>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Tổng số</w:t>
            </w:r>
          </w:p>
        </w:tc>
        <w:tc>
          <w:tcPr>
            <w:tcW w:w="1134" w:type="dxa"/>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khen thưởng cấp Nhà nước</w:t>
            </w:r>
          </w:p>
        </w:tc>
        <w:tc>
          <w:tcPr>
            <w:tcW w:w="1276" w:type="dxa"/>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khen thưởng cấp tỉnh</w:t>
            </w:r>
          </w:p>
        </w:tc>
        <w:tc>
          <w:tcPr>
            <w:tcW w:w="1134" w:type="dxa"/>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Chi khen thưởng các hình thức khác</w:t>
            </w:r>
          </w:p>
        </w:tc>
        <w:tc>
          <w:tcPr>
            <w:tcW w:w="1276" w:type="dxa"/>
            <w:vMerge/>
            <w:vAlign w:val="center"/>
          </w:tcPr>
          <w:p w:rsidR="00714792" w:rsidRPr="00C96390" w:rsidRDefault="00714792" w:rsidP="00573A10">
            <w:pPr>
              <w:tabs>
                <w:tab w:val="left" w:pos="5374"/>
              </w:tabs>
              <w:jc w:val="center"/>
              <w:rPr>
                <w:rFonts w:cs="Times New Roman"/>
                <w:b/>
                <w:sz w:val="24"/>
                <w:szCs w:val="24"/>
                <w:lang w:val="en-US"/>
              </w:rPr>
            </w:pPr>
          </w:p>
        </w:tc>
        <w:tc>
          <w:tcPr>
            <w:tcW w:w="1276" w:type="dxa"/>
            <w:vMerge/>
            <w:vAlign w:val="center"/>
          </w:tcPr>
          <w:p w:rsidR="00714792" w:rsidRPr="00C96390" w:rsidRDefault="00714792" w:rsidP="00573A10">
            <w:pPr>
              <w:tabs>
                <w:tab w:val="left" w:pos="5374"/>
              </w:tabs>
              <w:jc w:val="center"/>
              <w:rPr>
                <w:rFonts w:cs="Times New Roman"/>
                <w:b/>
                <w:sz w:val="24"/>
                <w:szCs w:val="24"/>
                <w:lang w:val="en-US"/>
              </w:rPr>
            </w:pPr>
          </w:p>
        </w:tc>
        <w:tc>
          <w:tcPr>
            <w:tcW w:w="992" w:type="dxa"/>
            <w:vMerge/>
            <w:vAlign w:val="center"/>
          </w:tcPr>
          <w:p w:rsidR="00714792" w:rsidRPr="00C96390" w:rsidRDefault="00714792" w:rsidP="00573A10">
            <w:pPr>
              <w:tabs>
                <w:tab w:val="left" w:pos="5374"/>
              </w:tabs>
              <w:jc w:val="center"/>
              <w:rPr>
                <w:rFonts w:cs="Times New Roman"/>
                <w:b/>
                <w:sz w:val="24"/>
                <w:szCs w:val="24"/>
                <w:lang w:val="en-US"/>
              </w:rPr>
            </w:pPr>
          </w:p>
        </w:tc>
        <w:tc>
          <w:tcPr>
            <w:tcW w:w="788" w:type="dxa"/>
            <w:vMerge/>
            <w:vAlign w:val="center"/>
          </w:tcPr>
          <w:p w:rsidR="00714792" w:rsidRPr="00C96390" w:rsidRDefault="00714792" w:rsidP="00573A10">
            <w:pPr>
              <w:tabs>
                <w:tab w:val="left" w:pos="5374"/>
              </w:tabs>
              <w:jc w:val="center"/>
              <w:rPr>
                <w:rFonts w:cs="Times New Roman"/>
                <w:b/>
                <w:sz w:val="24"/>
                <w:szCs w:val="24"/>
                <w:lang w:val="en-US"/>
              </w:rPr>
            </w:pPr>
          </w:p>
        </w:tc>
      </w:tr>
      <w:tr w:rsidR="00714792" w:rsidRPr="00C96390" w:rsidTr="00573A10">
        <w:tc>
          <w:tcPr>
            <w:tcW w:w="559"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1</w:t>
            </w:r>
          </w:p>
        </w:tc>
        <w:tc>
          <w:tcPr>
            <w:tcW w:w="2526"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2</w:t>
            </w:r>
          </w:p>
        </w:tc>
        <w:tc>
          <w:tcPr>
            <w:tcW w:w="1276"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3</w:t>
            </w:r>
          </w:p>
        </w:tc>
        <w:tc>
          <w:tcPr>
            <w:tcW w:w="1559"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4</w:t>
            </w:r>
          </w:p>
        </w:tc>
        <w:tc>
          <w:tcPr>
            <w:tcW w:w="992"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5</w:t>
            </w:r>
          </w:p>
        </w:tc>
        <w:tc>
          <w:tcPr>
            <w:tcW w:w="1134"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6</w:t>
            </w:r>
          </w:p>
        </w:tc>
        <w:tc>
          <w:tcPr>
            <w:tcW w:w="1276"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7</w:t>
            </w:r>
          </w:p>
        </w:tc>
        <w:tc>
          <w:tcPr>
            <w:tcW w:w="1134"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8</w:t>
            </w:r>
          </w:p>
        </w:tc>
        <w:tc>
          <w:tcPr>
            <w:tcW w:w="1276"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9</w:t>
            </w:r>
          </w:p>
        </w:tc>
        <w:tc>
          <w:tcPr>
            <w:tcW w:w="1276"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10</w:t>
            </w:r>
          </w:p>
        </w:tc>
        <w:tc>
          <w:tcPr>
            <w:tcW w:w="992"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11</w:t>
            </w:r>
          </w:p>
        </w:tc>
        <w:tc>
          <w:tcPr>
            <w:tcW w:w="788" w:type="dxa"/>
            <w:vAlign w:val="center"/>
          </w:tcPr>
          <w:p w:rsidR="00714792" w:rsidRPr="00C96390" w:rsidRDefault="00714792" w:rsidP="00573A10">
            <w:pPr>
              <w:tabs>
                <w:tab w:val="left" w:pos="5374"/>
              </w:tabs>
              <w:jc w:val="center"/>
              <w:rPr>
                <w:rFonts w:cs="Times New Roman"/>
                <w:i/>
                <w:sz w:val="24"/>
                <w:szCs w:val="24"/>
                <w:lang w:val="en-US"/>
              </w:rPr>
            </w:pPr>
            <w:r w:rsidRPr="00C96390">
              <w:rPr>
                <w:rFonts w:cs="Times New Roman"/>
                <w:i/>
                <w:sz w:val="24"/>
                <w:szCs w:val="24"/>
                <w:lang w:val="en-US"/>
              </w:rPr>
              <w:t>12</w:t>
            </w:r>
          </w:p>
        </w:tc>
      </w:tr>
      <w:tr w:rsidR="00714792" w:rsidRPr="00C96390" w:rsidTr="00573A10">
        <w:tc>
          <w:tcPr>
            <w:tcW w:w="559" w:type="dxa"/>
            <w:vAlign w:val="center"/>
          </w:tcPr>
          <w:p w:rsidR="00714792" w:rsidRPr="00C96390" w:rsidRDefault="00714792" w:rsidP="00573A10">
            <w:pPr>
              <w:tabs>
                <w:tab w:val="left" w:pos="5374"/>
              </w:tabs>
              <w:jc w:val="center"/>
              <w:rPr>
                <w:rFonts w:cs="Times New Roman"/>
                <w:sz w:val="24"/>
                <w:szCs w:val="24"/>
                <w:lang w:val="en-US"/>
              </w:rPr>
            </w:pPr>
            <w:r w:rsidRPr="00C96390">
              <w:rPr>
                <w:rFonts w:cs="Times New Roman"/>
                <w:sz w:val="24"/>
                <w:szCs w:val="24"/>
                <w:lang w:val="en-US"/>
              </w:rPr>
              <w:t>1</w:t>
            </w:r>
          </w:p>
        </w:tc>
        <w:tc>
          <w:tcPr>
            <w:tcW w:w="2526" w:type="dxa"/>
            <w:vAlign w:val="center"/>
          </w:tcPr>
          <w:p w:rsidR="00714792" w:rsidRPr="00C96390" w:rsidRDefault="00714792" w:rsidP="00573A10">
            <w:pPr>
              <w:tabs>
                <w:tab w:val="left" w:pos="5374"/>
              </w:tabs>
              <w:jc w:val="center"/>
              <w:rPr>
                <w:rFonts w:cs="Times New Roman"/>
                <w:sz w:val="24"/>
                <w:szCs w:val="24"/>
                <w:lang w:val="en-US"/>
              </w:rPr>
            </w:pPr>
            <w:r w:rsidRPr="00C96390">
              <w:rPr>
                <w:rFonts w:cs="Times New Roman"/>
                <w:sz w:val="24"/>
                <w:szCs w:val="24"/>
                <w:lang w:val="en-US"/>
              </w:rPr>
              <w:t>Quỹ TĐKT hình thành từ nguồn ngân sách nhà nước</w:t>
            </w: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559"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788" w:type="dxa"/>
            <w:vAlign w:val="center"/>
          </w:tcPr>
          <w:p w:rsidR="00714792" w:rsidRPr="00C96390" w:rsidRDefault="00714792" w:rsidP="00573A10">
            <w:pPr>
              <w:tabs>
                <w:tab w:val="left" w:pos="5374"/>
              </w:tabs>
              <w:jc w:val="center"/>
              <w:rPr>
                <w:rFonts w:cs="Times New Roman"/>
                <w:sz w:val="24"/>
                <w:szCs w:val="24"/>
                <w:lang w:val="en-US"/>
              </w:rPr>
            </w:pPr>
          </w:p>
        </w:tc>
      </w:tr>
      <w:tr w:rsidR="00714792" w:rsidRPr="00C96390" w:rsidTr="00573A10">
        <w:tc>
          <w:tcPr>
            <w:tcW w:w="559" w:type="dxa"/>
            <w:vAlign w:val="center"/>
          </w:tcPr>
          <w:p w:rsidR="00714792" w:rsidRPr="00C96390" w:rsidRDefault="00714792" w:rsidP="00573A10">
            <w:pPr>
              <w:tabs>
                <w:tab w:val="left" w:pos="5374"/>
              </w:tabs>
              <w:jc w:val="center"/>
              <w:rPr>
                <w:rFonts w:cs="Times New Roman"/>
                <w:sz w:val="24"/>
                <w:szCs w:val="24"/>
                <w:lang w:val="en-US"/>
              </w:rPr>
            </w:pPr>
            <w:r w:rsidRPr="00C96390">
              <w:rPr>
                <w:rFonts w:cs="Times New Roman"/>
                <w:sz w:val="24"/>
                <w:szCs w:val="24"/>
                <w:lang w:val="en-US"/>
              </w:rPr>
              <w:t>2</w:t>
            </w:r>
          </w:p>
        </w:tc>
        <w:tc>
          <w:tcPr>
            <w:tcW w:w="2526" w:type="dxa"/>
            <w:vAlign w:val="center"/>
          </w:tcPr>
          <w:p w:rsidR="00714792" w:rsidRPr="00C96390" w:rsidRDefault="00714792" w:rsidP="00573A10">
            <w:pPr>
              <w:tabs>
                <w:tab w:val="left" w:pos="5374"/>
              </w:tabs>
              <w:jc w:val="center"/>
              <w:rPr>
                <w:rFonts w:cs="Times New Roman"/>
                <w:sz w:val="24"/>
                <w:szCs w:val="24"/>
                <w:lang w:val="en-US"/>
              </w:rPr>
            </w:pPr>
            <w:r w:rsidRPr="00C96390">
              <w:rPr>
                <w:rFonts w:cs="Times New Roman"/>
                <w:sz w:val="24"/>
                <w:szCs w:val="24"/>
                <w:lang w:val="en-US"/>
              </w:rPr>
              <w:t>Quỹ TĐKT hình thành từ nguồn đóng góp của cá nhân, tổ chức trong nước, nước ngoài cho mục đích TĐKT</w:t>
            </w: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559"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788" w:type="dxa"/>
            <w:vAlign w:val="center"/>
          </w:tcPr>
          <w:p w:rsidR="00714792" w:rsidRPr="00C96390" w:rsidRDefault="00714792" w:rsidP="00573A10">
            <w:pPr>
              <w:tabs>
                <w:tab w:val="left" w:pos="5374"/>
              </w:tabs>
              <w:jc w:val="center"/>
              <w:rPr>
                <w:rFonts w:cs="Times New Roman"/>
                <w:sz w:val="24"/>
                <w:szCs w:val="24"/>
                <w:lang w:val="en-US"/>
              </w:rPr>
            </w:pPr>
          </w:p>
        </w:tc>
      </w:tr>
      <w:tr w:rsidR="00714792" w:rsidRPr="00C96390" w:rsidTr="00573A10">
        <w:tc>
          <w:tcPr>
            <w:tcW w:w="559" w:type="dxa"/>
            <w:vAlign w:val="center"/>
          </w:tcPr>
          <w:p w:rsidR="00714792" w:rsidRPr="00C96390" w:rsidRDefault="00714792" w:rsidP="00573A10">
            <w:pPr>
              <w:tabs>
                <w:tab w:val="left" w:pos="5374"/>
              </w:tabs>
              <w:jc w:val="center"/>
              <w:rPr>
                <w:rFonts w:cs="Times New Roman"/>
                <w:sz w:val="24"/>
                <w:szCs w:val="24"/>
                <w:lang w:val="en-US"/>
              </w:rPr>
            </w:pPr>
            <w:r w:rsidRPr="00C96390">
              <w:rPr>
                <w:rFonts w:cs="Times New Roman"/>
                <w:sz w:val="24"/>
                <w:szCs w:val="24"/>
                <w:lang w:val="en-US"/>
              </w:rPr>
              <w:t>3</w:t>
            </w:r>
          </w:p>
        </w:tc>
        <w:tc>
          <w:tcPr>
            <w:tcW w:w="2526" w:type="dxa"/>
            <w:vAlign w:val="center"/>
          </w:tcPr>
          <w:p w:rsidR="00714792" w:rsidRPr="00C96390" w:rsidRDefault="00714792" w:rsidP="00573A10">
            <w:pPr>
              <w:tabs>
                <w:tab w:val="left" w:pos="5374"/>
              </w:tabs>
              <w:jc w:val="center"/>
              <w:rPr>
                <w:rFonts w:cs="Times New Roman"/>
                <w:sz w:val="24"/>
                <w:szCs w:val="24"/>
                <w:lang w:val="en-US"/>
              </w:rPr>
            </w:pPr>
            <w:r w:rsidRPr="00C96390">
              <w:rPr>
                <w:rFonts w:cs="Times New Roman"/>
                <w:sz w:val="24"/>
                <w:szCs w:val="24"/>
                <w:lang w:val="en-US"/>
              </w:rPr>
              <w:t>Quỹ TĐKT hình thành từ nguồn thu hợp pháp khác (nếu có)</w:t>
            </w: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559"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788" w:type="dxa"/>
            <w:vAlign w:val="center"/>
          </w:tcPr>
          <w:p w:rsidR="00714792" w:rsidRPr="00C96390" w:rsidRDefault="00714792" w:rsidP="00573A10">
            <w:pPr>
              <w:tabs>
                <w:tab w:val="left" w:pos="5374"/>
              </w:tabs>
              <w:jc w:val="center"/>
              <w:rPr>
                <w:rFonts w:cs="Times New Roman"/>
                <w:sz w:val="24"/>
                <w:szCs w:val="24"/>
                <w:lang w:val="en-US"/>
              </w:rPr>
            </w:pPr>
          </w:p>
        </w:tc>
      </w:tr>
      <w:tr w:rsidR="00714792" w:rsidRPr="00C96390" w:rsidTr="00573A10">
        <w:tc>
          <w:tcPr>
            <w:tcW w:w="3085" w:type="dxa"/>
            <w:gridSpan w:val="2"/>
            <w:vAlign w:val="center"/>
          </w:tcPr>
          <w:p w:rsidR="00714792" w:rsidRPr="00C96390" w:rsidRDefault="00714792" w:rsidP="00573A10">
            <w:pPr>
              <w:tabs>
                <w:tab w:val="left" w:pos="5374"/>
              </w:tabs>
              <w:jc w:val="center"/>
              <w:rPr>
                <w:rFonts w:cs="Times New Roman"/>
                <w:b/>
                <w:sz w:val="24"/>
                <w:szCs w:val="24"/>
                <w:lang w:val="en-US"/>
              </w:rPr>
            </w:pPr>
            <w:r w:rsidRPr="00C96390">
              <w:rPr>
                <w:rFonts w:cs="Times New Roman"/>
                <w:b/>
                <w:sz w:val="24"/>
                <w:szCs w:val="24"/>
                <w:lang w:val="en-US"/>
              </w:rPr>
              <w:t>Tổng cộng</w:t>
            </w: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559"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134"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1276" w:type="dxa"/>
            <w:vAlign w:val="center"/>
          </w:tcPr>
          <w:p w:rsidR="00714792" w:rsidRPr="00C96390" w:rsidRDefault="00714792" w:rsidP="00573A10">
            <w:pPr>
              <w:tabs>
                <w:tab w:val="left" w:pos="5374"/>
              </w:tabs>
              <w:jc w:val="center"/>
              <w:rPr>
                <w:rFonts w:cs="Times New Roman"/>
                <w:sz w:val="24"/>
                <w:szCs w:val="24"/>
                <w:lang w:val="en-US"/>
              </w:rPr>
            </w:pPr>
          </w:p>
        </w:tc>
        <w:tc>
          <w:tcPr>
            <w:tcW w:w="992" w:type="dxa"/>
            <w:vAlign w:val="center"/>
          </w:tcPr>
          <w:p w:rsidR="00714792" w:rsidRPr="00C96390" w:rsidRDefault="00714792" w:rsidP="00573A10">
            <w:pPr>
              <w:tabs>
                <w:tab w:val="left" w:pos="5374"/>
              </w:tabs>
              <w:jc w:val="center"/>
              <w:rPr>
                <w:rFonts w:cs="Times New Roman"/>
                <w:sz w:val="24"/>
                <w:szCs w:val="24"/>
                <w:lang w:val="en-US"/>
              </w:rPr>
            </w:pPr>
          </w:p>
        </w:tc>
        <w:tc>
          <w:tcPr>
            <w:tcW w:w="788" w:type="dxa"/>
            <w:vAlign w:val="center"/>
          </w:tcPr>
          <w:p w:rsidR="00714792" w:rsidRPr="00C96390" w:rsidRDefault="00714792" w:rsidP="00573A10">
            <w:pPr>
              <w:tabs>
                <w:tab w:val="left" w:pos="5374"/>
              </w:tabs>
              <w:jc w:val="center"/>
              <w:rPr>
                <w:rFonts w:cs="Times New Roman"/>
                <w:sz w:val="24"/>
                <w:szCs w:val="24"/>
                <w:lang w:val="en-US"/>
              </w:rPr>
            </w:pPr>
          </w:p>
        </w:tc>
      </w:tr>
    </w:tbl>
    <w:p w:rsidR="00714792" w:rsidRPr="00C96390" w:rsidRDefault="00714792" w:rsidP="00714792">
      <w:pPr>
        <w:spacing w:after="0" w:line="240" w:lineRule="auto"/>
        <w:jc w:val="center"/>
        <w:rPr>
          <w:rFonts w:cs="Times New Roman"/>
          <w:b/>
          <w:sz w:val="24"/>
          <w:szCs w:val="24"/>
          <w:lang w:val="en-US"/>
        </w:rPr>
      </w:pPr>
    </w:p>
    <w:p w:rsidR="00714792" w:rsidRPr="00C96390" w:rsidRDefault="00714792" w:rsidP="00714792">
      <w:pPr>
        <w:spacing w:after="0" w:line="240" w:lineRule="auto"/>
        <w:jc w:val="center"/>
        <w:rPr>
          <w:rFonts w:cs="Times New Roman"/>
          <w:sz w:val="24"/>
          <w:szCs w:val="24"/>
          <w:lang w:val="en-US"/>
        </w:rPr>
      </w:pPr>
      <w:r w:rsidRPr="00C96390">
        <w:rPr>
          <w:rFonts w:cs="Times New Roman"/>
          <w:b/>
          <w:sz w:val="24"/>
          <w:szCs w:val="24"/>
          <w:lang w:val="en-US"/>
        </w:rPr>
        <w:t>NGƯỜI LẬP BIỂU</w:t>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r>
      <w:r w:rsidRPr="00C96390">
        <w:rPr>
          <w:rFonts w:cs="Times New Roman"/>
          <w:b/>
          <w:sz w:val="24"/>
          <w:szCs w:val="24"/>
          <w:lang w:val="en-US"/>
        </w:rPr>
        <w:tab/>
        <w:t>THỦ TRƯỞNG CƠ QUAN, ĐƠN VỊ</w:t>
      </w:r>
    </w:p>
    <w:p w:rsidR="00172488" w:rsidRPr="00C96390" w:rsidRDefault="00172488">
      <w:pPr>
        <w:rPr>
          <w:rFonts w:cs="Times New Roman"/>
          <w:sz w:val="24"/>
          <w:szCs w:val="24"/>
          <w:lang w:val="en-US"/>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10.1</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rPr>
        <w:t>So sánh kết quả xếp hạng PCI tỉnh Đăk Nông năm.... với các tỉnh, thành phố trong khu vực</w:t>
      </w:r>
    </w:p>
    <w:p w:rsidR="00C96390" w:rsidRPr="00C96390" w:rsidRDefault="00C96390" w:rsidP="00C96390">
      <w:pPr>
        <w:spacing w:after="0" w:line="240" w:lineRule="auto"/>
        <w:rPr>
          <w:rFonts w:cs="Times New Roman"/>
          <w:sz w:val="24"/>
          <w:szCs w:val="24"/>
        </w:rPr>
      </w:pPr>
    </w:p>
    <w:tbl>
      <w:tblPr>
        <w:tblW w:w="5000" w:type="pct"/>
        <w:tblLook w:val="04A0" w:firstRow="1" w:lastRow="0" w:firstColumn="1" w:lastColumn="0" w:noHBand="0" w:noVBand="1"/>
      </w:tblPr>
      <w:tblGrid>
        <w:gridCol w:w="2913"/>
        <w:gridCol w:w="2375"/>
        <w:gridCol w:w="2375"/>
        <w:gridCol w:w="2378"/>
        <w:gridCol w:w="2375"/>
        <w:gridCol w:w="2372"/>
      </w:tblGrid>
      <w:tr w:rsidR="00C96390" w:rsidRPr="00C96390" w:rsidTr="00C96390">
        <w:trPr>
          <w:trHeight w:val="315"/>
        </w:trPr>
        <w:tc>
          <w:tcPr>
            <w:tcW w:w="98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r w:rsidRPr="00C96390">
              <w:rPr>
                <w:rFonts w:cs="Times New Roman"/>
                <w:b/>
                <w:color w:val="000000"/>
                <w:sz w:val="24"/>
                <w:szCs w:val="24"/>
              </w:rPr>
              <w:t>Địa phương</w:t>
            </w:r>
          </w:p>
        </w:tc>
        <w:tc>
          <w:tcPr>
            <w:tcW w:w="4015" w:type="pct"/>
            <w:gridSpan w:val="5"/>
            <w:tcBorders>
              <w:top w:val="single" w:sz="4" w:space="0" w:color="auto"/>
              <w:left w:val="nil"/>
              <w:bottom w:val="single" w:sz="4" w:space="0" w:color="auto"/>
              <w:right w:val="single" w:sz="4" w:space="0" w:color="auto"/>
            </w:tcBorders>
            <w:shd w:val="clear" w:color="auto" w:fill="auto"/>
            <w:vAlign w:val="bottom"/>
          </w:tcPr>
          <w:p w:rsidR="00C96390" w:rsidRPr="00C96390" w:rsidRDefault="00C96390" w:rsidP="00C96390">
            <w:pPr>
              <w:spacing w:after="0" w:line="240" w:lineRule="auto"/>
              <w:jc w:val="center"/>
              <w:rPr>
                <w:rFonts w:cs="Times New Roman"/>
                <w:b/>
                <w:color w:val="000000"/>
                <w:sz w:val="24"/>
                <w:szCs w:val="24"/>
              </w:rPr>
            </w:pPr>
            <w:r w:rsidRPr="00C96390">
              <w:rPr>
                <w:rFonts w:cs="Times New Roman"/>
                <w:b/>
                <w:color w:val="000000"/>
                <w:sz w:val="24"/>
                <w:szCs w:val="24"/>
              </w:rPr>
              <w:t>Điểm số và thứ hạng qua các năm</w:t>
            </w:r>
          </w:p>
        </w:tc>
      </w:tr>
      <w:tr w:rsidR="00C96390" w:rsidRPr="00C96390" w:rsidTr="00C96390">
        <w:trPr>
          <w:trHeight w:val="315"/>
        </w:trPr>
        <w:tc>
          <w:tcPr>
            <w:tcW w:w="985" w:type="pct"/>
            <w:vMerge/>
            <w:tcBorders>
              <w:top w:val="single" w:sz="4" w:space="0" w:color="auto"/>
              <w:left w:val="single" w:sz="4" w:space="0" w:color="auto"/>
              <w:bottom w:val="single" w:sz="4" w:space="0" w:color="auto"/>
              <w:right w:val="single" w:sz="4" w:space="0" w:color="auto"/>
            </w:tcBorders>
            <w:vAlign w:val="center"/>
          </w:tcPr>
          <w:p w:rsidR="00C96390" w:rsidRPr="00C96390" w:rsidRDefault="00C96390" w:rsidP="00C96390">
            <w:pPr>
              <w:spacing w:after="0" w:line="240" w:lineRule="auto"/>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20....</w:t>
            </w: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804"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801"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r>
      <w:tr w:rsidR="00C96390" w:rsidRPr="00C96390" w:rsidTr="00C96390">
        <w:trPr>
          <w:trHeight w:val="315"/>
        </w:trPr>
        <w:tc>
          <w:tcPr>
            <w:tcW w:w="985" w:type="pct"/>
            <w:tcBorders>
              <w:top w:val="nil"/>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both"/>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4"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1"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15"/>
        </w:trPr>
        <w:tc>
          <w:tcPr>
            <w:tcW w:w="985" w:type="pct"/>
            <w:tcBorders>
              <w:top w:val="nil"/>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both"/>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4"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3"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01" w:type="pct"/>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10.2</w:t>
      </w:r>
    </w:p>
    <w:p w:rsidR="00C96390" w:rsidRPr="00C96390" w:rsidRDefault="00C96390" w:rsidP="00C96390">
      <w:pPr>
        <w:spacing w:after="0" w:line="240" w:lineRule="auto"/>
        <w:jc w:val="center"/>
        <w:rPr>
          <w:rFonts w:cs="Times New Roman"/>
          <w:sz w:val="24"/>
          <w:szCs w:val="24"/>
        </w:rPr>
      </w:pPr>
      <w:r w:rsidRPr="00C96390">
        <w:rPr>
          <w:rFonts w:cs="Times New Roman"/>
          <w:b/>
          <w:color w:val="000000"/>
          <w:sz w:val="24"/>
          <w:szCs w:val="24"/>
        </w:rPr>
        <w:t>Kết quả chi tiết 10 chỉ số thành phần tỉnh Đắk Nông năm</w:t>
      </w:r>
    </w:p>
    <w:p w:rsidR="00C96390" w:rsidRPr="00C96390" w:rsidRDefault="00C96390" w:rsidP="00C96390">
      <w:pPr>
        <w:spacing w:after="0" w:line="240" w:lineRule="auto"/>
        <w:rPr>
          <w:rFonts w:cs="Times New Roman"/>
          <w:sz w:val="24"/>
          <w:szCs w:val="24"/>
        </w:rPr>
      </w:pPr>
    </w:p>
    <w:tbl>
      <w:tblPr>
        <w:tblW w:w="14806" w:type="dxa"/>
        <w:tblInd w:w="250" w:type="dxa"/>
        <w:tblLook w:val="04A0" w:firstRow="1" w:lastRow="0" w:firstColumn="1" w:lastColumn="0" w:noHBand="0" w:noVBand="1"/>
      </w:tblPr>
      <w:tblGrid>
        <w:gridCol w:w="670"/>
        <w:gridCol w:w="4717"/>
        <w:gridCol w:w="1134"/>
        <w:gridCol w:w="1436"/>
        <w:gridCol w:w="1115"/>
        <w:gridCol w:w="1134"/>
        <w:gridCol w:w="851"/>
        <w:gridCol w:w="1275"/>
        <w:gridCol w:w="1134"/>
        <w:gridCol w:w="1340"/>
      </w:tblGrid>
      <w:tr w:rsidR="00C96390" w:rsidRPr="00C96390" w:rsidTr="00C96390">
        <w:trPr>
          <w:trHeight w:val="484"/>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STT</w:t>
            </w:r>
          </w:p>
        </w:tc>
        <w:tc>
          <w:tcPr>
            <w:tcW w:w="47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số thành phần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 xml:space="preserve">Trọng số </w:t>
            </w:r>
          </w:p>
        </w:tc>
        <w:tc>
          <w:tcPr>
            <w:tcW w:w="1436" w:type="dxa"/>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100" w:type="dxa"/>
            <w:gridSpan w:val="3"/>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749" w:type="dxa"/>
            <w:gridSpan w:val="3"/>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So sánh KQ năm.......</w:t>
            </w:r>
          </w:p>
        </w:tc>
      </w:tr>
      <w:tr w:rsidR="00C96390" w:rsidRPr="00C96390" w:rsidTr="00C96390">
        <w:trPr>
          <w:trHeight w:val="771"/>
        </w:trPr>
        <w:tc>
          <w:tcPr>
            <w:tcW w:w="670"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4717"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1115"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1134"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1"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1275"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 xml:space="preserve">Với KQ </w:t>
            </w:r>
          </w:p>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1134"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w:t>
            </w:r>
          </w:p>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 xml:space="preserve">.... </w:t>
            </w:r>
          </w:p>
        </w:tc>
        <w:tc>
          <w:tcPr>
            <w:tcW w:w="134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 xml:space="preserve">Với Trung vị </w:t>
            </w:r>
          </w:p>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r>
      <w:tr w:rsidR="00C96390" w:rsidRPr="00C96390" w:rsidTr="00C96390">
        <w:trPr>
          <w:trHeight w:val="302"/>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w:t>
            </w:r>
          </w:p>
        </w:tc>
        <w:tc>
          <w:tcPr>
            <w:tcW w:w="471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Chi phí gia nhập thị trường</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w:t>
            </w:r>
          </w:p>
        </w:tc>
        <w:tc>
          <w:tcPr>
            <w:tcW w:w="471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Tiếp cận đất đai</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w:t>
            </w:r>
          </w:p>
        </w:tc>
        <w:tc>
          <w:tcPr>
            <w:tcW w:w="471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Tính minh bạch</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4</w:t>
            </w:r>
          </w:p>
        </w:tc>
        <w:tc>
          <w:tcPr>
            <w:tcW w:w="471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Chi phí thời gian</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w:t>
            </w:r>
          </w:p>
        </w:tc>
        <w:tc>
          <w:tcPr>
            <w:tcW w:w="47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Chi phí không chính thức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single" w:sz="4" w:space="0" w:color="auto"/>
              <w:left w:val="single" w:sz="4" w:space="0" w:color="auto"/>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w:t>
            </w:r>
          </w:p>
        </w:tc>
        <w:tc>
          <w:tcPr>
            <w:tcW w:w="4717" w:type="dxa"/>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Cạnh tranh bình đẳng</w:t>
            </w:r>
          </w:p>
        </w:tc>
        <w:tc>
          <w:tcPr>
            <w:tcW w:w="1134"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single" w:sz="4" w:space="0" w:color="auto"/>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w:t>
            </w:r>
          </w:p>
        </w:tc>
        <w:tc>
          <w:tcPr>
            <w:tcW w:w="47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Tính năng động của chính quyền tỉnh</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single" w:sz="4" w:space="0" w:color="auto"/>
              <w:left w:val="single" w:sz="4" w:space="0" w:color="auto"/>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w:t>
            </w:r>
          </w:p>
        </w:tc>
        <w:tc>
          <w:tcPr>
            <w:tcW w:w="4717" w:type="dxa"/>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DV hỗ trợ doanh nghiệp</w:t>
            </w:r>
          </w:p>
        </w:tc>
        <w:tc>
          <w:tcPr>
            <w:tcW w:w="1134"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single" w:sz="4" w:space="0" w:color="auto"/>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single" w:sz="4" w:space="0" w:color="auto"/>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w:t>
            </w:r>
          </w:p>
        </w:tc>
        <w:tc>
          <w:tcPr>
            <w:tcW w:w="471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Đào tạo lao động</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w:t>
            </w:r>
          </w:p>
        </w:tc>
        <w:tc>
          <w:tcPr>
            <w:tcW w:w="471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Thiết chế pháp lý</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15"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02"/>
        </w:trPr>
        <w:tc>
          <w:tcPr>
            <w:tcW w:w="538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Tổng</w:t>
            </w: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43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1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34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color w:val="000000"/>
                <w:sz w:val="24"/>
                <w:szCs w:val="24"/>
              </w:rPr>
            </w:pPr>
          </w:p>
        </w:tc>
      </w:tr>
    </w:tbl>
    <w:p w:rsidR="00C96390" w:rsidRDefault="00C96390" w:rsidP="00C96390">
      <w:pPr>
        <w:spacing w:after="0" w:line="240" w:lineRule="auto"/>
        <w:jc w:val="center"/>
        <w:rPr>
          <w:rFonts w:cs="Times New Roman"/>
          <w:b/>
          <w:sz w:val="24"/>
          <w:szCs w:val="24"/>
          <w:lang w:val="en-US"/>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10.3</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rPr>
        <w:t>Chỉ số Gia nhập thị trường</w:t>
      </w:r>
    </w:p>
    <w:p w:rsidR="00C96390" w:rsidRPr="00C96390" w:rsidRDefault="00C96390" w:rsidP="00C96390">
      <w:pPr>
        <w:spacing w:after="0" w:line="240" w:lineRule="auto"/>
        <w:rPr>
          <w:rFonts w:cs="Times New Roman"/>
          <w:sz w:val="24"/>
          <w:szCs w:val="24"/>
        </w:rPr>
      </w:pPr>
    </w:p>
    <w:tbl>
      <w:tblPr>
        <w:tblW w:w="14884" w:type="dxa"/>
        <w:tblInd w:w="-34" w:type="dxa"/>
        <w:tblLayout w:type="fixed"/>
        <w:tblLook w:val="04A0" w:firstRow="1" w:lastRow="0" w:firstColumn="1" w:lastColumn="0" w:noHBand="0" w:noVBand="1"/>
      </w:tblPr>
      <w:tblGrid>
        <w:gridCol w:w="3260"/>
        <w:gridCol w:w="993"/>
        <w:gridCol w:w="1276"/>
        <w:gridCol w:w="709"/>
        <w:gridCol w:w="850"/>
        <w:gridCol w:w="992"/>
        <w:gridCol w:w="851"/>
        <w:gridCol w:w="850"/>
        <w:gridCol w:w="993"/>
        <w:gridCol w:w="850"/>
        <w:gridCol w:w="709"/>
        <w:gridCol w:w="992"/>
        <w:gridCol w:w="1559"/>
      </w:tblGrid>
      <w:tr w:rsidR="00C96390" w:rsidRPr="00C96390" w:rsidTr="00C96390">
        <w:trPr>
          <w:trHeight w:val="407"/>
        </w:trPr>
        <w:tc>
          <w:tcPr>
            <w:tcW w:w="3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lastRenderedPageBreak/>
              <w:t>Chỉ tiêu</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559" w:type="dxa"/>
            <w:gridSpan w:val="2"/>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2018</w:t>
            </w:r>
          </w:p>
        </w:tc>
        <w:tc>
          <w:tcPr>
            <w:tcW w:w="3686" w:type="dxa"/>
            <w:gridSpan w:val="4"/>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2019</w:t>
            </w:r>
          </w:p>
        </w:tc>
        <w:tc>
          <w:tcPr>
            <w:tcW w:w="4110" w:type="dxa"/>
            <w:gridSpan w:val="4"/>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So sánh KQ năm 2019</w:t>
            </w:r>
          </w:p>
        </w:tc>
      </w:tr>
      <w:tr w:rsidR="00C96390" w:rsidRPr="00C96390" w:rsidTr="00C96390">
        <w:trPr>
          <w:trHeight w:val="242"/>
        </w:trPr>
        <w:tc>
          <w:tcPr>
            <w:tcW w:w="3260"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709"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1"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85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3"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709"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992"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 xml:space="preserve">Với trung vị </w:t>
            </w:r>
          </w:p>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 xml:space="preserve">Với điểm tự chấm </w:t>
            </w:r>
          </w:p>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r>
      <w:tr w:rsidR="00C96390" w:rsidRPr="00C96390" w:rsidTr="00C96390">
        <w:trPr>
          <w:trHeight w:val="513"/>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b/>
                <w:bCs/>
                <w:color w:val="000000"/>
                <w:sz w:val="24"/>
                <w:szCs w:val="24"/>
              </w:rPr>
            </w:pPr>
            <w:r w:rsidRPr="00C96390">
              <w:rPr>
                <w:rFonts w:cs="Times New Roman"/>
                <w:b/>
                <w:bCs/>
                <w:color w:val="000000"/>
                <w:sz w:val="24"/>
                <w:szCs w:val="24"/>
              </w:rPr>
              <w:t>CSTP 1: Gia nhập thị trường - Sở KH ĐT làm đầu mối</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1</w:t>
            </w:r>
          </w:p>
        </w:tc>
        <w:tc>
          <w:tcPr>
            <w:tcW w:w="1276"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19"/>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Số ngày đăng ký doanh nghiệp (trung vị)</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1.1</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26"/>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Số ngày thay đổi ĐKDN (trung vị)</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1.2</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697"/>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Phải chờ hơn 1 tháng hoàn thành tất cả các thủ tục để chính thức hoạt động (% DN</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1.3</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170"/>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Phải chờ hơn 3 tháng hoàn thành tất cả các thủ tục để chính thức hoạt động (% DN</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1.4</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713"/>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làm thủ tục ĐKDN qua phương thức mới (trực tuyến, TTHCC, bưu điện (%)</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1.5</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37"/>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Thủ tục (thay đổi) ĐKDN: Thủ tục được niêm yết công khai (%)</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1.6</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72"/>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Thủ tục (thay đổi) ĐKDN: Cán bộ hướng dẫn rõ ràng, đầy đủ (%)</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1.7</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19"/>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Thủ tục (thay đổi) ĐKDN: Cán bộ am hiểu chuyên môn (%)</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1.8</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39"/>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Thủ tục (thay đổi) ĐKDN: Cán bộ nhiệt tình, thân thiện (%)</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1.9</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88"/>
        </w:trPr>
        <w:tc>
          <w:tcPr>
            <w:tcW w:w="3260" w:type="dxa"/>
            <w:tcBorders>
              <w:top w:val="nil"/>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Thủ tục (thay đổi) ĐKDN: Ứng dụng CNTT tốt (%)</w:t>
            </w:r>
          </w:p>
        </w:tc>
        <w:tc>
          <w:tcPr>
            <w:tcW w:w="993"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1.10</w:t>
            </w:r>
          </w:p>
        </w:tc>
        <w:tc>
          <w:tcPr>
            <w:tcW w:w="1276"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10.4</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rPr>
        <w:lastRenderedPageBreak/>
        <w:t>Chỉ số Tiếp cận đất đai</w:t>
      </w:r>
    </w:p>
    <w:p w:rsidR="00C96390" w:rsidRPr="00C96390" w:rsidRDefault="00C96390" w:rsidP="00C96390">
      <w:pPr>
        <w:spacing w:after="0" w:line="240" w:lineRule="auto"/>
        <w:rPr>
          <w:rFonts w:cs="Times New Roman"/>
          <w:sz w:val="24"/>
          <w:szCs w:val="24"/>
        </w:rPr>
      </w:pPr>
    </w:p>
    <w:tbl>
      <w:tblPr>
        <w:tblW w:w="14884" w:type="dxa"/>
        <w:tblInd w:w="-34" w:type="dxa"/>
        <w:tblLayout w:type="fixed"/>
        <w:tblLook w:val="04A0" w:firstRow="1" w:lastRow="0" w:firstColumn="1" w:lastColumn="0" w:noHBand="0" w:noVBand="1"/>
      </w:tblPr>
      <w:tblGrid>
        <w:gridCol w:w="3686"/>
        <w:gridCol w:w="851"/>
        <w:gridCol w:w="1275"/>
        <w:gridCol w:w="851"/>
        <w:gridCol w:w="850"/>
        <w:gridCol w:w="709"/>
        <w:gridCol w:w="992"/>
        <w:gridCol w:w="709"/>
        <w:gridCol w:w="992"/>
        <w:gridCol w:w="851"/>
        <w:gridCol w:w="850"/>
        <w:gridCol w:w="993"/>
        <w:gridCol w:w="1275"/>
      </w:tblGrid>
      <w:tr w:rsidR="00C96390" w:rsidRPr="00C96390" w:rsidTr="00C96390">
        <w:trPr>
          <w:trHeight w:val="361"/>
        </w:trPr>
        <w:tc>
          <w:tcPr>
            <w:tcW w:w="36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701" w:type="dxa"/>
            <w:gridSpan w:val="2"/>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2018</w:t>
            </w:r>
          </w:p>
        </w:tc>
        <w:tc>
          <w:tcPr>
            <w:tcW w:w="3402" w:type="dxa"/>
            <w:gridSpan w:val="4"/>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2019</w:t>
            </w:r>
          </w:p>
        </w:tc>
        <w:tc>
          <w:tcPr>
            <w:tcW w:w="3969" w:type="dxa"/>
            <w:gridSpan w:val="4"/>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So sánh KQ năm 2019</w:t>
            </w:r>
          </w:p>
        </w:tc>
      </w:tr>
      <w:tr w:rsidR="00C96390" w:rsidRPr="00C96390" w:rsidTr="00C96390">
        <w:trPr>
          <w:trHeight w:val="568"/>
        </w:trPr>
        <w:tc>
          <w:tcPr>
            <w:tcW w:w="3686"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709" w:type="dxa"/>
            <w:tcBorders>
              <w:top w:val="nil"/>
              <w:left w:val="nil"/>
              <w:bottom w:val="single" w:sz="4" w:space="0" w:color="auto"/>
              <w:right w:val="single" w:sz="4" w:space="0" w:color="auto"/>
            </w:tcBorders>
            <w:shd w:val="clear" w:color="000000" w:fill="FFFFFF"/>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992" w:type="dxa"/>
            <w:tcBorders>
              <w:top w:val="nil"/>
              <w:left w:val="nil"/>
              <w:bottom w:val="single" w:sz="4" w:space="0" w:color="auto"/>
              <w:right w:val="single" w:sz="4" w:space="0" w:color="auto"/>
            </w:tcBorders>
            <w:shd w:val="clear" w:color="000000" w:fill="FFFFFF"/>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709" w:type="dxa"/>
            <w:tcBorders>
              <w:top w:val="nil"/>
              <w:left w:val="nil"/>
              <w:bottom w:val="single" w:sz="4" w:space="0" w:color="auto"/>
              <w:right w:val="single" w:sz="4" w:space="0" w:color="auto"/>
            </w:tcBorders>
            <w:shd w:val="clear" w:color="000000" w:fill="FFFFFF"/>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1"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85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993"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275"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C96390">
        <w:trPr>
          <w:trHeight w:val="568"/>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b/>
                <w:bCs/>
                <w:color w:val="000000"/>
                <w:sz w:val="24"/>
                <w:szCs w:val="24"/>
              </w:rPr>
            </w:pPr>
            <w:r w:rsidRPr="00C96390">
              <w:rPr>
                <w:rFonts w:cs="Times New Roman"/>
                <w:b/>
                <w:bCs/>
                <w:color w:val="000000"/>
                <w:sz w:val="24"/>
                <w:szCs w:val="24"/>
              </w:rPr>
              <w:t>CSTP 2: Tiếp cận đất đai - Sở TN và MT làm đầu mối</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2</w:t>
            </w:r>
          </w:p>
        </w:tc>
        <w:tc>
          <w:tcPr>
            <w:tcW w:w="1275"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63"/>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có mặt bằng kinh doanh và có Giấy chứng nhận Quyền sử dụng đất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2.1</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05"/>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 xml:space="preserve">Số ngày chờ đợi để được cấp GCNQSDĐ (trung vị)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2.2</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34"/>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đánh giá rủi ro bị thu hồi đất (1=Rất cao; 5=Rất thấp)</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2.3</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28"/>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không gặp cản trở về tiếp cận/mở rộng mặt bằng kinh doanh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2.4</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05"/>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Khó khăn về thiếu quỹ đất sạch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2.5</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43"/>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Giải phóng mặt bằng chậm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2.6</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91"/>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Việc cung cấp thông tin về đất đai không thuận lợi, nhanh chóng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2.7</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85"/>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Nếu bị thu hồi đất, DN sẽ được bồi thường thỏa đáng (% luôn luôn/nhiều khả năng)</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2.8</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69"/>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Thay đổi khung giá đất của tỉnh phù hợp với thay đổi giá thị trường (% Đồng ý)</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2.9</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95"/>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thực hiện TTHC đất đai trong vòng 2 năm qua không gặp khó khăn (%)</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2.10</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59"/>
        </w:trPr>
        <w:tc>
          <w:tcPr>
            <w:tcW w:w="3686"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 xml:space="preserve">Không có GCNQSDĐ do lo ngại TTHC rườm rà/cán bộ nhũng nhiễu </w:t>
            </w:r>
            <w:r w:rsidRPr="00C96390">
              <w:rPr>
                <w:rFonts w:cs="Times New Roman"/>
                <w:color w:val="000000"/>
                <w:sz w:val="24"/>
                <w:szCs w:val="24"/>
              </w:rPr>
              <w:lastRenderedPageBreak/>
              <w:t>(%)</w:t>
            </w:r>
          </w:p>
        </w:tc>
        <w:tc>
          <w:tcPr>
            <w:tcW w:w="851"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lastRenderedPageBreak/>
              <w:t>2.11</w:t>
            </w:r>
          </w:p>
        </w:tc>
        <w:tc>
          <w:tcPr>
            <w:tcW w:w="1275"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000000" w:fill="FFFFFF"/>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nil"/>
              <w:left w:val="nil"/>
              <w:bottom w:val="single" w:sz="4" w:space="0" w:color="auto"/>
              <w:right w:val="single" w:sz="4" w:space="0" w:color="auto"/>
            </w:tcBorders>
            <w:shd w:val="clear" w:color="000000" w:fill="FFFFFF"/>
            <w:noWrap/>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10.5</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rPr>
        <w:t>Chỉ số Tính minh bạch</w:t>
      </w:r>
    </w:p>
    <w:p w:rsidR="00C96390" w:rsidRPr="00C96390" w:rsidRDefault="00C96390" w:rsidP="00C96390">
      <w:pPr>
        <w:spacing w:after="0" w:line="240" w:lineRule="auto"/>
        <w:rPr>
          <w:rFonts w:cs="Times New Roman"/>
          <w:sz w:val="24"/>
          <w:szCs w:val="24"/>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1280"/>
        <w:gridCol w:w="1559"/>
        <w:gridCol w:w="992"/>
        <w:gridCol w:w="851"/>
        <w:gridCol w:w="992"/>
        <w:gridCol w:w="1134"/>
        <w:gridCol w:w="599"/>
        <w:gridCol w:w="960"/>
        <w:gridCol w:w="851"/>
        <w:gridCol w:w="850"/>
        <w:gridCol w:w="1134"/>
        <w:gridCol w:w="1134"/>
      </w:tblGrid>
      <w:tr w:rsidR="00C96390" w:rsidRPr="00C96390" w:rsidTr="00C96390">
        <w:trPr>
          <w:trHeight w:val="327"/>
        </w:trPr>
        <w:tc>
          <w:tcPr>
            <w:tcW w:w="2690"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1280"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559"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843"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2693" w:type="dxa"/>
            <w:gridSpan w:val="3"/>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3969"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C96390">
        <w:trPr>
          <w:trHeight w:val="144"/>
        </w:trPr>
        <w:tc>
          <w:tcPr>
            <w:tcW w:w="2690"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280"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559"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59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6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C96390">
        <w:trPr>
          <w:trHeight w:val="511"/>
        </w:trPr>
        <w:tc>
          <w:tcPr>
            <w:tcW w:w="2690" w:type="dxa"/>
            <w:shd w:val="clear" w:color="auto" w:fill="auto"/>
            <w:vAlign w:val="center"/>
          </w:tcPr>
          <w:p w:rsidR="00C96390" w:rsidRPr="00C96390" w:rsidRDefault="00C96390" w:rsidP="00C96390">
            <w:pPr>
              <w:spacing w:after="0" w:line="240" w:lineRule="auto"/>
              <w:jc w:val="both"/>
              <w:rPr>
                <w:rFonts w:cs="Times New Roman"/>
                <w:b/>
                <w:bCs/>
                <w:color w:val="000000"/>
                <w:sz w:val="24"/>
                <w:szCs w:val="24"/>
              </w:rPr>
            </w:pPr>
            <w:r w:rsidRPr="00C96390">
              <w:rPr>
                <w:rFonts w:cs="Times New Roman"/>
                <w:b/>
                <w:bCs/>
                <w:color w:val="000000"/>
                <w:sz w:val="24"/>
                <w:szCs w:val="24"/>
              </w:rPr>
              <w:t>CSTP 3: Tính Minh bạch - Sở Thông tin và Truyền thông làm đầu mối</w:t>
            </w:r>
          </w:p>
        </w:tc>
        <w:tc>
          <w:tcPr>
            <w:tcW w:w="1280"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r w:rsidRPr="00C96390">
              <w:rPr>
                <w:rFonts w:cs="Times New Roman"/>
                <w:b/>
                <w:bCs/>
                <w:color w:val="000000"/>
                <w:sz w:val="24"/>
                <w:szCs w:val="24"/>
              </w:rPr>
              <w:t>3</w:t>
            </w:r>
          </w:p>
        </w:tc>
        <w:tc>
          <w:tcPr>
            <w:tcW w:w="1559"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r>
      <w:tr w:rsidR="00C96390" w:rsidRPr="00C96390" w:rsidTr="00C96390">
        <w:trPr>
          <w:trHeight w:val="567"/>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Tiếp cận tài liệu quy hoạch (1=Không thể; 5=Rất dễ)</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3.1</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21"/>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Tiếp cận tài liệu pháp lý  (1=Không thể; 5=Rất dễ)</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3.2</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689"/>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Các tài liệu về ngân sách đủ chi tiết để DN sử dụng cho hoạt động kinh doanh (%)</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3.3</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358"/>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Thông tin mời thầu được công khai (%)</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3.4</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649"/>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nhận được thông tin, văn bản sau khi đề nghị CQNN của tỉnh cung cấp (%)</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3.5</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63"/>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Số ngày để nhận được thông tin, văn bản sau khi đã đề nghị cung cấp (trung vị)</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3.6</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19"/>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Cần có 'mối quan hệ' để có được các tài liệu của tỉnh (%)</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3.7</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57"/>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'Thỏa thuận' khoản thuế phải nộp với CB thuế là công việc quan trọng(%)</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3.8</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24"/>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Dự liệu được việc thực thi của tỉnh đối với QĐPL của TW (% chắc chắn)</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3.9</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91"/>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HHDN có vai trò quan trọng trong việc xây dựng chính sách, quy định của tỉnh</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3.10</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33"/>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Điểm số về độ mở và chất lượng trang web của tỉnh</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3.11</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27"/>
        </w:trPr>
        <w:tc>
          <w:tcPr>
            <w:tcW w:w="2690"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truy cập vào website của tỉnh (%)</w:t>
            </w:r>
          </w:p>
        </w:tc>
        <w:tc>
          <w:tcPr>
            <w:tcW w:w="128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3.12</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59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6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10.6</w:t>
      </w:r>
    </w:p>
    <w:p w:rsidR="00C96390" w:rsidRDefault="00C96390" w:rsidP="00C96390">
      <w:pPr>
        <w:spacing w:after="0" w:line="240" w:lineRule="auto"/>
        <w:jc w:val="center"/>
        <w:rPr>
          <w:rFonts w:cs="Times New Roman"/>
          <w:b/>
          <w:color w:val="000000"/>
          <w:sz w:val="24"/>
          <w:szCs w:val="24"/>
          <w:lang w:val="it-IT"/>
        </w:rPr>
      </w:pPr>
      <w:r w:rsidRPr="00C96390">
        <w:rPr>
          <w:rFonts w:cs="Times New Roman"/>
          <w:b/>
          <w:color w:val="000000"/>
          <w:sz w:val="24"/>
          <w:szCs w:val="24"/>
          <w:lang w:val="it-IT"/>
        </w:rPr>
        <w:t>Chỉ số Chi phí thời gian</w:t>
      </w:r>
    </w:p>
    <w:p w:rsidR="00B17F65" w:rsidRPr="00C96390" w:rsidRDefault="00B17F65" w:rsidP="00C96390">
      <w:pPr>
        <w:spacing w:after="0" w:line="240" w:lineRule="auto"/>
        <w:jc w:val="center"/>
        <w:rPr>
          <w:rFonts w:cs="Times New Roman"/>
          <w:b/>
          <w:color w:val="000000"/>
          <w:sz w:val="24"/>
          <w:szCs w:val="24"/>
          <w:lang w:val="it-IT"/>
        </w:rPr>
      </w:pPr>
    </w:p>
    <w:tbl>
      <w:tblPr>
        <w:tblStyle w:val="TableGrid"/>
        <w:tblW w:w="15158" w:type="dxa"/>
        <w:tblInd w:w="-34" w:type="dxa"/>
        <w:tblLook w:val="04A0" w:firstRow="1" w:lastRow="0" w:firstColumn="1" w:lastColumn="0" w:noHBand="0" w:noVBand="1"/>
      </w:tblPr>
      <w:tblGrid>
        <w:gridCol w:w="3686"/>
        <w:gridCol w:w="874"/>
        <w:gridCol w:w="1394"/>
        <w:gridCol w:w="709"/>
        <w:gridCol w:w="722"/>
        <w:gridCol w:w="735"/>
        <w:gridCol w:w="913"/>
        <w:gridCol w:w="838"/>
        <w:gridCol w:w="942"/>
        <w:gridCol w:w="890"/>
        <w:gridCol w:w="953"/>
        <w:gridCol w:w="1159"/>
        <w:gridCol w:w="1343"/>
      </w:tblGrid>
      <w:tr w:rsidR="00B17F65" w:rsidRPr="00B17F65" w:rsidTr="00B17F65">
        <w:tc>
          <w:tcPr>
            <w:tcW w:w="3686" w:type="dxa"/>
            <w:vMerge w:val="restart"/>
            <w:vAlign w:val="center"/>
          </w:tcPr>
          <w:p w:rsidR="00B17F65" w:rsidRPr="00B17F65" w:rsidRDefault="00B17F65" w:rsidP="00B17F65">
            <w:pPr>
              <w:jc w:val="center"/>
              <w:rPr>
                <w:rFonts w:cs="Times New Roman"/>
                <w:b/>
                <w:sz w:val="24"/>
                <w:szCs w:val="24"/>
              </w:rPr>
            </w:pPr>
            <w:r w:rsidRPr="00B17F65">
              <w:rPr>
                <w:rFonts w:cs="Times New Roman"/>
                <w:b/>
                <w:sz w:val="24"/>
                <w:szCs w:val="24"/>
              </w:rPr>
              <w:t>Chỉ tiêu</w:t>
            </w:r>
          </w:p>
        </w:tc>
        <w:tc>
          <w:tcPr>
            <w:tcW w:w="874" w:type="dxa"/>
            <w:vMerge w:val="restart"/>
            <w:vAlign w:val="center"/>
          </w:tcPr>
          <w:p w:rsidR="00B17F65" w:rsidRPr="00B17F65" w:rsidRDefault="00B17F65" w:rsidP="00B17F65">
            <w:pPr>
              <w:jc w:val="center"/>
              <w:rPr>
                <w:rFonts w:cs="Times New Roman"/>
                <w:b/>
                <w:sz w:val="24"/>
                <w:szCs w:val="24"/>
              </w:rPr>
            </w:pPr>
            <w:r w:rsidRPr="00B17F65">
              <w:rPr>
                <w:rFonts w:cs="Times New Roman"/>
                <w:b/>
                <w:sz w:val="24"/>
                <w:szCs w:val="24"/>
              </w:rPr>
              <w:t>Mã hiệu chỉ số</w:t>
            </w:r>
          </w:p>
        </w:tc>
        <w:tc>
          <w:tcPr>
            <w:tcW w:w="1394" w:type="dxa"/>
            <w:vMerge w:val="restart"/>
            <w:vAlign w:val="center"/>
          </w:tcPr>
          <w:p w:rsidR="00B17F65" w:rsidRPr="00B17F65" w:rsidRDefault="00B17F65" w:rsidP="00B17F65">
            <w:pPr>
              <w:jc w:val="center"/>
              <w:rPr>
                <w:rFonts w:cs="Times New Roman"/>
                <w:b/>
                <w:sz w:val="24"/>
                <w:szCs w:val="24"/>
              </w:rPr>
            </w:pPr>
            <w:r w:rsidRPr="00B17F65">
              <w:rPr>
                <w:rFonts w:cs="Times New Roman"/>
                <w:b/>
                <w:sz w:val="24"/>
                <w:szCs w:val="24"/>
              </w:rPr>
              <w:t>Cơ quan phụ trách/thực hiện</w:t>
            </w:r>
          </w:p>
        </w:tc>
        <w:tc>
          <w:tcPr>
            <w:tcW w:w="1431" w:type="dxa"/>
            <w:gridSpan w:val="2"/>
            <w:vAlign w:val="center"/>
          </w:tcPr>
          <w:p w:rsidR="00B17F65" w:rsidRPr="00B17F65" w:rsidRDefault="00B17F65" w:rsidP="00B17F65">
            <w:pPr>
              <w:jc w:val="center"/>
              <w:rPr>
                <w:rFonts w:cs="Times New Roman"/>
                <w:b/>
                <w:sz w:val="24"/>
                <w:szCs w:val="24"/>
              </w:rPr>
            </w:pPr>
            <w:r w:rsidRPr="00B17F65">
              <w:rPr>
                <w:rFonts w:cs="Times New Roman"/>
                <w:b/>
                <w:sz w:val="24"/>
                <w:szCs w:val="24"/>
              </w:rPr>
              <w:t>Năm 20..</w:t>
            </w:r>
          </w:p>
        </w:tc>
        <w:tc>
          <w:tcPr>
            <w:tcW w:w="3428" w:type="dxa"/>
            <w:gridSpan w:val="4"/>
            <w:vAlign w:val="center"/>
          </w:tcPr>
          <w:p w:rsidR="00B17F65" w:rsidRPr="00B17F65" w:rsidRDefault="00B17F65" w:rsidP="00B17F65">
            <w:pPr>
              <w:jc w:val="center"/>
              <w:rPr>
                <w:rFonts w:cs="Times New Roman"/>
                <w:b/>
                <w:sz w:val="24"/>
                <w:szCs w:val="24"/>
              </w:rPr>
            </w:pPr>
            <w:r w:rsidRPr="00B17F65">
              <w:rPr>
                <w:rFonts w:cs="Times New Roman"/>
                <w:b/>
                <w:sz w:val="24"/>
                <w:szCs w:val="24"/>
              </w:rPr>
              <w:t>Năm 20..</w:t>
            </w:r>
          </w:p>
        </w:tc>
        <w:tc>
          <w:tcPr>
            <w:tcW w:w="4345" w:type="dxa"/>
            <w:gridSpan w:val="4"/>
            <w:vAlign w:val="center"/>
          </w:tcPr>
          <w:p w:rsidR="00B17F65" w:rsidRPr="00B17F65" w:rsidRDefault="00B17F65" w:rsidP="00B17F65">
            <w:pPr>
              <w:jc w:val="center"/>
              <w:rPr>
                <w:rFonts w:cs="Times New Roman"/>
                <w:b/>
                <w:sz w:val="24"/>
                <w:szCs w:val="24"/>
              </w:rPr>
            </w:pPr>
            <w:r w:rsidRPr="00B17F65">
              <w:rPr>
                <w:rFonts w:cs="Times New Roman"/>
                <w:b/>
                <w:sz w:val="24"/>
                <w:szCs w:val="24"/>
              </w:rPr>
              <w:t>So sánh KQ năm 20...</w:t>
            </w:r>
          </w:p>
        </w:tc>
      </w:tr>
      <w:tr w:rsidR="00B17F65" w:rsidRPr="00B17F65" w:rsidTr="00B17F65">
        <w:tc>
          <w:tcPr>
            <w:tcW w:w="3686" w:type="dxa"/>
            <w:vMerge/>
            <w:vAlign w:val="center"/>
          </w:tcPr>
          <w:p w:rsidR="00B17F65" w:rsidRPr="00B17F65" w:rsidRDefault="00B17F65" w:rsidP="00B17F65">
            <w:pPr>
              <w:jc w:val="center"/>
              <w:rPr>
                <w:rFonts w:cs="Times New Roman"/>
                <w:b/>
                <w:sz w:val="24"/>
                <w:szCs w:val="24"/>
              </w:rPr>
            </w:pPr>
          </w:p>
        </w:tc>
        <w:tc>
          <w:tcPr>
            <w:tcW w:w="874" w:type="dxa"/>
            <w:vMerge/>
            <w:vAlign w:val="center"/>
          </w:tcPr>
          <w:p w:rsidR="00B17F65" w:rsidRPr="00B17F65" w:rsidRDefault="00B17F65" w:rsidP="00B17F65">
            <w:pPr>
              <w:jc w:val="center"/>
              <w:rPr>
                <w:rFonts w:cs="Times New Roman"/>
                <w:b/>
                <w:sz w:val="24"/>
                <w:szCs w:val="24"/>
              </w:rPr>
            </w:pPr>
          </w:p>
        </w:tc>
        <w:tc>
          <w:tcPr>
            <w:tcW w:w="1394" w:type="dxa"/>
            <w:vMerge/>
            <w:vAlign w:val="center"/>
          </w:tcPr>
          <w:p w:rsidR="00B17F65" w:rsidRPr="00B17F65" w:rsidRDefault="00B17F65" w:rsidP="00B17F65">
            <w:pPr>
              <w:jc w:val="center"/>
              <w:rPr>
                <w:rFonts w:cs="Times New Roman"/>
                <w:b/>
                <w:sz w:val="24"/>
                <w:szCs w:val="24"/>
              </w:rPr>
            </w:pPr>
          </w:p>
        </w:tc>
        <w:tc>
          <w:tcPr>
            <w:tcW w:w="709"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KH</w:t>
            </w:r>
          </w:p>
        </w:tc>
        <w:tc>
          <w:tcPr>
            <w:tcW w:w="722"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KQ</w:t>
            </w:r>
          </w:p>
        </w:tc>
        <w:tc>
          <w:tcPr>
            <w:tcW w:w="735"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KH</w:t>
            </w:r>
          </w:p>
        </w:tc>
        <w:tc>
          <w:tcPr>
            <w:tcW w:w="913"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Tự chấm</w:t>
            </w:r>
          </w:p>
        </w:tc>
        <w:tc>
          <w:tcPr>
            <w:tcW w:w="838"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KQ</w:t>
            </w:r>
          </w:p>
        </w:tc>
        <w:tc>
          <w:tcPr>
            <w:tcW w:w="942"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Trung vị</w:t>
            </w:r>
          </w:p>
        </w:tc>
        <w:tc>
          <w:tcPr>
            <w:tcW w:w="890"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Với KQ ....</w:t>
            </w:r>
          </w:p>
        </w:tc>
        <w:tc>
          <w:tcPr>
            <w:tcW w:w="953"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Với KH ...</w:t>
            </w:r>
          </w:p>
        </w:tc>
        <w:tc>
          <w:tcPr>
            <w:tcW w:w="1159"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Với trung vị ...</w:t>
            </w:r>
          </w:p>
        </w:tc>
        <w:tc>
          <w:tcPr>
            <w:tcW w:w="1343" w:type="dxa"/>
            <w:vAlign w:val="center"/>
          </w:tcPr>
          <w:p w:rsidR="00B17F65" w:rsidRPr="00B17F65" w:rsidRDefault="00B17F65" w:rsidP="00B17F65">
            <w:pPr>
              <w:jc w:val="center"/>
              <w:rPr>
                <w:rFonts w:cs="Times New Roman"/>
                <w:b/>
                <w:sz w:val="24"/>
                <w:szCs w:val="24"/>
              </w:rPr>
            </w:pPr>
            <w:r w:rsidRPr="00B17F65">
              <w:rPr>
                <w:rFonts w:cs="Times New Roman"/>
                <w:b/>
                <w:sz w:val="24"/>
                <w:szCs w:val="24"/>
              </w:rPr>
              <w:t>Với điểm tự chấm ...</w:t>
            </w: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CSTP 4: Chi phí thời gian - Sở Nội vụ làm đầu mối</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Tỉ lệ DN dành hơn 10% quỹ thời gian để tìm hiểu và thực hiện QĐPL</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4.1</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CBCC giải quyết công việc hiệu quả (%)</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4.2</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lastRenderedPageBreak/>
              <w:t>CBCC thân thiện (%)</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4.3</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DN không phải đi lại nhiều lần để hoàn tất thủ tục (%)</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4.4</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Thủ tục giấy tờ đơn giản (%)</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4.5</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Phí, lệ phí được niêm yết công khai (%)</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4.6</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Thời gian thực hiện TTHC được rút ngắn hơn so với quy định(%)</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4.7</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Tỉ lệ DN bị thanh, kiểm tra từ 5 cuộc trở lên trong năm(%)</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4.8</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Nội dung thanh, kiểm tra bị trùng lặp (%)</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4.9</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Số giờ trung vị cho mỗi cuộc làm việc với thanh tra, kiểm tra  thuế</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4.10</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r w:rsidR="00B17F65" w:rsidRPr="00B17F65" w:rsidTr="00B17F65">
        <w:tc>
          <w:tcPr>
            <w:tcW w:w="3686" w:type="dxa"/>
            <w:vAlign w:val="center"/>
          </w:tcPr>
          <w:p w:rsidR="00B17F65" w:rsidRPr="00B17F65" w:rsidRDefault="00B17F65" w:rsidP="00F451E8">
            <w:pPr>
              <w:rPr>
                <w:rFonts w:cs="Times New Roman"/>
                <w:sz w:val="24"/>
                <w:szCs w:val="24"/>
              </w:rPr>
            </w:pPr>
            <w:r w:rsidRPr="00B17F65">
              <w:rPr>
                <w:rFonts w:cs="Times New Roman"/>
                <w:sz w:val="24"/>
                <w:szCs w:val="24"/>
              </w:rPr>
              <w:t>Thanh, kiểm tra tạo cơ hội cho cán bộ nhũng nhiễu DN(%)</w:t>
            </w:r>
          </w:p>
        </w:tc>
        <w:tc>
          <w:tcPr>
            <w:tcW w:w="874" w:type="dxa"/>
            <w:vAlign w:val="center"/>
          </w:tcPr>
          <w:p w:rsidR="00B17F65" w:rsidRPr="00B17F65" w:rsidRDefault="00B17F65" w:rsidP="00F451E8">
            <w:pPr>
              <w:rPr>
                <w:rFonts w:cs="Times New Roman"/>
                <w:sz w:val="24"/>
                <w:szCs w:val="24"/>
              </w:rPr>
            </w:pPr>
            <w:r w:rsidRPr="00B17F65">
              <w:rPr>
                <w:rFonts w:cs="Times New Roman"/>
                <w:sz w:val="24"/>
                <w:szCs w:val="24"/>
              </w:rPr>
              <w:t>4.11</w:t>
            </w:r>
          </w:p>
        </w:tc>
        <w:tc>
          <w:tcPr>
            <w:tcW w:w="1394" w:type="dxa"/>
          </w:tcPr>
          <w:p w:rsidR="00B17F65" w:rsidRPr="00B17F65" w:rsidRDefault="00B17F65" w:rsidP="00F451E8">
            <w:pPr>
              <w:rPr>
                <w:rFonts w:cs="Times New Roman"/>
                <w:sz w:val="24"/>
                <w:szCs w:val="24"/>
              </w:rPr>
            </w:pPr>
          </w:p>
        </w:tc>
        <w:tc>
          <w:tcPr>
            <w:tcW w:w="709" w:type="dxa"/>
          </w:tcPr>
          <w:p w:rsidR="00B17F65" w:rsidRPr="00B17F65" w:rsidRDefault="00B17F65" w:rsidP="00F451E8">
            <w:pPr>
              <w:rPr>
                <w:rFonts w:cs="Times New Roman"/>
                <w:sz w:val="24"/>
                <w:szCs w:val="24"/>
              </w:rPr>
            </w:pPr>
          </w:p>
        </w:tc>
        <w:tc>
          <w:tcPr>
            <w:tcW w:w="722" w:type="dxa"/>
          </w:tcPr>
          <w:p w:rsidR="00B17F65" w:rsidRPr="00B17F65" w:rsidRDefault="00B17F65" w:rsidP="00F451E8">
            <w:pPr>
              <w:rPr>
                <w:rFonts w:cs="Times New Roman"/>
                <w:sz w:val="24"/>
                <w:szCs w:val="24"/>
              </w:rPr>
            </w:pPr>
          </w:p>
        </w:tc>
        <w:tc>
          <w:tcPr>
            <w:tcW w:w="735" w:type="dxa"/>
          </w:tcPr>
          <w:p w:rsidR="00B17F65" w:rsidRPr="00B17F65" w:rsidRDefault="00B17F65" w:rsidP="00F451E8">
            <w:pPr>
              <w:rPr>
                <w:rFonts w:cs="Times New Roman"/>
                <w:sz w:val="24"/>
                <w:szCs w:val="24"/>
              </w:rPr>
            </w:pPr>
          </w:p>
        </w:tc>
        <w:tc>
          <w:tcPr>
            <w:tcW w:w="913" w:type="dxa"/>
          </w:tcPr>
          <w:p w:rsidR="00B17F65" w:rsidRPr="00B17F65" w:rsidRDefault="00B17F65" w:rsidP="00F451E8">
            <w:pPr>
              <w:rPr>
                <w:rFonts w:cs="Times New Roman"/>
                <w:sz w:val="24"/>
                <w:szCs w:val="24"/>
              </w:rPr>
            </w:pPr>
          </w:p>
        </w:tc>
        <w:tc>
          <w:tcPr>
            <w:tcW w:w="838" w:type="dxa"/>
          </w:tcPr>
          <w:p w:rsidR="00B17F65" w:rsidRPr="00B17F65" w:rsidRDefault="00B17F65" w:rsidP="00F451E8">
            <w:pPr>
              <w:rPr>
                <w:rFonts w:cs="Times New Roman"/>
                <w:sz w:val="24"/>
                <w:szCs w:val="24"/>
              </w:rPr>
            </w:pPr>
          </w:p>
        </w:tc>
        <w:tc>
          <w:tcPr>
            <w:tcW w:w="942" w:type="dxa"/>
          </w:tcPr>
          <w:p w:rsidR="00B17F65" w:rsidRPr="00B17F65" w:rsidRDefault="00B17F65" w:rsidP="00F451E8">
            <w:pPr>
              <w:rPr>
                <w:rFonts w:cs="Times New Roman"/>
                <w:sz w:val="24"/>
                <w:szCs w:val="24"/>
              </w:rPr>
            </w:pPr>
          </w:p>
        </w:tc>
        <w:tc>
          <w:tcPr>
            <w:tcW w:w="890" w:type="dxa"/>
          </w:tcPr>
          <w:p w:rsidR="00B17F65" w:rsidRPr="00B17F65" w:rsidRDefault="00B17F65" w:rsidP="00F451E8">
            <w:pPr>
              <w:rPr>
                <w:rFonts w:cs="Times New Roman"/>
                <w:sz w:val="24"/>
                <w:szCs w:val="24"/>
              </w:rPr>
            </w:pPr>
          </w:p>
        </w:tc>
        <w:tc>
          <w:tcPr>
            <w:tcW w:w="953" w:type="dxa"/>
          </w:tcPr>
          <w:p w:rsidR="00B17F65" w:rsidRPr="00B17F65" w:rsidRDefault="00B17F65" w:rsidP="00F451E8">
            <w:pPr>
              <w:rPr>
                <w:rFonts w:cs="Times New Roman"/>
                <w:sz w:val="24"/>
                <w:szCs w:val="24"/>
              </w:rPr>
            </w:pPr>
          </w:p>
        </w:tc>
        <w:tc>
          <w:tcPr>
            <w:tcW w:w="1159" w:type="dxa"/>
          </w:tcPr>
          <w:p w:rsidR="00B17F65" w:rsidRPr="00B17F65" w:rsidRDefault="00B17F65" w:rsidP="00F451E8">
            <w:pPr>
              <w:rPr>
                <w:rFonts w:cs="Times New Roman"/>
                <w:sz w:val="24"/>
                <w:szCs w:val="24"/>
              </w:rPr>
            </w:pPr>
          </w:p>
        </w:tc>
        <w:tc>
          <w:tcPr>
            <w:tcW w:w="1343" w:type="dxa"/>
          </w:tcPr>
          <w:p w:rsidR="00B17F65" w:rsidRPr="00B17F65" w:rsidRDefault="00B17F65" w:rsidP="00F451E8">
            <w:pPr>
              <w:rPr>
                <w:rFonts w:cs="Times New Roman"/>
                <w:sz w:val="24"/>
                <w:szCs w:val="24"/>
              </w:rPr>
            </w:pPr>
          </w:p>
        </w:tc>
      </w:tr>
    </w:tbl>
    <w:p w:rsidR="00C96390" w:rsidRPr="00C96390" w:rsidRDefault="00C96390" w:rsidP="00C96390">
      <w:pPr>
        <w:spacing w:after="0" w:line="240" w:lineRule="auto"/>
        <w:jc w:val="center"/>
        <w:rPr>
          <w:rFonts w:cs="Times New Roman"/>
          <w:sz w:val="24"/>
          <w:szCs w:val="24"/>
        </w:rPr>
      </w:pPr>
    </w:p>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10.7</w:t>
      </w:r>
    </w:p>
    <w:p w:rsidR="00C96390" w:rsidRPr="00C96390" w:rsidRDefault="00C96390" w:rsidP="00C96390">
      <w:pPr>
        <w:spacing w:after="0" w:line="240" w:lineRule="auto"/>
        <w:jc w:val="center"/>
        <w:rPr>
          <w:rFonts w:cs="Times New Roman"/>
          <w:sz w:val="24"/>
          <w:szCs w:val="24"/>
        </w:rPr>
      </w:pPr>
      <w:r w:rsidRPr="00C96390">
        <w:rPr>
          <w:rFonts w:cs="Times New Roman"/>
          <w:b/>
          <w:color w:val="000000"/>
          <w:sz w:val="24"/>
          <w:szCs w:val="24"/>
        </w:rPr>
        <w:t>Chỉ số Chi phí không chính thức</w:t>
      </w:r>
    </w:p>
    <w:p w:rsidR="00C96390" w:rsidRPr="00C96390" w:rsidRDefault="00C96390" w:rsidP="00C96390">
      <w:pPr>
        <w:spacing w:after="0" w:line="240" w:lineRule="auto"/>
        <w:rPr>
          <w:rFonts w:cs="Times New Roman"/>
          <w:sz w:val="24"/>
          <w:szCs w:val="24"/>
        </w:rPr>
      </w:pPr>
    </w:p>
    <w:tbl>
      <w:tblPr>
        <w:tblW w:w="151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5"/>
        <w:gridCol w:w="992"/>
        <w:gridCol w:w="1559"/>
        <w:gridCol w:w="992"/>
        <w:gridCol w:w="1134"/>
        <w:gridCol w:w="646"/>
        <w:gridCol w:w="1197"/>
        <w:gridCol w:w="709"/>
        <w:gridCol w:w="850"/>
        <w:gridCol w:w="851"/>
        <w:gridCol w:w="850"/>
        <w:gridCol w:w="851"/>
        <w:gridCol w:w="992"/>
      </w:tblGrid>
      <w:tr w:rsidR="00C96390" w:rsidRPr="00C96390" w:rsidTr="00C96390">
        <w:trPr>
          <w:trHeight w:val="326"/>
        </w:trPr>
        <w:tc>
          <w:tcPr>
            <w:tcW w:w="3545"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992"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559"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2126"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402"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3544"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C96390">
        <w:trPr>
          <w:trHeight w:val="142"/>
        </w:trPr>
        <w:tc>
          <w:tcPr>
            <w:tcW w:w="3545"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559"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646"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1197"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C96390">
        <w:trPr>
          <w:trHeight w:val="482"/>
        </w:trPr>
        <w:tc>
          <w:tcPr>
            <w:tcW w:w="3545" w:type="dxa"/>
            <w:shd w:val="clear" w:color="auto" w:fill="auto"/>
            <w:vAlign w:val="center"/>
          </w:tcPr>
          <w:p w:rsidR="00C96390" w:rsidRPr="00C96390" w:rsidRDefault="00C96390" w:rsidP="00C96390">
            <w:pPr>
              <w:spacing w:after="0" w:line="240" w:lineRule="auto"/>
              <w:jc w:val="both"/>
              <w:rPr>
                <w:rFonts w:cs="Times New Roman"/>
                <w:b/>
                <w:bCs/>
                <w:color w:val="000000"/>
                <w:sz w:val="24"/>
                <w:szCs w:val="24"/>
              </w:rPr>
            </w:pPr>
            <w:r w:rsidRPr="00C96390">
              <w:rPr>
                <w:rFonts w:cs="Times New Roman"/>
                <w:b/>
                <w:bCs/>
                <w:color w:val="000000"/>
                <w:sz w:val="24"/>
                <w:szCs w:val="24"/>
              </w:rPr>
              <w:t>CSTP 5: Chi phí không chính thức - Thanh tra tỉnh làm đầu mối</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5</w:t>
            </w:r>
          </w:p>
        </w:tc>
        <w:tc>
          <w:tcPr>
            <w:tcW w:w="155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57"/>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Các DN cùng ngành thường phải trả thêm các khoản CPKCT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5.1</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62"/>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Công việc đạt được kết quả mong đợi sau khi trả CPKCT (% luôn luôn / hầu hết)</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5.2</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82"/>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Tình trạng nhũng nhiễu khi giải quyết TTHC cho DN là phổ biến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5.3</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27"/>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Các khoản CPKCT ở mức chấp nhận được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5.4</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67"/>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có chi trả CPKCT cho cán bộ thanh, kiểm tra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5.5</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73"/>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phải chi hơn 10% doanh thu cho các loại CPKCT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5.6</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79"/>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có chi trả CPKCT trong thực hiện TTHC đất đai(%)</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5.7</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557"/>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Chi trả CPKCT là điều bắt buộc để đảm bảo trúng thầu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5.8</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C96390">
        <w:trPr>
          <w:trHeight w:val="411"/>
        </w:trPr>
        <w:tc>
          <w:tcPr>
            <w:tcW w:w="3545"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lo ngại tình trạng 'chạy án' là phổ biến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5.9</w:t>
            </w: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64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9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10.8</w:t>
      </w:r>
    </w:p>
    <w:p w:rsidR="00C96390" w:rsidRPr="00C96390" w:rsidRDefault="00C96390" w:rsidP="00C96390">
      <w:pPr>
        <w:spacing w:after="0" w:line="240" w:lineRule="auto"/>
        <w:jc w:val="center"/>
        <w:rPr>
          <w:rFonts w:cs="Times New Roman"/>
          <w:sz w:val="24"/>
          <w:szCs w:val="24"/>
        </w:rPr>
      </w:pPr>
      <w:r w:rsidRPr="00C96390">
        <w:rPr>
          <w:rFonts w:cs="Times New Roman"/>
          <w:b/>
          <w:color w:val="000000"/>
          <w:sz w:val="24"/>
          <w:szCs w:val="24"/>
        </w:rPr>
        <w:t>Chỉ số Cạnh tranh bình đẳng</w:t>
      </w:r>
    </w:p>
    <w:p w:rsidR="00C96390" w:rsidRPr="00C96390" w:rsidRDefault="00C96390" w:rsidP="00C96390">
      <w:pPr>
        <w:spacing w:after="0" w:line="240" w:lineRule="auto"/>
        <w:rPr>
          <w:rFonts w:cs="Times New Roman"/>
          <w:sz w:val="24"/>
          <w:szCs w:val="24"/>
        </w:rPr>
      </w:pPr>
    </w:p>
    <w:tbl>
      <w:tblPr>
        <w:tblW w:w="148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992"/>
        <w:gridCol w:w="1276"/>
        <w:gridCol w:w="850"/>
        <w:gridCol w:w="851"/>
        <w:gridCol w:w="1134"/>
        <w:gridCol w:w="992"/>
        <w:gridCol w:w="709"/>
        <w:gridCol w:w="850"/>
        <w:gridCol w:w="851"/>
        <w:gridCol w:w="992"/>
        <w:gridCol w:w="851"/>
        <w:gridCol w:w="1134"/>
      </w:tblGrid>
      <w:tr w:rsidR="00C96390" w:rsidRPr="00C96390" w:rsidTr="002E181A">
        <w:trPr>
          <w:trHeight w:val="328"/>
        </w:trPr>
        <w:tc>
          <w:tcPr>
            <w:tcW w:w="3403"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992"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276"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701"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685"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3828"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2E181A">
        <w:trPr>
          <w:trHeight w:val="142"/>
        </w:trPr>
        <w:tc>
          <w:tcPr>
            <w:tcW w:w="3403"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276"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2E181A">
        <w:trPr>
          <w:trHeight w:val="485"/>
        </w:trPr>
        <w:tc>
          <w:tcPr>
            <w:tcW w:w="3403"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r w:rsidRPr="00C96390">
              <w:rPr>
                <w:rFonts w:cs="Times New Roman"/>
                <w:b/>
                <w:bCs/>
                <w:color w:val="000000"/>
                <w:sz w:val="24"/>
                <w:szCs w:val="24"/>
              </w:rPr>
              <w:t>CSTP 6: Cạnh tranh bình đẳng- Sở KHĐT làm đầu mối</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6</w:t>
            </w:r>
          </w:p>
        </w:tc>
        <w:tc>
          <w:tcPr>
            <w:tcW w:w="1276"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43"/>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Việc tỉnh ưu ái cho các DNNN gây khó khăn cho DN”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6.1</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4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DNNN thuận lợi hơn trong tiếp cận đất đai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6.2</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41"/>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DNNN thuận lợi hơn trong tiếp cận các khoản vay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6.3</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0"/>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DNNN thuận lợi hơn trong cấp phép khai thác khoáng sản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6.4</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83"/>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DNNN thuận lợi hơn trong việc thực hiện các TTHC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6.5</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8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DNNN thuận lợi hơn trong việc có được các hợp đồng từ CQNN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6.6</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81"/>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FDI được ưu tiên giải quyết các khó khăn hơn DN dân doanh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6.7</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Tỉnh ưu tiên thu hút FDI hơn là phát triển khu vực tư nhân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6.8</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7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FDI thuận lợi hơn trong tiếp cận đất đai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6.9</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FDI có đặc quyền trong miễn/giảm thuế TNDN(%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6.10</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FDI thuận lợi hơn trong thực hiện các TTHC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6.11</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FDI trong hoạt động nhận được nhiều quan tâm hỗ trợ hơn(%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6.12</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Nguồn lực kinh doanh (hợp đồng, đất đai...) chủ yếu rơi vào DN thân quen CBCQ</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6.13</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Ưu đãi DN lớn(nhà nước và tư nhân) là trở ngại cho bản thân DN (% Đồng ý)</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6.14</w:t>
            </w: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10.9</w:t>
      </w:r>
    </w:p>
    <w:p w:rsidR="00C96390" w:rsidRPr="00C96390" w:rsidRDefault="00C96390" w:rsidP="00C96390">
      <w:pPr>
        <w:spacing w:after="0" w:line="240" w:lineRule="auto"/>
        <w:jc w:val="center"/>
        <w:rPr>
          <w:rFonts w:cs="Times New Roman"/>
          <w:sz w:val="24"/>
          <w:szCs w:val="24"/>
        </w:rPr>
      </w:pPr>
      <w:r w:rsidRPr="00C96390">
        <w:rPr>
          <w:rFonts w:cs="Times New Roman"/>
          <w:b/>
          <w:color w:val="000000"/>
          <w:sz w:val="24"/>
          <w:szCs w:val="24"/>
        </w:rPr>
        <w:lastRenderedPageBreak/>
        <w:t>Chỉ số Tính năng động</w:t>
      </w:r>
    </w:p>
    <w:p w:rsidR="00C96390" w:rsidRPr="00C96390" w:rsidRDefault="00C96390" w:rsidP="00C96390">
      <w:pPr>
        <w:spacing w:after="0" w:line="240" w:lineRule="auto"/>
        <w:rPr>
          <w:rFonts w:cs="Times New Roman"/>
          <w:sz w:val="24"/>
          <w:szCs w:val="24"/>
        </w:rPr>
      </w:pPr>
    </w:p>
    <w:tbl>
      <w:tblPr>
        <w:tblW w:w="148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992"/>
        <w:gridCol w:w="1418"/>
        <w:gridCol w:w="850"/>
        <w:gridCol w:w="851"/>
        <w:gridCol w:w="992"/>
        <w:gridCol w:w="851"/>
        <w:gridCol w:w="708"/>
        <w:gridCol w:w="1134"/>
        <w:gridCol w:w="851"/>
        <w:gridCol w:w="850"/>
        <w:gridCol w:w="993"/>
        <w:gridCol w:w="1134"/>
      </w:tblGrid>
      <w:tr w:rsidR="00C96390" w:rsidRPr="00C96390" w:rsidTr="002E181A">
        <w:trPr>
          <w:trHeight w:val="328"/>
        </w:trPr>
        <w:tc>
          <w:tcPr>
            <w:tcW w:w="3261"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992"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418"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701"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685"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3828"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2E181A">
        <w:trPr>
          <w:trHeight w:val="142"/>
        </w:trPr>
        <w:tc>
          <w:tcPr>
            <w:tcW w:w="3261"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418"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708"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993"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2E181A">
        <w:trPr>
          <w:trHeight w:val="485"/>
        </w:trPr>
        <w:tc>
          <w:tcPr>
            <w:tcW w:w="3261"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r w:rsidRPr="00C96390">
              <w:rPr>
                <w:rFonts w:cs="Times New Roman"/>
                <w:b/>
                <w:bCs/>
                <w:color w:val="000000"/>
                <w:sz w:val="24"/>
                <w:szCs w:val="24"/>
              </w:rPr>
              <w:t>CSTP 7: Tính năng động - VPUBND làm đầu mối</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7</w:t>
            </w:r>
          </w:p>
        </w:tc>
        <w:tc>
          <w:tcPr>
            <w:tcW w:w="1418"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650"/>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UBND tỉnh vận dụng pháp luật linh hoạt nhằm tạo MTKD thuận lợi cho KTTN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7.1</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17"/>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UBND tỉnh năng động, sáng tạo trong giải quyết vấn đề mới phát sinh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7.2</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7"/>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Thái độ của chính quyền tỉnh với khu vực KTTN là tích cực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7.3</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0"/>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Có sáng kiến hay ở cấp tỉnh, nhưng chưa được thực thi tốt ở các sở/ngành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7.4</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18"/>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 xml:space="preserve">Lãnh đạo tỉnh có chủ trương đúng, nhưng chưa được thực hiện tốt ở cấp huyện/thị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7.5</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701"/>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Khi CS,PL TW có điểm chưa rõ, CQ tỉnh thường 'đợi xin ý kiến chỉ đạo' hoặc 'khôn</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7.6</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69"/>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Vướng mắc, khó khăn của DN được tháo gỡ kịp thời qua Đối thoại DN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7.7</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691"/>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nhận được phản hồi của CQNN tỉnh sau khi phản ánh khó khăn, vướng mắc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7.8</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9"/>
        </w:trPr>
        <w:tc>
          <w:tcPr>
            <w:tcW w:w="3261"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 xml:space="preserve">Tỉ lệ DN hài lòng với phản hồi/cách giải quyết của CQNN </w:t>
            </w:r>
            <w:r w:rsidRPr="00C96390">
              <w:rPr>
                <w:rFonts w:cs="Times New Roman"/>
                <w:color w:val="000000"/>
                <w:sz w:val="24"/>
                <w:szCs w:val="24"/>
              </w:rPr>
              <w:lastRenderedPageBreak/>
              <w:t>tỉnh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lastRenderedPageBreak/>
              <w:t>7.9</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10.10</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lang w:val="nl-NL"/>
        </w:rPr>
        <w:t>Chỉ số Dịch vụ hỗ trợ doanh nghiệp</w:t>
      </w:r>
    </w:p>
    <w:p w:rsidR="00C96390" w:rsidRPr="00C96390" w:rsidRDefault="00C96390" w:rsidP="00C96390">
      <w:pPr>
        <w:spacing w:after="0" w:line="240" w:lineRule="auto"/>
        <w:rPr>
          <w:rFonts w:cs="Times New Roman"/>
          <w:sz w:val="24"/>
          <w:szCs w:val="24"/>
        </w:rPr>
      </w:pPr>
    </w:p>
    <w:tbl>
      <w:tblPr>
        <w:tblW w:w="15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8"/>
        <w:gridCol w:w="992"/>
        <w:gridCol w:w="1417"/>
        <w:gridCol w:w="900"/>
        <w:gridCol w:w="709"/>
        <w:gridCol w:w="851"/>
        <w:gridCol w:w="850"/>
        <w:gridCol w:w="851"/>
        <w:gridCol w:w="992"/>
        <w:gridCol w:w="850"/>
        <w:gridCol w:w="943"/>
        <w:gridCol w:w="1276"/>
        <w:gridCol w:w="1559"/>
      </w:tblGrid>
      <w:tr w:rsidR="00C96390" w:rsidRPr="00C96390" w:rsidTr="002E181A">
        <w:trPr>
          <w:trHeight w:val="328"/>
        </w:trPr>
        <w:tc>
          <w:tcPr>
            <w:tcW w:w="2978"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992"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417"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609"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544"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4628"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2E181A">
        <w:trPr>
          <w:trHeight w:val="142"/>
        </w:trPr>
        <w:tc>
          <w:tcPr>
            <w:tcW w:w="2978"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417"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943"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1276"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55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2E181A">
        <w:trPr>
          <w:trHeight w:val="485"/>
        </w:trPr>
        <w:tc>
          <w:tcPr>
            <w:tcW w:w="2978"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r w:rsidRPr="00C96390">
              <w:rPr>
                <w:rFonts w:cs="Times New Roman"/>
                <w:b/>
                <w:bCs/>
                <w:color w:val="000000"/>
                <w:sz w:val="24"/>
                <w:szCs w:val="24"/>
              </w:rPr>
              <w:t>CSTP 8: Dịch vụ hỗ trợ doanh nghiệp - Sở KH ĐT làm đầu mối</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8</w:t>
            </w:r>
          </w:p>
        </w:tc>
        <w:tc>
          <w:tcPr>
            <w:tcW w:w="1417"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13"/>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Số hội chợ thương mại do tỉnh tổ chức trong năm vừa qua</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3"/>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cung cấp dịch vụ (CCDV) trên tổng số DN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8.2</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25"/>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CCDV tư nhân và FDI trên tổng số DN CCDV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8.3</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0"/>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tìm kiếm thông tin thị trường (TTTT)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8.4</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67"/>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đã sử dụng nhà cung cấp tư nhân cho dịch vụ tìm kiếm TTTT(%)</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8.5</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73"/>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tìm kiếm TTTT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8.6</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65"/>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tư vấn về pháp luật (TVPL)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8.7</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71"/>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DN đã sử dụng nhà cung cấp tư nhân cho dịch vụ TVPL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8.8</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35"/>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TVPL(%)</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8.9</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41"/>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tìm kiếm đối tác kinh doanh (ĐTKD)(%)</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8.10</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đã sử dụng nhà cung cấp tư nhân cho dịch vụ tìm kiếm ĐTKD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8.11</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tìm kiếm ĐTKD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8.12</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xúc tiến thương mại (XTTM)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8.13</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đã sử dụng nhà cung cấp tư nhân cho dịch vụ XTTM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8.14</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XTTM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8.15</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liên quan tới công nghệ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8.16</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widowControl w:val="0"/>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đã sử dụng nhà cung cấp tư nhân cho dịch vụ liên quan tới công nghệ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8.17</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liên quan tới công nghệ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8.18</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đào tạo về kế toán, tài chính (KTTC)(%)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8.19</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DN đã sử dụng nhà cung cấp tư nhân cho dịch vụ đào tạo về KTTC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8.20</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đào tạo về KTTC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8.21</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từng sử dụng dịch vụ đào tạo về quản trị kinh doanh (QTKD)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8.22</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đã sử dụng nhà cung cấp tư nhân cho dịch vụ đào tạo về QTKD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8.23</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đào tạo về QTKD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8.24</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10.11</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lang w:val="nl-NL"/>
        </w:rPr>
        <w:t>Chỉ số Đào tạo lao động</w:t>
      </w:r>
    </w:p>
    <w:p w:rsidR="00C96390" w:rsidRPr="00C96390" w:rsidRDefault="00C96390" w:rsidP="00C96390">
      <w:pPr>
        <w:spacing w:after="0" w:line="240" w:lineRule="auto"/>
        <w:rPr>
          <w:rFonts w:cs="Times New Roman"/>
          <w:sz w:val="24"/>
          <w:szCs w:val="24"/>
        </w:rPr>
      </w:pPr>
    </w:p>
    <w:tbl>
      <w:tblPr>
        <w:tblW w:w="147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134"/>
        <w:gridCol w:w="1418"/>
        <w:gridCol w:w="708"/>
        <w:gridCol w:w="851"/>
        <w:gridCol w:w="709"/>
        <w:gridCol w:w="850"/>
        <w:gridCol w:w="851"/>
        <w:gridCol w:w="992"/>
        <w:gridCol w:w="992"/>
        <w:gridCol w:w="992"/>
        <w:gridCol w:w="993"/>
        <w:gridCol w:w="1134"/>
      </w:tblGrid>
      <w:tr w:rsidR="00C96390" w:rsidRPr="00C96390" w:rsidTr="002E181A">
        <w:trPr>
          <w:trHeight w:val="328"/>
        </w:trPr>
        <w:tc>
          <w:tcPr>
            <w:tcW w:w="3119"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1134"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418"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559"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402"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4111"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2E181A">
        <w:trPr>
          <w:trHeight w:val="142"/>
        </w:trPr>
        <w:tc>
          <w:tcPr>
            <w:tcW w:w="3119"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134"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418"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993"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2E181A">
        <w:trPr>
          <w:trHeight w:val="485"/>
        </w:trPr>
        <w:tc>
          <w:tcPr>
            <w:tcW w:w="3119"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r w:rsidRPr="00C96390">
              <w:rPr>
                <w:rFonts w:cs="Times New Roman"/>
                <w:b/>
                <w:bCs/>
                <w:color w:val="000000"/>
                <w:sz w:val="24"/>
                <w:szCs w:val="24"/>
              </w:rPr>
              <w:t>CSTP 9: Đào tạo lao động - Sở Lao động và Thương binh xã hội làm đầu mối</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9</w:t>
            </w:r>
          </w:p>
        </w:tc>
        <w:tc>
          <w:tcPr>
            <w:tcW w:w="1418"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b/>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51"/>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đánh giá Giáo dục phổ thông tại tỉnh có chất lượng Tốt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9.1</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57"/>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đánh giá Giáo dục dạy nghề tại tỉnh có chất lượng Tốt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9.2</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63"/>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 xml:space="preserve">DN từng sử dụng dịch vụ Giới thiệu việc làm (GTVL) </w:t>
            </w:r>
            <w:r w:rsidRPr="00C96390">
              <w:rPr>
                <w:rFonts w:cs="Times New Roman"/>
                <w:color w:val="000000"/>
                <w:sz w:val="24"/>
                <w:szCs w:val="24"/>
              </w:rPr>
              <w:lastRenderedPageBreak/>
              <w:t>tại tỉnh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lastRenderedPageBreak/>
              <w:t>9.3</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0"/>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DN đã sử dụng nhà cung cấp tư nhân cho dịch vụ GTVL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9.4</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91"/>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có ý định tiếp tục sử dụng dịch vụ GTVL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9.5</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83"/>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Phần trăm tổng chi phí kinh doanh dành cho Đào tạo lao động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9.6</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03"/>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Phần trăm tổng chi phí kinh doanh dành cho Tuyển dụng lao động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9.7</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07"/>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Lao động tại tỉnh đáp ứng được nhu cầu sử dụng của DN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9.8</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13"/>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lao động qua đào tạo /số lao động chưa qua đào tạo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9.9</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62"/>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lao động qua đào tạo trên tổng lực lượng lao động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9.10</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119"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lao động qua đào tạo đang làm việc tại DN (%)</w:t>
            </w: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9.11</w:t>
            </w:r>
          </w:p>
        </w:tc>
        <w:tc>
          <w:tcPr>
            <w:tcW w:w="141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8"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10.12</w:t>
      </w:r>
    </w:p>
    <w:p w:rsidR="00C96390" w:rsidRPr="00C96390" w:rsidRDefault="00C96390" w:rsidP="00C96390">
      <w:pPr>
        <w:spacing w:after="0" w:line="240" w:lineRule="auto"/>
        <w:jc w:val="center"/>
        <w:rPr>
          <w:rFonts w:cs="Times New Roman"/>
          <w:b/>
          <w:sz w:val="24"/>
          <w:szCs w:val="24"/>
        </w:rPr>
      </w:pPr>
      <w:r w:rsidRPr="00C96390">
        <w:rPr>
          <w:rFonts w:cs="Times New Roman"/>
          <w:b/>
          <w:color w:val="000000"/>
          <w:sz w:val="24"/>
          <w:szCs w:val="24"/>
          <w:lang w:val="nl-NL"/>
        </w:rPr>
        <w:t>Chỉ số Thiết chế pháp lý và an ninh trật tự</w:t>
      </w:r>
    </w:p>
    <w:p w:rsidR="00C96390" w:rsidRPr="00C96390" w:rsidRDefault="00C96390" w:rsidP="00C96390">
      <w:pPr>
        <w:spacing w:after="0" w:line="240" w:lineRule="auto"/>
        <w:rPr>
          <w:rFonts w:cs="Times New Roman"/>
          <w:sz w:val="24"/>
          <w:szCs w:val="24"/>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992"/>
        <w:gridCol w:w="1417"/>
        <w:gridCol w:w="851"/>
        <w:gridCol w:w="850"/>
        <w:gridCol w:w="851"/>
        <w:gridCol w:w="992"/>
        <w:gridCol w:w="709"/>
        <w:gridCol w:w="992"/>
        <w:gridCol w:w="992"/>
        <w:gridCol w:w="993"/>
        <w:gridCol w:w="850"/>
        <w:gridCol w:w="1134"/>
      </w:tblGrid>
      <w:tr w:rsidR="00C96390" w:rsidRPr="00C96390" w:rsidTr="002E181A">
        <w:trPr>
          <w:trHeight w:val="328"/>
        </w:trPr>
        <w:tc>
          <w:tcPr>
            <w:tcW w:w="3403"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Chỉ tiêu</w:t>
            </w:r>
          </w:p>
        </w:tc>
        <w:tc>
          <w:tcPr>
            <w:tcW w:w="992"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Mã hiệu chỉ số</w:t>
            </w:r>
          </w:p>
        </w:tc>
        <w:tc>
          <w:tcPr>
            <w:tcW w:w="1417" w:type="dxa"/>
            <w:vMerge w:val="restart"/>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Cơ quan phụ trách/thực hiện</w:t>
            </w:r>
          </w:p>
        </w:tc>
        <w:tc>
          <w:tcPr>
            <w:tcW w:w="1701" w:type="dxa"/>
            <w:gridSpan w:val="2"/>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Năm ...</w:t>
            </w:r>
          </w:p>
        </w:tc>
        <w:tc>
          <w:tcPr>
            <w:tcW w:w="3544"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Năm ...</w:t>
            </w:r>
          </w:p>
        </w:tc>
        <w:tc>
          <w:tcPr>
            <w:tcW w:w="3969" w:type="dxa"/>
            <w:gridSpan w:val="4"/>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b/>
                <w:bCs/>
                <w:color w:val="000000"/>
                <w:sz w:val="24"/>
                <w:szCs w:val="24"/>
              </w:rPr>
              <w:t>So sánh KQ năm ...</w:t>
            </w:r>
          </w:p>
        </w:tc>
      </w:tr>
      <w:tr w:rsidR="00C96390" w:rsidRPr="00C96390" w:rsidTr="002E181A">
        <w:trPr>
          <w:trHeight w:val="142"/>
        </w:trPr>
        <w:tc>
          <w:tcPr>
            <w:tcW w:w="3403"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1417" w:type="dxa"/>
            <w:vMerge/>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Tự chấm</w:t>
            </w: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KQ</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Trung vị</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KQ ...</w:t>
            </w:r>
          </w:p>
        </w:tc>
        <w:tc>
          <w:tcPr>
            <w:tcW w:w="993"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KH ...</w:t>
            </w: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trung vị ...</w:t>
            </w:r>
          </w:p>
        </w:tc>
        <w:tc>
          <w:tcPr>
            <w:tcW w:w="1134"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Với điểm tự chấm ...</w:t>
            </w:r>
          </w:p>
        </w:tc>
      </w:tr>
      <w:tr w:rsidR="00C96390" w:rsidRPr="00C96390" w:rsidTr="002E181A">
        <w:trPr>
          <w:trHeight w:val="485"/>
        </w:trPr>
        <w:tc>
          <w:tcPr>
            <w:tcW w:w="3403" w:type="dxa"/>
            <w:shd w:val="clear" w:color="auto" w:fill="auto"/>
            <w:vAlign w:val="center"/>
          </w:tcPr>
          <w:p w:rsidR="00C96390" w:rsidRPr="00C96390" w:rsidRDefault="00C96390" w:rsidP="00C96390">
            <w:pPr>
              <w:spacing w:after="0" w:line="240" w:lineRule="auto"/>
              <w:rPr>
                <w:rFonts w:cs="Times New Roman"/>
                <w:b/>
                <w:bCs/>
                <w:color w:val="000000"/>
                <w:sz w:val="24"/>
                <w:szCs w:val="24"/>
              </w:rPr>
            </w:pPr>
            <w:r w:rsidRPr="00C96390">
              <w:rPr>
                <w:rFonts w:cs="Times New Roman"/>
                <w:b/>
                <w:bCs/>
                <w:color w:val="000000"/>
                <w:sz w:val="24"/>
                <w:szCs w:val="24"/>
              </w:rPr>
              <w:t>CSTP 10: Thiết chế pháp lý</w:t>
            </w: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10</w:t>
            </w:r>
          </w:p>
        </w:tc>
        <w:tc>
          <w:tcPr>
            <w:tcW w:w="1417"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b/>
                <w:bCs/>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07"/>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Tin tưởng HTPL sẽ đảm bảo quyền tài sản/thực thi hợp đồng của DN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6"/>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Hệ thống pháp luật (HTPL) có cơ chế giúp DN tố cáo cán bộ nhũng nhiễu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10.2</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06"/>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Lãnh đạo tỉnh sẽ không bao che và nghiêm túc kỷ luật cán bộ nhũng nhiễu DN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10.3</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30"/>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DN sẵn sàng sử dụng tòa án để giải quyết các tranh chấp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10.4</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18"/>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Tòa án các cấp của tỉnh xét xử các vụ việc kinh tế đúng pháp luật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10.5</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0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Phán quyết của Tòa án là công bằng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10.6</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15"/>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Tòa án các cấp ở tỉnh xét xử vụ việc kinh tế nhanh chóng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10.7</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45"/>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Phán quyết của tòa án được thi hành nhanh chóng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10.8</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65"/>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Các CQ trợ giúp pháp lý tại tỉnh hỗ trợ DN nhanh chóng để khởi kiện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10.9</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99"/>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Các chi phí chính thức và CPKCT là chấp nhận được khi GQTC qua Tòa án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10.10</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477"/>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Số lượng vụ việc tranh chấp của DN dân doanh do Tòa án thụ lý/100 DN</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10.11</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nguyên đơn ngoài quốc doanh/tổng số nguyên đơn tại Toà án tỉnh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10.12</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vụ việc kinh tế đã được giải quyết trong năm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10.13</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lastRenderedPageBreak/>
              <w:t>Tình hình an ninh trật tự tại tỉnh là Tốt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10.14</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Tỉ lệ DN bị mất trộm tài sản năm qua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10.15</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CQ công an hỗ trợ DN giải quyết hiệu quả vụ mất trộm tài sản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10.16</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r w:rsidR="00C96390" w:rsidRPr="00C96390" w:rsidTr="002E181A">
        <w:trPr>
          <w:trHeight w:val="552"/>
        </w:trPr>
        <w:tc>
          <w:tcPr>
            <w:tcW w:w="3403" w:type="dxa"/>
            <w:shd w:val="clear" w:color="auto" w:fill="auto"/>
            <w:vAlign w:val="center"/>
          </w:tcPr>
          <w:p w:rsidR="00C96390" w:rsidRPr="00C96390" w:rsidRDefault="00C96390" w:rsidP="00C96390">
            <w:pPr>
              <w:spacing w:after="0" w:line="240" w:lineRule="auto"/>
              <w:jc w:val="both"/>
              <w:rPr>
                <w:rFonts w:cs="Times New Roman"/>
                <w:color w:val="000000"/>
                <w:sz w:val="24"/>
                <w:szCs w:val="24"/>
              </w:rPr>
            </w:pPr>
            <w:r w:rsidRPr="00C96390">
              <w:rPr>
                <w:rFonts w:cs="Times New Roman"/>
                <w:color w:val="000000"/>
                <w:sz w:val="24"/>
                <w:szCs w:val="24"/>
              </w:rPr>
              <w:t>Phải trả tiền 'bảo kê' cho băng nhóm côn đồ, xã hội đen để yên ổn làm ăn (%)</w:t>
            </w: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10.17</w:t>
            </w:r>
          </w:p>
        </w:tc>
        <w:tc>
          <w:tcPr>
            <w:tcW w:w="1417"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1"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709"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2"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993"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850"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c>
          <w:tcPr>
            <w:tcW w:w="1134" w:type="dxa"/>
            <w:shd w:val="clear" w:color="auto" w:fill="auto"/>
            <w:vAlign w:val="center"/>
          </w:tcPr>
          <w:p w:rsidR="00C96390" w:rsidRPr="00C96390" w:rsidRDefault="00C96390" w:rsidP="00C96390">
            <w:pPr>
              <w:spacing w:after="0" w:line="240" w:lineRule="auto"/>
              <w:jc w:val="center"/>
              <w:rPr>
                <w:rFonts w:cs="Times New Roman"/>
                <w:color w:val="000000"/>
                <w:sz w:val="24"/>
                <w:szCs w:val="24"/>
              </w:rPr>
            </w:pPr>
          </w:p>
        </w:tc>
      </w:tr>
    </w:tbl>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rPr>
          <w:rFonts w:cs="Times New Roman"/>
          <w:sz w:val="24"/>
          <w:szCs w:val="24"/>
        </w:rPr>
      </w:pPr>
    </w:p>
    <w:p w:rsidR="00C96390" w:rsidRPr="00C96390" w:rsidRDefault="00C96390" w:rsidP="00C96390">
      <w:pPr>
        <w:spacing w:after="0" w:line="240" w:lineRule="auto"/>
        <w:jc w:val="center"/>
        <w:rPr>
          <w:rFonts w:cs="Times New Roman"/>
          <w:b/>
          <w:sz w:val="24"/>
          <w:szCs w:val="24"/>
        </w:rPr>
      </w:pPr>
      <w:r w:rsidRPr="00C96390">
        <w:rPr>
          <w:rFonts w:cs="Times New Roman"/>
          <w:b/>
          <w:sz w:val="24"/>
          <w:szCs w:val="24"/>
        </w:rPr>
        <w:t>Biểu mẫu số 10.13</w:t>
      </w:r>
    </w:p>
    <w:p w:rsidR="00C96390" w:rsidRPr="00C96390" w:rsidRDefault="00C96390" w:rsidP="00C96390">
      <w:pPr>
        <w:spacing w:after="0" w:line="240" w:lineRule="auto"/>
        <w:jc w:val="center"/>
        <w:rPr>
          <w:rFonts w:cs="Times New Roman"/>
          <w:sz w:val="24"/>
          <w:szCs w:val="24"/>
        </w:rPr>
      </w:pPr>
      <w:r w:rsidRPr="00C96390">
        <w:rPr>
          <w:rFonts w:cs="Times New Roman"/>
          <w:b/>
          <w:color w:val="000000"/>
          <w:sz w:val="24"/>
          <w:szCs w:val="24"/>
          <w:lang w:val="nl-NL"/>
        </w:rPr>
        <w:t>Đánh giá mức độ hoàn thành của các sở, ban, ngành, địa phương</w:t>
      </w:r>
    </w:p>
    <w:p w:rsidR="00C96390" w:rsidRPr="00C96390" w:rsidRDefault="00C96390" w:rsidP="00C96390">
      <w:pPr>
        <w:spacing w:after="0" w:line="240" w:lineRule="auto"/>
        <w:rPr>
          <w:rFonts w:cs="Times New Roman"/>
          <w:sz w:val="24"/>
          <w:szCs w:val="24"/>
        </w:rPr>
      </w:pPr>
    </w:p>
    <w:tbl>
      <w:tblPr>
        <w:tblW w:w="12916" w:type="dxa"/>
        <w:tblInd w:w="93" w:type="dxa"/>
        <w:tblLook w:val="04A0" w:firstRow="1" w:lastRow="0" w:firstColumn="1" w:lastColumn="0" w:noHBand="0" w:noVBand="1"/>
      </w:tblPr>
      <w:tblGrid>
        <w:gridCol w:w="537"/>
        <w:gridCol w:w="3447"/>
        <w:gridCol w:w="1314"/>
        <w:gridCol w:w="1521"/>
        <w:gridCol w:w="994"/>
        <w:gridCol w:w="1700"/>
        <w:gridCol w:w="915"/>
        <w:gridCol w:w="1495"/>
        <w:gridCol w:w="993"/>
      </w:tblGrid>
      <w:tr w:rsidR="00C96390" w:rsidRPr="00C96390" w:rsidTr="002E181A">
        <w:trPr>
          <w:trHeight w:val="300"/>
        </w:trPr>
        <w:tc>
          <w:tcPr>
            <w:tcW w:w="5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TT</w:t>
            </w:r>
          </w:p>
        </w:tc>
        <w:tc>
          <w:tcPr>
            <w:tcW w:w="34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Sở ngành, địa phương</w:t>
            </w:r>
          </w:p>
        </w:tc>
        <w:tc>
          <w:tcPr>
            <w:tcW w:w="13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Số lượng chỉ tiêu giao</w:t>
            </w:r>
          </w:p>
        </w:tc>
        <w:tc>
          <w:tcPr>
            <w:tcW w:w="7618" w:type="dxa"/>
            <w:gridSpan w:val="6"/>
            <w:tcBorders>
              <w:top w:val="single" w:sz="4" w:space="0" w:color="auto"/>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Kết quả thực hiện năm ....</w:t>
            </w:r>
          </w:p>
        </w:tc>
      </w:tr>
      <w:tr w:rsidR="00C96390" w:rsidRPr="00C96390" w:rsidTr="002E181A">
        <w:trPr>
          <w:trHeight w:val="1140"/>
        </w:trPr>
        <w:tc>
          <w:tcPr>
            <w:tcW w:w="537"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3447"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314"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2515" w:type="dxa"/>
            <w:gridSpan w:val="2"/>
            <w:tcBorders>
              <w:top w:val="single" w:sz="4" w:space="0" w:color="auto"/>
              <w:left w:val="nil"/>
              <w:bottom w:val="single" w:sz="4" w:space="0" w:color="auto"/>
              <w:right w:val="single" w:sz="4" w:space="0" w:color="000000"/>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Đạt kế hoạch</w:t>
            </w:r>
          </w:p>
        </w:tc>
        <w:tc>
          <w:tcPr>
            <w:tcW w:w="2615" w:type="dxa"/>
            <w:gridSpan w:val="2"/>
            <w:tcBorders>
              <w:top w:val="single" w:sz="4" w:space="0" w:color="auto"/>
              <w:left w:val="nil"/>
              <w:bottom w:val="single" w:sz="4" w:space="0" w:color="auto"/>
              <w:right w:val="single" w:sz="4" w:space="0" w:color="000000"/>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Không đạt kế hoạch</w:t>
            </w:r>
          </w:p>
        </w:tc>
        <w:tc>
          <w:tcPr>
            <w:tcW w:w="2488" w:type="dxa"/>
            <w:gridSpan w:val="2"/>
            <w:tcBorders>
              <w:top w:val="single" w:sz="4" w:space="0" w:color="auto"/>
              <w:left w:val="nil"/>
              <w:bottom w:val="single" w:sz="4" w:space="0" w:color="auto"/>
              <w:right w:val="single" w:sz="4" w:space="0" w:color="000000"/>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Không đạt so với tự chấm</w:t>
            </w:r>
          </w:p>
        </w:tc>
      </w:tr>
      <w:tr w:rsidR="00C96390" w:rsidRPr="00C96390" w:rsidTr="002E181A">
        <w:trPr>
          <w:trHeight w:val="570"/>
        </w:trPr>
        <w:tc>
          <w:tcPr>
            <w:tcW w:w="537"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3447"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314" w:type="dxa"/>
            <w:vMerge/>
            <w:tcBorders>
              <w:top w:val="single" w:sz="4" w:space="0" w:color="auto"/>
              <w:left w:val="single" w:sz="4" w:space="0" w:color="auto"/>
              <w:bottom w:val="single" w:sz="4" w:space="0" w:color="auto"/>
              <w:right w:val="single" w:sz="4" w:space="0" w:color="auto"/>
            </w:tcBorders>
            <w:vAlign w:val="center"/>
            <w:hideMark/>
          </w:tcPr>
          <w:p w:rsidR="00C96390" w:rsidRPr="00C96390" w:rsidRDefault="00C96390" w:rsidP="00C96390">
            <w:pPr>
              <w:spacing w:after="0" w:line="240" w:lineRule="auto"/>
              <w:rPr>
                <w:rFonts w:cs="Times New Roman"/>
                <w:b/>
                <w:bCs/>
                <w:color w:val="000000"/>
                <w:sz w:val="24"/>
                <w:szCs w:val="24"/>
              </w:rPr>
            </w:pPr>
          </w:p>
        </w:tc>
        <w:tc>
          <w:tcPr>
            <w:tcW w:w="1521"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Số chỉ tiêu</w:t>
            </w:r>
          </w:p>
        </w:tc>
        <w:tc>
          <w:tcPr>
            <w:tcW w:w="994"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1700"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Số chỉ tiêu</w:t>
            </w:r>
          </w:p>
        </w:tc>
        <w:tc>
          <w:tcPr>
            <w:tcW w:w="915"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c>
          <w:tcPr>
            <w:tcW w:w="1495"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Số chỉ tiêu</w:t>
            </w:r>
          </w:p>
        </w:tc>
        <w:tc>
          <w:tcPr>
            <w:tcW w:w="993"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w:t>
            </w: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Kế hoạch và Đầu tư</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2</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Văn phòng UBND tỉnh</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3</w:t>
            </w:r>
          </w:p>
        </w:tc>
        <w:tc>
          <w:tcPr>
            <w:tcW w:w="344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Tài nguyên và MT</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4</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Thanh tra tỉnh</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5</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Công Thương</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6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6</w:t>
            </w:r>
          </w:p>
        </w:tc>
        <w:tc>
          <w:tcPr>
            <w:tcW w:w="344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Lao động - Thương binh và Xã hội</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7</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Tư pháp</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8</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Tòa án tỉnh</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9</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Công an tỉnh</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10</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Nội vụ</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lastRenderedPageBreak/>
              <w:t>11</w:t>
            </w:r>
          </w:p>
        </w:tc>
        <w:tc>
          <w:tcPr>
            <w:tcW w:w="344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Khoa học và CN</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12</w:t>
            </w:r>
          </w:p>
        </w:tc>
        <w:tc>
          <w:tcPr>
            <w:tcW w:w="344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Thông tin và TT</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13</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Cục Thuế</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14</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Tài chính</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15</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Sở Giáo dục và Đào tạo</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16</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Cục Thi hành án dân sự</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6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17</w:t>
            </w:r>
          </w:p>
        </w:tc>
        <w:tc>
          <w:tcPr>
            <w:tcW w:w="344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Ngân hàng Nhà nước chi nhánh Đăk Nông</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18</w:t>
            </w:r>
          </w:p>
        </w:tc>
        <w:tc>
          <w:tcPr>
            <w:tcW w:w="3447" w:type="dxa"/>
            <w:tcBorders>
              <w:top w:val="nil"/>
              <w:left w:val="nil"/>
              <w:bottom w:val="single" w:sz="4" w:space="0" w:color="auto"/>
              <w:right w:val="single" w:sz="4" w:space="0" w:color="auto"/>
            </w:tcBorders>
            <w:shd w:val="clear" w:color="auto" w:fill="auto"/>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Hiệp hội Doanh nghiệp tỉnh</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color w:val="000000"/>
                <w:sz w:val="24"/>
                <w:szCs w:val="24"/>
              </w:rPr>
            </w:pPr>
            <w:r w:rsidRPr="00C96390">
              <w:rPr>
                <w:rFonts w:cs="Times New Roman"/>
                <w:color w:val="000000"/>
                <w:sz w:val="24"/>
                <w:szCs w:val="24"/>
              </w:rPr>
              <w:t>19</w:t>
            </w:r>
          </w:p>
        </w:tc>
        <w:tc>
          <w:tcPr>
            <w:tcW w:w="3447" w:type="dxa"/>
            <w:tcBorders>
              <w:top w:val="nil"/>
              <w:left w:val="nil"/>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rPr>
                <w:rFonts w:cs="Times New Roman"/>
                <w:color w:val="000000"/>
                <w:sz w:val="24"/>
                <w:szCs w:val="24"/>
              </w:rPr>
            </w:pPr>
            <w:r w:rsidRPr="00C96390">
              <w:rPr>
                <w:rFonts w:cs="Times New Roman"/>
                <w:color w:val="000000"/>
                <w:sz w:val="24"/>
                <w:szCs w:val="24"/>
              </w:rPr>
              <w:t>UBND các huyện, TX</w:t>
            </w:r>
          </w:p>
        </w:tc>
        <w:tc>
          <w:tcPr>
            <w:tcW w:w="131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color w:val="000000"/>
                <w:sz w:val="24"/>
                <w:szCs w:val="24"/>
              </w:rPr>
            </w:pPr>
          </w:p>
        </w:tc>
        <w:tc>
          <w:tcPr>
            <w:tcW w:w="994"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700"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1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1495"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c>
          <w:tcPr>
            <w:tcW w:w="993" w:type="dxa"/>
            <w:tcBorders>
              <w:top w:val="nil"/>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color w:val="000000"/>
                <w:sz w:val="24"/>
                <w:szCs w:val="24"/>
              </w:rPr>
            </w:pPr>
          </w:p>
        </w:tc>
      </w:tr>
      <w:tr w:rsidR="00C96390" w:rsidRPr="00C96390" w:rsidTr="002E181A">
        <w:trPr>
          <w:trHeight w:val="300"/>
        </w:trPr>
        <w:tc>
          <w:tcPr>
            <w:tcW w:w="39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96390" w:rsidRPr="00C96390" w:rsidRDefault="00C96390" w:rsidP="00C96390">
            <w:pPr>
              <w:spacing w:after="0" w:line="240" w:lineRule="auto"/>
              <w:jc w:val="center"/>
              <w:rPr>
                <w:rFonts w:cs="Times New Roman"/>
                <w:b/>
                <w:bCs/>
                <w:color w:val="000000"/>
                <w:sz w:val="24"/>
                <w:szCs w:val="24"/>
              </w:rPr>
            </w:pPr>
            <w:r w:rsidRPr="00C96390">
              <w:rPr>
                <w:rFonts w:cs="Times New Roman"/>
                <w:b/>
                <w:bCs/>
                <w:color w:val="000000"/>
                <w:sz w:val="24"/>
                <w:szCs w:val="24"/>
              </w:rPr>
              <w:t>Tổng</w:t>
            </w:r>
          </w:p>
        </w:tc>
        <w:tc>
          <w:tcPr>
            <w:tcW w:w="1314"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94"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b/>
                <w:color w:val="000000"/>
                <w:sz w:val="24"/>
                <w:szCs w:val="24"/>
              </w:rPr>
            </w:pPr>
          </w:p>
        </w:tc>
        <w:tc>
          <w:tcPr>
            <w:tcW w:w="1700"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15"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right"/>
              <w:rPr>
                <w:rFonts w:cs="Times New Roman"/>
                <w:b/>
                <w:color w:val="000000"/>
                <w:sz w:val="24"/>
                <w:szCs w:val="24"/>
              </w:rPr>
            </w:pPr>
          </w:p>
        </w:tc>
        <w:tc>
          <w:tcPr>
            <w:tcW w:w="1495"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rsidR="00C96390" w:rsidRPr="00C96390" w:rsidRDefault="00C96390" w:rsidP="00C96390">
            <w:pPr>
              <w:spacing w:after="0" w:line="240" w:lineRule="auto"/>
              <w:jc w:val="center"/>
              <w:rPr>
                <w:rFonts w:cs="Times New Roman"/>
                <w:b/>
                <w:bCs/>
                <w:color w:val="000000"/>
                <w:sz w:val="24"/>
                <w:szCs w:val="24"/>
              </w:rPr>
            </w:pPr>
          </w:p>
        </w:tc>
      </w:tr>
    </w:tbl>
    <w:p w:rsidR="00C96390" w:rsidRPr="00C96390" w:rsidRDefault="00C96390" w:rsidP="00C96390">
      <w:pPr>
        <w:spacing w:after="0" w:line="240" w:lineRule="auto"/>
        <w:rPr>
          <w:rFonts w:cs="Times New Roman"/>
          <w:sz w:val="24"/>
          <w:szCs w:val="24"/>
        </w:rPr>
      </w:pPr>
    </w:p>
    <w:tbl>
      <w:tblPr>
        <w:tblW w:w="15140" w:type="dxa"/>
        <w:tblInd w:w="93" w:type="dxa"/>
        <w:tblLook w:val="04A0" w:firstRow="1" w:lastRow="0" w:firstColumn="1" w:lastColumn="0" w:noHBand="0" w:noVBand="1"/>
      </w:tblPr>
      <w:tblGrid>
        <w:gridCol w:w="1149"/>
        <w:gridCol w:w="2391"/>
        <w:gridCol w:w="1840"/>
        <w:gridCol w:w="872"/>
        <w:gridCol w:w="1398"/>
        <w:gridCol w:w="729"/>
        <w:gridCol w:w="1822"/>
        <w:gridCol w:w="780"/>
        <w:gridCol w:w="220"/>
        <w:gridCol w:w="2648"/>
        <w:gridCol w:w="251"/>
        <w:gridCol w:w="1040"/>
      </w:tblGrid>
      <w:tr w:rsidR="00573A10" w:rsidRPr="00C96390" w:rsidTr="00F10933">
        <w:trPr>
          <w:gridAfter w:val="2"/>
          <w:wAfter w:w="1291" w:type="dxa"/>
          <w:trHeight w:val="555"/>
        </w:trPr>
        <w:tc>
          <w:tcPr>
            <w:tcW w:w="13849" w:type="dxa"/>
            <w:gridSpan w:val="10"/>
            <w:tcBorders>
              <w:top w:val="nil"/>
              <w:left w:val="nil"/>
              <w:bottom w:val="nil"/>
              <w:right w:val="nil"/>
            </w:tcBorders>
            <w:shd w:val="clear" w:color="auto" w:fill="auto"/>
            <w:vAlign w:val="center"/>
            <w:hideMark/>
          </w:tcPr>
          <w:p w:rsidR="000842CE" w:rsidRPr="00C96390" w:rsidRDefault="000842CE"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Biểu mẫu 11.1</w:t>
            </w:r>
          </w:p>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HIỆN TRẠNG MẠNG LƯỚI GIAO THÔNG VẬN TẢI ĐỊA PHƯƠNG QUÝ ...</w:t>
            </w:r>
          </w:p>
        </w:tc>
      </w:tr>
      <w:tr w:rsidR="00573A10" w:rsidRPr="00C96390" w:rsidTr="00F10933">
        <w:trPr>
          <w:gridAfter w:val="2"/>
          <w:wAfter w:w="1291" w:type="dxa"/>
          <w:trHeight w:val="555"/>
        </w:trPr>
        <w:tc>
          <w:tcPr>
            <w:tcW w:w="13849" w:type="dxa"/>
            <w:gridSpan w:val="10"/>
            <w:tcBorders>
              <w:top w:val="nil"/>
              <w:left w:val="nil"/>
              <w:bottom w:val="double" w:sz="6" w:space="0" w:color="auto"/>
              <w:right w:val="nil"/>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xml:space="preserve">Đơn vị báo cáo: UBND huyện ..... </w:t>
            </w:r>
          </w:p>
        </w:tc>
      </w:tr>
      <w:tr w:rsidR="00573A10" w:rsidRPr="00C96390" w:rsidTr="00F10933">
        <w:trPr>
          <w:gridAfter w:val="2"/>
          <w:wAfter w:w="1291" w:type="dxa"/>
          <w:trHeight w:val="645"/>
        </w:trPr>
        <w:tc>
          <w:tcPr>
            <w:tcW w:w="1149" w:type="dxa"/>
            <w:tcBorders>
              <w:top w:val="nil"/>
              <w:left w:val="double" w:sz="6" w:space="0" w:color="auto"/>
              <w:bottom w:val="single" w:sz="4" w:space="0" w:color="auto"/>
              <w:right w:val="single" w:sz="4" w:space="0" w:color="auto"/>
            </w:tcBorders>
            <w:shd w:val="clear" w:color="auto" w:fill="auto"/>
            <w:noWrap/>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STT</w:t>
            </w:r>
          </w:p>
        </w:tc>
        <w:tc>
          <w:tcPr>
            <w:tcW w:w="4231" w:type="dxa"/>
            <w:gridSpan w:val="2"/>
            <w:tcBorders>
              <w:top w:val="nil"/>
              <w:left w:val="nil"/>
              <w:bottom w:val="single" w:sz="4" w:space="0" w:color="auto"/>
              <w:right w:val="single" w:sz="4" w:space="0" w:color="auto"/>
            </w:tcBorders>
            <w:shd w:val="clear" w:color="auto" w:fill="auto"/>
            <w:noWrap/>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Loại đường</w:t>
            </w:r>
          </w:p>
        </w:tc>
        <w:tc>
          <w:tcPr>
            <w:tcW w:w="2270" w:type="dxa"/>
            <w:gridSpan w:val="2"/>
            <w:tcBorders>
              <w:top w:val="nil"/>
              <w:left w:val="nil"/>
              <w:bottom w:val="single" w:sz="4" w:space="0" w:color="auto"/>
              <w:right w:val="single" w:sz="4" w:space="0" w:color="auto"/>
            </w:tcBorders>
            <w:shd w:val="clear" w:color="auto" w:fill="auto"/>
            <w:noWrap/>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Chiều dài</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Nhựa hóa, BTXM</w:t>
            </w:r>
          </w:p>
        </w:tc>
        <w:tc>
          <w:tcPr>
            <w:tcW w:w="1000" w:type="dxa"/>
            <w:gridSpan w:val="2"/>
            <w:tcBorders>
              <w:top w:val="nil"/>
              <w:left w:val="nil"/>
              <w:bottom w:val="single" w:sz="4" w:space="0" w:color="auto"/>
              <w:right w:val="single" w:sz="4" w:space="0" w:color="auto"/>
            </w:tcBorders>
            <w:shd w:val="clear" w:color="auto" w:fill="auto"/>
            <w:noWrap/>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Tỷ lệ</w:t>
            </w:r>
          </w:p>
        </w:tc>
        <w:tc>
          <w:tcPr>
            <w:tcW w:w="2648" w:type="dxa"/>
            <w:tcBorders>
              <w:top w:val="nil"/>
              <w:left w:val="nil"/>
              <w:bottom w:val="single" w:sz="4" w:space="0" w:color="auto"/>
              <w:right w:val="double" w:sz="6" w:space="0" w:color="auto"/>
            </w:tcBorders>
            <w:shd w:val="clear" w:color="auto" w:fill="auto"/>
            <w:noWrap/>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Ghi chú</w:t>
            </w:r>
          </w:p>
        </w:tc>
      </w:tr>
      <w:tr w:rsidR="00573A10" w:rsidRPr="00C96390" w:rsidTr="00F10933">
        <w:trPr>
          <w:gridAfter w:val="2"/>
          <w:wAfter w:w="1291" w:type="dxa"/>
          <w:trHeight w:val="48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I</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Quốc lộ</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val="restart"/>
            <w:tcBorders>
              <w:top w:val="nil"/>
              <w:left w:val="single" w:sz="4" w:space="0" w:color="auto"/>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ind w:left="556" w:hanging="556"/>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Chỉ thống kê đoạn qua địa bàn huyện</w:t>
            </w:r>
          </w:p>
        </w:tc>
      </w:tr>
      <w:tr w:rsidR="00573A10" w:rsidRPr="00C96390" w:rsidTr="00F10933">
        <w:trPr>
          <w:gridAfter w:val="2"/>
          <w:wAfter w:w="1291" w:type="dxa"/>
          <w:trHeight w:val="43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1</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Quốc lộ 14</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5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2</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Quốc lộ 28</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3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3</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Quốc lộ 14C</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2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II</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xml:space="preserve">Tỉnh lộ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5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1</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Tỉnh lộ 1</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39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2</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Tỉnh lộ 2</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39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3</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Tỉnh lộ 3</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39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4</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Tỉnh lộ 4B</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3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lastRenderedPageBreak/>
              <w:t>5</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Tỉnh lộ 5</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51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6</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Tỉnh lộ 6</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single" w:sz="4" w:space="0" w:color="auto"/>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5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III</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Đường đô thị</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val="restart"/>
            <w:tcBorders>
              <w:top w:val="nil"/>
              <w:left w:val="single" w:sz="4" w:space="0" w:color="auto"/>
              <w:bottom w:val="double" w:sz="6" w:space="0" w:color="000000"/>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Không thống kê các đoạn trùng với đường quốc lộ, tỉnh lộ</w:t>
            </w:r>
          </w:p>
        </w:tc>
      </w:tr>
      <w:tr w:rsidR="00573A10" w:rsidRPr="00C96390" w:rsidTr="00F10933">
        <w:trPr>
          <w:gridAfter w:val="2"/>
          <w:wAfter w:w="1291" w:type="dxa"/>
          <w:trHeight w:val="46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1</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5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2</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54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IV</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color w:val="000000"/>
                <w:sz w:val="24"/>
                <w:szCs w:val="24"/>
                <w:lang w:val="en-US"/>
              </w:rPr>
            </w:pPr>
            <w:r w:rsidRPr="00C96390">
              <w:rPr>
                <w:rFonts w:eastAsia="Times New Roman" w:cs="Times New Roman"/>
                <w:b/>
                <w:bCs/>
                <w:i/>
                <w:iCs/>
                <w:color w:val="000000"/>
                <w:sz w:val="24"/>
                <w:szCs w:val="24"/>
                <w:lang w:val="en-US"/>
              </w:rPr>
              <w:t>Đường huyện</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color w:val="000000"/>
                <w:sz w:val="24"/>
                <w:szCs w:val="24"/>
                <w:lang w:val="en-US"/>
              </w:rPr>
            </w:pPr>
            <w:r w:rsidRPr="00C96390">
              <w:rPr>
                <w:rFonts w:eastAsia="Times New Roman" w:cs="Times New Roman"/>
                <w:b/>
                <w:bCs/>
                <w:i/>
                <w:i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color w:val="000000"/>
                <w:sz w:val="24"/>
                <w:szCs w:val="24"/>
                <w:lang w:val="en-US"/>
              </w:rPr>
            </w:pPr>
            <w:r w:rsidRPr="00C96390">
              <w:rPr>
                <w:rFonts w:eastAsia="Times New Roman" w:cs="Times New Roman"/>
                <w:b/>
                <w:bCs/>
                <w:i/>
                <w:i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color w:val="000000"/>
                <w:sz w:val="24"/>
                <w:szCs w:val="24"/>
                <w:lang w:val="en-US"/>
              </w:rPr>
            </w:pPr>
            <w:r w:rsidRPr="00C96390">
              <w:rPr>
                <w:rFonts w:eastAsia="Times New Roman" w:cs="Times New Roman"/>
                <w:b/>
                <w:bCs/>
                <w:i/>
                <w:iCs/>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2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6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51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V</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Đường xã</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5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6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54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VI</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Đường thôn, bon</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2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5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52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VII</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Đường trục chính nội đồng</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3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3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570"/>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VIII</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Đường ngõ xóm</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05"/>
        </w:trPr>
        <w:tc>
          <w:tcPr>
            <w:tcW w:w="1149" w:type="dxa"/>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lastRenderedPageBreak/>
              <w:t> </w:t>
            </w:r>
          </w:p>
        </w:tc>
        <w:tc>
          <w:tcPr>
            <w:tcW w:w="423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gridAfter w:val="2"/>
          <w:wAfter w:w="1291" w:type="dxa"/>
          <w:trHeight w:val="420"/>
        </w:trPr>
        <w:tc>
          <w:tcPr>
            <w:tcW w:w="1149" w:type="dxa"/>
            <w:tcBorders>
              <w:top w:val="nil"/>
              <w:left w:val="double" w:sz="6" w:space="0" w:color="auto"/>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4231"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color w:val="000000"/>
                <w:sz w:val="24"/>
                <w:szCs w:val="24"/>
                <w:lang w:val="en-US"/>
              </w:rPr>
            </w:pPr>
            <w:r w:rsidRPr="00C96390">
              <w:rPr>
                <w:rFonts w:eastAsia="Times New Roman" w:cs="Times New Roman"/>
                <w:color w:val="000000"/>
                <w:sz w:val="24"/>
                <w:szCs w:val="24"/>
                <w:lang w:val="en-US"/>
              </w:rPr>
              <w:t>Đường ........</w:t>
            </w:r>
          </w:p>
        </w:tc>
        <w:tc>
          <w:tcPr>
            <w:tcW w:w="2270"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551"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00"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48" w:type="dxa"/>
            <w:vMerge/>
            <w:tcBorders>
              <w:top w:val="nil"/>
              <w:left w:val="single" w:sz="4" w:space="0" w:color="auto"/>
              <w:bottom w:val="double" w:sz="6"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color w:val="000000"/>
                <w:sz w:val="24"/>
                <w:szCs w:val="24"/>
                <w:lang w:val="en-US"/>
              </w:rPr>
            </w:pPr>
          </w:p>
        </w:tc>
      </w:tr>
      <w:tr w:rsidR="00573A10" w:rsidRPr="00C96390" w:rsidTr="00F10933">
        <w:trPr>
          <w:trHeight w:val="990"/>
        </w:trPr>
        <w:tc>
          <w:tcPr>
            <w:tcW w:w="15140" w:type="dxa"/>
            <w:gridSpan w:val="12"/>
            <w:tcBorders>
              <w:top w:val="nil"/>
              <w:left w:val="nil"/>
              <w:bottom w:val="nil"/>
              <w:right w:val="nil"/>
            </w:tcBorders>
            <w:shd w:val="clear" w:color="auto" w:fill="auto"/>
            <w:vAlign w:val="bottom"/>
            <w:hideMark/>
          </w:tcPr>
          <w:p w:rsidR="000842CE" w:rsidRPr="00C96390" w:rsidRDefault="000842CE"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Biểu mẫu 11.2</w:t>
            </w:r>
          </w:p>
          <w:p w:rsidR="00573A10" w:rsidRPr="00C96390" w:rsidRDefault="00573A10" w:rsidP="00573A10">
            <w:pPr>
              <w:spacing w:after="0" w:line="240" w:lineRule="auto"/>
              <w:jc w:val="center"/>
              <w:rPr>
                <w:rFonts w:eastAsia="Times New Roman" w:cs="Times New Roman"/>
                <w:b/>
                <w:bCs/>
                <w:color w:val="000000"/>
                <w:sz w:val="24"/>
                <w:szCs w:val="24"/>
                <w:lang w:val="en-US"/>
              </w:rPr>
            </w:pPr>
            <w:r w:rsidRPr="00C96390">
              <w:rPr>
                <w:rFonts w:eastAsia="Times New Roman" w:cs="Times New Roman"/>
                <w:b/>
                <w:bCs/>
                <w:color w:val="000000"/>
                <w:sz w:val="24"/>
                <w:szCs w:val="24"/>
                <w:lang w:val="en-US"/>
              </w:rPr>
              <w:t>KẾT QUẢ THỰC HIỆN KẾ HOẠCH PHÁT TRIỂN GIAO T</w:t>
            </w:r>
            <w:r w:rsidR="00434023">
              <w:rPr>
                <w:rFonts w:eastAsia="Times New Roman" w:cs="Times New Roman"/>
                <w:b/>
                <w:bCs/>
                <w:color w:val="000000"/>
                <w:sz w:val="24"/>
                <w:szCs w:val="24"/>
                <w:lang w:val="en-US"/>
              </w:rPr>
              <w:t xml:space="preserve">HÔNG VẬN TẢI  6 THÁNG ĐẦU NĂM/CẢ </w:t>
            </w:r>
            <w:r w:rsidRPr="00C96390">
              <w:rPr>
                <w:rFonts w:eastAsia="Times New Roman" w:cs="Times New Roman"/>
                <w:b/>
                <w:bCs/>
                <w:color w:val="000000"/>
                <w:sz w:val="24"/>
                <w:szCs w:val="24"/>
                <w:lang w:val="en-US"/>
              </w:rPr>
              <w:t>NĂM ....</w:t>
            </w:r>
          </w:p>
        </w:tc>
      </w:tr>
      <w:tr w:rsidR="00573A10" w:rsidRPr="00C96390" w:rsidTr="00F10933">
        <w:trPr>
          <w:trHeight w:val="390"/>
        </w:trPr>
        <w:tc>
          <w:tcPr>
            <w:tcW w:w="15140" w:type="dxa"/>
            <w:gridSpan w:val="12"/>
            <w:tcBorders>
              <w:top w:val="nil"/>
              <w:left w:val="nil"/>
              <w:bottom w:val="nil"/>
              <w:right w:val="nil"/>
            </w:tcBorders>
            <w:shd w:val="clear" w:color="auto" w:fill="auto"/>
            <w:noWrap/>
            <w:vAlign w:val="bottom"/>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Đơn vị báo cáo:</w:t>
            </w:r>
          </w:p>
        </w:tc>
      </w:tr>
      <w:tr w:rsidR="00573A10" w:rsidRPr="00C96390" w:rsidTr="006A6BE4">
        <w:trPr>
          <w:trHeight w:val="474"/>
        </w:trPr>
        <w:tc>
          <w:tcPr>
            <w:tcW w:w="3540" w:type="dxa"/>
            <w:gridSpan w:val="2"/>
            <w:vMerge w:val="restart"/>
            <w:tcBorders>
              <w:top w:val="double" w:sz="6" w:space="0" w:color="auto"/>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Danh mục</w:t>
            </w:r>
          </w:p>
        </w:tc>
        <w:tc>
          <w:tcPr>
            <w:tcW w:w="2712" w:type="dxa"/>
            <w:gridSpan w:val="2"/>
            <w:vMerge w:val="restart"/>
            <w:tcBorders>
              <w:top w:val="double" w:sz="6" w:space="0" w:color="auto"/>
              <w:left w:val="single" w:sz="4"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Đơn vị tính</w:t>
            </w:r>
          </w:p>
        </w:tc>
        <w:tc>
          <w:tcPr>
            <w:tcW w:w="2127" w:type="dxa"/>
            <w:gridSpan w:val="2"/>
            <w:vMerge w:val="restart"/>
            <w:tcBorders>
              <w:top w:val="double" w:sz="6" w:space="0" w:color="auto"/>
              <w:left w:val="single" w:sz="4"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Kế hoạch thực hiện năm...</w:t>
            </w:r>
          </w:p>
        </w:tc>
        <w:tc>
          <w:tcPr>
            <w:tcW w:w="5721" w:type="dxa"/>
            <w:gridSpan w:val="5"/>
            <w:tcBorders>
              <w:top w:val="double" w:sz="6" w:space="0" w:color="auto"/>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Kết quả đầu tư nhựa hóa</w:t>
            </w:r>
          </w:p>
        </w:tc>
        <w:tc>
          <w:tcPr>
            <w:tcW w:w="1040" w:type="dxa"/>
            <w:vMerge w:val="restart"/>
            <w:tcBorders>
              <w:top w:val="double" w:sz="6" w:space="0" w:color="auto"/>
              <w:left w:val="single" w:sz="4" w:space="0" w:color="auto"/>
              <w:bottom w:val="single" w:sz="4" w:space="0" w:color="000000"/>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Ghi chú</w:t>
            </w:r>
          </w:p>
        </w:tc>
      </w:tr>
      <w:tr w:rsidR="00573A10" w:rsidRPr="00C96390" w:rsidTr="006A6BE4">
        <w:trPr>
          <w:trHeight w:val="644"/>
        </w:trPr>
        <w:tc>
          <w:tcPr>
            <w:tcW w:w="3540" w:type="dxa"/>
            <w:gridSpan w:val="2"/>
            <w:vMerge/>
            <w:tcBorders>
              <w:top w:val="double" w:sz="6" w:space="0" w:color="auto"/>
              <w:left w:val="double" w:sz="6" w:space="0" w:color="auto"/>
              <w:bottom w:val="single" w:sz="4" w:space="0" w:color="auto"/>
              <w:right w:val="single" w:sz="4" w:space="0" w:color="auto"/>
            </w:tcBorders>
            <w:vAlign w:val="center"/>
            <w:hideMark/>
          </w:tcPr>
          <w:p w:rsidR="00573A10" w:rsidRPr="00C96390" w:rsidRDefault="00573A10" w:rsidP="00573A10">
            <w:pPr>
              <w:spacing w:after="0" w:line="240" w:lineRule="auto"/>
              <w:rPr>
                <w:rFonts w:eastAsia="Times New Roman" w:cs="Times New Roman"/>
                <w:b/>
                <w:bCs/>
                <w:sz w:val="24"/>
                <w:szCs w:val="24"/>
                <w:lang w:val="en-US"/>
              </w:rPr>
            </w:pPr>
          </w:p>
        </w:tc>
        <w:tc>
          <w:tcPr>
            <w:tcW w:w="2712" w:type="dxa"/>
            <w:gridSpan w:val="2"/>
            <w:vMerge/>
            <w:tcBorders>
              <w:top w:val="double" w:sz="6" w:space="0" w:color="auto"/>
              <w:left w:val="single" w:sz="4" w:space="0" w:color="auto"/>
              <w:bottom w:val="single" w:sz="4" w:space="0" w:color="auto"/>
              <w:right w:val="single" w:sz="4" w:space="0" w:color="auto"/>
            </w:tcBorders>
            <w:vAlign w:val="center"/>
            <w:hideMark/>
          </w:tcPr>
          <w:p w:rsidR="00573A10" w:rsidRPr="00C96390" w:rsidRDefault="00573A10" w:rsidP="00573A10">
            <w:pPr>
              <w:spacing w:after="0" w:line="240" w:lineRule="auto"/>
              <w:rPr>
                <w:rFonts w:eastAsia="Times New Roman" w:cs="Times New Roman"/>
                <w:b/>
                <w:bCs/>
                <w:sz w:val="24"/>
                <w:szCs w:val="24"/>
                <w:lang w:val="en-US"/>
              </w:rPr>
            </w:pPr>
          </w:p>
        </w:tc>
        <w:tc>
          <w:tcPr>
            <w:tcW w:w="2127" w:type="dxa"/>
            <w:gridSpan w:val="2"/>
            <w:vMerge/>
            <w:tcBorders>
              <w:top w:val="double" w:sz="6" w:space="0" w:color="auto"/>
              <w:left w:val="single" w:sz="4" w:space="0" w:color="auto"/>
              <w:bottom w:val="single" w:sz="4" w:space="0" w:color="auto"/>
              <w:right w:val="single" w:sz="4" w:space="0" w:color="auto"/>
            </w:tcBorders>
            <w:vAlign w:val="center"/>
            <w:hideMark/>
          </w:tcPr>
          <w:p w:rsidR="00573A10" w:rsidRPr="00C96390" w:rsidRDefault="00573A10" w:rsidP="00573A10">
            <w:pPr>
              <w:spacing w:after="0" w:line="240" w:lineRule="auto"/>
              <w:rPr>
                <w:rFonts w:eastAsia="Times New Roman" w:cs="Times New Roman"/>
                <w:b/>
                <w:bCs/>
                <w:sz w:val="24"/>
                <w:szCs w:val="24"/>
                <w:lang w:val="en-US"/>
              </w:rPr>
            </w:pP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Thực hiện 6 tháng/ cả năm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b/>
                <w:bCs/>
                <w:sz w:val="24"/>
                <w:szCs w:val="24"/>
                <w:lang w:val="en-US"/>
              </w:rPr>
              <w:t>Ước thực hiện cả năm ...</w:t>
            </w:r>
            <w:r w:rsidRPr="00C96390">
              <w:rPr>
                <w:rFonts w:eastAsia="Times New Roman" w:cs="Times New Roman"/>
                <w:sz w:val="24"/>
                <w:szCs w:val="24"/>
                <w:lang w:val="en-US"/>
              </w:rPr>
              <w:t xml:space="preserve"> (đối với BC 6 tháng)</w:t>
            </w:r>
          </w:p>
        </w:tc>
        <w:tc>
          <w:tcPr>
            <w:tcW w:w="1040" w:type="dxa"/>
            <w:vMerge/>
            <w:tcBorders>
              <w:top w:val="double" w:sz="6" w:space="0" w:color="auto"/>
              <w:left w:val="single" w:sz="4" w:space="0" w:color="auto"/>
              <w:bottom w:val="single" w:sz="4" w:space="0" w:color="000000"/>
              <w:right w:val="double" w:sz="6" w:space="0" w:color="auto"/>
            </w:tcBorders>
            <w:vAlign w:val="center"/>
            <w:hideMark/>
          </w:tcPr>
          <w:p w:rsidR="00573A10" w:rsidRPr="00C96390" w:rsidRDefault="00573A10" w:rsidP="00573A10">
            <w:pPr>
              <w:spacing w:after="0" w:line="240" w:lineRule="auto"/>
              <w:rPr>
                <w:rFonts w:eastAsia="Times New Roman" w:cs="Times New Roman"/>
                <w:b/>
                <w:bCs/>
                <w:sz w:val="24"/>
                <w:szCs w:val="24"/>
                <w:lang w:val="en-US"/>
              </w:rPr>
            </w:pP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Kinh phí</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sz w:val="24"/>
                <w:szCs w:val="24"/>
                <w:lang w:val="en-US"/>
              </w:rPr>
            </w:pPr>
            <w:r w:rsidRPr="00C96390">
              <w:rPr>
                <w:rFonts w:eastAsia="Times New Roman" w:cs="Times New Roman"/>
                <w:b/>
                <w:bCs/>
                <w:i/>
                <w:iCs/>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 </w:t>
            </w:r>
            <w:bookmarkStart w:id="2" w:name="_GoBack"/>
            <w:bookmarkEnd w:id="2"/>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sz w:val="24"/>
                <w:szCs w:val="24"/>
                <w:lang w:val="en-US"/>
              </w:rPr>
            </w:pPr>
            <w:r w:rsidRPr="00C96390">
              <w:rPr>
                <w:rFonts w:eastAsia="Times New Roman" w:cs="Times New Roman"/>
                <w:b/>
                <w:bCs/>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Trung ương trực tiếp đầu tư</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7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Ngân sách địa phương và các nguồn khác</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Khối lượng thực hiện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Đường nhựa</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Km</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Cầu</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Cái/md</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Chi tiết:</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A. QUỐC LỘ</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a. Kinh phí</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sz w:val="24"/>
                <w:szCs w:val="24"/>
                <w:lang w:val="en-US"/>
              </w:rPr>
            </w:pPr>
            <w:r w:rsidRPr="00C96390">
              <w:rPr>
                <w:rFonts w:eastAsia="Times New Roman" w:cs="Times New Roman"/>
                <w:b/>
                <w:bCs/>
                <w:i/>
                <w:iCs/>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Trung ương trực tiếp đầu tư</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72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Ngân sách địa phương và các nguồn khác</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lastRenderedPageBreak/>
              <w:t>b. Khối lượng thực hiện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Đường nhựa</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Km</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Cầu</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Cái/md</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B. ĐƯỜNG TỈNH</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a. Kinh phí</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sz w:val="24"/>
                <w:szCs w:val="24"/>
                <w:lang w:val="en-US"/>
              </w:rPr>
            </w:pPr>
            <w:r w:rsidRPr="00C96390">
              <w:rPr>
                <w:rFonts w:eastAsia="Times New Roman" w:cs="Times New Roman"/>
                <w:b/>
                <w:bCs/>
                <w:i/>
                <w:iCs/>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Trung ương đầu tư</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3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Ngân sách địa phương và các nguồn khác</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b. Khối lượng thực hiện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Đường nhựa</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Km</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Cầu</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Cái/md</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C. ĐƯỜNG ĐÔ THỊ</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a. Kinh phí</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sz w:val="24"/>
                <w:szCs w:val="24"/>
                <w:lang w:val="en-US"/>
              </w:rPr>
            </w:pPr>
            <w:r w:rsidRPr="00C96390">
              <w:rPr>
                <w:rFonts w:eastAsia="Times New Roman" w:cs="Times New Roman"/>
                <w:b/>
                <w:bCs/>
                <w:i/>
                <w:iCs/>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Trung ương đầu tư</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0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Ngân sách địa phương và các nguồn khác</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i/>
                <w:iCs/>
                <w:sz w:val="24"/>
                <w:szCs w:val="24"/>
                <w:lang w:val="en-US"/>
              </w:rPr>
            </w:pPr>
            <w:r w:rsidRPr="00C96390">
              <w:rPr>
                <w:rFonts w:eastAsia="Times New Roman" w:cs="Times New Roman"/>
                <w:b/>
                <w:bCs/>
                <w:i/>
                <w:iCs/>
                <w:sz w:val="24"/>
                <w:szCs w:val="24"/>
                <w:lang w:val="en-US"/>
              </w:rPr>
              <w:t>b. Khối lượng thực hiện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Đường nhựa</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Km</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Cầu</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Cái/md</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D. ĐƯỜNG HUYỆN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I. Kinh phí</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sz w:val="24"/>
                <w:szCs w:val="24"/>
                <w:lang w:val="en-US"/>
              </w:rPr>
            </w:pPr>
            <w:r w:rsidRPr="00C96390">
              <w:rPr>
                <w:rFonts w:eastAsia="Times New Roman" w:cs="Times New Roman"/>
                <w:b/>
                <w:bCs/>
                <w:i/>
                <w:iCs/>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lastRenderedPageBreak/>
              <w:t xml:space="preserve"> - Ngân sách</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6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Dân đóng góp (kinh phí+công)</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37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II. Khối lượng thực hiện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37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Đường nhựa</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37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Cầu</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514"/>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E. ĐƯỜNG XÃ THÔN BUÔN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4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I. Kinh phí</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b/>
                <w:bCs/>
                <w:i/>
                <w:iCs/>
                <w:sz w:val="24"/>
                <w:szCs w:val="24"/>
                <w:lang w:val="en-US"/>
              </w:rPr>
            </w:pPr>
            <w:r w:rsidRPr="00C96390">
              <w:rPr>
                <w:rFonts w:eastAsia="Times New Roman" w:cs="Times New Roman"/>
                <w:b/>
                <w:bCs/>
                <w:i/>
                <w:iCs/>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6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Ngân sách và các chương trình có mục tiêu</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61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Dân đóng góp (kinh phí+công)</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Triệu đồng</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480"/>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b/>
                <w:bCs/>
                <w:sz w:val="24"/>
                <w:szCs w:val="24"/>
                <w:lang w:val="en-US"/>
              </w:rPr>
            </w:pPr>
            <w:r w:rsidRPr="00C96390">
              <w:rPr>
                <w:rFonts w:eastAsia="Times New Roman" w:cs="Times New Roman"/>
                <w:b/>
                <w:bCs/>
                <w:sz w:val="24"/>
                <w:szCs w:val="24"/>
                <w:lang w:val="en-US"/>
              </w:rPr>
              <w:t>II. Khối lượng thực hiện</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375"/>
        </w:trPr>
        <w:tc>
          <w:tcPr>
            <w:tcW w:w="3540" w:type="dxa"/>
            <w:gridSpan w:val="2"/>
            <w:tcBorders>
              <w:top w:val="nil"/>
              <w:left w:val="double" w:sz="6" w:space="0" w:color="auto"/>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Đường nhựa</w:t>
            </w:r>
          </w:p>
        </w:tc>
        <w:tc>
          <w:tcPr>
            <w:tcW w:w="271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single" w:sz="4"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single" w:sz="4"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r w:rsidR="00573A10" w:rsidRPr="00C96390" w:rsidTr="00F10933">
        <w:trPr>
          <w:trHeight w:val="390"/>
        </w:trPr>
        <w:tc>
          <w:tcPr>
            <w:tcW w:w="3540" w:type="dxa"/>
            <w:gridSpan w:val="2"/>
            <w:tcBorders>
              <w:top w:val="nil"/>
              <w:left w:val="double" w:sz="6" w:space="0" w:color="auto"/>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rPr>
                <w:rFonts w:eastAsia="Times New Roman" w:cs="Times New Roman"/>
                <w:sz w:val="24"/>
                <w:szCs w:val="24"/>
                <w:lang w:val="en-US"/>
              </w:rPr>
            </w:pPr>
            <w:r w:rsidRPr="00C96390">
              <w:rPr>
                <w:rFonts w:eastAsia="Times New Roman" w:cs="Times New Roman"/>
                <w:sz w:val="24"/>
                <w:szCs w:val="24"/>
                <w:lang w:val="en-US"/>
              </w:rPr>
              <w:t xml:space="preserve"> - Cầu</w:t>
            </w:r>
          </w:p>
        </w:tc>
        <w:tc>
          <w:tcPr>
            <w:tcW w:w="2712"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sz w:val="24"/>
                <w:szCs w:val="24"/>
                <w:lang w:val="en-US"/>
              </w:rPr>
            </w:pPr>
            <w:r w:rsidRPr="00C96390">
              <w:rPr>
                <w:rFonts w:eastAsia="Times New Roman" w:cs="Times New Roman"/>
                <w:sz w:val="24"/>
                <w:szCs w:val="24"/>
                <w:lang w:val="en-US"/>
              </w:rPr>
              <w:t> </w:t>
            </w:r>
          </w:p>
        </w:tc>
        <w:tc>
          <w:tcPr>
            <w:tcW w:w="2127"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2602" w:type="dxa"/>
            <w:gridSpan w:val="2"/>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3119" w:type="dxa"/>
            <w:gridSpan w:val="3"/>
            <w:tcBorders>
              <w:top w:val="nil"/>
              <w:left w:val="nil"/>
              <w:bottom w:val="double" w:sz="6" w:space="0" w:color="auto"/>
              <w:right w:val="single" w:sz="4"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c>
          <w:tcPr>
            <w:tcW w:w="1040" w:type="dxa"/>
            <w:tcBorders>
              <w:top w:val="nil"/>
              <w:left w:val="nil"/>
              <w:bottom w:val="double" w:sz="6" w:space="0" w:color="auto"/>
              <w:right w:val="double" w:sz="6" w:space="0" w:color="auto"/>
            </w:tcBorders>
            <w:shd w:val="clear" w:color="auto" w:fill="auto"/>
            <w:vAlign w:val="center"/>
            <w:hideMark/>
          </w:tcPr>
          <w:p w:rsidR="00573A10" w:rsidRPr="00C96390" w:rsidRDefault="00573A10" w:rsidP="00573A10">
            <w:pPr>
              <w:spacing w:after="0" w:line="240" w:lineRule="auto"/>
              <w:jc w:val="center"/>
              <w:rPr>
                <w:rFonts w:eastAsia="Times New Roman" w:cs="Times New Roman"/>
                <w:color w:val="000000"/>
                <w:sz w:val="24"/>
                <w:szCs w:val="24"/>
                <w:lang w:val="en-US"/>
              </w:rPr>
            </w:pPr>
            <w:r w:rsidRPr="00C96390">
              <w:rPr>
                <w:rFonts w:eastAsia="Times New Roman" w:cs="Times New Roman"/>
                <w:color w:val="000000"/>
                <w:sz w:val="24"/>
                <w:szCs w:val="24"/>
                <w:lang w:val="en-US"/>
              </w:rPr>
              <w:t> </w:t>
            </w:r>
          </w:p>
        </w:tc>
      </w:tr>
    </w:tbl>
    <w:p w:rsidR="00573A10" w:rsidRPr="00C96390" w:rsidRDefault="00573A10">
      <w:pPr>
        <w:rPr>
          <w:rFonts w:cs="Times New Roman"/>
          <w:sz w:val="24"/>
          <w:szCs w:val="24"/>
          <w:lang w:val="en-US"/>
        </w:rPr>
      </w:pPr>
    </w:p>
    <w:sectPr w:rsidR="00573A10" w:rsidRPr="00C96390" w:rsidSect="00573A10">
      <w:footerReference w:type="default" r:id="rId8"/>
      <w:pgSz w:w="16840" w:h="11907" w:orient="landscape" w:code="9"/>
      <w:pgMar w:top="851" w:right="1134" w:bottom="426" w:left="1134" w:header="720" w:footer="720"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0B10" w:rsidRDefault="00B30B10" w:rsidP="00C66ADF">
      <w:pPr>
        <w:spacing w:after="0" w:line="240" w:lineRule="auto"/>
      </w:pPr>
      <w:r>
        <w:separator/>
      </w:r>
    </w:p>
  </w:endnote>
  <w:endnote w:type="continuationSeparator" w:id="0">
    <w:p w:rsidR="00B30B10" w:rsidRDefault="00B30B10" w:rsidP="00C66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0575648"/>
      <w:docPartObj>
        <w:docPartGallery w:val="Page Numbers (Bottom of Page)"/>
        <w:docPartUnique/>
      </w:docPartObj>
    </w:sdtPr>
    <w:sdtEndPr>
      <w:rPr>
        <w:noProof/>
      </w:rPr>
    </w:sdtEndPr>
    <w:sdtContent>
      <w:p w:rsidR="00383A92" w:rsidRDefault="00383A92">
        <w:pPr>
          <w:pStyle w:val="Footer"/>
          <w:jc w:val="right"/>
        </w:pPr>
        <w:r>
          <w:fldChar w:fldCharType="begin"/>
        </w:r>
        <w:r>
          <w:instrText xml:space="preserve"> PAGE   \* MERGEFORMAT </w:instrText>
        </w:r>
        <w:r>
          <w:fldChar w:fldCharType="separate"/>
        </w:r>
        <w:r w:rsidR="00434023">
          <w:rPr>
            <w:noProof/>
          </w:rPr>
          <w:t>41</w:t>
        </w:r>
        <w:r>
          <w:rPr>
            <w:noProof/>
          </w:rPr>
          <w:fldChar w:fldCharType="end"/>
        </w:r>
      </w:p>
    </w:sdtContent>
  </w:sdt>
  <w:p w:rsidR="00383A92" w:rsidRDefault="00383A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0B10" w:rsidRDefault="00B30B10" w:rsidP="00C66ADF">
      <w:pPr>
        <w:spacing w:after="0" w:line="240" w:lineRule="auto"/>
      </w:pPr>
      <w:r>
        <w:separator/>
      </w:r>
    </w:p>
  </w:footnote>
  <w:footnote w:type="continuationSeparator" w:id="0">
    <w:p w:rsidR="00B30B10" w:rsidRDefault="00B30B10" w:rsidP="00C66A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19">
    <w:nsid w:val="00000027"/>
    <w:multiLevelType w:val="multilevel"/>
    <w:tmpl w:val="0000002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nsid w:val="0000002F"/>
    <w:multiLevelType w:val="multilevel"/>
    <w:tmpl w:val="0000002E"/>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4">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5">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nsid w:val="00000035"/>
    <w:multiLevelType w:val="multilevel"/>
    <w:tmpl w:val="0000003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7">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nsid w:val="0000003F"/>
    <w:multiLevelType w:val="multilevel"/>
    <w:tmpl w:val="0000003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2">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3">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8">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9">
    <w:nsid w:val="0000004F"/>
    <w:multiLevelType w:val="multilevel"/>
    <w:tmpl w:val="0000004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1">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2">
    <w:nsid w:val="00000055"/>
    <w:multiLevelType w:val="multilevel"/>
    <w:tmpl w:val="0000005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3">
    <w:nsid w:val="00000057"/>
    <w:multiLevelType w:val="multilevel"/>
    <w:tmpl w:val="0000005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4">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5">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6">
    <w:nsid w:val="0000005D"/>
    <w:multiLevelType w:val="multilevel"/>
    <w:tmpl w:val="0000005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47">
    <w:nsid w:val="0000005F"/>
    <w:multiLevelType w:val="multilevel"/>
    <w:tmpl w:val="0000005E"/>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792"/>
    <w:rsid w:val="000842CE"/>
    <w:rsid w:val="00172488"/>
    <w:rsid w:val="001B7FFC"/>
    <w:rsid w:val="00263A12"/>
    <w:rsid w:val="002E181A"/>
    <w:rsid w:val="00383A92"/>
    <w:rsid w:val="00404A5B"/>
    <w:rsid w:val="004312C6"/>
    <w:rsid w:val="00434023"/>
    <w:rsid w:val="005679E9"/>
    <w:rsid w:val="00573A10"/>
    <w:rsid w:val="006943A1"/>
    <w:rsid w:val="006A6BE4"/>
    <w:rsid w:val="006A7095"/>
    <w:rsid w:val="00712C59"/>
    <w:rsid w:val="00714792"/>
    <w:rsid w:val="00732F7F"/>
    <w:rsid w:val="007C368F"/>
    <w:rsid w:val="00990015"/>
    <w:rsid w:val="00A81DD2"/>
    <w:rsid w:val="00B17F65"/>
    <w:rsid w:val="00B30B10"/>
    <w:rsid w:val="00B91506"/>
    <w:rsid w:val="00BD11AA"/>
    <w:rsid w:val="00C66ADF"/>
    <w:rsid w:val="00C96390"/>
    <w:rsid w:val="00F10933"/>
    <w:rsid w:val="00F451E8"/>
    <w:rsid w:val="00F809FD"/>
    <w:rsid w:val="00F8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792"/>
    <w:rPr>
      <w:szCs w:val="28"/>
      <w:lang w:val="vi-VN"/>
    </w:rPr>
  </w:style>
  <w:style w:type="paragraph" w:styleId="Heading2">
    <w:name w:val="heading 2"/>
    <w:basedOn w:val="Normal"/>
    <w:next w:val="Normal"/>
    <w:link w:val="Heading2Char"/>
    <w:qFormat/>
    <w:rsid w:val="00263A12"/>
    <w:pPr>
      <w:keepNext/>
      <w:spacing w:after="0" w:line="240" w:lineRule="auto"/>
      <w:jc w:val="both"/>
      <w:outlineLvl w:val="1"/>
    </w:pPr>
    <w:rPr>
      <w:rFonts w:eastAsia="Times New Roman" w:cs="Times New Roman"/>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92"/>
    <w:pPr>
      <w:spacing w:after="0" w:line="240" w:lineRule="auto"/>
    </w:pPr>
    <w:rPr>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90015"/>
    <w:pPr>
      <w:spacing w:before="100" w:beforeAutospacing="1" w:after="100" w:afterAutospacing="1" w:line="240" w:lineRule="auto"/>
    </w:pPr>
    <w:rPr>
      <w:rFonts w:eastAsia="Times New Roman" w:cs="Times New Roman"/>
      <w:sz w:val="24"/>
      <w:szCs w:val="24"/>
      <w:lang w:val="en-US"/>
    </w:rPr>
  </w:style>
  <w:style w:type="paragraph" w:styleId="Header">
    <w:name w:val="header"/>
    <w:basedOn w:val="Normal"/>
    <w:link w:val="HeaderChar"/>
    <w:unhideWhenUsed/>
    <w:rsid w:val="00C66ADF"/>
    <w:pPr>
      <w:tabs>
        <w:tab w:val="center" w:pos="4680"/>
        <w:tab w:val="right" w:pos="9360"/>
      </w:tabs>
      <w:spacing w:after="0" w:line="240" w:lineRule="auto"/>
    </w:pPr>
  </w:style>
  <w:style w:type="character" w:customStyle="1" w:styleId="HeaderChar">
    <w:name w:val="Header Char"/>
    <w:basedOn w:val="DefaultParagraphFont"/>
    <w:link w:val="Header"/>
    <w:rsid w:val="00C66ADF"/>
    <w:rPr>
      <w:szCs w:val="28"/>
      <w:lang w:val="vi-VN"/>
    </w:rPr>
  </w:style>
  <w:style w:type="paragraph" w:styleId="Footer">
    <w:name w:val="footer"/>
    <w:basedOn w:val="Normal"/>
    <w:link w:val="FooterChar"/>
    <w:unhideWhenUsed/>
    <w:rsid w:val="00C66ADF"/>
    <w:pPr>
      <w:tabs>
        <w:tab w:val="center" w:pos="4680"/>
        <w:tab w:val="right" w:pos="9360"/>
      </w:tabs>
      <w:spacing w:after="0" w:line="240" w:lineRule="auto"/>
    </w:pPr>
  </w:style>
  <w:style w:type="character" w:customStyle="1" w:styleId="FooterChar">
    <w:name w:val="Footer Char"/>
    <w:basedOn w:val="DefaultParagraphFont"/>
    <w:link w:val="Footer"/>
    <w:rsid w:val="00C66ADF"/>
    <w:rPr>
      <w:szCs w:val="28"/>
      <w:lang w:val="vi-VN"/>
    </w:rPr>
  </w:style>
  <w:style w:type="character" w:customStyle="1" w:styleId="Heading2Char">
    <w:name w:val="Heading 2 Char"/>
    <w:basedOn w:val="DefaultParagraphFont"/>
    <w:link w:val="Heading2"/>
    <w:rsid w:val="00263A12"/>
    <w:rPr>
      <w:rFonts w:eastAsia="Times New Roman" w:cs="Times New Roman"/>
      <w:b/>
      <w:szCs w:val="20"/>
    </w:rPr>
  </w:style>
  <w:style w:type="character" w:styleId="PageNumber">
    <w:name w:val="page number"/>
    <w:basedOn w:val="DefaultParagraphFont"/>
    <w:rsid w:val="00263A12"/>
  </w:style>
  <w:style w:type="paragraph" w:styleId="FootnoteText">
    <w:name w:val="footnote text"/>
    <w:aliases w:val="Char9 Char,Char9 Char Char"/>
    <w:basedOn w:val="Normal"/>
    <w:link w:val="FootnoteTextChar"/>
    <w:uiPriority w:val="99"/>
    <w:unhideWhenUsed/>
    <w:rsid w:val="00263A12"/>
    <w:pPr>
      <w:spacing w:after="0" w:line="240" w:lineRule="auto"/>
    </w:pPr>
    <w:rPr>
      <w:rFonts w:ascii="UVnTime" w:eastAsia="Times New Roman" w:hAnsi="UVnTime" w:cs="Times New Roman"/>
      <w:sz w:val="20"/>
      <w:szCs w:val="20"/>
      <w:lang w:val="x-none" w:eastAsia="x-none"/>
    </w:rPr>
  </w:style>
  <w:style w:type="character" w:customStyle="1" w:styleId="FootnoteTextChar">
    <w:name w:val="Footnote Text Char"/>
    <w:aliases w:val="Char9 Char Char1,Char9 Char Char Char"/>
    <w:basedOn w:val="DefaultParagraphFont"/>
    <w:link w:val="FootnoteText"/>
    <w:uiPriority w:val="99"/>
    <w:rsid w:val="00263A12"/>
    <w:rPr>
      <w:rFonts w:ascii="UVnTime" w:eastAsia="Times New Roman" w:hAnsi="UVnTime" w:cs="Times New Roman"/>
      <w:sz w:val="20"/>
      <w:szCs w:val="20"/>
      <w:lang w:val="x-none" w:eastAsia="x-none"/>
    </w:rPr>
  </w:style>
  <w:style w:type="character" w:styleId="FootnoteReference">
    <w:name w:val="footnote reference"/>
    <w:aliases w:val="Footnote,Ref,de nota al pie,Footnote text,ftref,Footnote text + 13 pt,Footnote Text1,BearingPoint,16 Point,Superscript 6 Point,fr,Footnote + Arial,10 pt"/>
    <w:uiPriority w:val="99"/>
    <w:unhideWhenUsed/>
    <w:rsid w:val="00263A12"/>
    <w:rPr>
      <w:vertAlign w:val="superscript"/>
    </w:rPr>
  </w:style>
  <w:style w:type="character" w:styleId="Hyperlink">
    <w:name w:val="Hyperlink"/>
    <w:rsid w:val="00263A12"/>
    <w:rPr>
      <w:color w:val="0066CC"/>
      <w:u w:val="single"/>
    </w:rPr>
  </w:style>
  <w:style w:type="character" w:customStyle="1" w:styleId="Vnbnnidung2">
    <w:name w:val="Văn bản nội dung (2)_"/>
    <w:link w:val="Vnbnnidung21"/>
    <w:rsid w:val="00263A12"/>
    <w:rPr>
      <w:rFonts w:ascii="Arial" w:hAnsi="Arial" w:cs="Arial"/>
      <w:spacing w:val="-10"/>
      <w:shd w:val="clear" w:color="auto" w:fill="FFFFFF"/>
    </w:rPr>
  </w:style>
  <w:style w:type="paragraph" w:customStyle="1" w:styleId="Vnbnnidung21">
    <w:name w:val="Văn bản nội dung (2)1"/>
    <w:basedOn w:val="Normal"/>
    <w:link w:val="Vnbnnidung2"/>
    <w:rsid w:val="00263A12"/>
    <w:pPr>
      <w:widowControl w:val="0"/>
      <w:shd w:val="clear" w:color="auto" w:fill="FFFFFF"/>
      <w:spacing w:after="60" w:line="240" w:lineRule="atLeast"/>
    </w:pPr>
    <w:rPr>
      <w:rFonts w:ascii="Arial" w:hAnsi="Arial" w:cs="Arial"/>
      <w:spacing w:val="-10"/>
      <w:szCs w:val="22"/>
      <w:lang w:val="en-US"/>
    </w:rPr>
  </w:style>
  <w:style w:type="character" w:customStyle="1" w:styleId="Vnbnnidung20">
    <w:name w:val="Văn bản nội dung (2)"/>
    <w:rsid w:val="00263A12"/>
    <w:rPr>
      <w:rFonts w:ascii="Arial" w:hAnsi="Arial" w:cs="Arial"/>
      <w:spacing w:val="-10"/>
      <w:u w:val="single"/>
    </w:rPr>
  </w:style>
  <w:style w:type="character" w:customStyle="1" w:styleId="Vnbnnidung3">
    <w:name w:val="Văn bản nội dung (3)_"/>
    <w:link w:val="Vnbnnidung30"/>
    <w:rsid w:val="00263A12"/>
    <w:rPr>
      <w:rFonts w:ascii="Arial" w:hAnsi="Arial" w:cs="Arial"/>
      <w:i/>
      <w:iCs/>
      <w:shd w:val="clear" w:color="auto" w:fill="FFFFFF"/>
    </w:rPr>
  </w:style>
  <w:style w:type="paragraph" w:customStyle="1" w:styleId="Vnbnnidung30">
    <w:name w:val="Văn bản nội dung (3)"/>
    <w:basedOn w:val="Normal"/>
    <w:link w:val="Vnbnnidung3"/>
    <w:rsid w:val="00263A12"/>
    <w:pPr>
      <w:widowControl w:val="0"/>
      <w:shd w:val="clear" w:color="auto" w:fill="FFFFFF"/>
      <w:spacing w:before="180" w:after="360" w:line="240" w:lineRule="atLeast"/>
      <w:ind w:hanging="740"/>
      <w:jc w:val="both"/>
    </w:pPr>
    <w:rPr>
      <w:rFonts w:ascii="Arial" w:hAnsi="Arial" w:cs="Arial"/>
      <w:i/>
      <w:iCs/>
      <w:szCs w:val="22"/>
      <w:lang w:val="en-US"/>
    </w:rPr>
  </w:style>
  <w:style w:type="character" w:customStyle="1" w:styleId="Vnbnnidung3Khnginnghing">
    <w:name w:val="Văn bản nội dung (3) + Không in nghiêng"/>
    <w:aliases w:val="Giãn cách 0 pt"/>
    <w:rsid w:val="00263A12"/>
    <w:rPr>
      <w:rFonts w:ascii="Arial" w:hAnsi="Arial" w:cs="Arial"/>
      <w:i/>
      <w:iCs/>
      <w:spacing w:val="-10"/>
      <w:u w:val="none"/>
    </w:rPr>
  </w:style>
  <w:style w:type="character" w:customStyle="1" w:styleId="Vnbnnidung375pt">
    <w:name w:val="Văn bản nội dung (3) + 7.5 pt"/>
    <w:rsid w:val="00263A12"/>
    <w:rPr>
      <w:rFonts w:ascii="Arial" w:hAnsi="Arial" w:cs="Arial"/>
      <w:i/>
      <w:iCs/>
      <w:sz w:val="15"/>
      <w:szCs w:val="15"/>
      <w:u w:val="none"/>
    </w:rPr>
  </w:style>
  <w:style w:type="character" w:customStyle="1" w:styleId="Vnbnnidung375pt1">
    <w:name w:val="Văn bản nội dung (3) + 7.5 pt1"/>
    <w:aliases w:val="Không in nghiêng"/>
    <w:rsid w:val="00263A12"/>
    <w:rPr>
      <w:rFonts w:ascii="Arial" w:hAnsi="Arial" w:cs="Arial"/>
      <w:i/>
      <w:iCs/>
      <w:sz w:val="15"/>
      <w:szCs w:val="15"/>
      <w:u w:val="none"/>
    </w:rPr>
  </w:style>
  <w:style w:type="character" w:customStyle="1" w:styleId="Vnbnnidung3Khnginnghing1">
    <w:name w:val="Văn bản nội dung (3) + Không in nghiêng1"/>
    <w:rsid w:val="00263A12"/>
    <w:rPr>
      <w:rFonts w:ascii="Arial" w:hAnsi="Arial" w:cs="Arial"/>
      <w:i/>
      <w:iCs/>
      <w:sz w:val="24"/>
      <w:szCs w:val="24"/>
      <w:u w:val="none"/>
    </w:rPr>
  </w:style>
  <w:style w:type="character" w:customStyle="1" w:styleId="Tiu2">
    <w:name w:val="Tiêu đề #2_"/>
    <w:link w:val="Tiu20"/>
    <w:rsid w:val="00263A12"/>
    <w:rPr>
      <w:rFonts w:ascii="Arial" w:hAnsi="Arial" w:cs="Arial"/>
      <w:b/>
      <w:bCs/>
      <w:shd w:val="clear" w:color="auto" w:fill="FFFFFF"/>
    </w:rPr>
  </w:style>
  <w:style w:type="paragraph" w:customStyle="1" w:styleId="Tiu20">
    <w:name w:val="Tiêu đề #2"/>
    <w:basedOn w:val="Normal"/>
    <w:link w:val="Tiu2"/>
    <w:rsid w:val="00263A12"/>
    <w:pPr>
      <w:widowControl w:val="0"/>
      <w:shd w:val="clear" w:color="auto" w:fill="FFFFFF"/>
      <w:spacing w:before="180" w:after="60" w:line="240" w:lineRule="atLeast"/>
      <w:jc w:val="center"/>
      <w:outlineLvl w:val="1"/>
    </w:pPr>
    <w:rPr>
      <w:rFonts w:ascii="Arial" w:hAnsi="Arial" w:cs="Arial"/>
      <w:b/>
      <w:bCs/>
      <w:szCs w:val="22"/>
      <w:lang w:val="en-US"/>
    </w:rPr>
  </w:style>
  <w:style w:type="character" w:customStyle="1" w:styleId="Vnbnnidung4">
    <w:name w:val="Văn bản nội dung (4)_"/>
    <w:link w:val="Vnbnnidung40"/>
    <w:rsid w:val="00263A12"/>
    <w:rPr>
      <w:rFonts w:ascii="Arial" w:hAnsi="Arial" w:cs="Arial"/>
      <w:b/>
      <w:bCs/>
      <w:sz w:val="22"/>
      <w:shd w:val="clear" w:color="auto" w:fill="FFFFFF"/>
    </w:rPr>
  </w:style>
  <w:style w:type="paragraph" w:customStyle="1" w:styleId="Vnbnnidung40">
    <w:name w:val="Văn bản nội dung (4)"/>
    <w:basedOn w:val="Normal"/>
    <w:link w:val="Vnbnnidung4"/>
    <w:rsid w:val="00263A12"/>
    <w:pPr>
      <w:widowControl w:val="0"/>
      <w:shd w:val="clear" w:color="auto" w:fill="FFFFFF"/>
      <w:spacing w:before="60" w:after="180" w:line="240" w:lineRule="atLeast"/>
      <w:jc w:val="center"/>
    </w:pPr>
    <w:rPr>
      <w:rFonts w:ascii="Arial" w:hAnsi="Arial" w:cs="Arial"/>
      <w:b/>
      <w:bCs/>
      <w:sz w:val="22"/>
      <w:szCs w:val="22"/>
      <w:lang w:val="en-US"/>
    </w:rPr>
  </w:style>
  <w:style w:type="character" w:customStyle="1" w:styleId="Vnbnnidung5">
    <w:name w:val="Văn bản nội dung (5)_"/>
    <w:link w:val="Vnbnnidung50"/>
    <w:rsid w:val="00263A12"/>
    <w:rPr>
      <w:rFonts w:ascii="Arial" w:hAnsi="Arial" w:cs="Arial"/>
      <w:b/>
      <w:bCs/>
      <w:shd w:val="clear" w:color="auto" w:fill="FFFFFF"/>
    </w:rPr>
  </w:style>
  <w:style w:type="paragraph" w:customStyle="1" w:styleId="Vnbnnidung50">
    <w:name w:val="Văn bản nội dung (5)"/>
    <w:basedOn w:val="Normal"/>
    <w:link w:val="Vnbnnidung5"/>
    <w:rsid w:val="00263A12"/>
    <w:pPr>
      <w:widowControl w:val="0"/>
      <w:shd w:val="clear" w:color="auto" w:fill="FFFFFF"/>
      <w:spacing w:before="180" w:after="60" w:line="240" w:lineRule="atLeast"/>
      <w:ind w:hanging="740"/>
      <w:jc w:val="both"/>
    </w:pPr>
    <w:rPr>
      <w:rFonts w:ascii="Arial" w:hAnsi="Arial" w:cs="Arial"/>
      <w:b/>
      <w:bCs/>
      <w:szCs w:val="22"/>
      <w:lang w:val="en-US"/>
    </w:rPr>
  </w:style>
  <w:style w:type="character" w:customStyle="1" w:styleId="Vnbnnidung6">
    <w:name w:val="Văn bản nội dung (6)_"/>
    <w:link w:val="Vnbnnidung60"/>
    <w:rsid w:val="00263A12"/>
    <w:rPr>
      <w:rFonts w:ascii="Arial" w:hAnsi="Arial" w:cs="Arial"/>
      <w:sz w:val="22"/>
      <w:shd w:val="clear" w:color="auto" w:fill="FFFFFF"/>
    </w:rPr>
  </w:style>
  <w:style w:type="paragraph" w:customStyle="1" w:styleId="Vnbnnidung60">
    <w:name w:val="Văn bản nội dung (6)"/>
    <w:basedOn w:val="Normal"/>
    <w:link w:val="Vnbnnidung6"/>
    <w:rsid w:val="00263A12"/>
    <w:pPr>
      <w:widowControl w:val="0"/>
      <w:shd w:val="clear" w:color="auto" w:fill="FFFFFF"/>
      <w:spacing w:after="600" w:line="240" w:lineRule="atLeast"/>
      <w:jc w:val="center"/>
    </w:pPr>
    <w:rPr>
      <w:rFonts w:ascii="Arial" w:hAnsi="Arial" w:cs="Arial"/>
      <w:sz w:val="22"/>
      <w:szCs w:val="22"/>
      <w:lang w:val="en-US"/>
    </w:rPr>
  </w:style>
  <w:style w:type="character" w:customStyle="1" w:styleId="Vnbnnidung5Khnginm">
    <w:name w:val="Văn bản nội dung (5) + Không in đậm"/>
    <w:aliases w:val="In nghiêng"/>
    <w:rsid w:val="00263A12"/>
    <w:rPr>
      <w:rFonts w:ascii="Arial" w:hAnsi="Arial" w:cs="Arial"/>
      <w:b/>
      <w:bCs/>
      <w:i/>
      <w:iCs/>
      <w:u w:val="none"/>
    </w:rPr>
  </w:style>
  <w:style w:type="character" w:customStyle="1" w:styleId="Vnbnnidung2Innghing">
    <w:name w:val="Văn bản nội dung (2) + In nghiêng"/>
    <w:aliases w:val="Giãn cách 0 pt84"/>
    <w:rsid w:val="00263A12"/>
    <w:rPr>
      <w:rFonts w:ascii="Arial" w:hAnsi="Arial" w:cs="Arial"/>
      <w:i/>
      <w:iCs/>
      <w:spacing w:val="0"/>
      <w:u w:val="none"/>
    </w:rPr>
  </w:style>
  <w:style w:type="character" w:customStyle="1" w:styleId="Vnbnnidung217pt">
    <w:name w:val="Văn bản nội dung (2) + 17 pt"/>
    <w:aliases w:val="Giãn cách 0 pt83"/>
    <w:rsid w:val="00263A12"/>
    <w:rPr>
      <w:rFonts w:ascii="Arial" w:hAnsi="Arial" w:cs="Arial"/>
      <w:spacing w:val="0"/>
      <w:sz w:val="34"/>
      <w:szCs w:val="34"/>
      <w:u w:val="none"/>
    </w:rPr>
  </w:style>
  <w:style w:type="character" w:customStyle="1" w:styleId="Vnbnnidung7">
    <w:name w:val="Văn bản nội dung (7)_"/>
    <w:link w:val="Vnbnnidung70"/>
    <w:rsid w:val="00263A12"/>
    <w:rPr>
      <w:rFonts w:ascii="Arial" w:hAnsi="Arial" w:cs="Arial"/>
      <w:sz w:val="22"/>
      <w:shd w:val="clear" w:color="auto" w:fill="FFFFFF"/>
    </w:rPr>
  </w:style>
  <w:style w:type="paragraph" w:customStyle="1" w:styleId="Vnbnnidung70">
    <w:name w:val="Văn bản nội dung (7)"/>
    <w:basedOn w:val="Normal"/>
    <w:link w:val="Vnbnnidung7"/>
    <w:rsid w:val="00263A12"/>
    <w:pPr>
      <w:widowControl w:val="0"/>
      <w:shd w:val="clear" w:color="auto" w:fill="FFFFFF"/>
      <w:spacing w:after="420" w:line="240" w:lineRule="atLeast"/>
      <w:jc w:val="center"/>
    </w:pPr>
    <w:rPr>
      <w:rFonts w:ascii="Arial" w:hAnsi="Arial" w:cs="Arial"/>
      <w:sz w:val="22"/>
      <w:szCs w:val="22"/>
      <w:lang w:val="en-US"/>
    </w:rPr>
  </w:style>
  <w:style w:type="character" w:customStyle="1" w:styleId="Vnbnnidung8">
    <w:name w:val="Văn bản nội dung (8)_"/>
    <w:link w:val="Vnbnnidung80"/>
    <w:rsid w:val="00263A12"/>
    <w:rPr>
      <w:rFonts w:ascii="Arial" w:hAnsi="Arial" w:cs="Arial"/>
      <w:b/>
      <w:bCs/>
      <w:sz w:val="18"/>
      <w:szCs w:val="18"/>
      <w:shd w:val="clear" w:color="auto" w:fill="FFFFFF"/>
    </w:rPr>
  </w:style>
  <w:style w:type="paragraph" w:customStyle="1" w:styleId="Vnbnnidung80">
    <w:name w:val="Văn bản nội dung (8)"/>
    <w:basedOn w:val="Normal"/>
    <w:link w:val="Vnbnnidung8"/>
    <w:rsid w:val="00263A12"/>
    <w:pPr>
      <w:widowControl w:val="0"/>
      <w:shd w:val="clear" w:color="auto" w:fill="FFFFFF"/>
      <w:spacing w:after="0" w:line="242" w:lineRule="exact"/>
      <w:jc w:val="both"/>
    </w:pPr>
    <w:rPr>
      <w:rFonts w:ascii="Arial" w:hAnsi="Arial" w:cs="Arial"/>
      <w:b/>
      <w:bCs/>
      <w:sz w:val="18"/>
      <w:szCs w:val="18"/>
      <w:lang w:val="en-US"/>
    </w:rPr>
  </w:style>
  <w:style w:type="character" w:customStyle="1" w:styleId="Vnbnnidung8Gincch1pt">
    <w:name w:val="Văn bản nội dung (8) + Giãn cách 1 pt"/>
    <w:rsid w:val="00263A12"/>
    <w:rPr>
      <w:rFonts w:ascii="Arial" w:hAnsi="Arial" w:cs="Arial"/>
      <w:b/>
      <w:bCs/>
      <w:spacing w:val="20"/>
      <w:sz w:val="18"/>
      <w:szCs w:val="18"/>
      <w:u w:val="none"/>
    </w:rPr>
  </w:style>
  <w:style w:type="character" w:customStyle="1" w:styleId="Vnbnnidung812pt">
    <w:name w:val="Văn bản nội dung (8) + 12 pt"/>
    <w:rsid w:val="00263A12"/>
    <w:rPr>
      <w:rFonts w:ascii="Arial" w:hAnsi="Arial" w:cs="Arial"/>
      <w:b/>
      <w:bCs/>
      <w:sz w:val="24"/>
      <w:szCs w:val="24"/>
      <w:u w:val="none"/>
    </w:rPr>
  </w:style>
  <w:style w:type="character" w:customStyle="1" w:styleId="Vnbnnidung812pt1">
    <w:name w:val="Văn bản nội dung (8) + 12 pt1"/>
    <w:aliases w:val="Không in đậm,In nghiêng45"/>
    <w:rsid w:val="00263A12"/>
    <w:rPr>
      <w:rFonts w:ascii="Arial" w:hAnsi="Arial" w:cs="Arial"/>
      <w:b/>
      <w:bCs/>
      <w:i/>
      <w:iCs/>
      <w:sz w:val="24"/>
      <w:szCs w:val="24"/>
      <w:u w:val="none"/>
    </w:rPr>
  </w:style>
  <w:style w:type="character" w:customStyle="1" w:styleId="Vnbnnidung211pt">
    <w:name w:val="Văn bản nội dung (2) + 11 pt"/>
    <w:aliases w:val="In đậm,Giãn cách 0 pt82"/>
    <w:rsid w:val="00263A12"/>
    <w:rPr>
      <w:rFonts w:ascii="Arial" w:hAnsi="Arial" w:cs="Arial"/>
      <w:b/>
      <w:bCs/>
      <w:spacing w:val="0"/>
      <w:sz w:val="22"/>
      <w:szCs w:val="22"/>
      <w:u w:val="none"/>
    </w:rPr>
  </w:style>
  <w:style w:type="character" w:customStyle="1" w:styleId="Vnbnnidung9">
    <w:name w:val="Văn bản nội dung (9)_"/>
    <w:link w:val="Vnbnnidung90"/>
    <w:rsid w:val="00263A12"/>
    <w:rPr>
      <w:rFonts w:ascii="Arial" w:hAnsi="Arial" w:cs="Arial"/>
      <w:i/>
      <w:iCs/>
      <w:sz w:val="21"/>
      <w:szCs w:val="21"/>
      <w:shd w:val="clear" w:color="auto" w:fill="FFFFFF"/>
    </w:rPr>
  </w:style>
  <w:style w:type="paragraph" w:customStyle="1" w:styleId="Vnbnnidung90">
    <w:name w:val="Văn bản nội dung (9)"/>
    <w:basedOn w:val="Normal"/>
    <w:link w:val="Vnbnnidung9"/>
    <w:rsid w:val="00263A12"/>
    <w:pPr>
      <w:widowControl w:val="0"/>
      <w:shd w:val="clear" w:color="auto" w:fill="FFFFFF"/>
      <w:spacing w:after="360" w:line="240" w:lineRule="atLeast"/>
      <w:jc w:val="center"/>
    </w:pPr>
    <w:rPr>
      <w:rFonts w:ascii="Arial" w:hAnsi="Arial" w:cs="Arial"/>
      <w:i/>
      <w:iCs/>
      <w:sz w:val="21"/>
      <w:szCs w:val="21"/>
      <w:lang w:val="en-US"/>
    </w:rPr>
  </w:style>
  <w:style w:type="character" w:customStyle="1" w:styleId="Vnbnnidung10">
    <w:name w:val="Văn bản nội dung (10)_"/>
    <w:link w:val="Vnbnnidung100"/>
    <w:rsid w:val="00263A12"/>
    <w:rPr>
      <w:rFonts w:ascii="Arial" w:hAnsi="Arial" w:cs="Arial"/>
      <w:i/>
      <w:iCs/>
      <w:shd w:val="clear" w:color="auto" w:fill="FFFFFF"/>
    </w:rPr>
  </w:style>
  <w:style w:type="paragraph" w:customStyle="1" w:styleId="Vnbnnidung100">
    <w:name w:val="Văn bản nội dung (10)"/>
    <w:basedOn w:val="Normal"/>
    <w:link w:val="Vnbnnidung10"/>
    <w:rsid w:val="00263A12"/>
    <w:pPr>
      <w:widowControl w:val="0"/>
      <w:shd w:val="clear" w:color="auto" w:fill="FFFFFF"/>
      <w:spacing w:before="60" w:after="60" w:line="316" w:lineRule="exact"/>
      <w:ind w:firstLine="700"/>
      <w:jc w:val="both"/>
    </w:pPr>
    <w:rPr>
      <w:rFonts w:ascii="Arial" w:hAnsi="Arial" w:cs="Arial"/>
      <w:i/>
      <w:iCs/>
      <w:szCs w:val="22"/>
      <w:lang w:val="en-US"/>
    </w:rPr>
  </w:style>
  <w:style w:type="character" w:customStyle="1" w:styleId="Vnbnnidung10Khnginnghing">
    <w:name w:val="Văn bản nội dung (10) + Không in nghiêng"/>
    <w:aliases w:val="Giãn cách 0 pt81"/>
    <w:rsid w:val="00263A12"/>
    <w:rPr>
      <w:rFonts w:ascii="Arial" w:hAnsi="Arial" w:cs="Arial"/>
      <w:i/>
      <w:iCs/>
      <w:spacing w:val="-10"/>
      <w:u w:val="none"/>
    </w:rPr>
  </w:style>
  <w:style w:type="character" w:customStyle="1" w:styleId="Vnbnnidung10Inm">
    <w:name w:val="Văn bản nội dung (10) + In đậm"/>
    <w:aliases w:val="Không in nghiêng17"/>
    <w:rsid w:val="00263A12"/>
    <w:rPr>
      <w:rFonts w:ascii="Arial" w:hAnsi="Arial" w:cs="Arial"/>
      <w:b/>
      <w:bCs/>
      <w:i/>
      <w:iCs/>
      <w:u w:val="none"/>
    </w:rPr>
  </w:style>
  <w:style w:type="character" w:customStyle="1" w:styleId="Vnbnnidung2105pt">
    <w:name w:val="Văn bản nội dung (2) + 10.5 pt"/>
    <w:aliases w:val="Giãn cách 0 pt80"/>
    <w:rsid w:val="00263A12"/>
    <w:rPr>
      <w:rFonts w:ascii="Arial" w:hAnsi="Arial" w:cs="Arial"/>
      <w:spacing w:val="0"/>
      <w:sz w:val="21"/>
      <w:szCs w:val="21"/>
      <w:u w:val="none"/>
    </w:rPr>
  </w:style>
  <w:style w:type="character" w:customStyle="1" w:styleId="Vnbnnidung29pt">
    <w:name w:val="Văn bản nội dung (2) + 9 pt"/>
    <w:aliases w:val="In đậm42,Giãn cách -1 pt"/>
    <w:rsid w:val="00263A12"/>
    <w:rPr>
      <w:rFonts w:ascii="Arial" w:hAnsi="Arial" w:cs="Arial"/>
      <w:b/>
      <w:bCs/>
      <w:spacing w:val="-30"/>
      <w:sz w:val="18"/>
      <w:szCs w:val="18"/>
      <w:u w:val="none"/>
    </w:rPr>
  </w:style>
  <w:style w:type="character" w:customStyle="1" w:styleId="Vnbnnidung3Gincch1pt">
    <w:name w:val="Văn bản nội dung (3) + Giãn cách 1 pt"/>
    <w:rsid w:val="00263A12"/>
    <w:rPr>
      <w:rFonts w:ascii="Arial" w:hAnsi="Arial" w:cs="Arial"/>
      <w:i/>
      <w:iCs/>
      <w:spacing w:val="20"/>
      <w:u w:val="none"/>
    </w:rPr>
  </w:style>
  <w:style w:type="character" w:customStyle="1" w:styleId="Tiu22">
    <w:name w:val="Tiêu đề #2 (2)_"/>
    <w:link w:val="Tiu220"/>
    <w:rsid w:val="00263A12"/>
    <w:rPr>
      <w:rFonts w:ascii="Arial" w:hAnsi="Arial" w:cs="Arial"/>
      <w:b/>
      <w:bCs/>
      <w:sz w:val="22"/>
      <w:shd w:val="clear" w:color="auto" w:fill="FFFFFF"/>
    </w:rPr>
  </w:style>
  <w:style w:type="paragraph" w:customStyle="1" w:styleId="Tiu220">
    <w:name w:val="Tiêu đề #2 (2)"/>
    <w:basedOn w:val="Normal"/>
    <w:link w:val="Tiu22"/>
    <w:rsid w:val="00263A12"/>
    <w:pPr>
      <w:widowControl w:val="0"/>
      <w:shd w:val="clear" w:color="auto" w:fill="FFFFFF"/>
      <w:spacing w:before="420" w:after="120" w:line="240" w:lineRule="atLeast"/>
      <w:jc w:val="both"/>
      <w:outlineLvl w:val="1"/>
    </w:pPr>
    <w:rPr>
      <w:rFonts w:ascii="Arial" w:hAnsi="Arial" w:cs="Arial"/>
      <w:b/>
      <w:bCs/>
      <w:sz w:val="22"/>
      <w:szCs w:val="22"/>
      <w:lang w:val="en-US"/>
    </w:rPr>
  </w:style>
  <w:style w:type="character" w:customStyle="1" w:styleId="Vnbnnidung5Khnginm1">
    <w:name w:val="Văn bản nội dung (5) + Không in đậm1"/>
    <w:aliases w:val="Giãn cách 0 pt79"/>
    <w:rsid w:val="00263A12"/>
    <w:rPr>
      <w:rFonts w:ascii="Arial" w:hAnsi="Arial" w:cs="Arial"/>
      <w:b/>
      <w:bCs/>
      <w:spacing w:val="-10"/>
      <w:u w:val="none"/>
    </w:rPr>
  </w:style>
  <w:style w:type="character" w:customStyle="1" w:styleId="Vnbnnidung11">
    <w:name w:val="Văn bản nội dung (11)_"/>
    <w:link w:val="Vnbnnidung110"/>
    <w:rsid w:val="00263A12"/>
    <w:rPr>
      <w:rFonts w:ascii="Arial" w:hAnsi="Arial" w:cs="Arial"/>
      <w:sz w:val="21"/>
      <w:szCs w:val="21"/>
      <w:shd w:val="clear" w:color="auto" w:fill="FFFFFF"/>
    </w:rPr>
  </w:style>
  <w:style w:type="paragraph" w:customStyle="1" w:styleId="Vnbnnidung110">
    <w:name w:val="Văn bản nội dung (11)"/>
    <w:basedOn w:val="Normal"/>
    <w:link w:val="Vnbnnidung11"/>
    <w:rsid w:val="00263A12"/>
    <w:pPr>
      <w:widowControl w:val="0"/>
      <w:shd w:val="clear" w:color="auto" w:fill="FFFFFF"/>
      <w:spacing w:after="300" w:line="240" w:lineRule="atLeast"/>
      <w:jc w:val="center"/>
    </w:pPr>
    <w:rPr>
      <w:rFonts w:ascii="Arial" w:hAnsi="Arial" w:cs="Arial"/>
      <w:sz w:val="21"/>
      <w:szCs w:val="21"/>
      <w:lang w:val="en-US"/>
    </w:rPr>
  </w:style>
  <w:style w:type="character" w:customStyle="1" w:styleId="Tiu2Khnginm">
    <w:name w:val="Tiêu đề #2 + Không in đậm"/>
    <w:aliases w:val="Giãn cách 0 pt78"/>
    <w:rsid w:val="00263A12"/>
    <w:rPr>
      <w:rFonts w:ascii="Arial" w:hAnsi="Arial" w:cs="Arial"/>
      <w:b/>
      <w:bCs/>
      <w:spacing w:val="-10"/>
      <w:u w:val="none"/>
    </w:rPr>
  </w:style>
  <w:style w:type="character" w:customStyle="1" w:styleId="Vnbnnidung2Gincch3pt">
    <w:name w:val="Văn bản nội dung (2) + Giãn cách 3 pt"/>
    <w:rsid w:val="00263A12"/>
    <w:rPr>
      <w:rFonts w:ascii="Arial" w:hAnsi="Arial" w:cs="Arial"/>
      <w:spacing w:val="70"/>
      <w:u w:val="none"/>
    </w:rPr>
  </w:style>
  <w:style w:type="character" w:customStyle="1" w:styleId="Tiu1">
    <w:name w:val="Tiêu đề #1_"/>
    <w:link w:val="Tiu10"/>
    <w:rsid w:val="00263A12"/>
    <w:rPr>
      <w:rFonts w:ascii="Arial" w:hAnsi="Arial" w:cs="Arial"/>
      <w:b/>
      <w:bCs/>
      <w:shd w:val="clear" w:color="auto" w:fill="FFFFFF"/>
    </w:rPr>
  </w:style>
  <w:style w:type="paragraph" w:customStyle="1" w:styleId="Tiu10">
    <w:name w:val="Tiêu đề #1"/>
    <w:basedOn w:val="Normal"/>
    <w:link w:val="Tiu1"/>
    <w:rsid w:val="00263A12"/>
    <w:pPr>
      <w:widowControl w:val="0"/>
      <w:shd w:val="clear" w:color="auto" w:fill="FFFFFF"/>
      <w:spacing w:before="60" w:after="120" w:line="240" w:lineRule="atLeast"/>
      <w:ind w:firstLine="740"/>
      <w:jc w:val="both"/>
      <w:outlineLvl w:val="0"/>
    </w:pPr>
    <w:rPr>
      <w:rFonts w:ascii="Arial" w:hAnsi="Arial" w:cs="Arial"/>
      <w:b/>
      <w:bCs/>
      <w:szCs w:val="22"/>
      <w:lang w:val="en-US"/>
    </w:rPr>
  </w:style>
  <w:style w:type="character" w:customStyle="1" w:styleId="Vnbnnidung39pt">
    <w:name w:val="Văn bản nội dung (3) + 9 pt"/>
    <w:aliases w:val="In đậm41"/>
    <w:rsid w:val="00263A12"/>
    <w:rPr>
      <w:rFonts w:ascii="Arial" w:hAnsi="Arial" w:cs="Arial"/>
      <w:b/>
      <w:bCs/>
      <w:i/>
      <w:iCs/>
      <w:sz w:val="18"/>
      <w:szCs w:val="18"/>
      <w:u w:val="none"/>
    </w:rPr>
  </w:style>
  <w:style w:type="character" w:customStyle="1" w:styleId="Vnbnnidung12">
    <w:name w:val="Văn bản nội dung (12)_"/>
    <w:link w:val="Vnbnnidung120"/>
    <w:rsid w:val="00263A12"/>
    <w:rPr>
      <w:rFonts w:ascii="Arial" w:hAnsi="Arial" w:cs="Arial"/>
      <w:b/>
      <w:bCs/>
      <w:sz w:val="22"/>
      <w:shd w:val="clear" w:color="auto" w:fill="FFFFFF"/>
    </w:rPr>
  </w:style>
  <w:style w:type="paragraph" w:customStyle="1" w:styleId="Vnbnnidung120">
    <w:name w:val="Văn bản nội dung (12)"/>
    <w:basedOn w:val="Normal"/>
    <w:link w:val="Vnbnnidung12"/>
    <w:rsid w:val="00263A12"/>
    <w:pPr>
      <w:widowControl w:val="0"/>
      <w:shd w:val="clear" w:color="auto" w:fill="FFFFFF"/>
      <w:spacing w:before="120" w:after="120" w:line="240" w:lineRule="atLeast"/>
      <w:ind w:firstLine="740"/>
      <w:jc w:val="both"/>
    </w:pPr>
    <w:rPr>
      <w:rFonts w:ascii="Arial" w:hAnsi="Arial" w:cs="Arial"/>
      <w:b/>
      <w:bCs/>
      <w:sz w:val="22"/>
      <w:szCs w:val="22"/>
      <w:lang w:val="en-US"/>
    </w:rPr>
  </w:style>
  <w:style w:type="character" w:customStyle="1" w:styleId="Vnbnnidung1212pt">
    <w:name w:val="Văn bản nội dung (12) + 12 pt"/>
    <w:rsid w:val="00263A12"/>
    <w:rPr>
      <w:rFonts w:ascii="Arial" w:hAnsi="Arial" w:cs="Arial"/>
      <w:b/>
      <w:bCs/>
      <w:sz w:val="24"/>
      <w:szCs w:val="24"/>
      <w:u w:val="none"/>
    </w:rPr>
  </w:style>
  <w:style w:type="character" w:customStyle="1" w:styleId="Vnbnnidung2Inm">
    <w:name w:val="Văn bản nội dung (2) + In đậm"/>
    <w:aliases w:val="Giãn cách 0 pt77"/>
    <w:rsid w:val="00263A12"/>
    <w:rPr>
      <w:rFonts w:ascii="Arial" w:hAnsi="Arial" w:cs="Arial"/>
      <w:b/>
      <w:bCs/>
      <w:spacing w:val="0"/>
      <w:u w:val="none"/>
    </w:rPr>
  </w:style>
  <w:style w:type="character" w:customStyle="1" w:styleId="Vnbnnidung4Gincch0pt">
    <w:name w:val="Văn bản nội dung (4) + Giãn cách 0 pt"/>
    <w:rsid w:val="00263A12"/>
    <w:rPr>
      <w:rFonts w:ascii="Arial" w:hAnsi="Arial" w:cs="Arial"/>
      <w:b/>
      <w:bCs/>
      <w:spacing w:val="-10"/>
      <w:sz w:val="22"/>
      <w:szCs w:val="22"/>
      <w:u w:val="none"/>
    </w:rPr>
  </w:style>
  <w:style w:type="character" w:customStyle="1" w:styleId="Vnbnnidung13">
    <w:name w:val="Văn bản nội dung (13)_"/>
    <w:link w:val="Vnbnnidung130"/>
    <w:rsid w:val="00263A12"/>
    <w:rPr>
      <w:rFonts w:ascii="Arial" w:hAnsi="Arial" w:cs="Arial"/>
      <w:b/>
      <w:bCs/>
      <w:sz w:val="22"/>
      <w:shd w:val="clear" w:color="auto" w:fill="FFFFFF"/>
    </w:rPr>
  </w:style>
  <w:style w:type="paragraph" w:customStyle="1" w:styleId="Vnbnnidung130">
    <w:name w:val="Văn bản nội dung (13)"/>
    <w:basedOn w:val="Normal"/>
    <w:link w:val="Vnbnnidung13"/>
    <w:rsid w:val="00263A12"/>
    <w:pPr>
      <w:widowControl w:val="0"/>
      <w:shd w:val="clear" w:color="auto" w:fill="FFFFFF"/>
      <w:spacing w:before="60" w:after="60" w:line="240" w:lineRule="atLeast"/>
      <w:ind w:firstLine="720"/>
      <w:jc w:val="both"/>
    </w:pPr>
    <w:rPr>
      <w:rFonts w:ascii="Arial" w:hAnsi="Arial" w:cs="Arial"/>
      <w:b/>
      <w:bCs/>
      <w:sz w:val="22"/>
      <w:szCs w:val="22"/>
      <w:lang w:val="en-US"/>
    </w:rPr>
  </w:style>
  <w:style w:type="character" w:customStyle="1" w:styleId="Chthchnh">
    <w:name w:val="Chú thích ảnh_"/>
    <w:link w:val="Chthchnh0"/>
    <w:rsid w:val="00263A12"/>
    <w:rPr>
      <w:rFonts w:ascii="Arial" w:hAnsi="Arial" w:cs="Arial"/>
      <w:spacing w:val="-10"/>
      <w:shd w:val="clear" w:color="auto" w:fill="FFFFFF"/>
    </w:rPr>
  </w:style>
  <w:style w:type="paragraph" w:customStyle="1" w:styleId="Chthchnh0">
    <w:name w:val="Chú thích ảnh"/>
    <w:basedOn w:val="Normal"/>
    <w:link w:val="Chthchnh"/>
    <w:rsid w:val="00263A12"/>
    <w:pPr>
      <w:widowControl w:val="0"/>
      <w:shd w:val="clear" w:color="auto" w:fill="FFFFFF"/>
      <w:spacing w:after="60" w:line="240" w:lineRule="atLeast"/>
    </w:pPr>
    <w:rPr>
      <w:rFonts w:ascii="Arial" w:hAnsi="Arial" w:cs="Arial"/>
      <w:spacing w:val="-10"/>
      <w:szCs w:val="22"/>
      <w:lang w:val="en-US"/>
    </w:rPr>
  </w:style>
  <w:style w:type="character" w:customStyle="1" w:styleId="Chthchnh2">
    <w:name w:val="Chú thích ảnh (2)_"/>
    <w:link w:val="Chthchnh20"/>
    <w:rsid w:val="00263A12"/>
    <w:rPr>
      <w:rFonts w:ascii="Arial" w:hAnsi="Arial" w:cs="Arial"/>
      <w:i/>
      <w:iCs/>
      <w:shd w:val="clear" w:color="auto" w:fill="FFFFFF"/>
    </w:rPr>
  </w:style>
  <w:style w:type="paragraph" w:customStyle="1" w:styleId="Chthchnh20">
    <w:name w:val="Chú thích ảnh (2)"/>
    <w:basedOn w:val="Normal"/>
    <w:link w:val="Chthchnh2"/>
    <w:rsid w:val="00263A12"/>
    <w:pPr>
      <w:widowControl w:val="0"/>
      <w:shd w:val="clear" w:color="auto" w:fill="FFFFFF"/>
      <w:spacing w:before="60" w:after="0" w:line="240" w:lineRule="atLeast"/>
    </w:pPr>
    <w:rPr>
      <w:rFonts w:ascii="Arial" w:hAnsi="Arial" w:cs="Arial"/>
      <w:i/>
      <w:iCs/>
      <w:szCs w:val="22"/>
      <w:lang w:val="en-US"/>
    </w:rPr>
  </w:style>
  <w:style w:type="character" w:customStyle="1" w:styleId="Vnbnnidung14">
    <w:name w:val="Văn bản nội dung (14)_"/>
    <w:link w:val="Vnbnnidung140"/>
    <w:rsid w:val="00263A12"/>
    <w:rPr>
      <w:rFonts w:ascii="Arial" w:hAnsi="Arial" w:cs="Arial"/>
      <w:sz w:val="22"/>
      <w:shd w:val="clear" w:color="auto" w:fill="FFFFFF"/>
    </w:rPr>
  </w:style>
  <w:style w:type="paragraph" w:customStyle="1" w:styleId="Vnbnnidung140">
    <w:name w:val="Văn bản nội dung (14)"/>
    <w:basedOn w:val="Normal"/>
    <w:link w:val="Vnbnnidung14"/>
    <w:rsid w:val="00263A12"/>
    <w:pPr>
      <w:widowControl w:val="0"/>
      <w:shd w:val="clear" w:color="auto" w:fill="FFFFFF"/>
      <w:spacing w:after="300" w:line="240" w:lineRule="atLeast"/>
      <w:jc w:val="center"/>
    </w:pPr>
    <w:rPr>
      <w:rFonts w:ascii="Arial" w:hAnsi="Arial" w:cs="Arial"/>
      <w:sz w:val="22"/>
      <w:szCs w:val="22"/>
      <w:lang w:val="en-US"/>
    </w:rPr>
  </w:style>
  <w:style w:type="character" w:customStyle="1" w:styleId="Vnbnnidung211pt2">
    <w:name w:val="Văn bản nội dung (2) + 11 pt2"/>
    <w:aliases w:val="In đậm40"/>
    <w:rsid w:val="00263A12"/>
    <w:rPr>
      <w:rFonts w:ascii="Arial" w:hAnsi="Arial" w:cs="Arial"/>
      <w:b/>
      <w:bCs/>
      <w:spacing w:val="-10"/>
      <w:sz w:val="22"/>
      <w:szCs w:val="22"/>
      <w:u w:val="none"/>
    </w:rPr>
  </w:style>
  <w:style w:type="character" w:customStyle="1" w:styleId="Vnbnnidung3Inm">
    <w:name w:val="Văn bản nội dung (3) + In đậm"/>
    <w:aliases w:val="Không in nghiêng16"/>
    <w:rsid w:val="00263A12"/>
    <w:rPr>
      <w:rFonts w:ascii="Arial" w:hAnsi="Arial" w:cs="Arial"/>
      <w:b/>
      <w:bCs/>
      <w:i/>
      <w:iCs/>
      <w:u w:val="none"/>
    </w:rPr>
  </w:style>
  <w:style w:type="character" w:customStyle="1" w:styleId="Vnbnnidung3Inm1">
    <w:name w:val="Văn bản nội dung (3) + In đậm1"/>
    <w:aliases w:val="Không in nghiêng15,Giãn cách -1 pt7"/>
    <w:rsid w:val="00263A12"/>
    <w:rPr>
      <w:rFonts w:ascii="Arial" w:hAnsi="Arial" w:cs="Arial"/>
      <w:b/>
      <w:bCs/>
      <w:i/>
      <w:iCs/>
      <w:spacing w:val="-30"/>
      <w:u w:val="none"/>
    </w:rPr>
  </w:style>
  <w:style w:type="character" w:customStyle="1" w:styleId="Tiu2Khnginm1">
    <w:name w:val="Tiêu đề #2 + Không in đậm1"/>
    <w:aliases w:val="In nghiêng44"/>
    <w:rsid w:val="00263A12"/>
    <w:rPr>
      <w:rFonts w:ascii="Arial" w:hAnsi="Arial" w:cs="Arial"/>
      <w:b/>
      <w:bCs/>
      <w:i/>
      <w:iCs/>
      <w:u w:val="none"/>
    </w:rPr>
  </w:style>
  <w:style w:type="character" w:customStyle="1" w:styleId="Tiu22Gincch0pt">
    <w:name w:val="Tiêu đề #2 (2) + Giãn cách 0 pt"/>
    <w:rsid w:val="00263A12"/>
    <w:rPr>
      <w:rFonts w:ascii="Arial" w:hAnsi="Arial" w:cs="Arial"/>
      <w:b/>
      <w:bCs/>
      <w:spacing w:val="-10"/>
      <w:sz w:val="22"/>
      <w:szCs w:val="22"/>
      <w:u w:val="none"/>
    </w:rPr>
  </w:style>
  <w:style w:type="character" w:customStyle="1" w:styleId="Vnbnnidung15">
    <w:name w:val="Văn bản nội dung (15)_"/>
    <w:link w:val="Vnbnnidung150"/>
    <w:rsid w:val="00263A12"/>
    <w:rPr>
      <w:rFonts w:ascii="Arial" w:hAnsi="Arial" w:cs="Arial"/>
      <w:b/>
      <w:bCs/>
      <w:spacing w:val="-10"/>
      <w:sz w:val="22"/>
      <w:shd w:val="clear" w:color="auto" w:fill="FFFFFF"/>
    </w:rPr>
  </w:style>
  <w:style w:type="paragraph" w:customStyle="1" w:styleId="Vnbnnidung150">
    <w:name w:val="Văn bản nội dung (15)"/>
    <w:basedOn w:val="Normal"/>
    <w:link w:val="Vnbnnidung15"/>
    <w:rsid w:val="00263A12"/>
    <w:pPr>
      <w:widowControl w:val="0"/>
      <w:shd w:val="clear" w:color="auto" w:fill="FFFFFF"/>
      <w:spacing w:before="60" w:after="0" w:line="427" w:lineRule="exact"/>
      <w:ind w:firstLine="720"/>
      <w:jc w:val="both"/>
    </w:pPr>
    <w:rPr>
      <w:rFonts w:ascii="Arial" w:hAnsi="Arial" w:cs="Arial"/>
      <w:b/>
      <w:bCs/>
      <w:spacing w:val="-10"/>
      <w:sz w:val="22"/>
      <w:szCs w:val="22"/>
      <w:lang w:val="en-US"/>
    </w:rPr>
  </w:style>
  <w:style w:type="character" w:customStyle="1" w:styleId="Vnbnnidung16">
    <w:name w:val="Văn bản nội dung (16)_"/>
    <w:link w:val="Vnbnnidung160"/>
    <w:rsid w:val="00263A12"/>
    <w:rPr>
      <w:rFonts w:ascii="Arial" w:hAnsi="Arial" w:cs="Arial"/>
      <w:b/>
      <w:bCs/>
      <w:sz w:val="16"/>
      <w:szCs w:val="16"/>
      <w:shd w:val="clear" w:color="auto" w:fill="FFFFFF"/>
    </w:rPr>
  </w:style>
  <w:style w:type="paragraph" w:customStyle="1" w:styleId="Vnbnnidung160">
    <w:name w:val="Văn bản nội dung (16)"/>
    <w:basedOn w:val="Normal"/>
    <w:link w:val="Vnbnnidung16"/>
    <w:rsid w:val="00263A12"/>
    <w:pPr>
      <w:widowControl w:val="0"/>
      <w:shd w:val="clear" w:color="auto" w:fill="FFFFFF"/>
      <w:spacing w:after="0" w:line="240" w:lineRule="atLeast"/>
    </w:pPr>
    <w:rPr>
      <w:rFonts w:ascii="Arial" w:hAnsi="Arial" w:cs="Arial"/>
      <w:b/>
      <w:bCs/>
      <w:sz w:val="16"/>
      <w:szCs w:val="16"/>
      <w:lang w:val="en-US"/>
    </w:rPr>
  </w:style>
  <w:style w:type="character" w:customStyle="1" w:styleId="Vnbnnidung16Khnginm">
    <w:name w:val="Văn bản nội dung (16) + Không in đậm"/>
    <w:aliases w:val="Giãn cách 0 pt76"/>
    <w:rsid w:val="00263A12"/>
    <w:rPr>
      <w:rFonts w:ascii="Arial" w:hAnsi="Arial" w:cs="Arial"/>
      <w:b/>
      <w:bCs/>
      <w:spacing w:val="-10"/>
      <w:sz w:val="16"/>
      <w:szCs w:val="16"/>
      <w:u w:val="none"/>
    </w:rPr>
  </w:style>
  <w:style w:type="character" w:customStyle="1" w:styleId="Vnbnnidung17">
    <w:name w:val="Văn bản nội dung (17)_"/>
    <w:link w:val="Vnbnnidung171"/>
    <w:rsid w:val="00263A12"/>
    <w:rPr>
      <w:rFonts w:ascii="Arial" w:hAnsi="Arial" w:cs="Arial"/>
      <w:sz w:val="15"/>
      <w:szCs w:val="15"/>
      <w:shd w:val="clear" w:color="auto" w:fill="FFFFFF"/>
    </w:rPr>
  </w:style>
  <w:style w:type="paragraph" w:customStyle="1" w:styleId="Vnbnnidung171">
    <w:name w:val="Văn bản nội dung (17)1"/>
    <w:basedOn w:val="Normal"/>
    <w:link w:val="Vnbnnidung17"/>
    <w:rsid w:val="00263A12"/>
    <w:pPr>
      <w:widowControl w:val="0"/>
      <w:shd w:val="clear" w:color="auto" w:fill="FFFFFF"/>
      <w:spacing w:after="0" w:line="242" w:lineRule="exact"/>
      <w:jc w:val="center"/>
    </w:pPr>
    <w:rPr>
      <w:rFonts w:ascii="Arial" w:hAnsi="Arial" w:cs="Arial"/>
      <w:sz w:val="15"/>
      <w:szCs w:val="15"/>
      <w:lang w:val="en-US"/>
    </w:rPr>
  </w:style>
  <w:style w:type="character" w:customStyle="1" w:styleId="Vnbnnidung18">
    <w:name w:val="Văn bản nội dung (18)_"/>
    <w:link w:val="Vnbnnidung180"/>
    <w:rsid w:val="00263A12"/>
    <w:rPr>
      <w:rFonts w:ascii="Arial" w:hAnsi="Arial" w:cs="Arial"/>
      <w:b/>
      <w:bCs/>
      <w:sz w:val="17"/>
      <w:szCs w:val="17"/>
      <w:shd w:val="clear" w:color="auto" w:fill="FFFFFF"/>
    </w:rPr>
  </w:style>
  <w:style w:type="paragraph" w:customStyle="1" w:styleId="Vnbnnidung180">
    <w:name w:val="Văn bản nội dung (18)"/>
    <w:basedOn w:val="Normal"/>
    <w:link w:val="Vnbnnidung18"/>
    <w:rsid w:val="00263A12"/>
    <w:pPr>
      <w:widowControl w:val="0"/>
      <w:shd w:val="clear" w:color="auto" w:fill="FFFFFF"/>
      <w:spacing w:after="0" w:line="242" w:lineRule="exact"/>
    </w:pPr>
    <w:rPr>
      <w:rFonts w:ascii="Arial" w:hAnsi="Arial" w:cs="Arial"/>
      <w:b/>
      <w:bCs/>
      <w:sz w:val="17"/>
      <w:szCs w:val="17"/>
      <w:lang w:val="en-US"/>
    </w:rPr>
  </w:style>
  <w:style w:type="character" w:customStyle="1" w:styleId="Vnbnnidung3Gincch12pt">
    <w:name w:val="Văn bản nội dung (3) + Giãn cách 12 pt"/>
    <w:rsid w:val="00263A12"/>
    <w:rPr>
      <w:rFonts w:ascii="Arial" w:hAnsi="Arial" w:cs="Arial"/>
      <w:i/>
      <w:iCs/>
      <w:spacing w:val="250"/>
      <w:u w:val="none"/>
    </w:rPr>
  </w:style>
  <w:style w:type="character" w:customStyle="1" w:styleId="Chthchbng2">
    <w:name w:val="Chú thích bảng (2)_"/>
    <w:link w:val="Chthchbng20"/>
    <w:rsid w:val="00263A12"/>
    <w:rPr>
      <w:rFonts w:ascii="Arial" w:hAnsi="Arial" w:cs="Arial"/>
      <w:sz w:val="15"/>
      <w:szCs w:val="15"/>
      <w:shd w:val="clear" w:color="auto" w:fill="FFFFFF"/>
    </w:rPr>
  </w:style>
  <w:style w:type="paragraph" w:customStyle="1" w:styleId="Chthchbng20">
    <w:name w:val="Chú thích bảng (2)"/>
    <w:basedOn w:val="Normal"/>
    <w:link w:val="Chthchbng2"/>
    <w:rsid w:val="00263A12"/>
    <w:pPr>
      <w:widowControl w:val="0"/>
      <w:shd w:val="clear" w:color="auto" w:fill="FFFFFF"/>
      <w:spacing w:after="0" w:line="240" w:lineRule="atLeast"/>
    </w:pPr>
    <w:rPr>
      <w:rFonts w:ascii="Arial" w:hAnsi="Arial" w:cs="Arial"/>
      <w:sz w:val="15"/>
      <w:szCs w:val="15"/>
      <w:lang w:val="en-US"/>
    </w:rPr>
  </w:style>
  <w:style w:type="character" w:customStyle="1" w:styleId="Vnbnnidung265pt">
    <w:name w:val="Văn bản nội dung (2) + 6.5 pt"/>
    <w:aliases w:val="In đậm39,Chữ hoa nhỏ,Giãn cách 0 pt75"/>
    <w:rsid w:val="00263A12"/>
    <w:rPr>
      <w:rFonts w:ascii="Arial" w:hAnsi="Arial" w:cs="Arial"/>
      <w:b/>
      <w:bCs/>
      <w:smallCaps/>
      <w:spacing w:val="0"/>
      <w:sz w:val="13"/>
      <w:szCs w:val="13"/>
      <w:u w:val="none"/>
    </w:rPr>
  </w:style>
  <w:style w:type="character" w:customStyle="1" w:styleId="Vnbnnidung265pt6">
    <w:name w:val="Văn bản nội dung (2) + 6.5 pt6"/>
    <w:aliases w:val="In đậm38,Giãn cách 0 pt74"/>
    <w:rsid w:val="00263A12"/>
    <w:rPr>
      <w:rFonts w:ascii="Arial" w:hAnsi="Arial" w:cs="Arial"/>
      <w:b/>
      <w:bCs/>
      <w:spacing w:val="0"/>
      <w:sz w:val="13"/>
      <w:szCs w:val="13"/>
      <w:u w:val="none"/>
    </w:rPr>
  </w:style>
  <w:style w:type="character" w:customStyle="1" w:styleId="Vnbnnidung275pt">
    <w:name w:val="Văn bản nội dung (2) + 7.5 pt"/>
    <w:aliases w:val="In đậm37,In nghiêng43,Giãn cách 0 pt73"/>
    <w:rsid w:val="00263A12"/>
    <w:rPr>
      <w:rFonts w:ascii="Arial" w:hAnsi="Arial" w:cs="Arial"/>
      <w:b/>
      <w:bCs/>
      <w:i/>
      <w:iCs/>
      <w:spacing w:val="0"/>
      <w:sz w:val="15"/>
      <w:szCs w:val="15"/>
      <w:u w:val="none"/>
    </w:rPr>
  </w:style>
  <w:style w:type="character" w:customStyle="1" w:styleId="Chthchbng3">
    <w:name w:val="Chú thích bảng (3)_"/>
    <w:link w:val="Chthchbng30"/>
    <w:rsid w:val="00263A12"/>
    <w:rPr>
      <w:rFonts w:ascii="Arial" w:hAnsi="Arial" w:cs="Arial"/>
      <w:b/>
      <w:bCs/>
      <w:sz w:val="13"/>
      <w:szCs w:val="13"/>
      <w:shd w:val="clear" w:color="auto" w:fill="FFFFFF"/>
    </w:rPr>
  </w:style>
  <w:style w:type="paragraph" w:customStyle="1" w:styleId="Chthchbng30">
    <w:name w:val="Chú thích bảng (3)"/>
    <w:basedOn w:val="Normal"/>
    <w:link w:val="Chthchbng3"/>
    <w:rsid w:val="00263A12"/>
    <w:pPr>
      <w:widowControl w:val="0"/>
      <w:shd w:val="clear" w:color="auto" w:fill="FFFFFF"/>
      <w:spacing w:after="0" w:line="240" w:lineRule="atLeast"/>
    </w:pPr>
    <w:rPr>
      <w:rFonts w:ascii="Arial" w:hAnsi="Arial" w:cs="Arial"/>
      <w:b/>
      <w:bCs/>
      <w:sz w:val="13"/>
      <w:szCs w:val="13"/>
      <w:lang w:val="en-US"/>
    </w:rPr>
  </w:style>
  <w:style w:type="character" w:customStyle="1" w:styleId="Vnbnnidung19">
    <w:name w:val="Văn bản nội dung (19)_"/>
    <w:link w:val="Vnbnnidung190"/>
    <w:rsid w:val="00263A12"/>
    <w:rPr>
      <w:rFonts w:ascii="Arial" w:hAnsi="Arial" w:cs="Arial"/>
      <w:b/>
      <w:bCs/>
      <w:i/>
      <w:iCs/>
      <w:sz w:val="15"/>
      <w:szCs w:val="15"/>
      <w:shd w:val="clear" w:color="auto" w:fill="FFFFFF"/>
    </w:rPr>
  </w:style>
  <w:style w:type="paragraph" w:customStyle="1" w:styleId="Vnbnnidung190">
    <w:name w:val="Văn bản nội dung (19)"/>
    <w:basedOn w:val="Normal"/>
    <w:link w:val="Vnbnnidung19"/>
    <w:rsid w:val="00263A12"/>
    <w:pPr>
      <w:widowControl w:val="0"/>
      <w:shd w:val="clear" w:color="auto" w:fill="FFFFFF"/>
      <w:spacing w:before="540" w:after="0" w:line="195" w:lineRule="exact"/>
      <w:jc w:val="both"/>
    </w:pPr>
    <w:rPr>
      <w:rFonts w:ascii="Arial" w:hAnsi="Arial" w:cs="Arial"/>
      <w:b/>
      <w:bCs/>
      <w:i/>
      <w:iCs/>
      <w:sz w:val="15"/>
      <w:szCs w:val="15"/>
      <w:lang w:val="en-US"/>
    </w:rPr>
  </w:style>
  <w:style w:type="character" w:customStyle="1" w:styleId="Vnbnnidung200">
    <w:name w:val="Văn bản nội dung (20)_"/>
    <w:link w:val="Vnbnnidung201"/>
    <w:rsid w:val="00263A12"/>
    <w:rPr>
      <w:rFonts w:ascii="Arial" w:hAnsi="Arial" w:cs="Arial"/>
      <w:b/>
      <w:bCs/>
      <w:sz w:val="15"/>
      <w:szCs w:val="15"/>
      <w:shd w:val="clear" w:color="auto" w:fill="FFFFFF"/>
    </w:rPr>
  </w:style>
  <w:style w:type="paragraph" w:customStyle="1" w:styleId="Vnbnnidung201">
    <w:name w:val="Văn bản nội dung (20)1"/>
    <w:basedOn w:val="Normal"/>
    <w:link w:val="Vnbnnidung200"/>
    <w:rsid w:val="00263A12"/>
    <w:pPr>
      <w:widowControl w:val="0"/>
      <w:shd w:val="clear" w:color="auto" w:fill="FFFFFF"/>
      <w:spacing w:after="0" w:line="195" w:lineRule="exact"/>
      <w:jc w:val="both"/>
    </w:pPr>
    <w:rPr>
      <w:rFonts w:ascii="Arial" w:hAnsi="Arial" w:cs="Arial"/>
      <w:b/>
      <w:bCs/>
      <w:sz w:val="15"/>
      <w:szCs w:val="15"/>
      <w:lang w:val="en-US"/>
    </w:rPr>
  </w:style>
  <w:style w:type="character" w:customStyle="1" w:styleId="Vnbnnidung20Innghing">
    <w:name w:val="Văn bản nội dung (20) + In nghiêng"/>
    <w:rsid w:val="00263A12"/>
    <w:rPr>
      <w:rFonts w:ascii="Arial" w:hAnsi="Arial" w:cs="Arial"/>
      <w:b/>
      <w:bCs/>
      <w:i/>
      <w:iCs/>
      <w:sz w:val="15"/>
      <w:szCs w:val="15"/>
      <w:u w:val="none"/>
    </w:rPr>
  </w:style>
  <w:style w:type="character" w:customStyle="1" w:styleId="Vnbnnidung20105pt">
    <w:name w:val="Văn bản nội dung (20) + 10.5 pt"/>
    <w:aliases w:val="Không in đậm26"/>
    <w:rsid w:val="00263A12"/>
    <w:rPr>
      <w:rFonts w:ascii="Arial" w:hAnsi="Arial" w:cs="Arial"/>
      <w:b/>
      <w:bCs/>
      <w:sz w:val="21"/>
      <w:szCs w:val="21"/>
      <w:u w:val="none"/>
    </w:rPr>
  </w:style>
  <w:style w:type="character" w:customStyle="1" w:styleId="Vnbnnidung205pt">
    <w:name w:val="Văn bản nội dung (20) + 5 pt"/>
    <w:aliases w:val="Không in đậm25"/>
    <w:rsid w:val="00263A12"/>
    <w:rPr>
      <w:rFonts w:ascii="Arial" w:hAnsi="Arial" w:cs="Arial"/>
      <w:b/>
      <w:bCs/>
      <w:sz w:val="10"/>
      <w:szCs w:val="10"/>
      <w:u w:val="none"/>
    </w:rPr>
  </w:style>
  <w:style w:type="character" w:customStyle="1" w:styleId="Vnbnnidung17Chhoanh">
    <w:name w:val="Văn bản nội dung (17) + Chữ hoa nhỏ"/>
    <w:rsid w:val="00263A12"/>
    <w:rPr>
      <w:rFonts w:ascii="Arial" w:hAnsi="Arial" w:cs="Arial"/>
      <w:smallCaps/>
      <w:sz w:val="15"/>
      <w:szCs w:val="15"/>
      <w:u w:val="none"/>
    </w:rPr>
  </w:style>
  <w:style w:type="character" w:customStyle="1" w:styleId="Vnbnnidung1755pt">
    <w:name w:val="Văn bản nội dung (17) + 5.5 pt"/>
    <w:aliases w:val="In đậm36"/>
    <w:rsid w:val="00263A12"/>
    <w:rPr>
      <w:rFonts w:ascii="Arial" w:hAnsi="Arial" w:cs="Arial"/>
      <w:b/>
      <w:bCs/>
      <w:sz w:val="11"/>
      <w:szCs w:val="11"/>
      <w:u w:val="none"/>
    </w:rPr>
  </w:style>
  <w:style w:type="character" w:customStyle="1" w:styleId="Vnbnnidung17Innghing">
    <w:name w:val="Văn bản nội dung (17) + In nghiêng"/>
    <w:rsid w:val="00263A12"/>
    <w:rPr>
      <w:rFonts w:ascii="Arial" w:hAnsi="Arial" w:cs="Arial"/>
      <w:i/>
      <w:iCs/>
      <w:sz w:val="15"/>
      <w:szCs w:val="15"/>
      <w:u w:val="none"/>
      <w:lang w:val="en-US" w:eastAsia="en-US"/>
    </w:rPr>
  </w:style>
  <w:style w:type="character" w:customStyle="1" w:styleId="Vnbnnidung210">
    <w:name w:val="Văn bản nội dung (21)_"/>
    <w:link w:val="Vnbnnidung211"/>
    <w:rsid w:val="00263A12"/>
    <w:rPr>
      <w:rFonts w:ascii="Arial" w:hAnsi="Arial" w:cs="Arial"/>
      <w:b/>
      <w:bCs/>
      <w:i/>
      <w:iCs/>
      <w:sz w:val="16"/>
      <w:szCs w:val="16"/>
      <w:shd w:val="clear" w:color="auto" w:fill="FFFFFF"/>
    </w:rPr>
  </w:style>
  <w:style w:type="paragraph" w:customStyle="1" w:styleId="Vnbnnidung211">
    <w:name w:val="Văn bản nội dung (21)"/>
    <w:basedOn w:val="Normal"/>
    <w:link w:val="Vnbnnidung210"/>
    <w:rsid w:val="00263A12"/>
    <w:pPr>
      <w:widowControl w:val="0"/>
      <w:shd w:val="clear" w:color="auto" w:fill="FFFFFF"/>
      <w:spacing w:after="0" w:line="228" w:lineRule="exact"/>
      <w:jc w:val="both"/>
    </w:pPr>
    <w:rPr>
      <w:rFonts w:ascii="Arial" w:hAnsi="Arial" w:cs="Arial"/>
      <w:b/>
      <w:bCs/>
      <w:i/>
      <w:iCs/>
      <w:sz w:val="16"/>
      <w:szCs w:val="16"/>
      <w:lang w:val="en-US"/>
    </w:rPr>
  </w:style>
  <w:style w:type="character" w:customStyle="1" w:styleId="Vnbnnidung2175pt">
    <w:name w:val="Văn bản nội dung (21) + 7.5 pt"/>
    <w:aliases w:val="Không in đậm24,Không in nghiêng14"/>
    <w:rsid w:val="00263A12"/>
    <w:rPr>
      <w:rFonts w:ascii="Arial" w:hAnsi="Arial" w:cs="Arial"/>
      <w:b/>
      <w:bCs/>
      <w:i/>
      <w:iCs/>
      <w:sz w:val="15"/>
      <w:szCs w:val="15"/>
      <w:u w:val="none"/>
    </w:rPr>
  </w:style>
  <w:style w:type="character" w:customStyle="1" w:styleId="Chthchbng">
    <w:name w:val="Chú thích bảng_"/>
    <w:link w:val="Chthchbng1"/>
    <w:rsid w:val="00263A12"/>
    <w:rPr>
      <w:rFonts w:ascii="Arial" w:hAnsi="Arial" w:cs="Arial"/>
      <w:b/>
      <w:bCs/>
      <w:sz w:val="15"/>
      <w:szCs w:val="15"/>
      <w:shd w:val="clear" w:color="auto" w:fill="FFFFFF"/>
    </w:rPr>
  </w:style>
  <w:style w:type="paragraph" w:customStyle="1" w:styleId="Chthchbng1">
    <w:name w:val="Chú thích bảng1"/>
    <w:basedOn w:val="Normal"/>
    <w:link w:val="Chthchbng"/>
    <w:rsid w:val="00263A12"/>
    <w:pPr>
      <w:widowControl w:val="0"/>
      <w:shd w:val="clear" w:color="auto" w:fill="FFFFFF"/>
      <w:spacing w:after="0" w:line="240" w:lineRule="atLeast"/>
      <w:jc w:val="right"/>
    </w:pPr>
    <w:rPr>
      <w:rFonts w:ascii="Arial" w:hAnsi="Arial" w:cs="Arial"/>
      <w:b/>
      <w:bCs/>
      <w:sz w:val="15"/>
      <w:szCs w:val="15"/>
      <w:lang w:val="en-US"/>
    </w:rPr>
  </w:style>
  <w:style w:type="character" w:customStyle="1" w:styleId="Vnbnnidung26pt">
    <w:name w:val="Văn bản nội dung (2) + 6 pt"/>
    <w:aliases w:val="Giãn cách 0 pt72"/>
    <w:rsid w:val="00263A12"/>
    <w:rPr>
      <w:rFonts w:ascii="Arial" w:hAnsi="Arial" w:cs="Arial"/>
      <w:spacing w:val="0"/>
      <w:sz w:val="12"/>
      <w:szCs w:val="12"/>
      <w:u w:val="none"/>
    </w:rPr>
  </w:style>
  <w:style w:type="character" w:customStyle="1" w:styleId="Vnbnnidung25pt">
    <w:name w:val="Văn bản nội dung (2) + 5 pt"/>
    <w:aliases w:val="In nghiêng42,Giãn cách 0 pt71,Tỉ lệ 150%"/>
    <w:rsid w:val="00263A12"/>
    <w:rPr>
      <w:rFonts w:ascii="Arial" w:hAnsi="Arial" w:cs="Arial"/>
      <w:i/>
      <w:iCs/>
      <w:spacing w:val="0"/>
      <w:w w:val="150"/>
      <w:sz w:val="10"/>
      <w:szCs w:val="10"/>
      <w:u w:val="none"/>
    </w:rPr>
  </w:style>
  <w:style w:type="character" w:customStyle="1" w:styleId="Vnbnnidung22">
    <w:name w:val="Văn bản nội dung (22)_"/>
    <w:link w:val="Vnbnnidung220"/>
    <w:rsid w:val="00263A12"/>
    <w:rPr>
      <w:rFonts w:ascii="Arial" w:hAnsi="Arial" w:cs="Arial"/>
      <w:i/>
      <w:iCs/>
      <w:sz w:val="16"/>
      <w:szCs w:val="16"/>
      <w:shd w:val="clear" w:color="auto" w:fill="FFFFFF"/>
    </w:rPr>
  </w:style>
  <w:style w:type="paragraph" w:customStyle="1" w:styleId="Vnbnnidung220">
    <w:name w:val="Văn bản nội dung (22)"/>
    <w:basedOn w:val="Normal"/>
    <w:link w:val="Vnbnnidung22"/>
    <w:rsid w:val="00263A12"/>
    <w:pPr>
      <w:widowControl w:val="0"/>
      <w:shd w:val="clear" w:color="auto" w:fill="FFFFFF"/>
      <w:spacing w:before="360" w:after="0" w:line="195" w:lineRule="exact"/>
      <w:jc w:val="both"/>
    </w:pPr>
    <w:rPr>
      <w:rFonts w:ascii="Arial" w:hAnsi="Arial" w:cs="Arial"/>
      <w:i/>
      <w:iCs/>
      <w:sz w:val="16"/>
      <w:szCs w:val="16"/>
      <w:lang w:val="en-US"/>
    </w:rPr>
  </w:style>
  <w:style w:type="character" w:customStyle="1" w:styleId="Vnbnnidung2275pt">
    <w:name w:val="Văn bản nội dung (22) + 7.5 pt"/>
    <w:aliases w:val="In đậm35,Không in nghiêng13"/>
    <w:rsid w:val="00263A12"/>
    <w:rPr>
      <w:rFonts w:ascii="Arial" w:hAnsi="Arial" w:cs="Arial"/>
      <w:b/>
      <w:bCs/>
      <w:i/>
      <w:iCs/>
      <w:sz w:val="15"/>
      <w:szCs w:val="15"/>
      <w:u w:val="none"/>
    </w:rPr>
  </w:style>
  <w:style w:type="character" w:customStyle="1" w:styleId="Vnbnnidung2065pt">
    <w:name w:val="Văn bản nội dung (20) + 6.5 pt"/>
    <w:aliases w:val="Không in đậm23,In nghiêng41"/>
    <w:rsid w:val="00263A12"/>
    <w:rPr>
      <w:rFonts w:ascii="Arial" w:hAnsi="Arial" w:cs="Arial"/>
      <w:b/>
      <w:bCs/>
      <w:i/>
      <w:iCs/>
      <w:sz w:val="13"/>
      <w:szCs w:val="13"/>
      <w:u w:val="none"/>
    </w:rPr>
  </w:style>
  <w:style w:type="character" w:customStyle="1" w:styleId="Vnbnnidung2065pt2">
    <w:name w:val="Văn bản nội dung (20) + 6.5 pt2"/>
    <w:aliases w:val="Không in đậm22"/>
    <w:rsid w:val="00263A12"/>
    <w:rPr>
      <w:rFonts w:ascii="Arial" w:hAnsi="Arial" w:cs="Arial"/>
      <w:b/>
      <w:bCs/>
      <w:sz w:val="13"/>
      <w:szCs w:val="13"/>
      <w:u w:val="none"/>
    </w:rPr>
  </w:style>
  <w:style w:type="character" w:customStyle="1" w:styleId="Vnbnnidung23">
    <w:name w:val="Văn bản nội dung (23)_"/>
    <w:link w:val="Vnbnnidung230"/>
    <w:rsid w:val="00263A12"/>
    <w:rPr>
      <w:rFonts w:ascii="Arial" w:hAnsi="Arial" w:cs="Arial"/>
      <w:b/>
      <w:bCs/>
      <w:sz w:val="15"/>
      <w:szCs w:val="15"/>
      <w:shd w:val="clear" w:color="auto" w:fill="FFFFFF"/>
    </w:rPr>
  </w:style>
  <w:style w:type="paragraph" w:customStyle="1" w:styleId="Vnbnnidung230">
    <w:name w:val="Văn bản nội dung (23)"/>
    <w:basedOn w:val="Normal"/>
    <w:link w:val="Vnbnnidung23"/>
    <w:rsid w:val="00263A12"/>
    <w:pPr>
      <w:widowControl w:val="0"/>
      <w:shd w:val="clear" w:color="auto" w:fill="FFFFFF"/>
      <w:spacing w:after="0" w:line="195" w:lineRule="exact"/>
      <w:jc w:val="both"/>
    </w:pPr>
    <w:rPr>
      <w:rFonts w:ascii="Arial" w:hAnsi="Arial" w:cs="Arial"/>
      <w:b/>
      <w:bCs/>
      <w:sz w:val="15"/>
      <w:szCs w:val="15"/>
      <w:lang w:val="en-US"/>
    </w:rPr>
  </w:style>
  <w:style w:type="character" w:customStyle="1" w:styleId="Vnbnnidung23Khnginm">
    <w:name w:val="Văn bản nội dung (23) + Không in đậm"/>
    <w:basedOn w:val="Vnbnnidung23"/>
    <w:rsid w:val="00263A12"/>
    <w:rPr>
      <w:rFonts w:ascii="Arial" w:hAnsi="Arial" w:cs="Arial"/>
      <w:b/>
      <w:bCs/>
      <w:sz w:val="15"/>
      <w:szCs w:val="15"/>
      <w:shd w:val="clear" w:color="auto" w:fill="FFFFFF"/>
    </w:rPr>
  </w:style>
  <w:style w:type="character" w:customStyle="1" w:styleId="Vnbnnidung20Khnginm">
    <w:name w:val="Văn bản nội dung (20) + Không in đậm"/>
    <w:aliases w:val="In nghiêng40"/>
    <w:rsid w:val="00263A12"/>
    <w:rPr>
      <w:rFonts w:ascii="Arial" w:hAnsi="Arial" w:cs="Arial"/>
      <w:b/>
      <w:bCs/>
      <w:i/>
      <w:iCs/>
      <w:spacing w:val="0"/>
      <w:sz w:val="15"/>
      <w:szCs w:val="15"/>
      <w:u w:val="none"/>
    </w:rPr>
  </w:style>
  <w:style w:type="character" w:customStyle="1" w:styleId="Vnbnnidung20Khnginm5">
    <w:name w:val="Văn bản nội dung (20) + Không in đậm5"/>
    <w:basedOn w:val="Vnbnnidung200"/>
    <w:rsid w:val="00263A12"/>
    <w:rPr>
      <w:rFonts w:ascii="Arial" w:hAnsi="Arial" w:cs="Arial"/>
      <w:b/>
      <w:bCs/>
      <w:sz w:val="15"/>
      <w:szCs w:val="15"/>
      <w:shd w:val="clear" w:color="auto" w:fill="FFFFFF"/>
    </w:rPr>
  </w:style>
  <w:style w:type="character" w:customStyle="1" w:styleId="Vnbnnidung2065pt1">
    <w:name w:val="Văn bản nội dung (20) + 6.5 pt1"/>
    <w:rsid w:val="00263A12"/>
    <w:rPr>
      <w:rFonts w:ascii="Arial" w:hAnsi="Arial" w:cs="Arial"/>
      <w:b/>
      <w:bCs/>
      <w:sz w:val="13"/>
      <w:szCs w:val="13"/>
      <w:u w:val="none"/>
    </w:rPr>
  </w:style>
  <w:style w:type="character" w:customStyle="1" w:styleId="Vnbnnidung208pt">
    <w:name w:val="Văn bản nội dung (20) + 8 pt"/>
    <w:rsid w:val="00263A12"/>
    <w:rPr>
      <w:rFonts w:ascii="Arial" w:hAnsi="Arial" w:cs="Arial"/>
      <w:b/>
      <w:bCs/>
      <w:sz w:val="16"/>
      <w:szCs w:val="16"/>
      <w:u w:val="none"/>
    </w:rPr>
  </w:style>
  <w:style w:type="character" w:customStyle="1" w:styleId="Vnbnnidung20Khnginm4">
    <w:name w:val="Văn bản nội dung (20) + Không in đậm4"/>
    <w:basedOn w:val="Vnbnnidung200"/>
    <w:rsid w:val="00263A12"/>
    <w:rPr>
      <w:rFonts w:ascii="Arial" w:hAnsi="Arial" w:cs="Arial"/>
      <w:b/>
      <w:bCs/>
      <w:sz w:val="15"/>
      <w:szCs w:val="15"/>
      <w:shd w:val="clear" w:color="auto" w:fill="FFFFFF"/>
    </w:rPr>
  </w:style>
  <w:style w:type="character" w:customStyle="1" w:styleId="Vnbnnidung20Khnginm3">
    <w:name w:val="Văn bản nội dung (20) + Không in đậm3"/>
    <w:aliases w:val="In nghiêng39"/>
    <w:rsid w:val="00263A12"/>
    <w:rPr>
      <w:rFonts w:ascii="Arial" w:hAnsi="Arial" w:cs="Arial"/>
      <w:b/>
      <w:bCs/>
      <w:i/>
      <w:iCs/>
      <w:sz w:val="15"/>
      <w:szCs w:val="15"/>
      <w:u w:val="none"/>
    </w:rPr>
  </w:style>
  <w:style w:type="character" w:customStyle="1" w:styleId="Vnbnnidung209pt">
    <w:name w:val="Văn bản nội dung (20) + 9 pt"/>
    <w:aliases w:val="In nghiêng38"/>
    <w:rsid w:val="00263A12"/>
    <w:rPr>
      <w:rFonts w:ascii="Arial" w:hAnsi="Arial" w:cs="Arial"/>
      <w:b/>
      <w:bCs/>
      <w:i/>
      <w:iCs/>
      <w:sz w:val="18"/>
      <w:szCs w:val="18"/>
      <w:u w:val="none"/>
    </w:rPr>
  </w:style>
  <w:style w:type="character" w:customStyle="1" w:styleId="Vnbnnidung209pt1">
    <w:name w:val="Văn bản nội dung (20) + 9 pt1"/>
    <w:aliases w:val="Không in đậm21"/>
    <w:rsid w:val="00263A12"/>
    <w:rPr>
      <w:rFonts w:ascii="Arial" w:hAnsi="Arial" w:cs="Arial"/>
      <w:b/>
      <w:bCs/>
      <w:sz w:val="18"/>
      <w:szCs w:val="18"/>
      <w:u w:val="none"/>
    </w:rPr>
  </w:style>
  <w:style w:type="character" w:customStyle="1" w:styleId="Vnbnnidung24">
    <w:name w:val="Văn bản nội dung (24)_"/>
    <w:link w:val="Vnbnnidung240"/>
    <w:rsid w:val="00263A12"/>
    <w:rPr>
      <w:rFonts w:ascii="Arial" w:hAnsi="Arial" w:cs="Arial"/>
      <w:b/>
      <w:bCs/>
      <w:sz w:val="16"/>
      <w:szCs w:val="16"/>
      <w:shd w:val="clear" w:color="auto" w:fill="FFFFFF"/>
    </w:rPr>
  </w:style>
  <w:style w:type="paragraph" w:customStyle="1" w:styleId="Vnbnnidung240">
    <w:name w:val="Văn bản nội dung (24)"/>
    <w:basedOn w:val="Normal"/>
    <w:link w:val="Vnbnnidung24"/>
    <w:rsid w:val="00263A12"/>
    <w:pPr>
      <w:widowControl w:val="0"/>
      <w:shd w:val="clear" w:color="auto" w:fill="FFFFFF"/>
      <w:spacing w:after="180" w:line="240" w:lineRule="atLeast"/>
      <w:ind w:hanging="1760"/>
      <w:jc w:val="right"/>
    </w:pPr>
    <w:rPr>
      <w:rFonts w:ascii="Arial" w:hAnsi="Arial" w:cs="Arial"/>
      <w:b/>
      <w:bCs/>
      <w:sz w:val="16"/>
      <w:szCs w:val="16"/>
      <w:lang w:val="en-US"/>
    </w:rPr>
  </w:style>
  <w:style w:type="character" w:customStyle="1" w:styleId="Vnbnnidung24Khnginm">
    <w:name w:val="Văn bản nội dung (24) + Không in đậm"/>
    <w:basedOn w:val="Vnbnnidung24"/>
    <w:rsid w:val="00263A12"/>
    <w:rPr>
      <w:rFonts w:ascii="Arial" w:hAnsi="Arial" w:cs="Arial"/>
      <w:b/>
      <w:bCs/>
      <w:sz w:val="16"/>
      <w:szCs w:val="16"/>
      <w:shd w:val="clear" w:color="auto" w:fill="FFFFFF"/>
    </w:rPr>
  </w:style>
  <w:style w:type="character" w:customStyle="1" w:styleId="Vnbnnidung2465pt">
    <w:name w:val="Văn bản nội dung (24) + 6.5 pt"/>
    <w:rsid w:val="00263A12"/>
    <w:rPr>
      <w:rFonts w:ascii="Arial" w:hAnsi="Arial" w:cs="Arial"/>
      <w:b/>
      <w:bCs/>
      <w:sz w:val="13"/>
      <w:szCs w:val="13"/>
      <w:u w:val="none"/>
    </w:rPr>
  </w:style>
  <w:style w:type="character" w:customStyle="1" w:styleId="Vnbnnidung24Khnginm1">
    <w:name w:val="Văn bản nội dung (24) + Không in đậm1"/>
    <w:aliases w:val="In nghiêng37"/>
    <w:rsid w:val="00263A12"/>
    <w:rPr>
      <w:rFonts w:ascii="Arial" w:hAnsi="Arial" w:cs="Arial"/>
      <w:b/>
      <w:bCs/>
      <w:i/>
      <w:iCs/>
      <w:sz w:val="16"/>
      <w:szCs w:val="16"/>
      <w:u w:val="none"/>
    </w:rPr>
  </w:style>
  <w:style w:type="character" w:customStyle="1" w:styleId="Vnbnnidung25">
    <w:name w:val="Văn bản nội dung (25)_"/>
    <w:link w:val="Vnbnnidung250"/>
    <w:rsid w:val="00263A12"/>
    <w:rPr>
      <w:rFonts w:ascii="Arial" w:hAnsi="Arial" w:cs="Arial"/>
      <w:b/>
      <w:bCs/>
      <w:i/>
      <w:iCs/>
      <w:sz w:val="17"/>
      <w:szCs w:val="17"/>
      <w:shd w:val="clear" w:color="auto" w:fill="FFFFFF"/>
    </w:rPr>
  </w:style>
  <w:style w:type="paragraph" w:customStyle="1" w:styleId="Vnbnnidung250">
    <w:name w:val="Văn bản nội dung (25)"/>
    <w:basedOn w:val="Normal"/>
    <w:link w:val="Vnbnnidung25"/>
    <w:rsid w:val="00263A12"/>
    <w:pPr>
      <w:widowControl w:val="0"/>
      <w:shd w:val="clear" w:color="auto" w:fill="FFFFFF"/>
      <w:spacing w:after="0" w:line="228" w:lineRule="exact"/>
      <w:jc w:val="both"/>
    </w:pPr>
    <w:rPr>
      <w:rFonts w:ascii="Arial" w:hAnsi="Arial" w:cs="Arial"/>
      <w:b/>
      <w:bCs/>
      <w:i/>
      <w:iCs/>
      <w:sz w:val="17"/>
      <w:szCs w:val="17"/>
      <w:lang w:val="en-US"/>
    </w:rPr>
  </w:style>
  <w:style w:type="character" w:customStyle="1" w:styleId="Vnbnnidung25Khnginnghing">
    <w:name w:val="Văn bản nội dung (25) + Không in nghiêng"/>
    <w:basedOn w:val="Vnbnnidung25"/>
    <w:rsid w:val="00263A12"/>
    <w:rPr>
      <w:rFonts w:ascii="Arial" w:hAnsi="Arial" w:cs="Arial"/>
      <w:b/>
      <w:bCs/>
      <w:i/>
      <w:iCs/>
      <w:sz w:val="17"/>
      <w:szCs w:val="17"/>
      <w:shd w:val="clear" w:color="auto" w:fill="FFFFFF"/>
    </w:rPr>
  </w:style>
  <w:style w:type="character" w:customStyle="1" w:styleId="Vnbnnidung285pt">
    <w:name w:val="Văn bản nội dung (2) + 8.5 pt"/>
    <w:aliases w:val="In đậm34,Giãn cách 0 pt70"/>
    <w:rsid w:val="00263A12"/>
    <w:rPr>
      <w:rFonts w:ascii="Arial" w:hAnsi="Arial" w:cs="Arial"/>
      <w:b/>
      <w:bCs/>
      <w:spacing w:val="0"/>
      <w:sz w:val="17"/>
      <w:szCs w:val="17"/>
      <w:u w:val="none"/>
    </w:rPr>
  </w:style>
  <w:style w:type="character" w:customStyle="1" w:styleId="Vnbnnidung275pt11">
    <w:name w:val="Văn bản nội dung (2) + 7.5 pt11"/>
    <w:aliases w:val="Giãn cách 0 pt69"/>
    <w:rsid w:val="00263A12"/>
    <w:rPr>
      <w:rFonts w:ascii="Arial" w:hAnsi="Arial" w:cs="Arial"/>
      <w:spacing w:val="0"/>
      <w:sz w:val="15"/>
      <w:szCs w:val="15"/>
      <w:u w:val="none"/>
      <w:lang w:val="en-US" w:eastAsia="en-US"/>
    </w:rPr>
  </w:style>
  <w:style w:type="character" w:customStyle="1" w:styleId="Vnbnnidung265pt5">
    <w:name w:val="Văn bản nội dung (2) + 6.5 pt5"/>
    <w:aliases w:val="Giãn cách 0 pt68"/>
    <w:rsid w:val="00263A12"/>
    <w:rPr>
      <w:rFonts w:ascii="Arial" w:hAnsi="Arial" w:cs="Arial"/>
      <w:spacing w:val="0"/>
      <w:sz w:val="13"/>
      <w:szCs w:val="13"/>
      <w:u w:val="none"/>
    </w:rPr>
  </w:style>
  <w:style w:type="character" w:customStyle="1" w:styleId="Vnbnnidung210pt">
    <w:name w:val="Văn bản nội dung (2) + 10 pt"/>
    <w:aliases w:val="Giãn cách 0 pt67"/>
    <w:rsid w:val="00263A12"/>
    <w:rPr>
      <w:rFonts w:ascii="Arial" w:hAnsi="Arial" w:cs="Arial"/>
      <w:spacing w:val="0"/>
      <w:sz w:val="20"/>
      <w:szCs w:val="20"/>
      <w:u w:val="none"/>
    </w:rPr>
  </w:style>
  <w:style w:type="character" w:customStyle="1" w:styleId="Vnbnnidung207pt">
    <w:name w:val="Văn bản nội dung (20) + 7 pt"/>
    <w:aliases w:val="Không in đậm20"/>
    <w:rsid w:val="00263A12"/>
    <w:rPr>
      <w:rFonts w:ascii="Arial" w:hAnsi="Arial" w:cs="Arial"/>
      <w:b/>
      <w:bCs/>
      <w:spacing w:val="0"/>
      <w:sz w:val="14"/>
      <w:szCs w:val="14"/>
      <w:u w:val="none"/>
    </w:rPr>
  </w:style>
  <w:style w:type="character" w:customStyle="1" w:styleId="Vnbnnidung26">
    <w:name w:val="Văn bản nội dung (26)_"/>
    <w:link w:val="Vnbnnidung261"/>
    <w:rsid w:val="00263A12"/>
    <w:rPr>
      <w:rFonts w:ascii="Arial" w:hAnsi="Arial" w:cs="Arial"/>
      <w:sz w:val="15"/>
      <w:szCs w:val="15"/>
      <w:shd w:val="clear" w:color="auto" w:fill="FFFFFF"/>
    </w:rPr>
  </w:style>
  <w:style w:type="paragraph" w:customStyle="1" w:styleId="Vnbnnidung261">
    <w:name w:val="Văn bản nội dung (26)1"/>
    <w:basedOn w:val="Normal"/>
    <w:link w:val="Vnbnnidung26"/>
    <w:rsid w:val="00263A12"/>
    <w:pPr>
      <w:widowControl w:val="0"/>
      <w:shd w:val="clear" w:color="auto" w:fill="FFFFFF"/>
      <w:spacing w:after="0" w:line="200" w:lineRule="exact"/>
    </w:pPr>
    <w:rPr>
      <w:rFonts w:ascii="Arial" w:hAnsi="Arial" w:cs="Arial"/>
      <w:sz w:val="15"/>
      <w:szCs w:val="15"/>
      <w:lang w:val="en-US"/>
    </w:rPr>
  </w:style>
  <w:style w:type="character" w:customStyle="1" w:styleId="Vnbnnidung26Inm">
    <w:name w:val="Văn bản nội dung (26) + In đậm"/>
    <w:rsid w:val="00263A12"/>
    <w:rPr>
      <w:rFonts w:ascii="Arial" w:hAnsi="Arial" w:cs="Arial"/>
      <w:b/>
      <w:bCs/>
      <w:sz w:val="15"/>
      <w:szCs w:val="15"/>
      <w:u w:val="none"/>
    </w:rPr>
  </w:style>
  <w:style w:type="character" w:customStyle="1" w:styleId="Vnbnnidung260">
    <w:name w:val="Văn bản nội dung (26)"/>
    <w:rsid w:val="00263A12"/>
    <w:rPr>
      <w:rFonts w:ascii="Arial" w:hAnsi="Arial" w:cs="Arial"/>
      <w:spacing w:val="0"/>
      <w:sz w:val="15"/>
      <w:szCs w:val="15"/>
      <w:u w:val="none"/>
    </w:rPr>
  </w:style>
  <w:style w:type="character" w:customStyle="1" w:styleId="Vnbnnidung20Khnginm2">
    <w:name w:val="Văn bản nội dung (20) + Không in đậm2"/>
    <w:rsid w:val="00263A12"/>
    <w:rPr>
      <w:rFonts w:ascii="Arial" w:hAnsi="Arial" w:cs="Arial"/>
      <w:b/>
      <w:bCs/>
      <w:spacing w:val="0"/>
      <w:sz w:val="15"/>
      <w:szCs w:val="15"/>
      <w:u w:val="none"/>
    </w:rPr>
  </w:style>
  <w:style w:type="character" w:customStyle="1" w:styleId="Vnbnnidung20Gincch1pt">
    <w:name w:val="Văn bản nội dung (20) + Giãn cách 1 pt"/>
    <w:rsid w:val="00263A12"/>
    <w:rPr>
      <w:rFonts w:ascii="Arial" w:hAnsi="Arial" w:cs="Arial"/>
      <w:b/>
      <w:bCs/>
      <w:spacing w:val="20"/>
      <w:sz w:val="15"/>
      <w:szCs w:val="15"/>
      <w:u w:val="none"/>
    </w:rPr>
  </w:style>
  <w:style w:type="character" w:customStyle="1" w:styleId="Vnbnnidung208pt1">
    <w:name w:val="Văn bản nội dung (20) + 8 pt1"/>
    <w:aliases w:val="In nghiêng36"/>
    <w:rsid w:val="00263A12"/>
    <w:rPr>
      <w:rFonts w:ascii="Arial" w:hAnsi="Arial" w:cs="Arial"/>
      <w:b/>
      <w:bCs/>
      <w:i/>
      <w:iCs/>
      <w:sz w:val="16"/>
      <w:szCs w:val="16"/>
      <w:u w:val="none"/>
    </w:rPr>
  </w:style>
  <w:style w:type="character" w:customStyle="1" w:styleId="Vnbnnidung24Chhoanh">
    <w:name w:val="Văn bản nội dung (24) + Chữ hoa nhỏ"/>
    <w:rsid w:val="00263A12"/>
    <w:rPr>
      <w:rFonts w:ascii="Arial" w:hAnsi="Arial" w:cs="Arial"/>
      <w:b/>
      <w:bCs/>
      <w:smallCaps/>
      <w:sz w:val="16"/>
      <w:szCs w:val="16"/>
      <w:u w:val="none"/>
    </w:rPr>
  </w:style>
  <w:style w:type="character" w:customStyle="1" w:styleId="Vnbnnidung2475pt">
    <w:name w:val="Văn bản nội dung (24) + 7.5 pt"/>
    <w:rsid w:val="00263A12"/>
    <w:rPr>
      <w:rFonts w:ascii="Arial" w:hAnsi="Arial" w:cs="Arial"/>
      <w:b/>
      <w:bCs/>
      <w:sz w:val="15"/>
      <w:szCs w:val="15"/>
      <w:u w:val="none"/>
    </w:rPr>
  </w:style>
  <w:style w:type="character" w:customStyle="1" w:styleId="Vnbnnidung27">
    <w:name w:val="Văn bản nội dung (27)_"/>
    <w:link w:val="Vnbnnidung270"/>
    <w:rsid w:val="00263A12"/>
    <w:rPr>
      <w:rFonts w:ascii="Arial" w:hAnsi="Arial" w:cs="Arial"/>
      <w:b/>
      <w:bCs/>
      <w:i/>
      <w:iCs/>
      <w:sz w:val="18"/>
      <w:szCs w:val="18"/>
      <w:shd w:val="clear" w:color="auto" w:fill="FFFFFF"/>
    </w:rPr>
  </w:style>
  <w:style w:type="paragraph" w:customStyle="1" w:styleId="Vnbnnidung270">
    <w:name w:val="Văn bản nội dung (27)"/>
    <w:basedOn w:val="Normal"/>
    <w:link w:val="Vnbnnidung27"/>
    <w:rsid w:val="00263A12"/>
    <w:pPr>
      <w:widowControl w:val="0"/>
      <w:shd w:val="clear" w:color="auto" w:fill="FFFFFF"/>
      <w:spacing w:after="0" w:line="232" w:lineRule="exact"/>
      <w:jc w:val="both"/>
    </w:pPr>
    <w:rPr>
      <w:rFonts w:ascii="Arial" w:hAnsi="Arial" w:cs="Arial"/>
      <w:b/>
      <w:bCs/>
      <w:i/>
      <w:iCs/>
      <w:sz w:val="18"/>
      <w:szCs w:val="18"/>
      <w:lang w:val="en-US"/>
    </w:rPr>
  </w:style>
  <w:style w:type="character" w:customStyle="1" w:styleId="Vnbnnidung27105pt">
    <w:name w:val="Văn bản nội dung (27) + 10.5 pt"/>
    <w:aliases w:val="Không in nghiêng12,Giãn cách 0 pt66"/>
    <w:rsid w:val="00263A12"/>
    <w:rPr>
      <w:rFonts w:ascii="Arial" w:hAnsi="Arial" w:cs="Arial"/>
      <w:b/>
      <w:bCs/>
      <w:i/>
      <w:iCs/>
      <w:spacing w:val="-10"/>
      <w:sz w:val="21"/>
      <w:szCs w:val="21"/>
      <w:u w:val="none"/>
    </w:rPr>
  </w:style>
  <w:style w:type="character" w:customStyle="1" w:styleId="Chthchbng4">
    <w:name w:val="Chú thích bảng (4)_"/>
    <w:link w:val="Chthchbng40"/>
    <w:rsid w:val="00263A12"/>
    <w:rPr>
      <w:rFonts w:ascii="Arial" w:hAnsi="Arial" w:cs="Arial"/>
      <w:sz w:val="14"/>
      <w:szCs w:val="14"/>
      <w:shd w:val="clear" w:color="auto" w:fill="FFFFFF"/>
    </w:rPr>
  </w:style>
  <w:style w:type="paragraph" w:customStyle="1" w:styleId="Chthchbng40">
    <w:name w:val="Chú thích bảng (4)"/>
    <w:basedOn w:val="Normal"/>
    <w:link w:val="Chthchbng4"/>
    <w:rsid w:val="00263A12"/>
    <w:pPr>
      <w:widowControl w:val="0"/>
      <w:shd w:val="clear" w:color="auto" w:fill="FFFFFF"/>
      <w:spacing w:after="0" w:line="240" w:lineRule="atLeast"/>
      <w:jc w:val="right"/>
    </w:pPr>
    <w:rPr>
      <w:rFonts w:ascii="Arial" w:hAnsi="Arial" w:cs="Arial"/>
      <w:sz w:val="14"/>
      <w:szCs w:val="14"/>
      <w:lang w:val="en-US"/>
    </w:rPr>
  </w:style>
  <w:style w:type="character" w:customStyle="1" w:styleId="Vnbnnidung275pt10">
    <w:name w:val="Văn bản nội dung (2) + 7.5 pt10"/>
    <w:aliases w:val="In đậm33,Giãn cách 0 pt65"/>
    <w:rsid w:val="00263A12"/>
    <w:rPr>
      <w:rFonts w:ascii="Arial" w:hAnsi="Arial" w:cs="Arial"/>
      <w:b/>
      <w:bCs/>
      <w:spacing w:val="0"/>
      <w:sz w:val="15"/>
      <w:szCs w:val="15"/>
      <w:u w:val="none"/>
    </w:rPr>
  </w:style>
  <w:style w:type="character" w:customStyle="1" w:styleId="Vnbnnidung28">
    <w:name w:val="Văn bản nội dung (28)_"/>
    <w:link w:val="Vnbnnidung280"/>
    <w:rsid w:val="00263A12"/>
    <w:rPr>
      <w:rFonts w:ascii="Arial" w:hAnsi="Arial" w:cs="Arial"/>
      <w:sz w:val="14"/>
      <w:szCs w:val="14"/>
      <w:shd w:val="clear" w:color="auto" w:fill="FFFFFF"/>
    </w:rPr>
  </w:style>
  <w:style w:type="paragraph" w:customStyle="1" w:styleId="Vnbnnidung280">
    <w:name w:val="Văn bản nội dung (28)"/>
    <w:basedOn w:val="Normal"/>
    <w:link w:val="Vnbnnidung28"/>
    <w:rsid w:val="00263A12"/>
    <w:pPr>
      <w:widowControl w:val="0"/>
      <w:shd w:val="clear" w:color="auto" w:fill="FFFFFF"/>
      <w:spacing w:after="0" w:line="240" w:lineRule="atLeast"/>
      <w:jc w:val="both"/>
    </w:pPr>
    <w:rPr>
      <w:rFonts w:ascii="Arial" w:hAnsi="Arial" w:cs="Arial"/>
      <w:sz w:val="14"/>
      <w:szCs w:val="14"/>
      <w:lang w:val="en-US"/>
    </w:rPr>
  </w:style>
  <w:style w:type="character" w:customStyle="1" w:styleId="Vnbnnidung28Gincch0pt">
    <w:name w:val="Văn bản nội dung (28) + Giãn cách 0 pt"/>
    <w:rsid w:val="00263A12"/>
    <w:rPr>
      <w:rFonts w:ascii="Arial" w:hAnsi="Arial" w:cs="Arial"/>
      <w:spacing w:val="-10"/>
      <w:sz w:val="14"/>
      <w:szCs w:val="14"/>
      <w:u w:val="none"/>
    </w:rPr>
  </w:style>
  <w:style w:type="character" w:customStyle="1" w:styleId="Vnbnnidung20Khnginm1">
    <w:name w:val="Văn bản nội dung (20) + Không in đậm1"/>
    <w:basedOn w:val="Vnbnnidung200"/>
    <w:rsid w:val="00263A12"/>
    <w:rPr>
      <w:rFonts w:ascii="Arial" w:hAnsi="Arial" w:cs="Arial"/>
      <w:b/>
      <w:bCs/>
      <w:sz w:val="15"/>
      <w:szCs w:val="15"/>
      <w:shd w:val="clear" w:color="auto" w:fill="FFFFFF"/>
    </w:rPr>
  </w:style>
  <w:style w:type="character" w:customStyle="1" w:styleId="Vnbnnidung20Chhoanh">
    <w:name w:val="Văn bản nội dung (20) + Chữ hoa nhỏ"/>
    <w:rsid w:val="00263A12"/>
    <w:rPr>
      <w:rFonts w:ascii="Arial" w:hAnsi="Arial" w:cs="Arial"/>
      <w:b/>
      <w:bCs/>
      <w:smallCaps/>
      <w:sz w:val="15"/>
      <w:szCs w:val="15"/>
      <w:u w:val="none"/>
    </w:rPr>
  </w:style>
  <w:style w:type="character" w:customStyle="1" w:styleId="Vnbnnidung29">
    <w:name w:val="Văn bản nội dung (29)_"/>
    <w:link w:val="Vnbnnidung290"/>
    <w:rsid w:val="00263A12"/>
    <w:rPr>
      <w:rFonts w:ascii="Arial" w:hAnsi="Arial" w:cs="Arial"/>
      <w:i/>
      <w:iCs/>
      <w:sz w:val="17"/>
      <w:szCs w:val="17"/>
      <w:shd w:val="clear" w:color="auto" w:fill="FFFFFF"/>
    </w:rPr>
  </w:style>
  <w:style w:type="paragraph" w:customStyle="1" w:styleId="Vnbnnidung290">
    <w:name w:val="Văn bản nội dung (29)"/>
    <w:basedOn w:val="Normal"/>
    <w:link w:val="Vnbnnidung29"/>
    <w:rsid w:val="00263A12"/>
    <w:pPr>
      <w:widowControl w:val="0"/>
      <w:shd w:val="clear" w:color="auto" w:fill="FFFFFF"/>
      <w:spacing w:after="0" w:line="232" w:lineRule="exact"/>
      <w:jc w:val="both"/>
    </w:pPr>
    <w:rPr>
      <w:rFonts w:ascii="Arial" w:hAnsi="Arial" w:cs="Arial"/>
      <w:i/>
      <w:iCs/>
      <w:sz w:val="17"/>
      <w:szCs w:val="17"/>
      <w:lang w:val="en-US"/>
    </w:rPr>
  </w:style>
  <w:style w:type="character" w:customStyle="1" w:styleId="Vnbnnidung297pt">
    <w:name w:val="Văn bản nội dung (29) + 7 pt"/>
    <w:aliases w:val="Không in nghiêng11"/>
    <w:rsid w:val="00263A12"/>
    <w:rPr>
      <w:rFonts w:ascii="Arial" w:hAnsi="Arial" w:cs="Arial"/>
      <w:i/>
      <w:iCs/>
      <w:sz w:val="14"/>
      <w:szCs w:val="14"/>
      <w:u w:val="none"/>
    </w:rPr>
  </w:style>
  <w:style w:type="character" w:customStyle="1" w:styleId="Vnbnnidung29Gincch2pt">
    <w:name w:val="Văn bản nội dung (29) + Giãn cách 2 pt"/>
    <w:rsid w:val="00263A12"/>
    <w:rPr>
      <w:rFonts w:ascii="Arial" w:hAnsi="Arial" w:cs="Arial"/>
      <w:i/>
      <w:iCs/>
      <w:spacing w:val="50"/>
      <w:sz w:val="17"/>
      <w:szCs w:val="17"/>
      <w:u w:val="none"/>
    </w:rPr>
  </w:style>
  <w:style w:type="character" w:customStyle="1" w:styleId="Vnbnnidung1965pt">
    <w:name w:val="Văn bản nội dung (19) + 6.5 pt"/>
    <w:aliases w:val="Không in nghiêng10"/>
    <w:rsid w:val="00263A12"/>
    <w:rPr>
      <w:rFonts w:ascii="Arial" w:hAnsi="Arial" w:cs="Arial"/>
      <w:b/>
      <w:bCs/>
      <w:i/>
      <w:iCs/>
      <w:sz w:val="13"/>
      <w:szCs w:val="13"/>
      <w:u w:val="none"/>
    </w:rPr>
  </w:style>
  <w:style w:type="character" w:customStyle="1" w:styleId="Vnbnnidung1685pt">
    <w:name w:val="Văn bản nội dung (16) + 8.5 pt"/>
    <w:rsid w:val="00263A12"/>
    <w:rPr>
      <w:rFonts w:ascii="Arial" w:hAnsi="Arial" w:cs="Arial"/>
      <w:b/>
      <w:bCs/>
      <w:spacing w:val="0"/>
      <w:sz w:val="17"/>
      <w:szCs w:val="17"/>
      <w:u w:val="none"/>
    </w:rPr>
  </w:style>
  <w:style w:type="character" w:customStyle="1" w:styleId="Vnbnnidung16Khnginm1">
    <w:name w:val="Văn bản nội dung (16) + Không in đậm1"/>
    <w:aliases w:val="In nghiêng35"/>
    <w:rsid w:val="00263A12"/>
    <w:rPr>
      <w:rFonts w:ascii="Arial" w:hAnsi="Arial" w:cs="Arial"/>
      <w:b/>
      <w:bCs/>
      <w:i/>
      <w:iCs/>
      <w:sz w:val="16"/>
      <w:szCs w:val="16"/>
      <w:u w:val="none"/>
    </w:rPr>
  </w:style>
  <w:style w:type="character" w:customStyle="1" w:styleId="ChthchbngChhoanh">
    <w:name w:val="Chú thích bảng + Chữ hoa nhỏ"/>
    <w:rsid w:val="00263A12"/>
    <w:rPr>
      <w:rFonts w:ascii="Arial" w:hAnsi="Arial" w:cs="Arial"/>
      <w:b/>
      <w:bCs/>
      <w:smallCaps/>
      <w:sz w:val="15"/>
      <w:szCs w:val="15"/>
      <w:u w:val="none"/>
    </w:rPr>
  </w:style>
  <w:style w:type="character" w:customStyle="1" w:styleId="Vnbnnidung25pt7">
    <w:name w:val="Văn bản nội dung (2) + 5 pt7"/>
    <w:aliases w:val="Giãn cách 0 pt64"/>
    <w:rsid w:val="00263A12"/>
    <w:rPr>
      <w:rFonts w:ascii="Arial" w:hAnsi="Arial" w:cs="Arial"/>
      <w:spacing w:val="0"/>
      <w:sz w:val="10"/>
      <w:szCs w:val="10"/>
      <w:u w:val="none"/>
    </w:rPr>
  </w:style>
  <w:style w:type="character" w:customStyle="1" w:styleId="Vnbnnidung28pt">
    <w:name w:val="Văn bản nội dung (2) + 8 pt"/>
    <w:aliases w:val="In đậm32,Giãn cách 0 pt63"/>
    <w:rsid w:val="00263A12"/>
    <w:rPr>
      <w:rFonts w:ascii="Arial" w:hAnsi="Arial" w:cs="Arial"/>
      <w:b/>
      <w:bCs/>
      <w:spacing w:val="0"/>
      <w:sz w:val="16"/>
      <w:szCs w:val="16"/>
      <w:u w:val="none"/>
    </w:rPr>
  </w:style>
  <w:style w:type="character" w:customStyle="1" w:styleId="Vnbnnidung25pt6">
    <w:name w:val="Văn bản nội dung (2) + 5 pt6"/>
    <w:aliases w:val="Chữ hoa nhỏ10,Giãn cách 0 pt62"/>
    <w:rsid w:val="00263A12"/>
    <w:rPr>
      <w:rFonts w:ascii="Arial" w:hAnsi="Arial" w:cs="Arial"/>
      <w:smallCaps/>
      <w:spacing w:val="0"/>
      <w:sz w:val="10"/>
      <w:szCs w:val="10"/>
      <w:u w:val="none"/>
    </w:rPr>
  </w:style>
  <w:style w:type="character" w:customStyle="1" w:styleId="Vnbnnidung25pt5">
    <w:name w:val="Văn bản nội dung (2) + 5 pt5"/>
    <w:aliases w:val="In nghiêng34,Giãn cách 0 pt61"/>
    <w:rsid w:val="00263A12"/>
    <w:rPr>
      <w:rFonts w:ascii="Arial" w:hAnsi="Arial" w:cs="Arial"/>
      <w:i/>
      <w:iCs/>
      <w:spacing w:val="0"/>
      <w:sz w:val="10"/>
      <w:szCs w:val="10"/>
      <w:u w:val="none"/>
    </w:rPr>
  </w:style>
  <w:style w:type="character" w:customStyle="1" w:styleId="Chthchbng5">
    <w:name w:val="Chú thích bảng (5)_"/>
    <w:link w:val="Chthchbng50"/>
    <w:rsid w:val="00263A12"/>
    <w:rPr>
      <w:rFonts w:ascii="Arial" w:hAnsi="Arial" w:cs="Arial"/>
      <w:b/>
      <w:bCs/>
      <w:sz w:val="16"/>
      <w:szCs w:val="16"/>
      <w:shd w:val="clear" w:color="auto" w:fill="FFFFFF"/>
    </w:rPr>
  </w:style>
  <w:style w:type="paragraph" w:customStyle="1" w:styleId="Chthchbng50">
    <w:name w:val="Chú thích bảng (5)"/>
    <w:basedOn w:val="Normal"/>
    <w:link w:val="Chthchbng5"/>
    <w:rsid w:val="00263A12"/>
    <w:pPr>
      <w:widowControl w:val="0"/>
      <w:shd w:val="clear" w:color="auto" w:fill="FFFFFF"/>
      <w:spacing w:after="0" w:line="240" w:lineRule="atLeast"/>
    </w:pPr>
    <w:rPr>
      <w:rFonts w:ascii="Arial" w:hAnsi="Arial" w:cs="Arial"/>
      <w:b/>
      <w:bCs/>
      <w:sz w:val="16"/>
      <w:szCs w:val="16"/>
      <w:lang w:val="en-US"/>
    </w:rPr>
  </w:style>
  <w:style w:type="character" w:customStyle="1" w:styleId="Chthchbng5Khnginm">
    <w:name w:val="Chú thích bảng (5) + Không in đậm"/>
    <w:aliases w:val="Giãn cách 0 pt60"/>
    <w:rsid w:val="00263A12"/>
    <w:rPr>
      <w:rFonts w:ascii="Arial" w:hAnsi="Arial" w:cs="Arial"/>
      <w:b/>
      <w:bCs/>
      <w:spacing w:val="-10"/>
      <w:sz w:val="16"/>
      <w:szCs w:val="16"/>
      <w:u w:val="none"/>
    </w:rPr>
  </w:style>
  <w:style w:type="character" w:customStyle="1" w:styleId="Vnbnnidung300">
    <w:name w:val="Văn bản nội dung (30)_"/>
    <w:link w:val="Vnbnnidung301"/>
    <w:rsid w:val="00263A12"/>
    <w:rPr>
      <w:rFonts w:ascii="Arial" w:hAnsi="Arial" w:cs="Arial"/>
      <w:b/>
      <w:bCs/>
      <w:sz w:val="15"/>
      <w:szCs w:val="15"/>
      <w:shd w:val="clear" w:color="auto" w:fill="FFFFFF"/>
    </w:rPr>
  </w:style>
  <w:style w:type="paragraph" w:customStyle="1" w:styleId="Vnbnnidung301">
    <w:name w:val="Văn bản nội dung (30)"/>
    <w:basedOn w:val="Normal"/>
    <w:link w:val="Vnbnnidung300"/>
    <w:rsid w:val="00263A12"/>
    <w:pPr>
      <w:widowControl w:val="0"/>
      <w:shd w:val="clear" w:color="auto" w:fill="FFFFFF"/>
      <w:spacing w:after="0" w:line="223" w:lineRule="exact"/>
    </w:pPr>
    <w:rPr>
      <w:rFonts w:ascii="Arial" w:hAnsi="Arial" w:cs="Arial"/>
      <w:b/>
      <w:bCs/>
      <w:sz w:val="15"/>
      <w:szCs w:val="15"/>
      <w:lang w:val="en-US"/>
    </w:rPr>
  </w:style>
  <w:style w:type="character" w:customStyle="1" w:styleId="Vnbnnidung308pt">
    <w:name w:val="Văn bản nội dung (30) + 8 pt"/>
    <w:aliases w:val="Không in đậm19,In nghiêng33"/>
    <w:rsid w:val="00263A12"/>
    <w:rPr>
      <w:rFonts w:ascii="Arial" w:hAnsi="Arial" w:cs="Arial"/>
      <w:b/>
      <w:bCs/>
      <w:i/>
      <w:iCs/>
      <w:sz w:val="16"/>
      <w:szCs w:val="16"/>
      <w:u w:val="none"/>
    </w:rPr>
  </w:style>
  <w:style w:type="character" w:customStyle="1" w:styleId="Vnbnnidung30Khnginm">
    <w:name w:val="Văn bản nội dung (30) + Không in đậm"/>
    <w:rsid w:val="00263A12"/>
    <w:rPr>
      <w:rFonts w:ascii="Arial" w:hAnsi="Arial" w:cs="Arial"/>
      <w:b/>
      <w:bCs/>
      <w:sz w:val="15"/>
      <w:szCs w:val="15"/>
      <w:u w:val="none"/>
      <w:lang w:val="es-ES_tradnl" w:eastAsia="es-ES_tradnl"/>
    </w:rPr>
  </w:style>
  <w:style w:type="character" w:customStyle="1" w:styleId="Vnbnnidung207pt3">
    <w:name w:val="Văn bản nội dung (20) + 7 pt3"/>
    <w:aliases w:val="Không in đậm18"/>
    <w:rsid w:val="00263A12"/>
    <w:rPr>
      <w:rFonts w:ascii="Arial" w:hAnsi="Arial" w:cs="Arial"/>
      <w:b/>
      <w:bCs/>
      <w:sz w:val="14"/>
      <w:szCs w:val="14"/>
      <w:u w:val="none"/>
    </w:rPr>
  </w:style>
  <w:style w:type="character" w:customStyle="1" w:styleId="Vnbnnidung207pt2">
    <w:name w:val="Văn bản nội dung (20) + 7 pt2"/>
    <w:aliases w:val="Không in đậm17,Giãn cách 0 pt59"/>
    <w:rsid w:val="00263A12"/>
    <w:rPr>
      <w:rFonts w:ascii="Arial" w:hAnsi="Arial" w:cs="Arial"/>
      <w:b/>
      <w:bCs/>
      <w:spacing w:val="-10"/>
      <w:sz w:val="14"/>
      <w:szCs w:val="14"/>
      <w:u w:val="none"/>
    </w:rPr>
  </w:style>
  <w:style w:type="character" w:customStyle="1" w:styleId="Vnbnnidung33">
    <w:name w:val="Văn bản nội dung (33)_"/>
    <w:link w:val="Vnbnnidung330"/>
    <w:rsid w:val="00263A12"/>
    <w:rPr>
      <w:rFonts w:ascii="Arial" w:hAnsi="Arial" w:cs="Arial"/>
      <w:sz w:val="13"/>
      <w:szCs w:val="13"/>
      <w:shd w:val="clear" w:color="auto" w:fill="FFFFFF"/>
      <w:lang w:val="fr-FR" w:eastAsia="fr-FR"/>
    </w:rPr>
  </w:style>
  <w:style w:type="paragraph" w:customStyle="1" w:styleId="Vnbnnidung330">
    <w:name w:val="Văn bản nội dung (33)"/>
    <w:basedOn w:val="Normal"/>
    <w:link w:val="Vnbnnidung33"/>
    <w:rsid w:val="00263A12"/>
    <w:pPr>
      <w:widowControl w:val="0"/>
      <w:shd w:val="clear" w:color="auto" w:fill="FFFFFF"/>
      <w:spacing w:after="0" w:line="240" w:lineRule="atLeast"/>
    </w:pPr>
    <w:rPr>
      <w:rFonts w:ascii="Arial" w:hAnsi="Arial" w:cs="Arial"/>
      <w:sz w:val="13"/>
      <w:szCs w:val="13"/>
      <w:lang w:val="fr-FR" w:eastAsia="fr-FR"/>
    </w:rPr>
  </w:style>
  <w:style w:type="character" w:customStyle="1" w:styleId="Vnbnnidung33Chhoanh">
    <w:name w:val="Văn bản nội dung (33) + Chữ hoa nhỏ"/>
    <w:rsid w:val="00263A12"/>
    <w:rPr>
      <w:rFonts w:ascii="Arial" w:hAnsi="Arial" w:cs="Arial"/>
      <w:smallCaps/>
      <w:sz w:val="13"/>
      <w:szCs w:val="13"/>
      <w:u w:val="none"/>
      <w:lang w:val="fr-FR" w:eastAsia="fr-FR"/>
    </w:rPr>
  </w:style>
  <w:style w:type="character" w:customStyle="1" w:styleId="Vnbnnidung31">
    <w:name w:val="Văn bản nội dung (31)_"/>
    <w:link w:val="Vnbnnidung310"/>
    <w:rsid w:val="00263A12"/>
    <w:rPr>
      <w:rFonts w:ascii="Arial" w:hAnsi="Arial" w:cs="Arial"/>
      <w:b/>
      <w:bCs/>
      <w:sz w:val="17"/>
      <w:szCs w:val="17"/>
      <w:shd w:val="clear" w:color="auto" w:fill="FFFFFF"/>
    </w:rPr>
  </w:style>
  <w:style w:type="paragraph" w:customStyle="1" w:styleId="Vnbnnidung310">
    <w:name w:val="Văn bản nội dung (31)"/>
    <w:basedOn w:val="Normal"/>
    <w:link w:val="Vnbnnidung31"/>
    <w:rsid w:val="00263A12"/>
    <w:pPr>
      <w:widowControl w:val="0"/>
      <w:shd w:val="clear" w:color="auto" w:fill="FFFFFF"/>
      <w:spacing w:after="0" w:line="240" w:lineRule="atLeast"/>
      <w:jc w:val="center"/>
    </w:pPr>
    <w:rPr>
      <w:rFonts w:ascii="Arial" w:hAnsi="Arial" w:cs="Arial"/>
      <w:b/>
      <w:bCs/>
      <w:sz w:val="17"/>
      <w:szCs w:val="17"/>
      <w:lang w:val="en-US"/>
    </w:rPr>
  </w:style>
  <w:style w:type="character" w:customStyle="1" w:styleId="Vnbnnidung318pt">
    <w:name w:val="Văn bản nội dung (31) + 8 pt"/>
    <w:rsid w:val="00263A12"/>
    <w:rPr>
      <w:rFonts w:ascii="Arial" w:hAnsi="Arial" w:cs="Arial"/>
      <w:b/>
      <w:bCs/>
      <w:sz w:val="16"/>
      <w:szCs w:val="16"/>
      <w:u w:val="none"/>
    </w:rPr>
  </w:style>
  <w:style w:type="character" w:customStyle="1" w:styleId="Vnbnnidung318pt1">
    <w:name w:val="Văn bản nội dung (31) + 8 pt1"/>
    <w:aliases w:val="Không in đậm16"/>
    <w:rsid w:val="00263A12"/>
    <w:rPr>
      <w:rFonts w:ascii="Arial" w:hAnsi="Arial" w:cs="Arial"/>
      <w:b/>
      <w:bCs/>
      <w:sz w:val="16"/>
      <w:szCs w:val="16"/>
      <w:u w:val="none"/>
    </w:rPr>
  </w:style>
  <w:style w:type="character" w:customStyle="1" w:styleId="Vnbnnidung3175pt">
    <w:name w:val="Văn bản nội dung (31) + 7.5 pt"/>
    <w:rsid w:val="00263A12"/>
    <w:rPr>
      <w:rFonts w:ascii="Arial" w:hAnsi="Arial" w:cs="Arial"/>
      <w:b/>
      <w:bCs/>
      <w:sz w:val="15"/>
      <w:szCs w:val="15"/>
      <w:u w:val="none"/>
    </w:rPr>
  </w:style>
  <w:style w:type="character" w:customStyle="1" w:styleId="Vnbnnidung1875pt">
    <w:name w:val="Văn bản nội dung (18) + 7.5 pt"/>
    <w:rsid w:val="00263A12"/>
    <w:rPr>
      <w:rFonts w:ascii="Arial" w:hAnsi="Arial" w:cs="Arial"/>
      <w:b/>
      <w:bCs/>
      <w:spacing w:val="0"/>
      <w:sz w:val="15"/>
      <w:szCs w:val="15"/>
      <w:u w:val="none"/>
    </w:rPr>
  </w:style>
  <w:style w:type="character" w:customStyle="1" w:styleId="Vnbnnidung1875pt1">
    <w:name w:val="Văn bản nội dung (18) + 7.5 pt1"/>
    <w:aliases w:val="Không in đậm15,In nghiêng32"/>
    <w:rsid w:val="00263A12"/>
    <w:rPr>
      <w:rFonts w:ascii="Arial" w:hAnsi="Arial" w:cs="Arial"/>
      <w:b/>
      <w:bCs/>
      <w:i/>
      <w:iCs/>
      <w:spacing w:val="0"/>
      <w:sz w:val="15"/>
      <w:szCs w:val="15"/>
      <w:u w:val="none"/>
    </w:rPr>
  </w:style>
  <w:style w:type="character" w:customStyle="1" w:styleId="Vnbnnidung24pt">
    <w:name w:val="Văn bản nội dung (2) + 4 pt"/>
    <w:aliases w:val="Tỉ lệ 300%"/>
    <w:rsid w:val="00263A12"/>
    <w:rPr>
      <w:rFonts w:ascii="Arial" w:hAnsi="Arial" w:cs="Arial"/>
      <w:spacing w:val="-10"/>
      <w:w w:val="300"/>
      <w:sz w:val="8"/>
      <w:szCs w:val="8"/>
      <w:u w:val="none"/>
    </w:rPr>
  </w:style>
  <w:style w:type="character" w:customStyle="1" w:styleId="Vnbnnidung275pt9">
    <w:name w:val="Văn bản nội dung (2) + 7.5 pt9"/>
    <w:aliases w:val="In nghiêng31,Giãn cách 0 pt58"/>
    <w:rsid w:val="00263A12"/>
    <w:rPr>
      <w:rFonts w:ascii="Arial" w:hAnsi="Arial" w:cs="Arial"/>
      <w:i/>
      <w:iCs/>
      <w:spacing w:val="0"/>
      <w:sz w:val="15"/>
      <w:szCs w:val="15"/>
      <w:u w:val="none"/>
    </w:rPr>
  </w:style>
  <w:style w:type="character" w:customStyle="1" w:styleId="Vnbnnidung275pt8">
    <w:name w:val="Văn bản nội dung (2) + 7.5 pt8"/>
    <w:aliases w:val="Giãn cách 0 pt57"/>
    <w:rsid w:val="00263A12"/>
    <w:rPr>
      <w:rFonts w:ascii="Arial" w:hAnsi="Arial" w:cs="Arial"/>
      <w:spacing w:val="0"/>
      <w:sz w:val="15"/>
      <w:szCs w:val="15"/>
      <w:u w:val="none"/>
    </w:rPr>
  </w:style>
  <w:style w:type="character" w:customStyle="1" w:styleId="Vnbnnidung32">
    <w:name w:val="Văn bản nội dung (32)_"/>
    <w:link w:val="Vnbnnidung320"/>
    <w:rsid w:val="00263A12"/>
    <w:rPr>
      <w:rFonts w:ascii="Arial" w:hAnsi="Arial" w:cs="Arial"/>
      <w:b/>
      <w:bCs/>
      <w:sz w:val="15"/>
      <w:szCs w:val="15"/>
      <w:shd w:val="clear" w:color="auto" w:fill="FFFFFF"/>
    </w:rPr>
  </w:style>
  <w:style w:type="paragraph" w:customStyle="1" w:styleId="Vnbnnidung320">
    <w:name w:val="Văn bản nội dung (32)"/>
    <w:basedOn w:val="Normal"/>
    <w:link w:val="Vnbnnidung32"/>
    <w:rsid w:val="00263A12"/>
    <w:pPr>
      <w:widowControl w:val="0"/>
      <w:shd w:val="clear" w:color="auto" w:fill="FFFFFF"/>
      <w:spacing w:after="0" w:line="195" w:lineRule="exact"/>
      <w:jc w:val="both"/>
    </w:pPr>
    <w:rPr>
      <w:rFonts w:ascii="Arial" w:hAnsi="Arial" w:cs="Arial"/>
      <w:b/>
      <w:bCs/>
      <w:sz w:val="15"/>
      <w:szCs w:val="15"/>
      <w:lang w:val="en-US"/>
    </w:rPr>
  </w:style>
  <w:style w:type="character" w:customStyle="1" w:styleId="Vnbnnidung324pt">
    <w:name w:val="Văn bản nội dung (32) + 4 pt"/>
    <w:aliases w:val="Không in đậm14,In nghiêng30"/>
    <w:rsid w:val="00263A12"/>
    <w:rPr>
      <w:rFonts w:ascii="Arial" w:hAnsi="Arial" w:cs="Arial"/>
      <w:b/>
      <w:bCs/>
      <w:i/>
      <w:iCs/>
      <w:sz w:val="8"/>
      <w:szCs w:val="8"/>
      <w:u w:val="none"/>
    </w:rPr>
  </w:style>
  <w:style w:type="character" w:customStyle="1" w:styleId="Vnbnnidung32Innghing">
    <w:name w:val="Văn bản nội dung (32) + In nghiêng"/>
    <w:rsid w:val="00263A12"/>
    <w:rPr>
      <w:rFonts w:ascii="Arial" w:hAnsi="Arial" w:cs="Arial"/>
      <w:b/>
      <w:bCs/>
      <w:i/>
      <w:iCs/>
      <w:sz w:val="15"/>
      <w:szCs w:val="15"/>
      <w:u w:val="none"/>
    </w:rPr>
  </w:style>
  <w:style w:type="character" w:customStyle="1" w:styleId="Vnbnnidung2012pt">
    <w:name w:val="Văn bản nội dung (20) + 12 pt"/>
    <w:aliases w:val="Không in đậm13,Giãn cách 0 pt56"/>
    <w:rsid w:val="00263A12"/>
    <w:rPr>
      <w:rFonts w:ascii="Arial" w:hAnsi="Arial" w:cs="Arial"/>
      <w:b/>
      <w:bCs/>
      <w:spacing w:val="-10"/>
      <w:sz w:val="24"/>
      <w:szCs w:val="24"/>
      <w:u w:val="none"/>
    </w:rPr>
  </w:style>
  <w:style w:type="character" w:customStyle="1" w:styleId="Chthchbng6">
    <w:name w:val="Chú thích bảng (6)_"/>
    <w:link w:val="Chthchbng60"/>
    <w:rsid w:val="00263A12"/>
    <w:rPr>
      <w:rFonts w:ascii="Arial" w:hAnsi="Arial" w:cs="Arial"/>
      <w:b/>
      <w:bCs/>
      <w:i/>
      <w:iCs/>
      <w:sz w:val="15"/>
      <w:szCs w:val="15"/>
      <w:shd w:val="clear" w:color="auto" w:fill="FFFFFF"/>
    </w:rPr>
  </w:style>
  <w:style w:type="paragraph" w:customStyle="1" w:styleId="Chthchbng60">
    <w:name w:val="Chú thích bảng (6)"/>
    <w:basedOn w:val="Normal"/>
    <w:link w:val="Chthchbng6"/>
    <w:rsid w:val="00263A12"/>
    <w:pPr>
      <w:widowControl w:val="0"/>
      <w:shd w:val="clear" w:color="auto" w:fill="FFFFFF"/>
      <w:spacing w:after="0" w:line="240" w:lineRule="atLeast"/>
      <w:jc w:val="both"/>
    </w:pPr>
    <w:rPr>
      <w:rFonts w:ascii="Arial" w:hAnsi="Arial" w:cs="Arial"/>
      <w:b/>
      <w:bCs/>
      <w:i/>
      <w:iCs/>
      <w:sz w:val="15"/>
      <w:szCs w:val="15"/>
      <w:lang w:val="en-US"/>
    </w:rPr>
  </w:style>
  <w:style w:type="character" w:customStyle="1" w:styleId="Chthchbng6Khnginnghing">
    <w:name w:val="Chú thích bảng (6) + Không in nghiêng"/>
    <w:basedOn w:val="Chthchbng6"/>
    <w:rsid w:val="00263A12"/>
    <w:rPr>
      <w:rFonts w:ascii="Arial" w:hAnsi="Arial" w:cs="Arial"/>
      <w:b/>
      <w:bCs/>
      <w:i/>
      <w:iCs/>
      <w:sz w:val="15"/>
      <w:szCs w:val="15"/>
      <w:shd w:val="clear" w:color="auto" w:fill="FFFFFF"/>
    </w:rPr>
  </w:style>
  <w:style w:type="character" w:customStyle="1" w:styleId="Vnbnnidung275pt7">
    <w:name w:val="Văn bản nội dung (2) + 7.5 pt7"/>
    <w:aliases w:val="In đậm31,Chữ hoa nhỏ9,Giãn cách 0 pt55"/>
    <w:rsid w:val="00263A12"/>
    <w:rPr>
      <w:rFonts w:ascii="Arial" w:hAnsi="Arial" w:cs="Arial"/>
      <w:b/>
      <w:bCs/>
      <w:smallCaps/>
      <w:spacing w:val="0"/>
      <w:sz w:val="15"/>
      <w:szCs w:val="15"/>
      <w:u w:val="none"/>
    </w:rPr>
  </w:style>
  <w:style w:type="character" w:customStyle="1" w:styleId="Vnbnnidung25pt4">
    <w:name w:val="Văn bản nội dung (2) + 5 pt4"/>
    <w:aliases w:val="In nghiêng29"/>
    <w:rsid w:val="00263A12"/>
    <w:rPr>
      <w:rFonts w:ascii="Arial" w:hAnsi="Arial" w:cs="Arial"/>
      <w:i/>
      <w:iCs/>
      <w:spacing w:val="-10"/>
      <w:sz w:val="10"/>
      <w:szCs w:val="10"/>
      <w:u w:val="none"/>
    </w:rPr>
  </w:style>
  <w:style w:type="character" w:customStyle="1" w:styleId="Vnbnnidung34">
    <w:name w:val="Văn bản nội dung (34)_"/>
    <w:link w:val="Vnbnnidung340"/>
    <w:rsid w:val="00263A12"/>
    <w:rPr>
      <w:rFonts w:ascii="Arial" w:hAnsi="Arial" w:cs="Arial"/>
      <w:b/>
      <w:bCs/>
      <w:i/>
      <w:iCs/>
      <w:sz w:val="15"/>
      <w:szCs w:val="15"/>
      <w:shd w:val="clear" w:color="auto" w:fill="FFFFFF"/>
    </w:rPr>
  </w:style>
  <w:style w:type="paragraph" w:customStyle="1" w:styleId="Vnbnnidung340">
    <w:name w:val="Văn bản nội dung (34)"/>
    <w:basedOn w:val="Normal"/>
    <w:link w:val="Vnbnnidung34"/>
    <w:rsid w:val="00263A12"/>
    <w:pPr>
      <w:widowControl w:val="0"/>
      <w:shd w:val="clear" w:color="auto" w:fill="FFFFFF"/>
      <w:spacing w:before="120" w:after="0" w:line="181" w:lineRule="exact"/>
      <w:jc w:val="both"/>
    </w:pPr>
    <w:rPr>
      <w:rFonts w:ascii="Arial" w:hAnsi="Arial" w:cs="Arial"/>
      <w:b/>
      <w:bCs/>
      <w:i/>
      <w:iCs/>
      <w:sz w:val="15"/>
      <w:szCs w:val="15"/>
      <w:lang w:val="en-US"/>
    </w:rPr>
  </w:style>
  <w:style w:type="character" w:customStyle="1" w:styleId="Vnbnnidung34Khnginnghing">
    <w:name w:val="Văn bản nội dung (34) + Không in nghiêng"/>
    <w:basedOn w:val="Vnbnnidung34"/>
    <w:rsid w:val="00263A12"/>
    <w:rPr>
      <w:rFonts w:ascii="Arial" w:hAnsi="Arial" w:cs="Arial"/>
      <w:b/>
      <w:bCs/>
      <w:i/>
      <w:iCs/>
      <w:sz w:val="15"/>
      <w:szCs w:val="15"/>
      <w:shd w:val="clear" w:color="auto" w:fill="FFFFFF"/>
    </w:rPr>
  </w:style>
  <w:style w:type="character" w:customStyle="1" w:styleId="Vnbnnidung35">
    <w:name w:val="Văn bản nội dung (35)_"/>
    <w:link w:val="Vnbnnidung351"/>
    <w:rsid w:val="00263A12"/>
    <w:rPr>
      <w:rFonts w:ascii="Arial" w:hAnsi="Arial" w:cs="Arial"/>
      <w:sz w:val="13"/>
      <w:szCs w:val="13"/>
      <w:shd w:val="clear" w:color="auto" w:fill="FFFFFF"/>
    </w:rPr>
  </w:style>
  <w:style w:type="paragraph" w:customStyle="1" w:styleId="Vnbnnidung351">
    <w:name w:val="Văn bản nội dung (35)1"/>
    <w:basedOn w:val="Normal"/>
    <w:link w:val="Vnbnnidung35"/>
    <w:rsid w:val="00263A12"/>
    <w:pPr>
      <w:widowControl w:val="0"/>
      <w:shd w:val="clear" w:color="auto" w:fill="FFFFFF"/>
      <w:spacing w:after="0" w:line="181" w:lineRule="exact"/>
      <w:jc w:val="both"/>
    </w:pPr>
    <w:rPr>
      <w:rFonts w:ascii="Arial" w:hAnsi="Arial" w:cs="Arial"/>
      <w:sz w:val="13"/>
      <w:szCs w:val="13"/>
      <w:lang w:val="en-US"/>
    </w:rPr>
  </w:style>
  <w:style w:type="character" w:customStyle="1" w:styleId="Vnbnnidung36">
    <w:name w:val="Văn bản nội dung (36)_"/>
    <w:link w:val="Vnbnnidung360"/>
    <w:rsid w:val="00263A12"/>
    <w:rPr>
      <w:rFonts w:ascii="Arial" w:hAnsi="Arial" w:cs="Arial"/>
      <w:b/>
      <w:bCs/>
      <w:sz w:val="13"/>
      <w:szCs w:val="13"/>
      <w:shd w:val="clear" w:color="auto" w:fill="FFFFFF"/>
    </w:rPr>
  </w:style>
  <w:style w:type="paragraph" w:customStyle="1" w:styleId="Vnbnnidung360">
    <w:name w:val="Văn bản nội dung (36)"/>
    <w:basedOn w:val="Normal"/>
    <w:link w:val="Vnbnnidung36"/>
    <w:rsid w:val="00263A12"/>
    <w:pPr>
      <w:widowControl w:val="0"/>
      <w:shd w:val="clear" w:color="auto" w:fill="FFFFFF"/>
      <w:spacing w:after="0" w:line="181" w:lineRule="exact"/>
      <w:jc w:val="both"/>
    </w:pPr>
    <w:rPr>
      <w:rFonts w:ascii="Arial" w:hAnsi="Arial" w:cs="Arial"/>
      <w:b/>
      <w:bCs/>
      <w:sz w:val="13"/>
      <w:szCs w:val="13"/>
      <w:lang w:val="en-US"/>
    </w:rPr>
  </w:style>
  <w:style w:type="character" w:customStyle="1" w:styleId="Vnbnnidung3675pt">
    <w:name w:val="Văn bản nội dung (36) + 7.5 pt"/>
    <w:rsid w:val="00263A12"/>
    <w:rPr>
      <w:rFonts w:ascii="Arial" w:hAnsi="Arial" w:cs="Arial"/>
      <w:b/>
      <w:bCs/>
      <w:sz w:val="15"/>
      <w:szCs w:val="15"/>
      <w:u w:val="none"/>
    </w:rPr>
  </w:style>
  <w:style w:type="character" w:customStyle="1" w:styleId="Vnbnnidung36Khnginm">
    <w:name w:val="Văn bản nội dung (36) + Không in đậm"/>
    <w:basedOn w:val="Vnbnnidung36"/>
    <w:rsid w:val="00263A12"/>
    <w:rPr>
      <w:rFonts w:ascii="Arial" w:hAnsi="Arial" w:cs="Arial"/>
      <w:b/>
      <w:bCs/>
      <w:sz w:val="13"/>
      <w:szCs w:val="13"/>
      <w:shd w:val="clear" w:color="auto" w:fill="FFFFFF"/>
    </w:rPr>
  </w:style>
  <w:style w:type="character" w:customStyle="1" w:styleId="Vnbnnidung36Khnginm3">
    <w:name w:val="Văn bản nội dung (36) + Không in đậm3"/>
    <w:basedOn w:val="Vnbnnidung36"/>
    <w:rsid w:val="00263A12"/>
    <w:rPr>
      <w:rFonts w:ascii="Arial" w:hAnsi="Arial" w:cs="Arial"/>
      <w:b/>
      <w:bCs/>
      <w:sz w:val="13"/>
      <w:szCs w:val="13"/>
      <w:shd w:val="clear" w:color="auto" w:fill="FFFFFF"/>
    </w:rPr>
  </w:style>
  <w:style w:type="character" w:customStyle="1" w:styleId="Vnbnnidung368pt">
    <w:name w:val="Văn bản nội dung (36) + 8 pt"/>
    <w:rsid w:val="00263A12"/>
    <w:rPr>
      <w:rFonts w:ascii="Arial" w:hAnsi="Arial" w:cs="Arial"/>
      <w:b/>
      <w:bCs/>
      <w:spacing w:val="0"/>
      <w:sz w:val="16"/>
      <w:szCs w:val="16"/>
      <w:u w:val="none"/>
    </w:rPr>
  </w:style>
  <w:style w:type="character" w:customStyle="1" w:styleId="Vnbnnidung37">
    <w:name w:val="Văn bản nội dung (37)_"/>
    <w:link w:val="Vnbnnidung370"/>
    <w:rsid w:val="00263A12"/>
    <w:rPr>
      <w:rFonts w:ascii="Arial" w:hAnsi="Arial" w:cs="Arial"/>
      <w:sz w:val="11"/>
      <w:szCs w:val="11"/>
      <w:shd w:val="clear" w:color="auto" w:fill="FFFFFF"/>
    </w:rPr>
  </w:style>
  <w:style w:type="paragraph" w:customStyle="1" w:styleId="Vnbnnidung370">
    <w:name w:val="Văn bản nội dung (37)"/>
    <w:basedOn w:val="Normal"/>
    <w:link w:val="Vnbnnidung37"/>
    <w:rsid w:val="00263A12"/>
    <w:pPr>
      <w:widowControl w:val="0"/>
      <w:shd w:val="clear" w:color="auto" w:fill="FFFFFF"/>
      <w:spacing w:after="0" w:line="172" w:lineRule="exact"/>
      <w:jc w:val="both"/>
    </w:pPr>
    <w:rPr>
      <w:rFonts w:ascii="Arial" w:hAnsi="Arial" w:cs="Arial"/>
      <w:sz w:val="11"/>
      <w:szCs w:val="11"/>
      <w:lang w:val="en-US"/>
    </w:rPr>
  </w:style>
  <w:style w:type="character" w:customStyle="1" w:styleId="Vnbnnidung37Innghing">
    <w:name w:val="Văn bản nội dung (37) + In nghiêng"/>
    <w:rsid w:val="00263A12"/>
    <w:rPr>
      <w:rFonts w:ascii="Arial" w:hAnsi="Arial" w:cs="Arial"/>
      <w:i/>
      <w:iCs/>
      <w:sz w:val="11"/>
      <w:szCs w:val="11"/>
      <w:u w:val="none"/>
    </w:rPr>
  </w:style>
  <w:style w:type="character" w:customStyle="1" w:styleId="Vnbnnidung255pt">
    <w:name w:val="Văn bản nội dung (2) + 5.5 pt"/>
    <w:aliases w:val="Giãn cách 0 pt54"/>
    <w:rsid w:val="00263A12"/>
    <w:rPr>
      <w:rFonts w:ascii="Arial" w:hAnsi="Arial" w:cs="Arial"/>
      <w:spacing w:val="0"/>
      <w:sz w:val="11"/>
      <w:szCs w:val="11"/>
      <w:u w:val="none"/>
      <w:lang w:val="fr-FR" w:eastAsia="fr-FR"/>
    </w:rPr>
  </w:style>
  <w:style w:type="character" w:customStyle="1" w:styleId="Vnbnnidung255pt6">
    <w:name w:val="Văn bản nội dung (2) + 5.5 pt6"/>
    <w:aliases w:val="In nghiêng28,Giãn cách 0 pt53"/>
    <w:rsid w:val="00263A12"/>
    <w:rPr>
      <w:rFonts w:ascii="Arial" w:hAnsi="Arial" w:cs="Arial"/>
      <w:i/>
      <w:iCs/>
      <w:spacing w:val="0"/>
      <w:sz w:val="11"/>
      <w:szCs w:val="11"/>
      <w:u w:val="none"/>
    </w:rPr>
  </w:style>
  <w:style w:type="character" w:customStyle="1" w:styleId="Vnbnnidung265pt4">
    <w:name w:val="Văn bản nội dung (2) + 6.5 pt4"/>
    <w:aliases w:val="Giãn cách 0 pt52"/>
    <w:rsid w:val="00263A12"/>
    <w:rPr>
      <w:rFonts w:ascii="Arial" w:hAnsi="Arial" w:cs="Arial"/>
      <w:spacing w:val="0"/>
      <w:sz w:val="13"/>
      <w:szCs w:val="13"/>
      <w:u w:val="none"/>
      <w:lang w:val="fr-FR" w:eastAsia="fr-FR"/>
    </w:rPr>
  </w:style>
  <w:style w:type="character" w:customStyle="1" w:styleId="Vnbnnidung245pt">
    <w:name w:val="Văn bản nội dung (2) + 4.5 pt"/>
    <w:aliases w:val="Giãn cách 0 pt51"/>
    <w:rsid w:val="00263A12"/>
    <w:rPr>
      <w:rFonts w:ascii="Arial" w:hAnsi="Arial" w:cs="Arial"/>
      <w:spacing w:val="0"/>
      <w:sz w:val="9"/>
      <w:szCs w:val="9"/>
      <w:u w:val="none"/>
      <w:lang w:val="fr-FR" w:eastAsia="fr-FR"/>
    </w:rPr>
  </w:style>
  <w:style w:type="character" w:customStyle="1" w:styleId="Vnbnnidung255pt5">
    <w:name w:val="Văn bản nội dung (2) + 5.5 pt5"/>
    <w:aliases w:val="In nghiêng27,Chữ hoa nhỏ8,Giãn cách 0 pt50"/>
    <w:rsid w:val="00263A12"/>
    <w:rPr>
      <w:rFonts w:ascii="Arial" w:hAnsi="Arial" w:cs="Arial"/>
      <w:i/>
      <w:iCs/>
      <w:smallCaps/>
      <w:spacing w:val="0"/>
      <w:sz w:val="11"/>
      <w:szCs w:val="11"/>
      <w:u w:val="none"/>
      <w:lang w:val="fr-FR" w:eastAsia="fr-FR"/>
    </w:rPr>
  </w:style>
  <w:style w:type="character" w:customStyle="1" w:styleId="Vnbnnidung255pt4">
    <w:name w:val="Văn bản nội dung (2) + 5.5 pt4"/>
    <w:aliases w:val="Chữ hoa nhỏ7,Giãn cách 0 pt49"/>
    <w:rsid w:val="00263A12"/>
    <w:rPr>
      <w:rFonts w:ascii="Arial" w:hAnsi="Arial" w:cs="Arial"/>
      <w:smallCaps/>
      <w:spacing w:val="0"/>
      <w:sz w:val="11"/>
      <w:szCs w:val="11"/>
      <w:u w:val="none"/>
    </w:rPr>
  </w:style>
  <w:style w:type="character" w:customStyle="1" w:styleId="Vnbnnidung221">
    <w:name w:val="Văn bản nội dung (2)2"/>
    <w:rsid w:val="00263A12"/>
    <w:rPr>
      <w:rFonts w:ascii="Arial" w:hAnsi="Arial" w:cs="Arial"/>
      <w:spacing w:val="-10"/>
      <w:u w:val="none"/>
      <w:lang w:val="fr-FR" w:eastAsia="fr-FR"/>
    </w:rPr>
  </w:style>
  <w:style w:type="character" w:customStyle="1" w:styleId="Vnbnnidung38">
    <w:name w:val="Văn bản nội dung (38)_"/>
    <w:link w:val="Vnbnnidung380"/>
    <w:rsid w:val="00263A12"/>
    <w:rPr>
      <w:rFonts w:ascii="Arial" w:hAnsi="Arial" w:cs="Arial"/>
      <w:b/>
      <w:bCs/>
      <w:i/>
      <w:iCs/>
      <w:sz w:val="14"/>
      <w:szCs w:val="14"/>
      <w:shd w:val="clear" w:color="auto" w:fill="FFFFFF"/>
    </w:rPr>
  </w:style>
  <w:style w:type="paragraph" w:customStyle="1" w:styleId="Vnbnnidung380">
    <w:name w:val="Văn bản nội dung (38)"/>
    <w:basedOn w:val="Normal"/>
    <w:link w:val="Vnbnnidung38"/>
    <w:rsid w:val="00263A12"/>
    <w:pPr>
      <w:widowControl w:val="0"/>
      <w:shd w:val="clear" w:color="auto" w:fill="FFFFFF"/>
      <w:spacing w:before="180" w:after="0" w:line="186" w:lineRule="exact"/>
      <w:jc w:val="both"/>
    </w:pPr>
    <w:rPr>
      <w:rFonts w:ascii="Arial" w:hAnsi="Arial" w:cs="Arial"/>
      <w:b/>
      <w:bCs/>
      <w:i/>
      <w:iCs/>
      <w:sz w:val="14"/>
      <w:szCs w:val="14"/>
      <w:lang w:val="en-US"/>
    </w:rPr>
  </w:style>
  <w:style w:type="character" w:customStyle="1" w:styleId="Vnbnnidung38Khnginm">
    <w:name w:val="Văn bản nội dung (38) + Không in đậm"/>
    <w:aliases w:val="Không in nghiêng9"/>
    <w:rsid w:val="00263A12"/>
    <w:rPr>
      <w:rFonts w:ascii="Arial" w:hAnsi="Arial" w:cs="Arial"/>
      <w:b/>
      <w:bCs/>
      <w:i/>
      <w:iCs/>
      <w:spacing w:val="0"/>
      <w:sz w:val="14"/>
      <w:szCs w:val="14"/>
      <w:u w:val="none"/>
    </w:rPr>
  </w:style>
  <w:style w:type="character" w:customStyle="1" w:styleId="Vnbnnidung3675pt2">
    <w:name w:val="Văn bản nội dung (36) + 7.5 pt2"/>
    <w:aliases w:val="In nghiêng26"/>
    <w:rsid w:val="00263A12"/>
    <w:rPr>
      <w:rFonts w:ascii="Arial" w:hAnsi="Arial" w:cs="Arial"/>
      <w:b/>
      <w:bCs/>
      <w:i/>
      <w:iCs/>
      <w:sz w:val="15"/>
      <w:szCs w:val="15"/>
      <w:u w:val="none"/>
    </w:rPr>
  </w:style>
  <w:style w:type="character" w:customStyle="1" w:styleId="Vnbnnidung39">
    <w:name w:val="Văn bản nội dung (39)_"/>
    <w:link w:val="Vnbnnidung391"/>
    <w:rsid w:val="00263A12"/>
    <w:rPr>
      <w:rFonts w:ascii="Arial" w:hAnsi="Arial" w:cs="Arial"/>
      <w:sz w:val="14"/>
      <w:szCs w:val="14"/>
      <w:shd w:val="clear" w:color="auto" w:fill="FFFFFF"/>
    </w:rPr>
  </w:style>
  <w:style w:type="paragraph" w:customStyle="1" w:styleId="Vnbnnidung391">
    <w:name w:val="Văn bản nội dung (39)1"/>
    <w:basedOn w:val="Normal"/>
    <w:link w:val="Vnbnnidung39"/>
    <w:rsid w:val="00263A12"/>
    <w:pPr>
      <w:widowControl w:val="0"/>
      <w:shd w:val="clear" w:color="auto" w:fill="FFFFFF"/>
      <w:spacing w:after="0" w:line="186" w:lineRule="exact"/>
      <w:jc w:val="both"/>
    </w:pPr>
    <w:rPr>
      <w:rFonts w:ascii="Arial" w:hAnsi="Arial" w:cs="Arial"/>
      <w:sz w:val="14"/>
      <w:szCs w:val="14"/>
      <w:lang w:val="en-US"/>
    </w:rPr>
  </w:style>
  <w:style w:type="character" w:customStyle="1" w:styleId="Vnbnnidung3675pt1">
    <w:name w:val="Văn bản nội dung (36) + 7.5 pt1"/>
    <w:aliases w:val="Không in đậm12"/>
    <w:rsid w:val="00263A12"/>
    <w:rPr>
      <w:rFonts w:ascii="Arial" w:hAnsi="Arial" w:cs="Arial"/>
      <w:b/>
      <w:bCs/>
      <w:sz w:val="15"/>
      <w:szCs w:val="15"/>
      <w:u w:val="none"/>
    </w:rPr>
  </w:style>
  <w:style w:type="character" w:customStyle="1" w:styleId="Vnbnnidung335pt">
    <w:name w:val="Văn bản nội dung (33) + 5 pt"/>
    <w:rsid w:val="00263A12"/>
    <w:rPr>
      <w:rFonts w:ascii="Arial" w:hAnsi="Arial" w:cs="Arial"/>
      <w:sz w:val="10"/>
      <w:szCs w:val="10"/>
      <w:u w:val="none"/>
      <w:lang w:val="fr-FR" w:eastAsia="fr-FR"/>
    </w:rPr>
  </w:style>
  <w:style w:type="character" w:customStyle="1" w:styleId="Vnbnnidung33Inm">
    <w:name w:val="Văn bản nội dung (33) + In đậm"/>
    <w:rsid w:val="00263A12"/>
    <w:rPr>
      <w:rFonts w:ascii="Arial" w:hAnsi="Arial" w:cs="Arial"/>
      <w:b/>
      <w:bCs/>
      <w:sz w:val="13"/>
      <w:szCs w:val="13"/>
      <w:u w:val="none"/>
      <w:lang w:val="fr-FR" w:eastAsia="fr-FR"/>
    </w:rPr>
  </w:style>
  <w:style w:type="character" w:customStyle="1" w:styleId="Vnbnnidung275pt6">
    <w:name w:val="Văn bản nội dung (2) + 7.5 pt6"/>
    <w:aliases w:val="In nghiêng25,Giãn cách 0 pt48"/>
    <w:rsid w:val="00263A12"/>
    <w:rPr>
      <w:rFonts w:ascii="Arial" w:hAnsi="Arial" w:cs="Arial"/>
      <w:i/>
      <w:iCs/>
      <w:spacing w:val="0"/>
      <w:sz w:val="15"/>
      <w:szCs w:val="15"/>
      <w:u w:val="none"/>
    </w:rPr>
  </w:style>
  <w:style w:type="character" w:customStyle="1" w:styleId="Vnbnnidung285pt6">
    <w:name w:val="Văn bản nội dung (2) + 8.5 pt6"/>
    <w:aliases w:val="In đậm30,Chữ hoa nhỏ6,Giãn cách 0 pt47"/>
    <w:rsid w:val="00263A12"/>
    <w:rPr>
      <w:rFonts w:ascii="Arial" w:hAnsi="Arial" w:cs="Arial"/>
      <w:b/>
      <w:bCs/>
      <w:smallCaps/>
      <w:spacing w:val="0"/>
      <w:sz w:val="17"/>
      <w:szCs w:val="17"/>
      <w:u w:val="none"/>
    </w:rPr>
  </w:style>
  <w:style w:type="character" w:customStyle="1" w:styleId="Vnbnnidung285pt5">
    <w:name w:val="Văn bản nội dung (2) + 8.5 pt5"/>
    <w:aliases w:val="Giãn cách 0 pt46"/>
    <w:rsid w:val="00263A12"/>
    <w:rPr>
      <w:rFonts w:ascii="Arial" w:hAnsi="Arial" w:cs="Arial"/>
      <w:spacing w:val="0"/>
      <w:sz w:val="17"/>
      <w:szCs w:val="17"/>
      <w:u w:val="none"/>
    </w:rPr>
  </w:style>
  <w:style w:type="character" w:customStyle="1" w:styleId="Vnbnnidung24pt12">
    <w:name w:val="Văn bản nội dung (2) + 4 pt12"/>
    <w:aliases w:val="Giãn cách 0 pt45"/>
    <w:rsid w:val="00263A12"/>
    <w:rPr>
      <w:rFonts w:ascii="Arial" w:hAnsi="Arial" w:cs="Arial"/>
      <w:spacing w:val="0"/>
      <w:sz w:val="8"/>
      <w:szCs w:val="8"/>
      <w:u w:val="none"/>
    </w:rPr>
  </w:style>
  <w:style w:type="character" w:customStyle="1" w:styleId="Vnbnnidung285pt4">
    <w:name w:val="Văn bản nội dung (2) + 8.5 pt4"/>
    <w:aliases w:val="In đậm29,Giãn cách 1 pt"/>
    <w:rsid w:val="00263A12"/>
    <w:rPr>
      <w:rFonts w:ascii="Arial" w:hAnsi="Arial" w:cs="Arial"/>
      <w:b/>
      <w:bCs/>
      <w:color w:val="FFFFFF"/>
      <w:spacing w:val="20"/>
      <w:sz w:val="17"/>
      <w:szCs w:val="17"/>
      <w:u w:val="none"/>
      <w:lang w:val="de-DE" w:eastAsia="de-DE"/>
    </w:rPr>
  </w:style>
  <w:style w:type="character" w:customStyle="1" w:styleId="Vnbnnidung285pt3">
    <w:name w:val="Văn bản nội dung (2) + 8.5 pt3"/>
    <w:aliases w:val="Giãn cách 0 pt44"/>
    <w:rsid w:val="00263A12"/>
    <w:rPr>
      <w:rFonts w:ascii="Arial" w:hAnsi="Arial" w:cs="Arial"/>
      <w:color w:val="FFFFFF"/>
      <w:spacing w:val="0"/>
      <w:sz w:val="17"/>
      <w:szCs w:val="17"/>
      <w:u w:val="none"/>
    </w:rPr>
  </w:style>
  <w:style w:type="character" w:customStyle="1" w:styleId="Vnbnnidung400">
    <w:name w:val="Văn bản nội dung (40)_"/>
    <w:link w:val="Vnbnnidung401"/>
    <w:rsid w:val="00263A12"/>
    <w:rPr>
      <w:rFonts w:ascii="Arial" w:hAnsi="Arial" w:cs="Arial"/>
      <w:i/>
      <w:iCs/>
      <w:sz w:val="15"/>
      <w:szCs w:val="15"/>
      <w:shd w:val="clear" w:color="auto" w:fill="FFFFFF"/>
    </w:rPr>
  </w:style>
  <w:style w:type="paragraph" w:customStyle="1" w:styleId="Vnbnnidung401">
    <w:name w:val="Văn bản nội dung (40)"/>
    <w:basedOn w:val="Normal"/>
    <w:link w:val="Vnbnnidung400"/>
    <w:rsid w:val="00263A12"/>
    <w:pPr>
      <w:widowControl w:val="0"/>
      <w:shd w:val="clear" w:color="auto" w:fill="FFFFFF"/>
      <w:spacing w:before="180" w:after="0" w:line="240" w:lineRule="atLeast"/>
      <w:jc w:val="both"/>
    </w:pPr>
    <w:rPr>
      <w:rFonts w:ascii="Arial" w:hAnsi="Arial" w:cs="Arial"/>
      <w:i/>
      <w:iCs/>
      <w:sz w:val="15"/>
      <w:szCs w:val="15"/>
      <w:lang w:val="en-US"/>
    </w:rPr>
  </w:style>
  <w:style w:type="character" w:customStyle="1" w:styleId="Vnbnnidung39Inm">
    <w:name w:val="Văn bản nội dung (39) + In đậm"/>
    <w:aliases w:val="In nghiêng24"/>
    <w:rsid w:val="00263A12"/>
    <w:rPr>
      <w:rFonts w:ascii="Arial" w:hAnsi="Arial" w:cs="Arial"/>
      <w:b/>
      <w:bCs/>
      <w:i/>
      <w:iCs/>
      <w:spacing w:val="0"/>
      <w:sz w:val="14"/>
      <w:szCs w:val="14"/>
      <w:u w:val="none"/>
    </w:rPr>
  </w:style>
  <w:style w:type="character" w:customStyle="1" w:styleId="Vnbnnidung36Khnginm2">
    <w:name w:val="Văn bản nội dung (36) + Không in đậm2"/>
    <w:aliases w:val="In nghiêng23,Tỉ lệ 80%"/>
    <w:rsid w:val="00263A12"/>
    <w:rPr>
      <w:rFonts w:ascii="Arial" w:hAnsi="Arial" w:cs="Arial"/>
      <w:b/>
      <w:bCs/>
      <w:i/>
      <w:iCs/>
      <w:w w:val="80"/>
      <w:sz w:val="13"/>
      <w:szCs w:val="13"/>
      <w:u w:val="none"/>
      <w:lang w:val="fr-FR" w:eastAsia="fr-FR"/>
    </w:rPr>
  </w:style>
  <w:style w:type="character" w:customStyle="1" w:styleId="Vnbnnidung36Khnginm1">
    <w:name w:val="Văn bản nội dung (36) + Không in đậm1"/>
    <w:rsid w:val="00263A12"/>
    <w:rPr>
      <w:rFonts w:ascii="Arial" w:hAnsi="Arial" w:cs="Arial"/>
      <w:b/>
      <w:bCs/>
      <w:sz w:val="13"/>
      <w:szCs w:val="13"/>
      <w:u w:val="none"/>
      <w:lang w:val="fr-FR" w:eastAsia="fr-FR"/>
    </w:rPr>
  </w:style>
  <w:style w:type="character" w:customStyle="1" w:styleId="Chthchbng7">
    <w:name w:val="Chú thích bảng (7)_"/>
    <w:link w:val="Chthchbng70"/>
    <w:rsid w:val="00263A12"/>
    <w:rPr>
      <w:rFonts w:ascii="Arial" w:hAnsi="Arial" w:cs="Arial"/>
      <w:sz w:val="13"/>
      <w:szCs w:val="13"/>
      <w:shd w:val="clear" w:color="auto" w:fill="FFFFFF"/>
      <w:lang w:val="fr-FR" w:eastAsia="fr-FR"/>
    </w:rPr>
  </w:style>
  <w:style w:type="paragraph" w:customStyle="1" w:styleId="Chthchbng70">
    <w:name w:val="Chú thích bảng (7)"/>
    <w:basedOn w:val="Normal"/>
    <w:link w:val="Chthchbng7"/>
    <w:rsid w:val="00263A12"/>
    <w:pPr>
      <w:widowControl w:val="0"/>
      <w:shd w:val="clear" w:color="auto" w:fill="FFFFFF"/>
      <w:spacing w:after="0" w:line="218" w:lineRule="exact"/>
      <w:jc w:val="center"/>
    </w:pPr>
    <w:rPr>
      <w:rFonts w:ascii="Arial" w:hAnsi="Arial" w:cs="Arial"/>
      <w:sz w:val="13"/>
      <w:szCs w:val="13"/>
      <w:lang w:val="fr-FR" w:eastAsia="fr-FR"/>
    </w:rPr>
  </w:style>
  <w:style w:type="character" w:customStyle="1" w:styleId="Chthchbng8">
    <w:name w:val="Chú thích bảng (8)_"/>
    <w:link w:val="Chthchbng80"/>
    <w:rsid w:val="00263A12"/>
    <w:rPr>
      <w:rFonts w:ascii="Arial" w:hAnsi="Arial" w:cs="Arial"/>
      <w:sz w:val="13"/>
      <w:szCs w:val="13"/>
      <w:shd w:val="clear" w:color="auto" w:fill="FFFFFF"/>
      <w:lang w:val="fr-FR" w:eastAsia="fr-FR"/>
    </w:rPr>
  </w:style>
  <w:style w:type="paragraph" w:customStyle="1" w:styleId="Chthchbng80">
    <w:name w:val="Chú thích bảng (8)"/>
    <w:basedOn w:val="Normal"/>
    <w:link w:val="Chthchbng8"/>
    <w:rsid w:val="00263A12"/>
    <w:pPr>
      <w:widowControl w:val="0"/>
      <w:shd w:val="clear" w:color="auto" w:fill="FFFFFF"/>
      <w:spacing w:after="0" w:line="218" w:lineRule="exact"/>
      <w:jc w:val="both"/>
    </w:pPr>
    <w:rPr>
      <w:rFonts w:ascii="Arial" w:hAnsi="Arial" w:cs="Arial"/>
      <w:sz w:val="13"/>
      <w:szCs w:val="13"/>
      <w:lang w:val="fr-FR" w:eastAsia="fr-FR"/>
    </w:rPr>
  </w:style>
  <w:style w:type="character" w:customStyle="1" w:styleId="Chthchbng8Innghing">
    <w:name w:val="Chú thích bảng (8) + In nghiêng"/>
    <w:aliases w:val="Tỉ lệ 80%1"/>
    <w:rsid w:val="00263A12"/>
    <w:rPr>
      <w:rFonts w:ascii="Arial" w:hAnsi="Arial" w:cs="Arial"/>
      <w:i/>
      <w:iCs/>
      <w:w w:val="80"/>
      <w:sz w:val="13"/>
      <w:szCs w:val="13"/>
      <w:u w:val="none"/>
      <w:lang w:val="fr-FR" w:eastAsia="fr-FR"/>
    </w:rPr>
  </w:style>
  <w:style w:type="character" w:customStyle="1" w:styleId="Vnbnnidung26pt4">
    <w:name w:val="Văn bản nội dung (2) + 6 pt4"/>
    <w:aliases w:val="Chữ hoa nhỏ5,Giãn cách 0 pt43"/>
    <w:rsid w:val="00263A12"/>
    <w:rPr>
      <w:rFonts w:ascii="Arial" w:hAnsi="Arial" w:cs="Arial"/>
      <w:smallCaps/>
      <w:spacing w:val="0"/>
      <w:sz w:val="12"/>
      <w:szCs w:val="12"/>
      <w:u w:val="none"/>
      <w:lang w:val="fr-FR" w:eastAsia="fr-FR"/>
    </w:rPr>
  </w:style>
  <w:style w:type="character" w:customStyle="1" w:styleId="Vnbnnidung25pt3">
    <w:name w:val="Văn bản nội dung (2) + 5 pt3"/>
    <w:aliases w:val="In nghiêng22,Giãn cách 0 pt42"/>
    <w:rsid w:val="00263A12"/>
    <w:rPr>
      <w:rFonts w:ascii="Arial" w:hAnsi="Arial" w:cs="Arial"/>
      <w:i/>
      <w:iCs/>
      <w:spacing w:val="0"/>
      <w:sz w:val="10"/>
      <w:szCs w:val="10"/>
      <w:u w:val="none"/>
    </w:rPr>
  </w:style>
  <w:style w:type="character" w:customStyle="1" w:styleId="Vnbnnidung255pt3">
    <w:name w:val="Văn bản nội dung (2) + 5.5 pt3"/>
    <w:aliases w:val="Giãn cách -1 pt6"/>
    <w:rsid w:val="00263A12"/>
    <w:rPr>
      <w:rFonts w:ascii="Arial" w:hAnsi="Arial" w:cs="Arial"/>
      <w:spacing w:val="-20"/>
      <w:sz w:val="11"/>
      <w:szCs w:val="11"/>
      <w:u w:val="none"/>
      <w:lang w:val="fr-FR" w:eastAsia="fr-FR"/>
    </w:rPr>
  </w:style>
  <w:style w:type="character" w:customStyle="1" w:styleId="Vnbnnidung255pt2">
    <w:name w:val="Văn bản nội dung (2) + 5.5 pt2"/>
    <w:rsid w:val="00263A12"/>
    <w:rPr>
      <w:rFonts w:ascii="Arial" w:hAnsi="Arial" w:cs="Arial"/>
      <w:spacing w:val="-10"/>
      <w:sz w:val="11"/>
      <w:szCs w:val="11"/>
      <w:u w:val="none"/>
      <w:lang w:val="fr-FR" w:eastAsia="fr-FR"/>
    </w:rPr>
  </w:style>
  <w:style w:type="character" w:customStyle="1" w:styleId="Vnbnnidung24pt11">
    <w:name w:val="Văn bản nội dung (2) + 4 pt11"/>
    <w:aliases w:val="Giãn cách 0 pt41"/>
    <w:rsid w:val="00263A12"/>
    <w:rPr>
      <w:rFonts w:ascii="Arial" w:hAnsi="Arial" w:cs="Arial"/>
      <w:spacing w:val="0"/>
      <w:sz w:val="8"/>
      <w:szCs w:val="8"/>
      <w:u w:val="none"/>
    </w:rPr>
  </w:style>
  <w:style w:type="character" w:customStyle="1" w:styleId="Vnbnnidung2115pt">
    <w:name w:val="Văn bản nội dung (2) + 11.5 pt"/>
    <w:aliases w:val="In đậm28,Giãn cách -1 pt5"/>
    <w:rsid w:val="00263A12"/>
    <w:rPr>
      <w:rFonts w:ascii="Arial" w:hAnsi="Arial" w:cs="Arial"/>
      <w:b/>
      <w:bCs/>
      <w:spacing w:val="-30"/>
      <w:sz w:val="23"/>
      <w:szCs w:val="23"/>
      <w:u w:val="none"/>
      <w:lang w:val="fr-FR" w:eastAsia="fr-FR"/>
    </w:rPr>
  </w:style>
  <w:style w:type="character" w:customStyle="1" w:styleId="Vnbnnidung41">
    <w:name w:val="Văn bản nội dung (41)_"/>
    <w:link w:val="Vnbnnidung410"/>
    <w:rsid w:val="00263A12"/>
    <w:rPr>
      <w:rFonts w:ascii="Arial" w:hAnsi="Arial" w:cs="Arial"/>
      <w:sz w:val="13"/>
      <w:szCs w:val="13"/>
      <w:shd w:val="clear" w:color="auto" w:fill="FFFFFF"/>
      <w:lang w:val="fr-FR" w:eastAsia="fr-FR"/>
    </w:rPr>
  </w:style>
  <w:style w:type="paragraph" w:customStyle="1" w:styleId="Vnbnnidung410">
    <w:name w:val="Văn bản nội dung (41)"/>
    <w:basedOn w:val="Normal"/>
    <w:link w:val="Vnbnnidung41"/>
    <w:rsid w:val="00263A12"/>
    <w:pPr>
      <w:widowControl w:val="0"/>
      <w:shd w:val="clear" w:color="auto" w:fill="FFFFFF"/>
      <w:spacing w:after="0" w:line="190" w:lineRule="exact"/>
      <w:jc w:val="both"/>
    </w:pPr>
    <w:rPr>
      <w:rFonts w:ascii="Arial" w:hAnsi="Arial" w:cs="Arial"/>
      <w:sz w:val="13"/>
      <w:szCs w:val="13"/>
      <w:lang w:val="fr-FR" w:eastAsia="fr-FR"/>
    </w:rPr>
  </w:style>
  <w:style w:type="character" w:customStyle="1" w:styleId="Vnbnnidung41Chhoanh">
    <w:name w:val="Văn bản nội dung (41) + Chữ hoa nhỏ"/>
    <w:rsid w:val="00263A12"/>
    <w:rPr>
      <w:rFonts w:ascii="Arial" w:hAnsi="Arial" w:cs="Arial"/>
      <w:smallCaps/>
      <w:sz w:val="13"/>
      <w:szCs w:val="13"/>
      <w:u w:val="none"/>
      <w:lang w:val="fr-FR" w:eastAsia="fr-FR"/>
    </w:rPr>
  </w:style>
  <w:style w:type="character" w:customStyle="1" w:styleId="Vnbnnidung4175pt">
    <w:name w:val="Văn bản nội dung (41) + 7.5 pt"/>
    <w:aliases w:val="In đậm27"/>
    <w:rsid w:val="00263A12"/>
    <w:rPr>
      <w:rFonts w:ascii="Arial" w:hAnsi="Arial" w:cs="Arial"/>
      <w:b/>
      <w:bCs/>
      <w:sz w:val="15"/>
      <w:szCs w:val="15"/>
      <w:u w:val="none"/>
      <w:lang w:val="fr-FR" w:eastAsia="fr-FR"/>
    </w:rPr>
  </w:style>
  <w:style w:type="character" w:customStyle="1" w:styleId="Vnbnnidung3685pt">
    <w:name w:val="Văn bản nội dung (36) + 8.5 pt"/>
    <w:rsid w:val="00263A12"/>
    <w:rPr>
      <w:rFonts w:ascii="Arial" w:hAnsi="Arial" w:cs="Arial"/>
      <w:b/>
      <w:bCs/>
      <w:spacing w:val="0"/>
      <w:sz w:val="17"/>
      <w:szCs w:val="17"/>
      <w:u w:val="none"/>
      <w:lang w:val="en-US" w:eastAsia="en-US"/>
    </w:rPr>
  </w:style>
  <w:style w:type="character" w:customStyle="1" w:styleId="Vnbnnidung42">
    <w:name w:val="Văn bản nội dung (42)_"/>
    <w:link w:val="Vnbnnidung420"/>
    <w:rsid w:val="00263A12"/>
    <w:rPr>
      <w:rFonts w:ascii="Arial" w:hAnsi="Arial" w:cs="Arial"/>
      <w:sz w:val="12"/>
      <w:szCs w:val="12"/>
      <w:shd w:val="clear" w:color="auto" w:fill="FFFFFF"/>
    </w:rPr>
  </w:style>
  <w:style w:type="paragraph" w:customStyle="1" w:styleId="Vnbnnidung420">
    <w:name w:val="Văn bản nội dung (42)"/>
    <w:basedOn w:val="Normal"/>
    <w:link w:val="Vnbnnidung42"/>
    <w:rsid w:val="00263A12"/>
    <w:pPr>
      <w:widowControl w:val="0"/>
      <w:shd w:val="clear" w:color="auto" w:fill="FFFFFF"/>
      <w:spacing w:after="360" w:line="240" w:lineRule="atLeast"/>
    </w:pPr>
    <w:rPr>
      <w:rFonts w:ascii="Arial" w:hAnsi="Arial" w:cs="Arial"/>
      <w:sz w:val="12"/>
      <w:szCs w:val="12"/>
      <w:lang w:val="en-US"/>
    </w:rPr>
  </w:style>
  <w:style w:type="character" w:customStyle="1" w:styleId="Chthchbng9">
    <w:name w:val="Chú thích bảng (9)_"/>
    <w:link w:val="Chthchbng90"/>
    <w:rsid w:val="00263A12"/>
    <w:rPr>
      <w:rFonts w:ascii="Arial" w:hAnsi="Arial" w:cs="Arial"/>
      <w:sz w:val="12"/>
      <w:szCs w:val="12"/>
      <w:shd w:val="clear" w:color="auto" w:fill="FFFFFF"/>
    </w:rPr>
  </w:style>
  <w:style w:type="paragraph" w:customStyle="1" w:styleId="Chthchbng90">
    <w:name w:val="Chú thích bảng (9)"/>
    <w:basedOn w:val="Normal"/>
    <w:link w:val="Chthchbng9"/>
    <w:rsid w:val="00263A12"/>
    <w:pPr>
      <w:widowControl w:val="0"/>
      <w:shd w:val="clear" w:color="auto" w:fill="FFFFFF"/>
      <w:spacing w:after="0" w:line="190" w:lineRule="exact"/>
    </w:pPr>
    <w:rPr>
      <w:rFonts w:ascii="Arial" w:hAnsi="Arial" w:cs="Arial"/>
      <w:sz w:val="12"/>
      <w:szCs w:val="12"/>
      <w:lang w:val="en-US"/>
    </w:rPr>
  </w:style>
  <w:style w:type="character" w:customStyle="1" w:styleId="Chthchbng95pt">
    <w:name w:val="Chú thích bảng (9) + 5 pt"/>
    <w:aliases w:val="In nghiêng21,Tỉ lệ 150%2"/>
    <w:rsid w:val="00263A12"/>
    <w:rPr>
      <w:rFonts w:ascii="Arial" w:hAnsi="Arial" w:cs="Arial"/>
      <w:i/>
      <w:iCs/>
      <w:w w:val="150"/>
      <w:sz w:val="10"/>
      <w:szCs w:val="10"/>
      <w:u w:val="none"/>
    </w:rPr>
  </w:style>
  <w:style w:type="character" w:customStyle="1" w:styleId="Chthchbng10">
    <w:name w:val="Chú thích bảng (10)_"/>
    <w:link w:val="Chthchbng100"/>
    <w:rsid w:val="00263A12"/>
    <w:rPr>
      <w:rFonts w:ascii="Arial" w:hAnsi="Arial" w:cs="Arial"/>
      <w:b/>
      <w:bCs/>
      <w:i/>
      <w:iCs/>
      <w:sz w:val="14"/>
      <w:szCs w:val="14"/>
      <w:shd w:val="clear" w:color="auto" w:fill="FFFFFF"/>
    </w:rPr>
  </w:style>
  <w:style w:type="paragraph" w:customStyle="1" w:styleId="Chthchbng100">
    <w:name w:val="Chú thích bảng (10)"/>
    <w:basedOn w:val="Normal"/>
    <w:link w:val="Chthchbng10"/>
    <w:rsid w:val="00263A12"/>
    <w:pPr>
      <w:widowControl w:val="0"/>
      <w:shd w:val="clear" w:color="auto" w:fill="FFFFFF"/>
      <w:spacing w:after="0" w:line="190" w:lineRule="exact"/>
      <w:jc w:val="both"/>
    </w:pPr>
    <w:rPr>
      <w:rFonts w:ascii="Arial" w:hAnsi="Arial" w:cs="Arial"/>
      <w:b/>
      <w:bCs/>
      <w:i/>
      <w:iCs/>
      <w:sz w:val="14"/>
      <w:szCs w:val="14"/>
      <w:lang w:val="en-US"/>
    </w:rPr>
  </w:style>
  <w:style w:type="character" w:customStyle="1" w:styleId="Chthchbng10Khnginm">
    <w:name w:val="Chú thích bảng (10) + Không in đậm"/>
    <w:aliases w:val="Không in nghiêng8"/>
    <w:rsid w:val="00263A12"/>
    <w:rPr>
      <w:rFonts w:ascii="Arial" w:hAnsi="Arial" w:cs="Arial"/>
      <w:b/>
      <w:bCs/>
      <w:i/>
      <w:iCs/>
      <w:spacing w:val="0"/>
      <w:sz w:val="14"/>
      <w:szCs w:val="14"/>
      <w:u w:val="none"/>
    </w:rPr>
  </w:style>
  <w:style w:type="character" w:customStyle="1" w:styleId="Vnbnnidung24pt10">
    <w:name w:val="Văn bản nội dung (2) + 4 pt10"/>
    <w:aliases w:val="In đậm26,Giãn cách 0 pt40"/>
    <w:rsid w:val="00263A12"/>
    <w:rPr>
      <w:rFonts w:ascii="Arial" w:hAnsi="Arial" w:cs="Arial"/>
      <w:b/>
      <w:bCs/>
      <w:spacing w:val="0"/>
      <w:sz w:val="8"/>
      <w:szCs w:val="8"/>
      <w:u w:val="none"/>
    </w:rPr>
  </w:style>
  <w:style w:type="character" w:customStyle="1" w:styleId="Vnbnnidung24pt9">
    <w:name w:val="Văn bản nội dung (2) + 4 pt9"/>
    <w:aliases w:val="In nghiêng20,Giãn cách 0 pt39"/>
    <w:rsid w:val="00263A12"/>
    <w:rPr>
      <w:rFonts w:ascii="Arial" w:hAnsi="Arial" w:cs="Arial"/>
      <w:i/>
      <w:iCs/>
      <w:spacing w:val="0"/>
      <w:sz w:val="8"/>
      <w:szCs w:val="8"/>
      <w:u w:val="none"/>
    </w:rPr>
  </w:style>
  <w:style w:type="character" w:customStyle="1" w:styleId="Vnbnnidung213pt">
    <w:name w:val="Văn bản nội dung (2) + 13 pt"/>
    <w:rsid w:val="00263A12"/>
    <w:rPr>
      <w:rFonts w:ascii="Arial" w:hAnsi="Arial" w:cs="Arial"/>
      <w:spacing w:val="-10"/>
      <w:sz w:val="26"/>
      <w:szCs w:val="26"/>
      <w:u w:val="none"/>
    </w:rPr>
  </w:style>
  <w:style w:type="character" w:customStyle="1" w:styleId="Vnbnnidung216pt">
    <w:name w:val="Văn bản nội dung (2) + 16 pt"/>
    <w:aliases w:val="In đậm25,In nghiêng19,Giãn cách 0 pt38"/>
    <w:rsid w:val="00263A12"/>
    <w:rPr>
      <w:rFonts w:ascii="Arial" w:hAnsi="Arial" w:cs="Arial"/>
      <w:b/>
      <w:bCs/>
      <w:i/>
      <w:iCs/>
      <w:spacing w:val="0"/>
      <w:sz w:val="32"/>
      <w:szCs w:val="32"/>
      <w:u w:val="none"/>
    </w:rPr>
  </w:style>
  <w:style w:type="character" w:customStyle="1" w:styleId="Vnbnnidung3685pt1">
    <w:name w:val="Văn bản nội dung (36) + 8.5 pt1"/>
    <w:aliases w:val="Không in đậm11,In nghiêng18,Giãn cách 2 pt"/>
    <w:rsid w:val="00263A12"/>
    <w:rPr>
      <w:rFonts w:ascii="Arial" w:hAnsi="Arial" w:cs="Arial"/>
      <w:b/>
      <w:bCs/>
      <w:i/>
      <w:iCs/>
      <w:spacing w:val="50"/>
      <w:sz w:val="17"/>
      <w:szCs w:val="17"/>
      <w:u w:val="none"/>
    </w:rPr>
  </w:style>
  <w:style w:type="character" w:customStyle="1" w:styleId="Vnbnnidung367pt">
    <w:name w:val="Văn bản nội dung (36) + 7 pt"/>
    <w:aliases w:val="Không in đậm10"/>
    <w:rsid w:val="00263A12"/>
    <w:rPr>
      <w:rFonts w:ascii="Arial" w:hAnsi="Arial" w:cs="Arial"/>
      <w:b/>
      <w:bCs/>
      <w:sz w:val="14"/>
      <w:szCs w:val="14"/>
      <w:u w:val="none"/>
    </w:rPr>
  </w:style>
  <w:style w:type="character" w:customStyle="1" w:styleId="Vnbnnidung366pt">
    <w:name w:val="Văn bản nội dung (36) + 6 pt"/>
    <w:aliases w:val="Không in đậm9"/>
    <w:rsid w:val="00263A12"/>
    <w:rPr>
      <w:rFonts w:ascii="Arial" w:hAnsi="Arial" w:cs="Arial"/>
      <w:b/>
      <w:bCs/>
      <w:sz w:val="12"/>
      <w:szCs w:val="12"/>
      <w:u w:val="none"/>
    </w:rPr>
  </w:style>
  <w:style w:type="character" w:customStyle="1" w:styleId="Vnbnnidung365pt">
    <w:name w:val="Văn bản nội dung (36) + 5 pt"/>
    <w:aliases w:val="Không in đậm8"/>
    <w:rsid w:val="00263A12"/>
    <w:rPr>
      <w:rFonts w:ascii="Arial" w:hAnsi="Arial" w:cs="Arial"/>
      <w:b/>
      <w:bCs/>
      <w:sz w:val="10"/>
      <w:szCs w:val="10"/>
      <w:u w:val="none"/>
      <w:lang w:val="es-ES_tradnl" w:eastAsia="es-ES_tradnl"/>
    </w:rPr>
  </w:style>
  <w:style w:type="character" w:customStyle="1" w:styleId="Vnbnnidung367pt1">
    <w:name w:val="Văn bản nội dung (36) + 7 pt1"/>
    <w:aliases w:val="Không in đậm7"/>
    <w:rsid w:val="00263A12"/>
    <w:rPr>
      <w:rFonts w:ascii="Arial" w:hAnsi="Arial" w:cs="Arial"/>
      <w:b/>
      <w:bCs/>
      <w:spacing w:val="0"/>
      <w:sz w:val="14"/>
      <w:szCs w:val="14"/>
      <w:u w:val="none"/>
    </w:rPr>
  </w:style>
  <w:style w:type="character" w:customStyle="1" w:styleId="Vnbnnidung350">
    <w:name w:val="Văn bản nội dung (35)"/>
    <w:rsid w:val="00263A12"/>
    <w:rPr>
      <w:rFonts w:ascii="Arial" w:hAnsi="Arial" w:cs="Arial"/>
      <w:spacing w:val="0"/>
      <w:sz w:val="13"/>
      <w:szCs w:val="13"/>
      <w:u w:val="none"/>
      <w:lang w:val="en-US" w:eastAsia="en-US"/>
    </w:rPr>
  </w:style>
  <w:style w:type="character" w:customStyle="1" w:styleId="Vnbnnidung35Gincch0pt">
    <w:name w:val="Văn bản nội dung (35) + Giãn cách 0 pt"/>
    <w:rsid w:val="00263A12"/>
    <w:rPr>
      <w:rFonts w:ascii="Arial" w:hAnsi="Arial" w:cs="Arial"/>
      <w:spacing w:val="-10"/>
      <w:sz w:val="13"/>
      <w:szCs w:val="13"/>
      <w:u w:val="none"/>
      <w:lang w:val="en-US" w:eastAsia="en-US"/>
    </w:rPr>
  </w:style>
  <w:style w:type="character" w:customStyle="1" w:styleId="Vnbnnidung35Chhoanh">
    <w:name w:val="Văn bản nội dung (35) + Chữ hoa nhỏ"/>
    <w:rsid w:val="00263A12"/>
    <w:rPr>
      <w:rFonts w:ascii="Arial" w:hAnsi="Arial" w:cs="Arial"/>
      <w:smallCaps/>
      <w:spacing w:val="0"/>
      <w:sz w:val="13"/>
      <w:szCs w:val="13"/>
      <w:u w:val="none"/>
      <w:lang w:val="en-US" w:eastAsia="en-US"/>
    </w:rPr>
  </w:style>
  <w:style w:type="character" w:customStyle="1" w:styleId="Vnbnnidung368pt1">
    <w:name w:val="Văn bản nội dung (36) + 8 pt1"/>
    <w:aliases w:val="Giãn cách 0 pt37"/>
    <w:rsid w:val="00263A12"/>
    <w:rPr>
      <w:rFonts w:ascii="Arial" w:hAnsi="Arial" w:cs="Arial"/>
      <w:b/>
      <w:bCs/>
      <w:spacing w:val="-10"/>
      <w:sz w:val="16"/>
      <w:szCs w:val="16"/>
      <w:u w:val="none"/>
      <w:lang w:val="en-US" w:eastAsia="en-US"/>
    </w:rPr>
  </w:style>
  <w:style w:type="character" w:customStyle="1" w:styleId="Vnbnnidung17Inm">
    <w:name w:val="Văn bản nội dung (17) + In đậm"/>
    <w:aliases w:val="In nghiêng17"/>
    <w:rsid w:val="00263A12"/>
    <w:rPr>
      <w:rFonts w:ascii="Arial" w:hAnsi="Arial" w:cs="Arial"/>
      <w:b/>
      <w:bCs/>
      <w:i/>
      <w:iCs/>
      <w:sz w:val="15"/>
      <w:szCs w:val="15"/>
      <w:u w:val="none"/>
      <w:lang w:val="en-US" w:eastAsia="en-US"/>
    </w:rPr>
  </w:style>
  <w:style w:type="character" w:customStyle="1" w:styleId="Vnbnnidung170">
    <w:name w:val="Văn bản nội dung (17)"/>
    <w:rsid w:val="00263A12"/>
    <w:rPr>
      <w:rFonts w:ascii="Arial" w:hAnsi="Arial" w:cs="Arial"/>
      <w:spacing w:val="0"/>
      <w:sz w:val="15"/>
      <w:szCs w:val="15"/>
      <w:u w:val="none"/>
      <w:lang w:val="en-US" w:eastAsia="en-US"/>
    </w:rPr>
  </w:style>
  <w:style w:type="character" w:customStyle="1" w:styleId="Vnbnnidung1765pt">
    <w:name w:val="Văn bản nội dung (17) + 6.5 pt"/>
    <w:aliases w:val="In đậm24"/>
    <w:rsid w:val="00263A12"/>
    <w:rPr>
      <w:rFonts w:ascii="Arial" w:hAnsi="Arial" w:cs="Arial"/>
      <w:b/>
      <w:bCs/>
      <w:sz w:val="13"/>
      <w:szCs w:val="13"/>
      <w:u w:val="none"/>
      <w:lang w:val="en-US" w:eastAsia="en-US"/>
    </w:rPr>
  </w:style>
  <w:style w:type="character" w:customStyle="1" w:styleId="Vnbnnidung265pt3">
    <w:name w:val="Văn bản nội dung (2) + 6.5 pt3"/>
    <w:aliases w:val="In đậm23,Giãn cách 0 pt36"/>
    <w:rsid w:val="00263A12"/>
    <w:rPr>
      <w:rFonts w:ascii="Arial" w:hAnsi="Arial" w:cs="Arial"/>
      <w:b/>
      <w:bCs/>
      <w:spacing w:val="0"/>
      <w:sz w:val="13"/>
      <w:szCs w:val="13"/>
      <w:u w:val="none"/>
    </w:rPr>
  </w:style>
  <w:style w:type="character" w:customStyle="1" w:styleId="Vnbnnidung25pt2">
    <w:name w:val="Văn bản nội dung (2) + 5 pt2"/>
    <w:aliases w:val="In đậm22,Giãn cách 0 pt35"/>
    <w:rsid w:val="00263A12"/>
    <w:rPr>
      <w:rFonts w:ascii="Arial" w:hAnsi="Arial" w:cs="Arial"/>
      <w:b/>
      <w:bCs/>
      <w:spacing w:val="0"/>
      <w:sz w:val="10"/>
      <w:szCs w:val="10"/>
      <w:u w:val="none"/>
      <w:lang w:val="en-US" w:eastAsia="en-US"/>
    </w:rPr>
  </w:style>
  <w:style w:type="character" w:customStyle="1" w:styleId="Vnbnnidung265pt2">
    <w:name w:val="Văn bản nội dung (2) + 6.5 pt2"/>
    <w:aliases w:val="In đậm21,Chữ hoa nhỏ4,Giãn cách 0 pt34"/>
    <w:rsid w:val="00263A12"/>
    <w:rPr>
      <w:rFonts w:ascii="Arial" w:hAnsi="Arial" w:cs="Arial"/>
      <w:b/>
      <w:bCs/>
      <w:smallCaps/>
      <w:spacing w:val="0"/>
      <w:sz w:val="13"/>
      <w:szCs w:val="13"/>
      <w:u w:val="none"/>
      <w:lang w:val="en-US" w:eastAsia="en-US"/>
    </w:rPr>
  </w:style>
  <w:style w:type="character" w:customStyle="1" w:styleId="Vnbnnidung275pt5">
    <w:name w:val="Văn bản nội dung (2) + 7.5 pt5"/>
    <w:aliases w:val="In đậm20,Giãn cách 0 pt33"/>
    <w:rsid w:val="00263A12"/>
    <w:rPr>
      <w:rFonts w:ascii="Arial" w:hAnsi="Arial" w:cs="Arial"/>
      <w:b/>
      <w:bCs/>
      <w:spacing w:val="0"/>
      <w:sz w:val="15"/>
      <w:szCs w:val="15"/>
      <w:u w:val="none"/>
      <w:lang w:val="en-US" w:eastAsia="en-US"/>
    </w:rPr>
  </w:style>
  <w:style w:type="character" w:customStyle="1" w:styleId="Vnbnnidung24pt8">
    <w:name w:val="Văn bản nội dung (2) + 4 pt8"/>
    <w:aliases w:val="Chữ hoa nhỏ3,Tỉ lệ 300%2"/>
    <w:rsid w:val="00263A12"/>
    <w:rPr>
      <w:rFonts w:ascii="Arial" w:hAnsi="Arial" w:cs="Arial"/>
      <w:smallCaps/>
      <w:spacing w:val="-10"/>
      <w:w w:val="300"/>
      <w:sz w:val="8"/>
      <w:szCs w:val="8"/>
      <w:u w:val="none"/>
      <w:lang w:val="en-US" w:eastAsia="en-US"/>
    </w:rPr>
  </w:style>
  <w:style w:type="character" w:customStyle="1" w:styleId="Vnbnnidung24pt7">
    <w:name w:val="Văn bản nội dung (2) + 4 pt7"/>
    <w:aliases w:val="Tỉ lệ 300%1"/>
    <w:rsid w:val="00263A12"/>
    <w:rPr>
      <w:rFonts w:ascii="Arial" w:hAnsi="Arial" w:cs="Arial"/>
      <w:spacing w:val="-10"/>
      <w:w w:val="300"/>
      <w:sz w:val="8"/>
      <w:szCs w:val="8"/>
      <w:u w:val="none"/>
      <w:lang w:val="en-US" w:eastAsia="en-US"/>
    </w:rPr>
  </w:style>
  <w:style w:type="character" w:customStyle="1" w:styleId="Vnbnnidung275pt4">
    <w:name w:val="Văn bản nội dung (2) + 7.5 pt4"/>
    <w:aliases w:val="In đậm19,In nghiêng16,Giãn cách 0 pt32"/>
    <w:rsid w:val="00263A12"/>
    <w:rPr>
      <w:rFonts w:ascii="Arial" w:hAnsi="Arial" w:cs="Arial"/>
      <w:b/>
      <w:bCs/>
      <w:i/>
      <w:iCs/>
      <w:spacing w:val="0"/>
      <w:sz w:val="15"/>
      <w:szCs w:val="15"/>
      <w:u w:val="none"/>
      <w:lang w:val="en-US" w:eastAsia="en-US"/>
    </w:rPr>
  </w:style>
  <w:style w:type="character" w:customStyle="1" w:styleId="Vnbnnidung265pt1">
    <w:name w:val="Văn bản nội dung (2) + 6.5 pt1"/>
    <w:aliases w:val="Giãn cách 0 pt31"/>
    <w:rsid w:val="00263A12"/>
    <w:rPr>
      <w:rFonts w:ascii="Arial" w:hAnsi="Arial" w:cs="Arial"/>
      <w:spacing w:val="0"/>
      <w:sz w:val="13"/>
      <w:szCs w:val="13"/>
      <w:u w:val="none"/>
      <w:lang w:val="en-US" w:eastAsia="en-US"/>
    </w:rPr>
  </w:style>
  <w:style w:type="character" w:customStyle="1" w:styleId="Vnbnnidung24pt6">
    <w:name w:val="Văn bản nội dung (2) + 4 pt6"/>
    <w:aliases w:val="In nghiêng15,Giãn cách 0 pt30"/>
    <w:rsid w:val="00263A12"/>
    <w:rPr>
      <w:rFonts w:ascii="Arial" w:hAnsi="Arial" w:cs="Arial"/>
      <w:i/>
      <w:iCs/>
      <w:spacing w:val="0"/>
      <w:sz w:val="8"/>
      <w:szCs w:val="8"/>
      <w:u w:val="none"/>
      <w:lang w:val="en-US" w:eastAsia="en-US"/>
    </w:rPr>
  </w:style>
  <w:style w:type="character" w:customStyle="1" w:styleId="Vnbnnidung213pt2">
    <w:name w:val="Văn bản nội dung (2) + 13 pt2"/>
    <w:rsid w:val="00263A12"/>
    <w:rPr>
      <w:rFonts w:ascii="Arial" w:hAnsi="Arial" w:cs="Arial"/>
      <w:spacing w:val="-10"/>
      <w:sz w:val="26"/>
      <w:szCs w:val="26"/>
      <w:u w:val="none"/>
      <w:lang w:val="en-US" w:eastAsia="en-US"/>
    </w:rPr>
  </w:style>
  <w:style w:type="character" w:customStyle="1" w:styleId="Vnbnnidung39Inm1">
    <w:name w:val="Văn bản nội dung (39) + In đậm1"/>
    <w:aliases w:val="In nghiêng14,Giãn cách -1 pt4"/>
    <w:rsid w:val="00263A12"/>
    <w:rPr>
      <w:rFonts w:ascii="Arial" w:hAnsi="Arial" w:cs="Arial"/>
      <w:b/>
      <w:bCs/>
      <w:i/>
      <w:iCs/>
      <w:spacing w:val="-20"/>
      <w:sz w:val="14"/>
      <w:szCs w:val="14"/>
      <w:u w:val="none"/>
      <w:lang w:val="en-US" w:eastAsia="en-US"/>
    </w:rPr>
  </w:style>
  <w:style w:type="character" w:customStyle="1" w:styleId="Vnbnnidung390">
    <w:name w:val="Văn bản nội dung (39)"/>
    <w:rsid w:val="00263A12"/>
    <w:rPr>
      <w:rFonts w:ascii="Arial" w:hAnsi="Arial" w:cs="Arial"/>
      <w:spacing w:val="0"/>
      <w:sz w:val="14"/>
      <w:szCs w:val="14"/>
      <w:u w:val="none"/>
      <w:lang w:val="en-US" w:eastAsia="en-US"/>
    </w:rPr>
  </w:style>
  <w:style w:type="character" w:customStyle="1" w:styleId="Vnbnnidung39Chhoanh">
    <w:name w:val="Văn bản nội dung (39) + Chữ hoa nhỏ"/>
    <w:rsid w:val="00263A12"/>
    <w:rPr>
      <w:rFonts w:ascii="Arial" w:hAnsi="Arial" w:cs="Arial"/>
      <w:smallCaps/>
      <w:spacing w:val="0"/>
      <w:sz w:val="14"/>
      <w:szCs w:val="14"/>
      <w:u w:val="none"/>
      <w:lang w:val="en-US" w:eastAsia="en-US"/>
    </w:rPr>
  </w:style>
  <w:style w:type="character" w:customStyle="1" w:styleId="Vnbnnidung202">
    <w:name w:val="Văn bản nội dung (20)"/>
    <w:rsid w:val="00263A12"/>
    <w:rPr>
      <w:rFonts w:ascii="Arial" w:hAnsi="Arial" w:cs="Arial"/>
      <w:b/>
      <w:bCs/>
      <w:spacing w:val="0"/>
      <w:sz w:val="15"/>
      <w:szCs w:val="15"/>
      <w:u w:val="none"/>
    </w:rPr>
  </w:style>
  <w:style w:type="character" w:customStyle="1" w:styleId="Vnbnnidung16Chhoanh">
    <w:name w:val="Văn bản nội dung (16) + Chữ hoa nhỏ"/>
    <w:rsid w:val="00263A12"/>
    <w:rPr>
      <w:rFonts w:ascii="Arial" w:hAnsi="Arial" w:cs="Arial"/>
      <w:b/>
      <w:bCs/>
      <w:smallCaps/>
      <w:sz w:val="16"/>
      <w:szCs w:val="16"/>
      <w:u w:val="none"/>
      <w:lang w:val="en-US" w:eastAsia="en-US"/>
    </w:rPr>
  </w:style>
  <w:style w:type="character" w:customStyle="1" w:styleId="Vnbnnidung1665pt">
    <w:name w:val="Văn bản nội dung (16) + 6.5 pt"/>
    <w:rsid w:val="00263A12"/>
    <w:rPr>
      <w:rFonts w:ascii="Arial" w:hAnsi="Arial" w:cs="Arial"/>
      <w:b/>
      <w:bCs/>
      <w:sz w:val="13"/>
      <w:szCs w:val="13"/>
      <w:u w:val="none"/>
      <w:lang w:val="en-US" w:eastAsia="en-US"/>
    </w:rPr>
  </w:style>
  <w:style w:type="character" w:customStyle="1" w:styleId="Vnbnnidung3975pt">
    <w:name w:val="Văn bản nội dung (39) + 7.5 pt"/>
    <w:aliases w:val="In đậm18"/>
    <w:rsid w:val="00263A12"/>
    <w:rPr>
      <w:rFonts w:ascii="Arial" w:hAnsi="Arial" w:cs="Arial"/>
      <w:b/>
      <w:bCs/>
      <w:spacing w:val="0"/>
      <w:sz w:val="15"/>
      <w:szCs w:val="15"/>
      <w:u w:val="none"/>
      <w:lang w:val="en-US" w:eastAsia="en-US"/>
    </w:rPr>
  </w:style>
  <w:style w:type="character" w:customStyle="1" w:styleId="Chthchbng3Chhoanh">
    <w:name w:val="Chú thích bảng (3) + Chữ hoa nhỏ"/>
    <w:rsid w:val="00263A12"/>
    <w:rPr>
      <w:rFonts w:ascii="Arial" w:hAnsi="Arial" w:cs="Arial"/>
      <w:b/>
      <w:bCs/>
      <w:smallCaps/>
      <w:sz w:val="13"/>
      <w:szCs w:val="13"/>
      <w:u w:val="none"/>
    </w:rPr>
  </w:style>
  <w:style w:type="character" w:customStyle="1" w:styleId="Chthchbng11">
    <w:name w:val="Chú thích bảng (11)_"/>
    <w:link w:val="Chthchbng110"/>
    <w:rsid w:val="00263A12"/>
    <w:rPr>
      <w:rFonts w:ascii="Arial" w:hAnsi="Arial" w:cs="Arial"/>
      <w:b/>
      <w:bCs/>
      <w:i/>
      <w:iCs/>
      <w:sz w:val="15"/>
      <w:szCs w:val="15"/>
      <w:shd w:val="clear" w:color="auto" w:fill="FFFFFF"/>
    </w:rPr>
  </w:style>
  <w:style w:type="paragraph" w:customStyle="1" w:styleId="Chthchbng110">
    <w:name w:val="Chú thích bảng (11)"/>
    <w:basedOn w:val="Normal"/>
    <w:link w:val="Chthchbng11"/>
    <w:rsid w:val="00263A12"/>
    <w:pPr>
      <w:widowControl w:val="0"/>
      <w:shd w:val="clear" w:color="auto" w:fill="FFFFFF"/>
      <w:spacing w:after="0" w:line="237" w:lineRule="exact"/>
      <w:jc w:val="both"/>
    </w:pPr>
    <w:rPr>
      <w:rFonts w:ascii="Arial" w:hAnsi="Arial" w:cs="Arial"/>
      <w:b/>
      <w:bCs/>
      <w:i/>
      <w:iCs/>
      <w:sz w:val="15"/>
      <w:szCs w:val="15"/>
      <w:lang w:val="en-US"/>
    </w:rPr>
  </w:style>
  <w:style w:type="character" w:customStyle="1" w:styleId="Chthchbng1165pt">
    <w:name w:val="Chú thích bảng (11) + 6.5 pt"/>
    <w:aliases w:val="Không in nghiêng7"/>
    <w:rsid w:val="00263A12"/>
    <w:rPr>
      <w:rFonts w:ascii="Arial" w:hAnsi="Arial" w:cs="Arial"/>
      <w:b/>
      <w:bCs/>
      <w:i/>
      <w:iCs/>
      <w:sz w:val="13"/>
      <w:szCs w:val="13"/>
      <w:u w:val="none"/>
    </w:rPr>
  </w:style>
  <w:style w:type="character" w:customStyle="1" w:styleId="Chthchbng11Khnginnghing">
    <w:name w:val="Chú thích bảng (11) + Không in nghiêng"/>
    <w:aliases w:val="Giãn cách 1 pt1"/>
    <w:rsid w:val="00263A12"/>
    <w:rPr>
      <w:rFonts w:ascii="Arial" w:hAnsi="Arial" w:cs="Arial"/>
      <w:b/>
      <w:bCs/>
      <w:i/>
      <w:iCs/>
      <w:spacing w:val="20"/>
      <w:sz w:val="15"/>
      <w:szCs w:val="15"/>
      <w:u w:val="none"/>
    </w:rPr>
  </w:style>
  <w:style w:type="character" w:customStyle="1" w:styleId="Chthchbng118pt">
    <w:name w:val="Chú thích bảng (11) + 8 pt"/>
    <w:aliases w:val="Không in đậm6"/>
    <w:rsid w:val="00263A12"/>
    <w:rPr>
      <w:rFonts w:ascii="Arial" w:hAnsi="Arial" w:cs="Arial"/>
      <w:b/>
      <w:bCs/>
      <w:i/>
      <w:iCs/>
      <w:sz w:val="16"/>
      <w:szCs w:val="16"/>
      <w:u w:val="none"/>
    </w:rPr>
  </w:style>
  <w:style w:type="character" w:customStyle="1" w:styleId="Vnbnnidung26pt3">
    <w:name w:val="Văn bản nội dung (2) + 6 pt3"/>
    <w:aliases w:val="Giãn cách 0 pt29"/>
    <w:rsid w:val="00263A12"/>
    <w:rPr>
      <w:rFonts w:ascii="Arial" w:hAnsi="Arial" w:cs="Arial"/>
      <w:spacing w:val="0"/>
      <w:sz w:val="12"/>
      <w:szCs w:val="12"/>
      <w:u w:val="none"/>
    </w:rPr>
  </w:style>
  <w:style w:type="character" w:customStyle="1" w:styleId="Vnbnnidung25pt1">
    <w:name w:val="Văn bản nội dung (2) + 5 pt1"/>
    <w:aliases w:val="In nghiêng13,Giãn cách 0 pt28,Tỉ lệ 150%1"/>
    <w:rsid w:val="00263A12"/>
    <w:rPr>
      <w:rFonts w:ascii="Arial" w:hAnsi="Arial" w:cs="Arial"/>
      <w:i/>
      <w:iCs/>
      <w:spacing w:val="0"/>
      <w:w w:val="150"/>
      <w:sz w:val="10"/>
      <w:szCs w:val="10"/>
      <w:u w:val="none"/>
    </w:rPr>
  </w:style>
  <w:style w:type="character" w:customStyle="1" w:styleId="Vnbnnidung26pt2">
    <w:name w:val="Văn bản nội dung (2) + 6 pt2"/>
    <w:aliases w:val="Chữ hoa nhỏ2,Giãn cách 0 pt27"/>
    <w:rsid w:val="00263A12"/>
    <w:rPr>
      <w:rFonts w:ascii="Arial" w:hAnsi="Arial" w:cs="Arial"/>
      <w:smallCaps/>
      <w:spacing w:val="0"/>
      <w:sz w:val="12"/>
      <w:szCs w:val="12"/>
      <w:u w:val="none"/>
    </w:rPr>
  </w:style>
  <w:style w:type="character" w:customStyle="1" w:styleId="Vnbnnidung26pt1">
    <w:name w:val="Văn bản nội dung (2) + 6 pt1"/>
    <w:aliases w:val="Giãn cách 0 pt26"/>
    <w:rsid w:val="00263A12"/>
    <w:rPr>
      <w:rFonts w:ascii="Arial" w:hAnsi="Arial" w:cs="Arial"/>
      <w:spacing w:val="0"/>
      <w:sz w:val="12"/>
      <w:szCs w:val="12"/>
      <w:u w:val="none"/>
    </w:rPr>
  </w:style>
  <w:style w:type="character" w:customStyle="1" w:styleId="Vnbnnidung24pt5">
    <w:name w:val="Văn bản nội dung (2) + 4 pt5"/>
    <w:aliases w:val="Giãn cách 0 pt25"/>
    <w:rsid w:val="00263A12"/>
    <w:rPr>
      <w:rFonts w:ascii="Arial" w:hAnsi="Arial" w:cs="Arial"/>
      <w:spacing w:val="0"/>
      <w:sz w:val="8"/>
      <w:szCs w:val="8"/>
      <w:u w:val="none"/>
    </w:rPr>
  </w:style>
  <w:style w:type="character" w:customStyle="1" w:styleId="Vnbnnidung275pt3">
    <w:name w:val="Văn bản nội dung (2) + 7.5 pt3"/>
    <w:aliases w:val="In đậm17,Giãn cách 0 pt24"/>
    <w:rsid w:val="00263A12"/>
    <w:rPr>
      <w:rFonts w:ascii="Arial" w:hAnsi="Arial" w:cs="Arial"/>
      <w:b/>
      <w:bCs/>
      <w:spacing w:val="0"/>
      <w:sz w:val="15"/>
      <w:szCs w:val="15"/>
      <w:u w:val="none"/>
    </w:rPr>
  </w:style>
  <w:style w:type="character" w:customStyle="1" w:styleId="Vnbnnidung24pt4">
    <w:name w:val="Văn bản nội dung (2) + 4 pt4"/>
    <w:aliases w:val="Giãn cách 0 pt23"/>
    <w:rsid w:val="00263A12"/>
    <w:rPr>
      <w:rFonts w:ascii="Arial" w:hAnsi="Arial" w:cs="Arial"/>
      <w:spacing w:val="0"/>
      <w:sz w:val="8"/>
      <w:szCs w:val="8"/>
      <w:u w:val="none"/>
    </w:rPr>
  </w:style>
  <w:style w:type="character" w:customStyle="1" w:styleId="Vnbnnidung210pt2">
    <w:name w:val="Văn bản nội dung (2) + 10 pt2"/>
    <w:aliases w:val="Giãn cách 0 pt22"/>
    <w:rsid w:val="00263A12"/>
    <w:rPr>
      <w:rFonts w:ascii="Arial" w:hAnsi="Arial" w:cs="Arial"/>
      <w:spacing w:val="0"/>
      <w:sz w:val="20"/>
      <w:szCs w:val="20"/>
      <w:u w:val="none"/>
    </w:rPr>
  </w:style>
  <w:style w:type="character" w:customStyle="1" w:styleId="Vnbnnidung2Inm1">
    <w:name w:val="Văn bản nội dung (2) + In đậm1"/>
    <w:rsid w:val="00263A12"/>
    <w:rPr>
      <w:rFonts w:ascii="Arial" w:hAnsi="Arial" w:cs="Arial"/>
      <w:b/>
      <w:bCs/>
      <w:spacing w:val="-10"/>
      <w:sz w:val="24"/>
      <w:szCs w:val="24"/>
      <w:u w:val="none"/>
    </w:rPr>
  </w:style>
  <w:style w:type="character" w:customStyle="1" w:styleId="Chthchbng0">
    <w:name w:val="Chú thích bảng"/>
    <w:rsid w:val="00263A12"/>
    <w:rPr>
      <w:rFonts w:ascii="Arial" w:hAnsi="Arial" w:cs="Arial"/>
      <w:b/>
      <w:bCs/>
      <w:spacing w:val="0"/>
      <w:sz w:val="15"/>
      <w:szCs w:val="15"/>
      <w:u w:val="none"/>
    </w:rPr>
  </w:style>
  <w:style w:type="character" w:customStyle="1" w:styleId="Vnbnnidung2020">
    <w:name w:val="Văn bản nội dung (20)2"/>
    <w:rsid w:val="00263A12"/>
    <w:rPr>
      <w:rFonts w:ascii="Arial" w:hAnsi="Arial" w:cs="Arial"/>
      <w:b/>
      <w:bCs/>
      <w:spacing w:val="0"/>
      <w:sz w:val="15"/>
      <w:szCs w:val="15"/>
      <w:u w:val="none"/>
    </w:rPr>
  </w:style>
  <w:style w:type="character" w:customStyle="1" w:styleId="Vnbnnidung43">
    <w:name w:val="Văn bản nội dung (43)_"/>
    <w:link w:val="Vnbnnidung430"/>
    <w:rsid w:val="00263A12"/>
    <w:rPr>
      <w:rFonts w:ascii="Arial" w:hAnsi="Arial" w:cs="Arial"/>
      <w:b/>
      <w:bCs/>
      <w:sz w:val="21"/>
      <w:szCs w:val="21"/>
      <w:shd w:val="clear" w:color="auto" w:fill="FFFFFF"/>
    </w:rPr>
  </w:style>
  <w:style w:type="paragraph" w:customStyle="1" w:styleId="Vnbnnidung430">
    <w:name w:val="Văn bản nội dung (43)"/>
    <w:basedOn w:val="Normal"/>
    <w:link w:val="Vnbnnidung43"/>
    <w:rsid w:val="00263A12"/>
    <w:pPr>
      <w:widowControl w:val="0"/>
      <w:shd w:val="clear" w:color="auto" w:fill="FFFFFF"/>
      <w:spacing w:after="180" w:line="240" w:lineRule="atLeast"/>
      <w:ind w:hanging="200"/>
    </w:pPr>
    <w:rPr>
      <w:rFonts w:ascii="Arial" w:hAnsi="Arial" w:cs="Arial"/>
      <w:b/>
      <w:bCs/>
      <w:sz w:val="21"/>
      <w:szCs w:val="21"/>
      <w:lang w:val="en-US"/>
    </w:rPr>
  </w:style>
  <w:style w:type="character" w:customStyle="1" w:styleId="Vnbnnidung247pt">
    <w:name w:val="Văn bản nội dung (24) + 7 pt"/>
    <w:aliases w:val="Không in đậm5"/>
    <w:rsid w:val="00263A12"/>
    <w:rPr>
      <w:rFonts w:ascii="Arial" w:hAnsi="Arial" w:cs="Arial"/>
      <w:b/>
      <w:bCs/>
      <w:sz w:val="14"/>
      <w:szCs w:val="14"/>
      <w:u w:val="none"/>
    </w:rPr>
  </w:style>
  <w:style w:type="character" w:customStyle="1" w:styleId="Vnbnnidung44">
    <w:name w:val="Văn bản nội dung (44)_"/>
    <w:link w:val="Vnbnnidung440"/>
    <w:rsid w:val="00263A12"/>
    <w:rPr>
      <w:rFonts w:ascii="Arial" w:hAnsi="Arial" w:cs="Arial"/>
      <w:i/>
      <w:iCs/>
      <w:sz w:val="14"/>
      <w:szCs w:val="14"/>
      <w:shd w:val="clear" w:color="auto" w:fill="FFFFFF"/>
    </w:rPr>
  </w:style>
  <w:style w:type="paragraph" w:customStyle="1" w:styleId="Vnbnnidung440">
    <w:name w:val="Văn bản nội dung (44)"/>
    <w:basedOn w:val="Normal"/>
    <w:link w:val="Vnbnnidung44"/>
    <w:rsid w:val="00263A12"/>
    <w:pPr>
      <w:widowControl w:val="0"/>
      <w:shd w:val="clear" w:color="auto" w:fill="FFFFFF"/>
      <w:spacing w:after="0" w:line="223" w:lineRule="exact"/>
      <w:jc w:val="both"/>
    </w:pPr>
    <w:rPr>
      <w:rFonts w:ascii="Arial" w:hAnsi="Arial" w:cs="Arial"/>
      <w:i/>
      <w:iCs/>
      <w:sz w:val="14"/>
      <w:szCs w:val="14"/>
      <w:lang w:val="en-US"/>
    </w:rPr>
  </w:style>
  <w:style w:type="character" w:customStyle="1" w:styleId="Vnbnnidung4465pt">
    <w:name w:val="Văn bản nội dung (44) + 6.5 pt"/>
    <w:aliases w:val="In đậm16,Không in nghiêng6"/>
    <w:rsid w:val="00263A12"/>
    <w:rPr>
      <w:rFonts w:ascii="Arial" w:hAnsi="Arial" w:cs="Arial"/>
      <w:b/>
      <w:bCs/>
      <w:i/>
      <w:iCs/>
      <w:sz w:val="13"/>
      <w:szCs w:val="13"/>
      <w:u w:val="none"/>
    </w:rPr>
  </w:style>
  <w:style w:type="character" w:customStyle="1" w:styleId="Vnbnnidung2105pt4">
    <w:name w:val="Văn bản nội dung (2) + 10.5 pt4"/>
    <w:aliases w:val="In đậm15,Giãn cách 0 pt21"/>
    <w:rsid w:val="00263A12"/>
    <w:rPr>
      <w:rFonts w:ascii="Arial" w:hAnsi="Arial" w:cs="Arial"/>
      <w:b/>
      <w:bCs/>
      <w:spacing w:val="0"/>
      <w:sz w:val="21"/>
      <w:szCs w:val="21"/>
      <w:u w:val="none"/>
    </w:rPr>
  </w:style>
  <w:style w:type="character" w:customStyle="1" w:styleId="Vnbnnidung29pt3">
    <w:name w:val="Văn bản nội dung (2) + 9 pt3"/>
    <w:aliases w:val="In đậm14,In nghiêng12,Giãn cách 0 pt20"/>
    <w:rsid w:val="00263A12"/>
    <w:rPr>
      <w:rFonts w:ascii="Arial" w:hAnsi="Arial" w:cs="Arial"/>
      <w:b/>
      <w:bCs/>
      <w:i/>
      <w:iCs/>
      <w:spacing w:val="0"/>
      <w:sz w:val="18"/>
      <w:szCs w:val="18"/>
      <w:u w:val="none"/>
    </w:rPr>
  </w:style>
  <w:style w:type="character" w:customStyle="1" w:styleId="Vnbnnidung210pt1">
    <w:name w:val="Văn bản nội dung (2) + 10 pt1"/>
    <w:aliases w:val="Giãn cách 0 pt19"/>
    <w:rsid w:val="00263A12"/>
    <w:rPr>
      <w:rFonts w:ascii="Arial" w:hAnsi="Arial" w:cs="Arial"/>
      <w:noProof/>
      <w:spacing w:val="0"/>
      <w:sz w:val="20"/>
      <w:szCs w:val="20"/>
      <w:u w:val="none"/>
    </w:rPr>
  </w:style>
  <w:style w:type="character" w:customStyle="1" w:styleId="Vnbnnidung24pt3">
    <w:name w:val="Văn bản nội dung (2) + 4 pt3"/>
    <w:aliases w:val="Tỉ lệ 200%"/>
    <w:rsid w:val="00263A12"/>
    <w:rPr>
      <w:rFonts w:ascii="Arial" w:hAnsi="Arial" w:cs="Arial"/>
      <w:spacing w:val="-10"/>
      <w:w w:val="200"/>
      <w:sz w:val="8"/>
      <w:szCs w:val="8"/>
      <w:u w:val="none"/>
    </w:rPr>
  </w:style>
  <w:style w:type="character" w:customStyle="1" w:styleId="Vnbnnidung24pt2">
    <w:name w:val="Văn bản nội dung (2) + 4 pt2"/>
    <w:aliases w:val="Giãn cách 0 pt18"/>
    <w:rsid w:val="00263A12"/>
    <w:rPr>
      <w:rFonts w:ascii="Arial" w:hAnsi="Arial" w:cs="Arial"/>
      <w:spacing w:val="0"/>
      <w:sz w:val="8"/>
      <w:szCs w:val="8"/>
      <w:u w:val="none"/>
    </w:rPr>
  </w:style>
  <w:style w:type="character" w:customStyle="1" w:styleId="Chthchbng12">
    <w:name w:val="Chú thích bảng (12)_"/>
    <w:link w:val="Chthchbng120"/>
    <w:rsid w:val="00263A12"/>
    <w:rPr>
      <w:rFonts w:ascii="Arial" w:hAnsi="Arial" w:cs="Arial"/>
      <w:b/>
      <w:bCs/>
      <w:sz w:val="16"/>
      <w:szCs w:val="16"/>
      <w:shd w:val="clear" w:color="auto" w:fill="FFFFFF"/>
    </w:rPr>
  </w:style>
  <w:style w:type="paragraph" w:customStyle="1" w:styleId="Chthchbng120">
    <w:name w:val="Chú thích bảng (12)"/>
    <w:basedOn w:val="Normal"/>
    <w:link w:val="Chthchbng12"/>
    <w:rsid w:val="00263A12"/>
    <w:pPr>
      <w:widowControl w:val="0"/>
      <w:shd w:val="clear" w:color="auto" w:fill="FFFFFF"/>
      <w:spacing w:after="0" w:line="240" w:lineRule="atLeast"/>
    </w:pPr>
    <w:rPr>
      <w:rFonts w:ascii="Arial" w:hAnsi="Arial" w:cs="Arial"/>
      <w:b/>
      <w:bCs/>
      <w:sz w:val="16"/>
      <w:szCs w:val="16"/>
      <w:lang w:val="en-US"/>
    </w:rPr>
  </w:style>
  <w:style w:type="character" w:customStyle="1" w:styleId="Vnbnnidung2055pt">
    <w:name w:val="Văn bản nội dung (20) + 5.5 pt"/>
    <w:aliases w:val="Không in đậm4"/>
    <w:rsid w:val="00263A12"/>
    <w:rPr>
      <w:rFonts w:ascii="Arial" w:hAnsi="Arial" w:cs="Arial"/>
      <w:b/>
      <w:bCs/>
      <w:sz w:val="11"/>
      <w:szCs w:val="11"/>
      <w:u w:val="none"/>
    </w:rPr>
  </w:style>
  <w:style w:type="character" w:customStyle="1" w:styleId="Vnbnnidung36Chhoanh">
    <w:name w:val="Văn bản nội dung (36) + Chữ hoa nhỏ"/>
    <w:rsid w:val="00263A12"/>
    <w:rPr>
      <w:rFonts w:ascii="Arial" w:hAnsi="Arial" w:cs="Arial"/>
      <w:b/>
      <w:bCs/>
      <w:smallCaps/>
      <w:sz w:val="13"/>
      <w:szCs w:val="13"/>
      <w:u w:val="none"/>
    </w:rPr>
  </w:style>
  <w:style w:type="character" w:customStyle="1" w:styleId="Vnbnnidung45">
    <w:name w:val="Văn bản nội dung (45)_"/>
    <w:link w:val="Vnbnnidung450"/>
    <w:rsid w:val="00263A12"/>
    <w:rPr>
      <w:rFonts w:ascii="Arial" w:hAnsi="Arial" w:cs="Arial"/>
      <w:i/>
      <w:iCs/>
      <w:sz w:val="12"/>
      <w:szCs w:val="12"/>
      <w:shd w:val="clear" w:color="auto" w:fill="FFFFFF"/>
    </w:rPr>
  </w:style>
  <w:style w:type="paragraph" w:customStyle="1" w:styleId="Vnbnnidung450">
    <w:name w:val="Văn bản nội dung (45)"/>
    <w:basedOn w:val="Normal"/>
    <w:link w:val="Vnbnnidung45"/>
    <w:rsid w:val="00263A12"/>
    <w:pPr>
      <w:widowControl w:val="0"/>
      <w:shd w:val="clear" w:color="auto" w:fill="FFFFFF"/>
      <w:spacing w:after="0" w:line="204" w:lineRule="exact"/>
      <w:jc w:val="both"/>
    </w:pPr>
    <w:rPr>
      <w:rFonts w:ascii="Arial" w:hAnsi="Arial" w:cs="Arial"/>
      <w:i/>
      <w:iCs/>
      <w:sz w:val="12"/>
      <w:szCs w:val="12"/>
      <w:lang w:val="en-US"/>
    </w:rPr>
  </w:style>
  <w:style w:type="character" w:customStyle="1" w:styleId="Vnbnnidung4565pt">
    <w:name w:val="Văn bản nội dung (45) + 6.5 pt"/>
    <w:aliases w:val="Không in nghiêng5"/>
    <w:rsid w:val="00263A12"/>
    <w:rPr>
      <w:rFonts w:ascii="Arial" w:hAnsi="Arial" w:cs="Arial"/>
      <w:i/>
      <w:iCs/>
      <w:sz w:val="13"/>
      <w:szCs w:val="13"/>
      <w:u w:val="none"/>
    </w:rPr>
  </w:style>
  <w:style w:type="character" w:customStyle="1" w:styleId="Vnbnnidung275pt2">
    <w:name w:val="Văn bản nội dung (2) + 7.5 pt2"/>
    <w:aliases w:val="In đậm13,In nghiêng11,Giãn cách 0 pt17"/>
    <w:rsid w:val="00263A12"/>
    <w:rPr>
      <w:rFonts w:ascii="Arial" w:hAnsi="Arial" w:cs="Arial"/>
      <w:b/>
      <w:bCs/>
      <w:i/>
      <w:iCs/>
      <w:spacing w:val="0"/>
      <w:sz w:val="15"/>
      <w:szCs w:val="15"/>
      <w:u w:val="none"/>
    </w:rPr>
  </w:style>
  <w:style w:type="character" w:customStyle="1" w:styleId="Vnbnnidung255pt1">
    <w:name w:val="Văn bản nội dung (2) + 5.5 pt1"/>
    <w:aliases w:val="Giãn cách 0 pt16"/>
    <w:rsid w:val="00263A12"/>
    <w:rPr>
      <w:rFonts w:ascii="Arial" w:hAnsi="Arial" w:cs="Arial"/>
      <w:spacing w:val="0"/>
      <w:sz w:val="11"/>
      <w:szCs w:val="11"/>
      <w:u w:val="none"/>
    </w:rPr>
  </w:style>
  <w:style w:type="character" w:customStyle="1" w:styleId="Vnbnnidung46">
    <w:name w:val="Văn bản nội dung (46)_"/>
    <w:link w:val="Vnbnnidung460"/>
    <w:rsid w:val="00263A12"/>
    <w:rPr>
      <w:rFonts w:ascii="Arial" w:hAnsi="Arial" w:cs="Arial"/>
      <w:i/>
      <w:iCs/>
      <w:sz w:val="15"/>
      <w:szCs w:val="15"/>
      <w:shd w:val="clear" w:color="auto" w:fill="FFFFFF"/>
    </w:rPr>
  </w:style>
  <w:style w:type="paragraph" w:customStyle="1" w:styleId="Vnbnnidung460">
    <w:name w:val="Văn bản nội dung (46)"/>
    <w:basedOn w:val="Normal"/>
    <w:link w:val="Vnbnnidung46"/>
    <w:rsid w:val="00263A12"/>
    <w:pPr>
      <w:widowControl w:val="0"/>
      <w:shd w:val="clear" w:color="auto" w:fill="FFFFFF"/>
      <w:spacing w:before="540" w:after="0" w:line="181" w:lineRule="exact"/>
      <w:jc w:val="both"/>
    </w:pPr>
    <w:rPr>
      <w:rFonts w:ascii="Arial" w:hAnsi="Arial" w:cs="Arial"/>
      <w:i/>
      <w:iCs/>
      <w:sz w:val="15"/>
      <w:szCs w:val="15"/>
      <w:lang w:val="en-US"/>
    </w:rPr>
  </w:style>
  <w:style w:type="character" w:customStyle="1" w:styleId="Vnbnnidung207pt1">
    <w:name w:val="Văn bản nội dung (20) + 7 pt1"/>
    <w:aliases w:val="In nghiêng10,Giãn cách -1 pt3"/>
    <w:rsid w:val="00263A12"/>
    <w:rPr>
      <w:rFonts w:ascii="Arial" w:hAnsi="Arial" w:cs="Arial"/>
      <w:b/>
      <w:bCs/>
      <w:i/>
      <w:iCs/>
      <w:spacing w:val="-20"/>
      <w:sz w:val="14"/>
      <w:szCs w:val="14"/>
      <w:u w:val="none"/>
    </w:rPr>
  </w:style>
  <w:style w:type="character" w:customStyle="1" w:styleId="Vnbnnidung47">
    <w:name w:val="Văn bản nội dung (47)_"/>
    <w:link w:val="Vnbnnidung470"/>
    <w:rsid w:val="00263A12"/>
    <w:rPr>
      <w:rFonts w:ascii="Arial" w:hAnsi="Arial" w:cs="Arial"/>
      <w:sz w:val="12"/>
      <w:szCs w:val="12"/>
      <w:shd w:val="clear" w:color="auto" w:fill="FFFFFF"/>
    </w:rPr>
  </w:style>
  <w:style w:type="paragraph" w:customStyle="1" w:styleId="Vnbnnidung470">
    <w:name w:val="Văn bản nội dung (47)"/>
    <w:basedOn w:val="Normal"/>
    <w:link w:val="Vnbnnidung47"/>
    <w:rsid w:val="00263A12"/>
    <w:pPr>
      <w:widowControl w:val="0"/>
      <w:shd w:val="clear" w:color="auto" w:fill="FFFFFF"/>
      <w:spacing w:after="180" w:line="240" w:lineRule="atLeast"/>
      <w:jc w:val="right"/>
    </w:pPr>
    <w:rPr>
      <w:rFonts w:ascii="Arial" w:hAnsi="Arial" w:cs="Arial"/>
      <w:sz w:val="12"/>
      <w:szCs w:val="12"/>
      <w:lang w:val="en-US"/>
    </w:rPr>
  </w:style>
  <w:style w:type="character" w:customStyle="1" w:styleId="Vnbnnidung48">
    <w:name w:val="Văn bản nội dung (48)_"/>
    <w:link w:val="Vnbnnidung480"/>
    <w:rsid w:val="00263A12"/>
    <w:rPr>
      <w:rFonts w:ascii="Arial" w:hAnsi="Arial" w:cs="Arial"/>
      <w:b/>
      <w:bCs/>
      <w:sz w:val="13"/>
      <w:szCs w:val="13"/>
      <w:shd w:val="clear" w:color="auto" w:fill="FFFFFF"/>
    </w:rPr>
  </w:style>
  <w:style w:type="paragraph" w:customStyle="1" w:styleId="Vnbnnidung480">
    <w:name w:val="Văn bản nội dung (48)"/>
    <w:basedOn w:val="Normal"/>
    <w:link w:val="Vnbnnidung48"/>
    <w:rsid w:val="00263A12"/>
    <w:pPr>
      <w:widowControl w:val="0"/>
      <w:shd w:val="clear" w:color="auto" w:fill="FFFFFF"/>
      <w:spacing w:after="0" w:line="237" w:lineRule="exact"/>
    </w:pPr>
    <w:rPr>
      <w:rFonts w:ascii="Arial" w:hAnsi="Arial" w:cs="Arial"/>
      <w:b/>
      <w:bCs/>
      <w:sz w:val="13"/>
      <w:szCs w:val="13"/>
      <w:lang w:val="en-US"/>
    </w:rPr>
  </w:style>
  <w:style w:type="character" w:customStyle="1" w:styleId="Vnbnnidung477pt">
    <w:name w:val="Văn bản nội dung (47) + 7 pt"/>
    <w:aliases w:val="In nghiêng9"/>
    <w:rsid w:val="00263A12"/>
    <w:rPr>
      <w:rFonts w:ascii="Arial" w:hAnsi="Arial" w:cs="Arial"/>
      <w:i/>
      <w:iCs/>
      <w:sz w:val="14"/>
      <w:szCs w:val="14"/>
      <w:u w:val="none"/>
    </w:rPr>
  </w:style>
  <w:style w:type="character" w:customStyle="1" w:styleId="Vnbnnidung245pt1">
    <w:name w:val="Văn bản nội dung (2) + 4.5 pt1"/>
    <w:aliases w:val="Giãn cách 0 pt15"/>
    <w:rsid w:val="00263A12"/>
    <w:rPr>
      <w:rFonts w:ascii="Arial" w:hAnsi="Arial" w:cs="Arial"/>
      <w:spacing w:val="0"/>
      <w:sz w:val="9"/>
      <w:szCs w:val="9"/>
      <w:u w:val="none"/>
    </w:rPr>
  </w:style>
  <w:style w:type="character" w:customStyle="1" w:styleId="Vnbnnidung49">
    <w:name w:val="Văn bản nội dung (49)_"/>
    <w:link w:val="Vnbnnidung490"/>
    <w:rsid w:val="00263A12"/>
    <w:rPr>
      <w:rFonts w:ascii="Arial" w:hAnsi="Arial" w:cs="Arial"/>
      <w:i/>
      <w:iCs/>
      <w:sz w:val="14"/>
      <w:szCs w:val="14"/>
      <w:shd w:val="clear" w:color="auto" w:fill="FFFFFF"/>
    </w:rPr>
  </w:style>
  <w:style w:type="paragraph" w:customStyle="1" w:styleId="Vnbnnidung490">
    <w:name w:val="Văn bản nội dung (49)"/>
    <w:basedOn w:val="Normal"/>
    <w:link w:val="Vnbnnidung49"/>
    <w:rsid w:val="00263A12"/>
    <w:pPr>
      <w:widowControl w:val="0"/>
      <w:shd w:val="clear" w:color="auto" w:fill="FFFFFF"/>
      <w:spacing w:before="180" w:after="0" w:line="190" w:lineRule="exact"/>
      <w:jc w:val="both"/>
    </w:pPr>
    <w:rPr>
      <w:rFonts w:ascii="Arial" w:hAnsi="Arial" w:cs="Arial"/>
      <w:i/>
      <w:iCs/>
      <w:sz w:val="14"/>
      <w:szCs w:val="14"/>
      <w:lang w:val="en-US"/>
    </w:rPr>
  </w:style>
  <w:style w:type="character" w:customStyle="1" w:styleId="Vnbnnidung204pt">
    <w:name w:val="Văn bản nội dung (20) + 4 pt"/>
    <w:rsid w:val="00263A12"/>
    <w:rPr>
      <w:rFonts w:ascii="Arial" w:hAnsi="Arial" w:cs="Arial"/>
      <w:b/>
      <w:bCs/>
      <w:sz w:val="8"/>
      <w:szCs w:val="8"/>
      <w:u w:val="none"/>
    </w:rPr>
  </w:style>
  <w:style w:type="character" w:customStyle="1" w:styleId="Vnbnnidung500">
    <w:name w:val="Văn bản nội dung (50)_"/>
    <w:link w:val="Vnbnnidung501"/>
    <w:rsid w:val="00263A12"/>
    <w:rPr>
      <w:rFonts w:ascii="Arial" w:hAnsi="Arial" w:cs="Arial"/>
      <w:b/>
      <w:bCs/>
      <w:sz w:val="18"/>
      <w:szCs w:val="18"/>
      <w:shd w:val="clear" w:color="auto" w:fill="FFFFFF"/>
    </w:rPr>
  </w:style>
  <w:style w:type="paragraph" w:customStyle="1" w:styleId="Vnbnnidung501">
    <w:name w:val="Văn bản nội dung (50)"/>
    <w:basedOn w:val="Normal"/>
    <w:link w:val="Vnbnnidung500"/>
    <w:rsid w:val="00263A12"/>
    <w:pPr>
      <w:widowControl w:val="0"/>
      <w:shd w:val="clear" w:color="auto" w:fill="FFFFFF"/>
      <w:spacing w:after="300" w:line="240" w:lineRule="atLeast"/>
      <w:ind w:hanging="1060"/>
    </w:pPr>
    <w:rPr>
      <w:rFonts w:ascii="Arial" w:hAnsi="Arial" w:cs="Arial"/>
      <w:b/>
      <w:bCs/>
      <w:sz w:val="18"/>
      <w:szCs w:val="18"/>
      <w:lang w:val="en-US"/>
    </w:rPr>
  </w:style>
  <w:style w:type="character" w:customStyle="1" w:styleId="Vnbnnidung51">
    <w:name w:val="Văn bản nội dung (51)_"/>
    <w:link w:val="Vnbnnidung510"/>
    <w:rsid w:val="00263A12"/>
    <w:rPr>
      <w:rFonts w:ascii="Arial" w:hAnsi="Arial" w:cs="Arial"/>
      <w:i/>
      <w:iCs/>
      <w:sz w:val="21"/>
      <w:szCs w:val="21"/>
      <w:shd w:val="clear" w:color="auto" w:fill="FFFFFF"/>
    </w:rPr>
  </w:style>
  <w:style w:type="paragraph" w:customStyle="1" w:styleId="Vnbnnidung510">
    <w:name w:val="Văn bản nội dung (51)"/>
    <w:basedOn w:val="Normal"/>
    <w:link w:val="Vnbnnidung51"/>
    <w:rsid w:val="00263A12"/>
    <w:pPr>
      <w:widowControl w:val="0"/>
      <w:shd w:val="clear" w:color="auto" w:fill="FFFFFF"/>
      <w:spacing w:after="0" w:line="283" w:lineRule="exact"/>
      <w:jc w:val="both"/>
    </w:pPr>
    <w:rPr>
      <w:rFonts w:ascii="Arial" w:hAnsi="Arial" w:cs="Arial"/>
      <w:i/>
      <w:iCs/>
      <w:sz w:val="21"/>
      <w:szCs w:val="21"/>
      <w:lang w:val="en-US"/>
    </w:rPr>
  </w:style>
  <w:style w:type="character" w:customStyle="1" w:styleId="Vnbnnidung519pt">
    <w:name w:val="Văn bản nội dung (51) + 9 pt"/>
    <w:aliases w:val="In đậm12,Không in nghiêng4"/>
    <w:rsid w:val="00263A12"/>
    <w:rPr>
      <w:rFonts w:ascii="Arial" w:hAnsi="Arial" w:cs="Arial"/>
      <w:b/>
      <w:bCs/>
      <w:i/>
      <w:iCs/>
      <w:sz w:val="18"/>
      <w:szCs w:val="18"/>
      <w:u w:val="none"/>
      <w:lang w:val="en-US" w:eastAsia="en-US"/>
    </w:rPr>
  </w:style>
  <w:style w:type="character" w:customStyle="1" w:styleId="Vnbnnidung29pt2">
    <w:name w:val="Văn bản nội dung (2) + 9 pt2"/>
    <w:aliases w:val="In đậm11,In nghiêng8,Giãn cách -1 pt2"/>
    <w:rsid w:val="00263A12"/>
    <w:rPr>
      <w:rFonts w:ascii="Arial" w:hAnsi="Arial" w:cs="Arial"/>
      <w:b/>
      <w:bCs/>
      <w:i/>
      <w:iCs/>
      <w:spacing w:val="-30"/>
      <w:sz w:val="18"/>
      <w:szCs w:val="18"/>
      <w:u w:val="none"/>
    </w:rPr>
  </w:style>
  <w:style w:type="character" w:customStyle="1" w:styleId="Vnbnnidung216pt3">
    <w:name w:val="Văn bản nội dung (2) + 16 pt3"/>
    <w:aliases w:val="In đậm10,In nghiêng7,Giãn cách 0 pt14"/>
    <w:rsid w:val="00263A12"/>
    <w:rPr>
      <w:rFonts w:ascii="Arial" w:hAnsi="Arial" w:cs="Arial"/>
      <w:b/>
      <w:bCs/>
      <w:i/>
      <w:iCs/>
      <w:spacing w:val="0"/>
      <w:sz w:val="32"/>
      <w:szCs w:val="32"/>
      <w:u w:val="none"/>
    </w:rPr>
  </w:style>
  <w:style w:type="character" w:customStyle="1" w:styleId="Vnbnnidung52">
    <w:name w:val="Văn bản nội dung (52)_"/>
    <w:link w:val="Vnbnnidung520"/>
    <w:rsid w:val="00263A12"/>
    <w:rPr>
      <w:rFonts w:ascii="Arial" w:hAnsi="Arial" w:cs="Arial"/>
      <w:b/>
      <w:bCs/>
      <w:sz w:val="20"/>
      <w:szCs w:val="20"/>
      <w:shd w:val="clear" w:color="auto" w:fill="FFFFFF"/>
    </w:rPr>
  </w:style>
  <w:style w:type="paragraph" w:customStyle="1" w:styleId="Vnbnnidung520">
    <w:name w:val="Văn bản nội dung (52)"/>
    <w:basedOn w:val="Normal"/>
    <w:link w:val="Vnbnnidung52"/>
    <w:rsid w:val="00263A12"/>
    <w:pPr>
      <w:widowControl w:val="0"/>
      <w:shd w:val="clear" w:color="auto" w:fill="FFFFFF"/>
      <w:spacing w:before="480" w:after="0" w:line="240" w:lineRule="atLeast"/>
      <w:jc w:val="center"/>
    </w:pPr>
    <w:rPr>
      <w:rFonts w:ascii="Arial" w:hAnsi="Arial" w:cs="Arial"/>
      <w:b/>
      <w:bCs/>
      <w:sz w:val="20"/>
      <w:szCs w:val="20"/>
      <w:lang w:val="en-US"/>
    </w:rPr>
  </w:style>
  <w:style w:type="character" w:customStyle="1" w:styleId="Vnbnnidung275pt1">
    <w:name w:val="Văn bản nội dung (2) + 7.5 pt1"/>
    <w:aliases w:val="In đậm9,Giãn cách 0 pt13"/>
    <w:rsid w:val="00263A12"/>
    <w:rPr>
      <w:rFonts w:ascii="Arial" w:hAnsi="Arial" w:cs="Arial"/>
      <w:b/>
      <w:bCs/>
      <w:spacing w:val="0"/>
      <w:sz w:val="15"/>
      <w:szCs w:val="15"/>
      <w:u w:val="none"/>
    </w:rPr>
  </w:style>
  <w:style w:type="character" w:customStyle="1" w:styleId="Vnbnnidung27pt">
    <w:name w:val="Văn bản nội dung (2) + 7 pt"/>
    <w:aliases w:val="In đậm8,In nghiêng6,Giãn cách 0 pt12"/>
    <w:rsid w:val="00263A12"/>
    <w:rPr>
      <w:rFonts w:ascii="Arial" w:hAnsi="Arial" w:cs="Arial"/>
      <w:b/>
      <w:bCs/>
      <w:i/>
      <w:iCs/>
      <w:spacing w:val="0"/>
      <w:sz w:val="14"/>
      <w:szCs w:val="14"/>
      <w:u w:val="none"/>
    </w:rPr>
  </w:style>
  <w:style w:type="character" w:customStyle="1" w:styleId="Vnbnnidung27pt1">
    <w:name w:val="Văn bản nội dung (2) + 7 pt1"/>
    <w:aliases w:val="Giãn cách 0 pt11"/>
    <w:rsid w:val="00263A12"/>
    <w:rPr>
      <w:rFonts w:ascii="Arial" w:hAnsi="Arial" w:cs="Arial"/>
      <w:spacing w:val="0"/>
      <w:sz w:val="14"/>
      <w:szCs w:val="14"/>
      <w:u w:val="none"/>
    </w:rPr>
  </w:style>
  <w:style w:type="character" w:customStyle="1" w:styleId="Chthchbng13">
    <w:name w:val="Chú thích bảng (13)_"/>
    <w:link w:val="Chthchbng130"/>
    <w:rsid w:val="00263A12"/>
    <w:rPr>
      <w:rFonts w:ascii="Arial" w:hAnsi="Arial" w:cs="Arial"/>
      <w:b/>
      <w:bCs/>
      <w:sz w:val="19"/>
      <w:szCs w:val="19"/>
      <w:shd w:val="clear" w:color="auto" w:fill="FFFFFF"/>
    </w:rPr>
  </w:style>
  <w:style w:type="paragraph" w:customStyle="1" w:styleId="Chthchbng130">
    <w:name w:val="Chú thích bảng (13)"/>
    <w:basedOn w:val="Normal"/>
    <w:link w:val="Chthchbng13"/>
    <w:rsid w:val="00263A12"/>
    <w:pPr>
      <w:widowControl w:val="0"/>
      <w:shd w:val="clear" w:color="auto" w:fill="FFFFFF"/>
      <w:spacing w:after="0" w:line="240" w:lineRule="atLeast"/>
    </w:pPr>
    <w:rPr>
      <w:rFonts w:ascii="Arial" w:hAnsi="Arial" w:cs="Arial"/>
      <w:b/>
      <w:bCs/>
      <w:sz w:val="19"/>
      <w:szCs w:val="19"/>
      <w:lang w:val="en-US"/>
    </w:rPr>
  </w:style>
  <w:style w:type="character" w:customStyle="1" w:styleId="Vnbnnidung2105pt3">
    <w:name w:val="Văn bản nội dung (2) + 10.5 pt3"/>
    <w:aliases w:val="In đậm7,Chữ hoa nhỏ1,Giãn cách 0 pt10"/>
    <w:rsid w:val="00263A12"/>
    <w:rPr>
      <w:rFonts w:ascii="Arial" w:hAnsi="Arial" w:cs="Arial"/>
      <w:b/>
      <w:bCs/>
      <w:smallCaps/>
      <w:spacing w:val="0"/>
      <w:sz w:val="21"/>
      <w:szCs w:val="21"/>
      <w:u w:val="none"/>
    </w:rPr>
  </w:style>
  <w:style w:type="character" w:customStyle="1" w:styleId="Vnbnnidung53">
    <w:name w:val="Văn bản nội dung (53)_"/>
    <w:link w:val="Vnbnnidung530"/>
    <w:rsid w:val="00263A12"/>
    <w:rPr>
      <w:rFonts w:ascii="Arial" w:hAnsi="Arial" w:cs="Arial"/>
      <w:b/>
      <w:bCs/>
      <w:sz w:val="22"/>
      <w:shd w:val="clear" w:color="auto" w:fill="FFFFFF"/>
    </w:rPr>
  </w:style>
  <w:style w:type="paragraph" w:customStyle="1" w:styleId="Vnbnnidung530">
    <w:name w:val="Văn bản nội dung (53)"/>
    <w:basedOn w:val="Normal"/>
    <w:link w:val="Vnbnnidung53"/>
    <w:rsid w:val="00263A12"/>
    <w:pPr>
      <w:widowControl w:val="0"/>
      <w:shd w:val="clear" w:color="auto" w:fill="FFFFFF"/>
      <w:spacing w:before="360" w:after="0" w:line="240" w:lineRule="atLeast"/>
      <w:jc w:val="center"/>
    </w:pPr>
    <w:rPr>
      <w:rFonts w:ascii="Arial" w:hAnsi="Arial" w:cs="Arial"/>
      <w:b/>
      <w:bCs/>
      <w:sz w:val="22"/>
      <w:szCs w:val="22"/>
      <w:lang w:val="en-US"/>
    </w:rPr>
  </w:style>
  <w:style w:type="character" w:customStyle="1" w:styleId="Vnbnnidung213pt1">
    <w:name w:val="Văn bản nội dung (2) + 13 pt1"/>
    <w:rsid w:val="00263A12"/>
    <w:rPr>
      <w:rFonts w:ascii="Arial" w:hAnsi="Arial" w:cs="Arial"/>
      <w:spacing w:val="-10"/>
      <w:sz w:val="26"/>
      <w:szCs w:val="26"/>
      <w:u w:val="none"/>
    </w:rPr>
  </w:style>
  <w:style w:type="character" w:customStyle="1" w:styleId="Vnbnnidung439pt">
    <w:name w:val="Văn bản nội dung (43) + 9 pt"/>
    <w:aliases w:val="In nghiêng5"/>
    <w:rsid w:val="00263A12"/>
    <w:rPr>
      <w:rFonts w:ascii="Arial" w:hAnsi="Arial" w:cs="Arial"/>
      <w:b/>
      <w:bCs/>
      <w:i/>
      <w:iCs/>
      <w:spacing w:val="0"/>
      <w:sz w:val="18"/>
      <w:szCs w:val="18"/>
      <w:u w:val="none"/>
    </w:rPr>
  </w:style>
  <w:style w:type="character" w:customStyle="1" w:styleId="Vnbnnidung4375pt">
    <w:name w:val="Văn bản nội dung (43) + 7.5 pt"/>
    <w:rsid w:val="00263A12"/>
    <w:rPr>
      <w:rFonts w:ascii="Arial" w:hAnsi="Arial" w:cs="Arial"/>
      <w:b/>
      <w:bCs/>
      <w:spacing w:val="0"/>
      <w:sz w:val="15"/>
      <w:szCs w:val="15"/>
      <w:u w:val="none"/>
    </w:rPr>
  </w:style>
  <w:style w:type="character" w:customStyle="1" w:styleId="Vnbnnidung5012pt">
    <w:name w:val="Văn bản nội dung (50) + 12 pt"/>
    <w:aliases w:val="Giãn cách -1 pt1"/>
    <w:rsid w:val="00263A12"/>
    <w:rPr>
      <w:rFonts w:ascii="Arial" w:hAnsi="Arial" w:cs="Arial"/>
      <w:b/>
      <w:bCs/>
      <w:spacing w:val="-20"/>
      <w:sz w:val="24"/>
      <w:szCs w:val="24"/>
      <w:u w:val="none"/>
      <w:lang w:val="en-US" w:eastAsia="en-US"/>
    </w:rPr>
  </w:style>
  <w:style w:type="character" w:customStyle="1" w:styleId="Vnbnnidung29pt1">
    <w:name w:val="Văn bản nội dung (2) + 9 pt1"/>
    <w:aliases w:val="In đậm6,Giãn cách 0 pt9"/>
    <w:rsid w:val="00263A12"/>
    <w:rPr>
      <w:rFonts w:ascii="Arial" w:hAnsi="Arial" w:cs="Arial"/>
      <w:b/>
      <w:bCs/>
      <w:spacing w:val="0"/>
      <w:sz w:val="18"/>
      <w:szCs w:val="18"/>
      <w:u w:val="none"/>
      <w:lang w:val="en-US" w:eastAsia="en-US"/>
    </w:rPr>
  </w:style>
  <w:style w:type="character" w:customStyle="1" w:styleId="Vnbnnidung2105pt2">
    <w:name w:val="Văn bản nội dung (2) + 10.5 pt2"/>
    <w:aliases w:val="In nghiêng4,Giãn cách 0 pt8"/>
    <w:rsid w:val="00263A12"/>
    <w:rPr>
      <w:rFonts w:ascii="Arial" w:hAnsi="Arial" w:cs="Arial"/>
      <w:i/>
      <w:iCs/>
      <w:spacing w:val="0"/>
      <w:sz w:val="21"/>
      <w:szCs w:val="21"/>
      <w:u w:val="none"/>
      <w:lang w:val="en-US" w:eastAsia="en-US"/>
    </w:rPr>
  </w:style>
  <w:style w:type="character" w:customStyle="1" w:styleId="Vnbnnidung285pt2">
    <w:name w:val="Văn bản nội dung (2) + 8.5 pt2"/>
    <w:aliases w:val="In nghiêng3,Giãn cách 0 pt7"/>
    <w:rsid w:val="00263A12"/>
    <w:rPr>
      <w:rFonts w:ascii="Arial" w:hAnsi="Arial" w:cs="Arial"/>
      <w:i/>
      <w:iCs/>
      <w:spacing w:val="0"/>
      <w:sz w:val="17"/>
      <w:szCs w:val="17"/>
      <w:u w:val="none"/>
      <w:lang w:val="en-US" w:eastAsia="en-US"/>
    </w:rPr>
  </w:style>
  <w:style w:type="character" w:customStyle="1" w:styleId="Vnbnnidung50Chhoanh">
    <w:name w:val="Văn bản nội dung (50) + Chữ hoa nhỏ"/>
    <w:rsid w:val="00263A12"/>
    <w:rPr>
      <w:rFonts w:ascii="Arial" w:hAnsi="Arial" w:cs="Arial"/>
      <w:b/>
      <w:bCs/>
      <w:smallCaps/>
      <w:sz w:val="18"/>
      <w:szCs w:val="18"/>
      <w:u w:val="none"/>
    </w:rPr>
  </w:style>
  <w:style w:type="character" w:customStyle="1" w:styleId="Vnbnnidung54">
    <w:name w:val="Văn bản nội dung (54)_"/>
    <w:link w:val="Vnbnnidung540"/>
    <w:rsid w:val="00263A12"/>
    <w:rPr>
      <w:rFonts w:ascii="Arial" w:hAnsi="Arial" w:cs="Arial"/>
      <w:b/>
      <w:bCs/>
      <w:sz w:val="17"/>
      <w:szCs w:val="17"/>
      <w:shd w:val="clear" w:color="auto" w:fill="FFFFFF"/>
      <w:lang w:val="fr-FR" w:eastAsia="fr-FR"/>
    </w:rPr>
  </w:style>
  <w:style w:type="paragraph" w:customStyle="1" w:styleId="Vnbnnidung540">
    <w:name w:val="Văn bản nội dung (54)"/>
    <w:basedOn w:val="Normal"/>
    <w:link w:val="Vnbnnidung54"/>
    <w:rsid w:val="00263A12"/>
    <w:pPr>
      <w:widowControl w:val="0"/>
      <w:shd w:val="clear" w:color="auto" w:fill="FFFFFF"/>
      <w:spacing w:after="300" w:line="240" w:lineRule="atLeast"/>
      <w:jc w:val="right"/>
    </w:pPr>
    <w:rPr>
      <w:rFonts w:ascii="Arial" w:hAnsi="Arial" w:cs="Arial"/>
      <w:b/>
      <w:bCs/>
      <w:sz w:val="17"/>
      <w:szCs w:val="17"/>
      <w:lang w:val="fr-FR" w:eastAsia="fr-FR"/>
    </w:rPr>
  </w:style>
  <w:style w:type="character" w:customStyle="1" w:styleId="Vnbnnidung216pt2">
    <w:name w:val="Văn bản nội dung (2) + 16 pt2"/>
    <w:aliases w:val="In đậm5,Giãn cách 0 pt6"/>
    <w:rsid w:val="00263A12"/>
    <w:rPr>
      <w:rFonts w:ascii="Arial" w:hAnsi="Arial" w:cs="Arial"/>
      <w:b/>
      <w:bCs/>
      <w:spacing w:val="0"/>
      <w:sz w:val="32"/>
      <w:szCs w:val="32"/>
      <w:u w:val="none"/>
    </w:rPr>
  </w:style>
  <w:style w:type="character" w:customStyle="1" w:styleId="Vnbnnidung216pt1">
    <w:name w:val="Văn bản nội dung (2) + 16 pt1"/>
    <w:aliases w:val="Giãn cách 0 pt5"/>
    <w:rsid w:val="00263A12"/>
    <w:rPr>
      <w:rFonts w:ascii="Arial" w:hAnsi="Arial" w:cs="Arial"/>
      <w:spacing w:val="0"/>
      <w:sz w:val="32"/>
      <w:szCs w:val="32"/>
      <w:u w:val="none"/>
    </w:rPr>
  </w:style>
  <w:style w:type="character" w:customStyle="1" w:styleId="Vnbnnidung55">
    <w:name w:val="Văn bản nội dung (55)_"/>
    <w:link w:val="Vnbnnidung550"/>
    <w:rsid w:val="00263A12"/>
    <w:rPr>
      <w:rFonts w:ascii="Arial" w:hAnsi="Arial" w:cs="Arial"/>
      <w:b/>
      <w:bCs/>
      <w:sz w:val="16"/>
      <w:szCs w:val="16"/>
      <w:shd w:val="clear" w:color="auto" w:fill="FFFFFF"/>
    </w:rPr>
  </w:style>
  <w:style w:type="paragraph" w:customStyle="1" w:styleId="Vnbnnidung550">
    <w:name w:val="Văn bản nội dung (55)"/>
    <w:basedOn w:val="Normal"/>
    <w:link w:val="Vnbnnidung55"/>
    <w:rsid w:val="00263A12"/>
    <w:pPr>
      <w:widowControl w:val="0"/>
      <w:shd w:val="clear" w:color="auto" w:fill="FFFFFF"/>
      <w:spacing w:before="120" w:after="120" w:line="240" w:lineRule="atLeast"/>
      <w:jc w:val="both"/>
    </w:pPr>
    <w:rPr>
      <w:rFonts w:ascii="Arial" w:hAnsi="Arial" w:cs="Arial"/>
      <w:b/>
      <w:bCs/>
      <w:sz w:val="16"/>
      <w:szCs w:val="16"/>
      <w:lang w:val="en-US"/>
    </w:rPr>
  </w:style>
  <w:style w:type="character" w:customStyle="1" w:styleId="Vnbnnidung55105pt">
    <w:name w:val="Văn bản nội dung (55) + 10.5 pt"/>
    <w:rsid w:val="00263A12"/>
    <w:rPr>
      <w:rFonts w:ascii="Arial" w:hAnsi="Arial" w:cs="Arial"/>
      <w:b/>
      <w:bCs/>
      <w:spacing w:val="0"/>
      <w:sz w:val="21"/>
      <w:szCs w:val="21"/>
      <w:u w:val="none"/>
    </w:rPr>
  </w:style>
  <w:style w:type="character" w:customStyle="1" w:styleId="Vnbnnidung56">
    <w:name w:val="Văn bản nội dung (56)_"/>
    <w:link w:val="Vnbnnidung560"/>
    <w:rsid w:val="00263A12"/>
    <w:rPr>
      <w:rFonts w:ascii="Arial" w:hAnsi="Arial" w:cs="Arial"/>
      <w:b/>
      <w:bCs/>
      <w:sz w:val="16"/>
      <w:szCs w:val="16"/>
      <w:shd w:val="clear" w:color="auto" w:fill="FFFFFF"/>
    </w:rPr>
  </w:style>
  <w:style w:type="paragraph" w:customStyle="1" w:styleId="Vnbnnidung560">
    <w:name w:val="Văn bản nội dung (56)"/>
    <w:basedOn w:val="Normal"/>
    <w:link w:val="Vnbnnidung56"/>
    <w:rsid w:val="00263A12"/>
    <w:pPr>
      <w:widowControl w:val="0"/>
      <w:shd w:val="clear" w:color="auto" w:fill="FFFFFF"/>
      <w:spacing w:after="0" w:line="218" w:lineRule="exact"/>
      <w:jc w:val="both"/>
    </w:pPr>
    <w:rPr>
      <w:rFonts w:ascii="Arial" w:hAnsi="Arial" w:cs="Arial"/>
      <w:b/>
      <w:bCs/>
      <w:sz w:val="16"/>
      <w:szCs w:val="16"/>
      <w:lang w:val="en-US"/>
    </w:rPr>
  </w:style>
  <w:style w:type="character" w:customStyle="1" w:styleId="Vnbnnidung438pt">
    <w:name w:val="Văn bản nội dung (43) + 8 pt"/>
    <w:rsid w:val="00263A12"/>
    <w:rPr>
      <w:rFonts w:ascii="Arial" w:hAnsi="Arial" w:cs="Arial"/>
      <w:b/>
      <w:bCs/>
      <w:spacing w:val="0"/>
      <w:sz w:val="16"/>
      <w:szCs w:val="16"/>
      <w:u w:val="none"/>
    </w:rPr>
  </w:style>
  <w:style w:type="character" w:customStyle="1" w:styleId="Vnbnnidung4312pt">
    <w:name w:val="Văn bản nội dung (43) + 12 pt"/>
    <w:aliases w:val="Không in đậm3"/>
    <w:rsid w:val="00263A12"/>
    <w:rPr>
      <w:rFonts w:ascii="Arial" w:hAnsi="Arial" w:cs="Arial"/>
      <w:b/>
      <w:bCs/>
      <w:spacing w:val="0"/>
      <w:sz w:val="24"/>
      <w:szCs w:val="24"/>
      <w:u w:val="none"/>
    </w:rPr>
  </w:style>
  <w:style w:type="character" w:customStyle="1" w:styleId="Vnbnnidung5655pt">
    <w:name w:val="Văn bản nội dung (56) + 5.5 pt"/>
    <w:aliases w:val="Không in đậm2"/>
    <w:rsid w:val="00263A12"/>
    <w:rPr>
      <w:rFonts w:ascii="Arial" w:hAnsi="Arial" w:cs="Arial"/>
      <w:b/>
      <w:bCs/>
      <w:sz w:val="11"/>
      <w:szCs w:val="11"/>
      <w:u w:val="none"/>
    </w:rPr>
  </w:style>
  <w:style w:type="character" w:customStyle="1" w:styleId="Vnbnnidung57">
    <w:name w:val="Văn bản nội dung (57)_"/>
    <w:link w:val="Vnbnnidung570"/>
    <w:rsid w:val="00263A12"/>
    <w:rPr>
      <w:rFonts w:ascii="Arial" w:hAnsi="Arial" w:cs="Arial"/>
      <w:b/>
      <w:bCs/>
      <w:sz w:val="19"/>
      <w:szCs w:val="19"/>
      <w:shd w:val="clear" w:color="auto" w:fill="FFFFFF"/>
    </w:rPr>
  </w:style>
  <w:style w:type="paragraph" w:customStyle="1" w:styleId="Vnbnnidung570">
    <w:name w:val="Văn bản nội dung (57)"/>
    <w:basedOn w:val="Normal"/>
    <w:link w:val="Vnbnnidung57"/>
    <w:rsid w:val="00263A12"/>
    <w:pPr>
      <w:widowControl w:val="0"/>
      <w:shd w:val="clear" w:color="auto" w:fill="FFFFFF"/>
      <w:spacing w:before="240" w:after="0" w:line="240" w:lineRule="atLeast"/>
      <w:jc w:val="center"/>
    </w:pPr>
    <w:rPr>
      <w:rFonts w:ascii="Arial" w:hAnsi="Arial" w:cs="Arial"/>
      <w:b/>
      <w:bCs/>
      <w:sz w:val="19"/>
      <w:szCs w:val="19"/>
      <w:lang w:val="en-US"/>
    </w:rPr>
  </w:style>
  <w:style w:type="character" w:customStyle="1" w:styleId="Vnbnnidung57105pt">
    <w:name w:val="Văn bản nội dung (57) + 10.5 pt"/>
    <w:rsid w:val="00263A12"/>
    <w:rPr>
      <w:rFonts w:ascii="Arial" w:hAnsi="Arial" w:cs="Arial"/>
      <w:b/>
      <w:bCs/>
      <w:spacing w:val="0"/>
      <w:sz w:val="21"/>
      <w:szCs w:val="21"/>
      <w:u w:val="none"/>
    </w:rPr>
  </w:style>
  <w:style w:type="character" w:customStyle="1" w:styleId="Vnbnnidung50105pt">
    <w:name w:val="Văn bản nội dung (50) + 10.5 pt"/>
    <w:aliases w:val="Không in đậm1,In nghiêng2"/>
    <w:rsid w:val="00263A12"/>
    <w:rPr>
      <w:rFonts w:ascii="Arial" w:hAnsi="Arial" w:cs="Arial"/>
      <w:b/>
      <w:bCs/>
      <w:i/>
      <w:iCs/>
      <w:sz w:val="21"/>
      <w:szCs w:val="21"/>
      <w:u w:val="none"/>
    </w:rPr>
  </w:style>
  <w:style w:type="character" w:customStyle="1" w:styleId="Vnbnnidung58">
    <w:name w:val="Văn bản nội dung (58)_"/>
    <w:link w:val="Vnbnnidung580"/>
    <w:rsid w:val="00263A12"/>
    <w:rPr>
      <w:rFonts w:ascii="Arial" w:hAnsi="Arial" w:cs="Arial"/>
      <w:b/>
      <w:bCs/>
      <w:i/>
      <w:iCs/>
      <w:sz w:val="19"/>
      <w:szCs w:val="19"/>
      <w:shd w:val="clear" w:color="auto" w:fill="FFFFFF"/>
    </w:rPr>
  </w:style>
  <w:style w:type="paragraph" w:customStyle="1" w:styleId="Vnbnnidung580">
    <w:name w:val="Văn bản nội dung (58)"/>
    <w:basedOn w:val="Normal"/>
    <w:link w:val="Vnbnnidung58"/>
    <w:rsid w:val="00263A12"/>
    <w:pPr>
      <w:widowControl w:val="0"/>
      <w:shd w:val="clear" w:color="auto" w:fill="FFFFFF"/>
      <w:spacing w:after="600" w:line="240" w:lineRule="atLeast"/>
      <w:jc w:val="both"/>
    </w:pPr>
    <w:rPr>
      <w:rFonts w:ascii="Arial" w:hAnsi="Arial" w:cs="Arial"/>
      <w:b/>
      <w:bCs/>
      <w:i/>
      <w:iCs/>
      <w:sz w:val="19"/>
      <w:szCs w:val="19"/>
      <w:lang w:val="en-US"/>
    </w:rPr>
  </w:style>
  <w:style w:type="character" w:customStyle="1" w:styleId="Vnbnnidung5811pt">
    <w:name w:val="Văn bản nội dung (58) + 11 pt"/>
    <w:aliases w:val="Không in nghiêng3"/>
    <w:rsid w:val="00263A12"/>
    <w:rPr>
      <w:rFonts w:ascii="Arial" w:hAnsi="Arial" w:cs="Arial"/>
      <w:b/>
      <w:bCs/>
      <w:i/>
      <w:iCs/>
      <w:spacing w:val="0"/>
      <w:sz w:val="22"/>
      <w:szCs w:val="22"/>
      <w:u w:val="none"/>
    </w:rPr>
  </w:style>
  <w:style w:type="character" w:customStyle="1" w:styleId="Vnbnnidung28pt1">
    <w:name w:val="Văn bản nội dung (2) + 8 pt1"/>
    <w:aliases w:val="In đậm4,Giãn cách 0 pt4"/>
    <w:rsid w:val="00263A12"/>
    <w:rPr>
      <w:rFonts w:ascii="Arial" w:hAnsi="Arial" w:cs="Arial"/>
      <w:b/>
      <w:bCs/>
      <w:spacing w:val="0"/>
      <w:sz w:val="16"/>
      <w:szCs w:val="16"/>
      <w:u w:val="none"/>
    </w:rPr>
  </w:style>
  <w:style w:type="character" w:customStyle="1" w:styleId="Vnbnnidung285pt1">
    <w:name w:val="Văn bản nội dung (2) + 8.5 pt1"/>
    <w:aliases w:val="In đậm3,In nghiêng1,Giãn cách 0 pt3"/>
    <w:rsid w:val="00263A12"/>
    <w:rPr>
      <w:rFonts w:ascii="Arial" w:hAnsi="Arial" w:cs="Arial"/>
      <w:b/>
      <w:bCs/>
      <w:i/>
      <w:iCs/>
      <w:spacing w:val="0"/>
      <w:sz w:val="17"/>
      <w:szCs w:val="17"/>
      <w:u w:val="none"/>
    </w:rPr>
  </w:style>
  <w:style w:type="character" w:customStyle="1" w:styleId="Vnbnnidung2105pt1">
    <w:name w:val="Văn bản nội dung (2) + 10.5 pt1"/>
    <w:aliases w:val="Giãn cách 0 pt2"/>
    <w:rsid w:val="00263A12"/>
    <w:rPr>
      <w:rFonts w:ascii="Arial" w:hAnsi="Arial" w:cs="Arial"/>
      <w:spacing w:val="0"/>
      <w:sz w:val="21"/>
      <w:szCs w:val="21"/>
      <w:u w:val="none"/>
      <w:lang w:val="es-ES_tradnl" w:eastAsia="es-ES_tradnl"/>
    </w:rPr>
  </w:style>
  <w:style w:type="character" w:customStyle="1" w:styleId="Vnbnnidung211pt1">
    <w:name w:val="Văn bản nội dung (2) + 11 pt1"/>
    <w:aliases w:val="In đậm2"/>
    <w:rsid w:val="00263A12"/>
    <w:rPr>
      <w:rFonts w:ascii="Arial" w:hAnsi="Arial" w:cs="Arial"/>
      <w:b/>
      <w:bCs/>
      <w:spacing w:val="-10"/>
      <w:sz w:val="22"/>
      <w:szCs w:val="22"/>
      <w:u w:val="none"/>
    </w:rPr>
  </w:style>
  <w:style w:type="character" w:customStyle="1" w:styleId="Vnbnnidung2115pt1">
    <w:name w:val="Văn bản nội dung (2) + 11.5 pt1"/>
    <w:aliases w:val="In đậm1"/>
    <w:rsid w:val="00263A12"/>
    <w:rPr>
      <w:rFonts w:ascii="Arial" w:hAnsi="Arial" w:cs="Arial"/>
      <w:b/>
      <w:bCs/>
      <w:spacing w:val="-10"/>
      <w:sz w:val="23"/>
      <w:szCs w:val="23"/>
      <w:u w:val="none"/>
    </w:rPr>
  </w:style>
  <w:style w:type="character" w:customStyle="1" w:styleId="Chthchbng14">
    <w:name w:val="Chú thích bảng (14)_"/>
    <w:link w:val="Chthchbng140"/>
    <w:rsid w:val="00263A12"/>
    <w:rPr>
      <w:rFonts w:ascii="Arial" w:hAnsi="Arial" w:cs="Arial"/>
      <w:b/>
      <w:bCs/>
      <w:sz w:val="21"/>
      <w:szCs w:val="21"/>
      <w:shd w:val="clear" w:color="auto" w:fill="FFFFFF"/>
    </w:rPr>
  </w:style>
  <w:style w:type="paragraph" w:customStyle="1" w:styleId="Chthchbng140">
    <w:name w:val="Chú thích bảng (14)"/>
    <w:basedOn w:val="Normal"/>
    <w:link w:val="Chthchbng14"/>
    <w:rsid w:val="00263A12"/>
    <w:pPr>
      <w:widowControl w:val="0"/>
      <w:shd w:val="clear" w:color="auto" w:fill="FFFFFF"/>
      <w:spacing w:after="0" w:line="240" w:lineRule="atLeast"/>
    </w:pPr>
    <w:rPr>
      <w:rFonts w:ascii="Arial" w:hAnsi="Arial" w:cs="Arial"/>
      <w:b/>
      <w:bCs/>
      <w:sz w:val="21"/>
      <w:szCs w:val="21"/>
      <w:lang w:val="en-US"/>
    </w:rPr>
  </w:style>
  <w:style w:type="character" w:customStyle="1" w:styleId="Vnbnnidung4311pt">
    <w:name w:val="Văn bản nội dung (43) + 11 pt"/>
    <w:rsid w:val="00263A12"/>
    <w:rPr>
      <w:rFonts w:ascii="Arial" w:hAnsi="Arial" w:cs="Arial"/>
      <w:b/>
      <w:bCs/>
      <w:spacing w:val="0"/>
      <w:sz w:val="22"/>
      <w:szCs w:val="22"/>
      <w:u w:val="none"/>
    </w:rPr>
  </w:style>
  <w:style w:type="character" w:customStyle="1" w:styleId="Vnbnnidung59">
    <w:name w:val="Văn bản nội dung (59)_"/>
    <w:link w:val="Vnbnnidung590"/>
    <w:rsid w:val="00263A12"/>
    <w:rPr>
      <w:rFonts w:ascii="Arial" w:hAnsi="Arial" w:cs="Arial"/>
      <w:b/>
      <w:bCs/>
      <w:sz w:val="17"/>
      <w:szCs w:val="17"/>
      <w:shd w:val="clear" w:color="auto" w:fill="FFFFFF"/>
    </w:rPr>
  </w:style>
  <w:style w:type="paragraph" w:customStyle="1" w:styleId="Vnbnnidung590">
    <w:name w:val="Văn bản nội dung (59)"/>
    <w:basedOn w:val="Normal"/>
    <w:link w:val="Vnbnnidung59"/>
    <w:rsid w:val="00263A12"/>
    <w:pPr>
      <w:widowControl w:val="0"/>
      <w:shd w:val="clear" w:color="auto" w:fill="FFFFFF"/>
      <w:spacing w:after="240" w:line="240" w:lineRule="atLeast"/>
      <w:ind w:hanging="1620"/>
    </w:pPr>
    <w:rPr>
      <w:rFonts w:ascii="Arial" w:hAnsi="Arial" w:cs="Arial"/>
      <w:b/>
      <w:bCs/>
      <w:sz w:val="17"/>
      <w:szCs w:val="17"/>
      <w:lang w:val="en-US"/>
    </w:rPr>
  </w:style>
  <w:style w:type="character" w:customStyle="1" w:styleId="Vnbnnidung599pt">
    <w:name w:val="Văn bản nội dung (59) + 9 pt"/>
    <w:rsid w:val="00263A12"/>
    <w:rPr>
      <w:rFonts w:ascii="Arial" w:hAnsi="Arial" w:cs="Arial"/>
      <w:b/>
      <w:bCs/>
      <w:spacing w:val="0"/>
      <w:sz w:val="18"/>
      <w:szCs w:val="18"/>
      <w:u w:val="none"/>
    </w:rPr>
  </w:style>
  <w:style w:type="character" w:customStyle="1" w:styleId="Vnbnnidung27105pt1">
    <w:name w:val="Văn bản nội dung (27) + 10.5 pt1"/>
    <w:aliases w:val="Không in nghiêng2"/>
    <w:rsid w:val="00263A12"/>
    <w:rPr>
      <w:rFonts w:ascii="Arial" w:hAnsi="Arial" w:cs="Arial"/>
      <w:b/>
      <w:bCs/>
      <w:i/>
      <w:iCs/>
      <w:spacing w:val="0"/>
      <w:sz w:val="21"/>
      <w:szCs w:val="21"/>
      <w:u w:val="none"/>
    </w:rPr>
  </w:style>
  <w:style w:type="character" w:customStyle="1" w:styleId="Vnbnnidung24pt1">
    <w:name w:val="Văn bản nội dung (2) + 4 pt1"/>
    <w:aliases w:val="Giãn cách 0 pt1"/>
    <w:rsid w:val="00263A12"/>
    <w:rPr>
      <w:rFonts w:ascii="Arial" w:hAnsi="Arial" w:cs="Arial"/>
      <w:spacing w:val="0"/>
      <w:sz w:val="8"/>
      <w:szCs w:val="8"/>
      <w:u w:val="none"/>
    </w:rPr>
  </w:style>
  <w:style w:type="character" w:customStyle="1" w:styleId="Vnbnnidung600">
    <w:name w:val="Văn bản nội dung (60)_"/>
    <w:link w:val="Vnbnnidung601"/>
    <w:rsid w:val="00263A12"/>
    <w:rPr>
      <w:rFonts w:ascii="Arial" w:hAnsi="Arial" w:cs="Arial"/>
      <w:i/>
      <w:iCs/>
      <w:sz w:val="16"/>
      <w:szCs w:val="16"/>
      <w:shd w:val="clear" w:color="auto" w:fill="FFFFFF"/>
    </w:rPr>
  </w:style>
  <w:style w:type="paragraph" w:customStyle="1" w:styleId="Vnbnnidung601">
    <w:name w:val="Văn bản nội dung (60)"/>
    <w:basedOn w:val="Normal"/>
    <w:link w:val="Vnbnnidung600"/>
    <w:rsid w:val="00263A12"/>
    <w:pPr>
      <w:widowControl w:val="0"/>
      <w:shd w:val="clear" w:color="auto" w:fill="FFFFFF"/>
      <w:spacing w:before="720" w:after="0" w:line="237" w:lineRule="exact"/>
      <w:jc w:val="both"/>
    </w:pPr>
    <w:rPr>
      <w:rFonts w:ascii="Arial" w:hAnsi="Arial" w:cs="Arial"/>
      <w:i/>
      <w:iCs/>
      <w:sz w:val="16"/>
      <w:szCs w:val="16"/>
      <w:lang w:val="en-US"/>
    </w:rPr>
  </w:style>
  <w:style w:type="character" w:customStyle="1" w:styleId="Vnbnnidung60Inm">
    <w:name w:val="Văn bản nội dung (60) + In đậm"/>
    <w:aliases w:val="Không in nghiêng1"/>
    <w:rsid w:val="00263A12"/>
    <w:rPr>
      <w:rFonts w:ascii="Arial" w:hAnsi="Arial" w:cs="Arial"/>
      <w:b/>
      <w:bCs/>
      <w:i/>
      <w:iCs/>
      <w:sz w:val="16"/>
      <w:szCs w:val="16"/>
      <w:u w:val="none"/>
    </w:rPr>
  </w:style>
  <w:style w:type="character" w:customStyle="1" w:styleId="Vnbnnidung4385pt">
    <w:name w:val="Văn bản nội dung (43) + 8.5 pt"/>
    <w:rsid w:val="00263A12"/>
    <w:rPr>
      <w:rFonts w:ascii="Arial" w:hAnsi="Arial" w:cs="Arial"/>
      <w:b/>
      <w:bCs/>
      <w:spacing w:val="0"/>
      <w:sz w:val="17"/>
      <w:szCs w:val="17"/>
      <w:u w:val="none"/>
    </w:rPr>
  </w:style>
  <w:style w:type="paragraph" w:customStyle="1" w:styleId="DefaultParagraphFontParaCharCharCharCharChar">
    <w:name w:val="Default Paragraph Font Para Char Char Char Char Char"/>
    <w:autoRedefine/>
    <w:rsid w:val="00263A12"/>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263A12"/>
    <w:rPr>
      <w:sz w:val="26"/>
      <w:szCs w:val="26"/>
      <w:shd w:val="clear" w:color="auto" w:fill="FFFFFF"/>
    </w:rPr>
  </w:style>
  <w:style w:type="paragraph" w:styleId="BodyText">
    <w:name w:val="Body Text"/>
    <w:basedOn w:val="Normal"/>
    <w:link w:val="BodyTextChar"/>
    <w:qFormat/>
    <w:rsid w:val="00263A12"/>
    <w:pPr>
      <w:widowControl w:val="0"/>
      <w:shd w:val="clear" w:color="auto" w:fill="FFFFFF"/>
      <w:spacing w:after="100" w:line="259" w:lineRule="auto"/>
      <w:ind w:firstLine="400"/>
    </w:pPr>
    <w:rPr>
      <w:sz w:val="26"/>
      <w:szCs w:val="26"/>
      <w:lang w:val="en-US"/>
    </w:rPr>
  </w:style>
  <w:style w:type="character" w:customStyle="1" w:styleId="BodyTextChar1">
    <w:name w:val="Body Text Char1"/>
    <w:basedOn w:val="DefaultParagraphFont"/>
    <w:uiPriority w:val="99"/>
    <w:semiHidden/>
    <w:rsid w:val="00263A12"/>
    <w:rPr>
      <w:szCs w:val="28"/>
      <w:lang w:val="vi-VN"/>
    </w:rPr>
  </w:style>
  <w:style w:type="character" w:customStyle="1" w:styleId="Heading1">
    <w:name w:val="Heading #1_"/>
    <w:link w:val="Heading10"/>
    <w:rsid w:val="00263A12"/>
    <w:rPr>
      <w:b/>
      <w:bCs/>
      <w:sz w:val="26"/>
      <w:szCs w:val="26"/>
      <w:shd w:val="clear" w:color="auto" w:fill="FFFFFF"/>
    </w:rPr>
  </w:style>
  <w:style w:type="paragraph" w:customStyle="1" w:styleId="Heading10">
    <w:name w:val="Heading #1"/>
    <w:basedOn w:val="Normal"/>
    <w:link w:val="Heading1"/>
    <w:rsid w:val="00263A12"/>
    <w:pPr>
      <w:widowControl w:val="0"/>
      <w:shd w:val="clear" w:color="auto" w:fill="FFFFFF"/>
      <w:spacing w:after="100" w:line="259" w:lineRule="auto"/>
      <w:ind w:firstLine="710"/>
      <w:outlineLvl w:val="0"/>
    </w:pPr>
    <w:rPr>
      <w:b/>
      <w:bCs/>
      <w:sz w:val="26"/>
      <w:szCs w:val="26"/>
      <w:lang w:val="en-US"/>
    </w:rPr>
  </w:style>
  <w:style w:type="character" w:customStyle="1" w:styleId="Bodytext3">
    <w:name w:val="Body text (3)_"/>
    <w:link w:val="Bodytext30"/>
    <w:rsid w:val="00263A12"/>
    <w:rPr>
      <w:shd w:val="clear" w:color="auto" w:fill="FFFFFF"/>
    </w:rPr>
  </w:style>
  <w:style w:type="paragraph" w:customStyle="1" w:styleId="Bodytext30">
    <w:name w:val="Body text (3)"/>
    <w:basedOn w:val="Normal"/>
    <w:link w:val="Bodytext3"/>
    <w:rsid w:val="00263A12"/>
    <w:pPr>
      <w:widowControl w:val="0"/>
      <w:shd w:val="clear" w:color="auto" w:fill="FFFFFF"/>
      <w:spacing w:after="0" w:line="240" w:lineRule="auto"/>
      <w:ind w:firstLine="220"/>
    </w:pPr>
    <w:rPr>
      <w:szCs w:val="22"/>
      <w:lang w:val="en-US"/>
    </w:rPr>
  </w:style>
  <w:style w:type="character" w:customStyle="1" w:styleId="Picturecaption">
    <w:name w:val="Picture caption_"/>
    <w:link w:val="Picturecaption0"/>
    <w:rsid w:val="00263A12"/>
    <w:rPr>
      <w:sz w:val="26"/>
      <w:szCs w:val="26"/>
      <w:shd w:val="clear" w:color="auto" w:fill="FFFFFF"/>
    </w:rPr>
  </w:style>
  <w:style w:type="paragraph" w:customStyle="1" w:styleId="Picturecaption0">
    <w:name w:val="Picture caption"/>
    <w:basedOn w:val="Normal"/>
    <w:link w:val="Picturecaption"/>
    <w:rsid w:val="00263A12"/>
    <w:pPr>
      <w:widowControl w:val="0"/>
      <w:shd w:val="clear" w:color="auto" w:fill="FFFFFF"/>
      <w:spacing w:after="0" w:line="240" w:lineRule="auto"/>
      <w:ind w:firstLine="350"/>
    </w:pPr>
    <w:rPr>
      <w:sz w:val="26"/>
      <w:szCs w:val="26"/>
      <w:lang w:val="en-US"/>
    </w:rPr>
  </w:style>
  <w:style w:type="character" w:customStyle="1" w:styleId="Bodytext2">
    <w:name w:val="Body text (2)_"/>
    <w:link w:val="Bodytext20"/>
    <w:rsid w:val="00263A12"/>
    <w:rPr>
      <w:rFonts w:ascii="Arial" w:hAnsi="Arial"/>
      <w:sz w:val="15"/>
      <w:szCs w:val="15"/>
      <w:shd w:val="clear" w:color="auto" w:fill="FFFFFF"/>
    </w:rPr>
  </w:style>
  <w:style w:type="paragraph" w:customStyle="1" w:styleId="Bodytext20">
    <w:name w:val="Body text (2)"/>
    <w:basedOn w:val="Normal"/>
    <w:link w:val="Bodytext2"/>
    <w:rsid w:val="00263A12"/>
    <w:pPr>
      <w:widowControl w:val="0"/>
      <w:shd w:val="clear" w:color="auto" w:fill="FFFFFF"/>
      <w:spacing w:after="0" w:line="240" w:lineRule="auto"/>
    </w:pPr>
    <w:rPr>
      <w:rFonts w:ascii="Arial" w:hAnsi="Arial"/>
      <w:sz w:val="15"/>
      <w:szCs w:val="15"/>
      <w:lang w:val="en-US"/>
    </w:rPr>
  </w:style>
  <w:style w:type="character" w:customStyle="1" w:styleId="Bodytext4">
    <w:name w:val="Body text (4)_"/>
    <w:link w:val="Bodytext40"/>
    <w:rsid w:val="00263A12"/>
    <w:rPr>
      <w:rFonts w:ascii="Arial" w:hAnsi="Arial"/>
      <w:i/>
      <w:iCs/>
      <w:sz w:val="18"/>
      <w:szCs w:val="18"/>
      <w:shd w:val="clear" w:color="auto" w:fill="FFFFFF"/>
    </w:rPr>
  </w:style>
  <w:style w:type="paragraph" w:customStyle="1" w:styleId="Bodytext40">
    <w:name w:val="Body text (4)"/>
    <w:basedOn w:val="Normal"/>
    <w:link w:val="Bodytext4"/>
    <w:rsid w:val="00263A12"/>
    <w:pPr>
      <w:widowControl w:val="0"/>
      <w:shd w:val="clear" w:color="auto" w:fill="FFFFFF"/>
      <w:spacing w:after="0" w:line="240" w:lineRule="auto"/>
      <w:jc w:val="center"/>
    </w:pPr>
    <w:rPr>
      <w:rFonts w:ascii="Arial" w:hAnsi="Arial"/>
      <w:i/>
      <w:iCs/>
      <w:sz w:val="18"/>
      <w:szCs w:val="18"/>
      <w:lang w:val="en-US"/>
    </w:rPr>
  </w:style>
  <w:style w:type="character" w:customStyle="1" w:styleId="Tablecaption">
    <w:name w:val="Table caption_"/>
    <w:link w:val="Tablecaption0"/>
    <w:rsid w:val="00263A12"/>
    <w:rPr>
      <w:rFonts w:ascii="Arial" w:hAnsi="Arial"/>
      <w:sz w:val="15"/>
      <w:szCs w:val="15"/>
      <w:shd w:val="clear" w:color="auto" w:fill="FFFFFF"/>
    </w:rPr>
  </w:style>
  <w:style w:type="paragraph" w:customStyle="1" w:styleId="Tablecaption0">
    <w:name w:val="Table caption"/>
    <w:basedOn w:val="Normal"/>
    <w:link w:val="Tablecaption"/>
    <w:rsid w:val="00263A12"/>
    <w:pPr>
      <w:widowControl w:val="0"/>
      <w:shd w:val="clear" w:color="auto" w:fill="FFFFFF"/>
      <w:spacing w:after="0" w:line="240" w:lineRule="auto"/>
    </w:pPr>
    <w:rPr>
      <w:rFonts w:ascii="Arial" w:hAnsi="Arial"/>
      <w:sz w:val="15"/>
      <w:szCs w:val="15"/>
      <w:lang w:val="en-US"/>
    </w:rPr>
  </w:style>
  <w:style w:type="character" w:customStyle="1" w:styleId="Other">
    <w:name w:val="Other_"/>
    <w:link w:val="Other0"/>
    <w:rsid w:val="00263A12"/>
    <w:rPr>
      <w:sz w:val="26"/>
      <w:szCs w:val="26"/>
      <w:shd w:val="clear" w:color="auto" w:fill="FFFFFF"/>
    </w:rPr>
  </w:style>
  <w:style w:type="paragraph" w:customStyle="1" w:styleId="Other0">
    <w:name w:val="Other"/>
    <w:basedOn w:val="Normal"/>
    <w:link w:val="Other"/>
    <w:rsid w:val="00263A12"/>
    <w:pPr>
      <w:widowControl w:val="0"/>
      <w:shd w:val="clear" w:color="auto" w:fill="FFFFFF"/>
      <w:spacing w:after="100" w:line="259" w:lineRule="auto"/>
      <w:ind w:firstLine="400"/>
    </w:pPr>
    <w:rPr>
      <w:sz w:val="26"/>
      <w:szCs w:val="26"/>
      <w:lang w:val="en-US"/>
    </w:rPr>
  </w:style>
  <w:style w:type="character" w:customStyle="1" w:styleId="Bodytext7">
    <w:name w:val="Body text (7)_"/>
    <w:link w:val="Bodytext70"/>
    <w:rsid w:val="00263A12"/>
    <w:rPr>
      <w:rFonts w:ascii="Arial" w:hAnsi="Arial"/>
      <w:sz w:val="22"/>
      <w:shd w:val="clear" w:color="auto" w:fill="FFFFFF"/>
    </w:rPr>
  </w:style>
  <w:style w:type="paragraph" w:customStyle="1" w:styleId="Bodytext70">
    <w:name w:val="Body text (7)"/>
    <w:basedOn w:val="Normal"/>
    <w:link w:val="Bodytext7"/>
    <w:rsid w:val="00263A12"/>
    <w:pPr>
      <w:widowControl w:val="0"/>
      <w:shd w:val="clear" w:color="auto" w:fill="FFFFFF"/>
      <w:spacing w:after="130" w:line="240" w:lineRule="auto"/>
      <w:jc w:val="center"/>
    </w:pPr>
    <w:rPr>
      <w:rFonts w:ascii="Arial" w:hAnsi="Arial"/>
      <w:sz w:val="22"/>
      <w:szCs w:val="22"/>
      <w:lang w:val="en-US"/>
    </w:rPr>
  </w:style>
  <w:style w:type="character" w:customStyle="1" w:styleId="Bodytext8">
    <w:name w:val="Body text (8)_"/>
    <w:link w:val="Bodytext80"/>
    <w:rsid w:val="00263A12"/>
    <w:rPr>
      <w:rFonts w:ascii="Arial" w:hAnsi="Arial"/>
      <w:b/>
      <w:bCs/>
      <w:sz w:val="19"/>
      <w:szCs w:val="19"/>
      <w:shd w:val="clear" w:color="auto" w:fill="FFFFFF"/>
    </w:rPr>
  </w:style>
  <w:style w:type="paragraph" w:customStyle="1" w:styleId="Bodytext80">
    <w:name w:val="Body text (8)"/>
    <w:basedOn w:val="Normal"/>
    <w:link w:val="Bodytext8"/>
    <w:rsid w:val="00263A12"/>
    <w:pPr>
      <w:widowControl w:val="0"/>
      <w:shd w:val="clear" w:color="auto" w:fill="FFFFFF"/>
      <w:spacing w:after="380"/>
      <w:ind w:left="5360" w:hanging="1990"/>
    </w:pPr>
    <w:rPr>
      <w:rFonts w:ascii="Arial" w:hAnsi="Arial"/>
      <w:b/>
      <w:bCs/>
      <w:sz w:val="19"/>
      <w:szCs w:val="19"/>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792"/>
    <w:rPr>
      <w:szCs w:val="28"/>
      <w:lang w:val="vi-VN"/>
    </w:rPr>
  </w:style>
  <w:style w:type="paragraph" w:styleId="Heading2">
    <w:name w:val="heading 2"/>
    <w:basedOn w:val="Normal"/>
    <w:next w:val="Normal"/>
    <w:link w:val="Heading2Char"/>
    <w:qFormat/>
    <w:rsid w:val="00263A12"/>
    <w:pPr>
      <w:keepNext/>
      <w:spacing w:after="0" w:line="240" w:lineRule="auto"/>
      <w:jc w:val="both"/>
      <w:outlineLvl w:val="1"/>
    </w:pPr>
    <w:rPr>
      <w:rFonts w:eastAsia="Times New Roman" w:cs="Times New Roman"/>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92"/>
    <w:pPr>
      <w:spacing w:after="0" w:line="240" w:lineRule="auto"/>
    </w:pPr>
    <w:rPr>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90015"/>
    <w:pPr>
      <w:spacing w:before="100" w:beforeAutospacing="1" w:after="100" w:afterAutospacing="1" w:line="240" w:lineRule="auto"/>
    </w:pPr>
    <w:rPr>
      <w:rFonts w:eastAsia="Times New Roman" w:cs="Times New Roman"/>
      <w:sz w:val="24"/>
      <w:szCs w:val="24"/>
      <w:lang w:val="en-US"/>
    </w:rPr>
  </w:style>
  <w:style w:type="paragraph" w:styleId="Header">
    <w:name w:val="header"/>
    <w:basedOn w:val="Normal"/>
    <w:link w:val="HeaderChar"/>
    <w:unhideWhenUsed/>
    <w:rsid w:val="00C66ADF"/>
    <w:pPr>
      <w:tabs>
        <w:tab w:val="center" w:pos="4680"/>
        <w:tab w:val="right" w:pos="9360"/>
      </w:tabs>
      <w:spacing w:after="0" w:line="240" w:lineRule="auto"/>
    </w:pPr>
  </w:style>
  <w:style w:type="character" w:customStyle="1" w:styleId="HeaderChar">
    <w:name w:val="Header Char"/>
    <w:basedOn w:val="DefaultParagraphFont"/>
    <w:link w:val="Header"/>
    <w:rsid w:val="00C66ADF"/>
    <w:rPr>
      <w:szCs w:val="28"/>
      <w:lang w:val="vi-VN"/>
    </w:rPr>
  </w:style>
  <w:style w:type="paragraph" w:styleId="Footer">
    <w:name w:val="footer"/>
    <w:basedOn w:val="Normal"/>
    <w:link w:val="FooterChar"/>
    <w:unhideWhenUsed/>
    <w:rsid w:val="00C66ADF"/>
    <w:pPr>
      <w:tabs>
        <w:tab w:val="center" w:pos="4680"/>
        <w:tab w:val="right" w:pos="9360"/>
      </w:tabs>
      <w:spacing w:after="0" w:line="240" w:lineRule="auto"/>
    </w:pPr>
  </w:style>
  <w:style w:type="character" w:customStyle="1" w:styleId="FooterChar">
    <w:name w:val="Footer Char"/>
    <w:basedOn w:val="DefaultParagraphFont"/>
    <w:link w:val="Footer"/>
    <w:rsid w:val="00C66ADF"/>
    <w:rPr>
      <w:szCs w:val="28"/>
      <w:lang w:val="vi-VN"/>
    </w:rPr>
  </w:style>
  <w:style w:type="character" w:customStyle="1" w:styleId="Heading2Char">
    <w:name w:val="Heading 2 Char"/>
    <w:basedOn w:val="DefaultParagraphFont"/>
    <w:link w:val="Heading2"/>
    <w:rsid w:val="00263A12"/>
    <w:rPr>
      <w:rFonts w:eastAsia="Times New Roman" w:cs="Times New Roman"/>
      <w:b/>
      <w:szCs w:val="20"/>
    </w:rPr>
  </w:style>
  <w:style w:type="character" w:styleId="PageNumber">
    <w:name w:val="page number"/>
    <w:basedOn w:val="DefaultParagraphFont"/>
    <w:rsid w:val="00263A12"/>
  </w:style>
  <w:style w:type="paragraph" w:styleId="FootnoteText">
    <w:name w:val="footnote text"/>
    <w:aliases w:val="Char9 Char,Char9 Char Char"/>
    <w:basedOn w:val="Normal"/>
    <w:link w:val="FootnoteTextChar"/>
    <w:uiPriority w:val="99"/>
    <w:unhideWhenUsed/>
    <w:rsid w:val="00263A12"/>
    <w:pPr>
      <w:spacing w:after="0" w:line="240" w:lineRule="auto"/>
    </w:pPr>
    <w:rPr>
      <w:rFonts w:ascii="UVnTime" w:eastAsia="Times New Roman" w:hAnsi="UVnTime" w:cs="Times New Roman"/>
      <w:sz w:val="20"/>
      <w:szCs w:val="20"/>
      <w:lang w:val="x-none" w:eastAsia="x-none"/>
    </w:rPr>
  </w:style>
  <w:style w:type="character" w:customStyle="1" w:styleId="FootnoteTextChar">
    <w:name w:val="Footnote Text Char"/>
    <w:aliases w:val="Char9 Char Char1,Char9 Char Char Char"/>
    <w:basedOn w:val="DefaultParagraphFont"/>
    <w:link w:val="FootnoteText"/>
    <w:uiPriority w:val="99"/>
    <w:rsid w:val="00263A12"/>
    <w:rPr>
      <w:rFonts w:ascii="UVnTime" w:eastAsia="Times New Roman" w:hAnsi="UVnTime" w:cs="Times New Roman"/>
      <w:sz w:val="20"/>
      <w:szCs w:val="20"/>
      <w:lang w:val="x-none" w:eastAsia="x-none"/>
    </w:rPr>
  </w:style>
  <w:style w:type="character" w:styleId="FootnoteReference">
    <w:name w:val="footnote reference"/>
    <w:aliases w:val="Footnote,Ref,de nota al pie,Footnote text,ftref,Footnote text + 13 pt,Footnote Text1,BearingPoint,16 Point,Superscript 6 Point,fr,Footnote + Arial,10 pt"/>
    <w:uiPriority w:val="99"/>
    <w:unhideWhenUsed/>
    <w:rsid w:val="00263A12"/>
    <w:rPr>
      <w:vertAlign w:val="superscript"/>
    </w:rPr>
  </w:style>
  <w:style w:type="character" w:styleId="Hyperlink">
    <w:name w:val="Hyperlink"/>
    <w:rsid w:val="00263A12"/>
    <w:rPr>
      <w:color w:val="0066CC"/>
      <w:u w:val="single"/>
    </w:rPr>
  </w:style>
  <w:style w:type="character" w:customStyle="1" w:styleId="Vnbnnidung2">
    <w:name w:val="Văn bản nội dung (2)_"/>
    <w:link w:val="Vnbnnidung21"/>
    <w:rsid w:val="00263A12"/>
    <w:rPr>
      <w:rFonts w:ascii="Arial" w:hAnsi="Arial" w:cs="Arial"/>
      <w:spacing w:val="-10"/>
      <w:shd w:val="clear" w:color="auto" w:fill="FFFFFF"/>
    </w:rPr>
  </w:style>
  <w:style w:type="paragraph" w:customStyle="1" w:styleId="Vnbnnidung21">
    <w:name w:val="Văn bản nội dung (2)1"/>
    <w:basedOn w:val="Normal"/>
    <w:link w:val="Vnbnnidung2"/>
    <w:rsid w:val="00263A12"/>
    <w:pPr>
      <w:widowControl w:val="0"/>
      <w:shd w:val="clear" w:color="auto" w:fill="FFFFFF"/>
      <w:spacing w:after="60" w:line="240" w:lineRule="atLeast"/>
    </w:pPr>
    <w:rPr>
      <w:rFonts w:ascii="Arial" w:hAnsi="Arial" w:cs="Arial"/>
      <w:spacing w:val="-10"/>
      <w:szCs w:val="22"/>
      <w:lang w:val="en-US"/>
    </w:rPr>
  </w:style>
  <w:style w:type="character" w:customStyle="1" w:styleId="Vnbnnidung20">
    <w:name w:val="Văn bản nội dung (2)"/>
    <w:rsid w:val="00263A12"/>
    <w:rPr>
      <w:rFonts w:ascii="Arial" w:hAnsi="Arial" w:cs="Arial"/>
      <w:spacing w:val="-10"/>
      <w:u w:val="single"/>
    </w:rPr>
  </w:style>
  <w:style w:type="character" w:customStyle="1" w:styleId="Vnbnnidung3">
    <w:name w:val="Văn bản nội dung (3)_"/>
    <w:link w:val="Vnbnnidung30"/>
    <w:rsid w:val="00263A12"/>
    <w:rPr>
      <w:rFonts w:ascii="Arial" w:hAnsi="Arial" w:cs="Arial"/>
      <w:i/>
      <w:iCs/>
      <w:shd w:val="clear" w:color="auto" w:fill="FFFFFF"/>
    </w:rPr>
  </w:style>
  <w:style w:type="paragraph" w:customStyle="1" w:styleId="Vnbnnidung30">
    <w:name w:val="Văn bản nội dung (3)"/>
    <w:basedOn w:val="Normal"/>
    <w:link w:val="Vnbnnidung3"/>
    <w:rsid w:val="00263A12"/>
    <w:pPr>
      <w:widowControl w:val="0"/>
      <w:shd w:val="clear" w:color="auto" w:fill="FFFFFF"/>
      <w:spacing w:before="180" w:after="360" w:line="240" w:lineRule="atLeast"/>
      <w:ind w:hanging="740"/>
      <w:jc w:val="both"/>
    </w:pPr>
    <w:rPr>
      <w:rFonts w:ascii="Arial" w:hAnsi="Arial" w:cs="Arial"/>
      <w:i/>
      <w:iCs/>
      <w:szCs w:val="22"/>
      <w:lang w:val="en-US"/>
    </w:rPr>
  </w:style>
  <w:style w:type="character" w:customStyle="1" w:styleId="Vnbnnidung3Khnginnghing">
    <w:name w:val="Văn bản nội dung (3) + Không in nghiêng"/>
    <w:aliases w:val="Giãn cách 0 pt"/>
    <w:rsid w:val="00263A12"/>
    <w:rPr>
      <w:rFonts w:ascii="Arial" w:hAnsi="Arial" w:cs="Arial"/>
      <w:i/>
      <w:iCs/>
      <w:spacing w:val="-10"/>
      <w:u w:val="none"/>
    </w:rPr>
  </w:style>
  <w:style w:type="character" w:customStyle="1" w:styleId="Vnbnnidung375pt">
    <w:name w:val="Văn bản nội dung (3) + 7.5 pt"/>
    <w:rsid w:val="00263A12"/>
    <w:rPr>
      <w:rFonts w:ascii="Arial" w:hAnsi="Arial" w:cs="Arial"/>
      <w:i/>
      <w:iCs/>
      <w:sz w:val="15"/>
      <w:szCs w:val="15"/>
      <w:u w:val="none"/>
    </w:rPr>
  </w:style>
  <w:style w:type="character" w:customStyle="1" w:styleId="Vnbnnidung375pt1">
    <w:name w:val="Văn bản nội dung (3) + 7.5 pt1"/>
    <w:aliases w:val="Không in nghiêng"/>
    <w:rsid w:val="00263A12"/>
    <w:rPr>
      <w:rFonts w:ascii="Arial" w:hAnsi="Arial" w:cs="Arial"/>
      <w:i/>
      <w:iCs/>
      <w:sz w:val="15"/>
      <w:szCs w:val="15"/>
      <w:u w:val="none"/>
    </w:rPr>
  </w:style>
  <w:style w:type="character" w:customStyle="1" w:styleId="Vnbnnidung3Khnginnghing1">
    <w:name w:val="Văn bản nội dung (3) + Không in nghiêng1"/>
    <w:rsid w:val="00263A12"/>
    <w:rPr>
      <w:rFonts w:ascii="Arial" w:hAnsi="Arial" w:cs="Arial"/>
      <w:i/>
      <w:iCs/>
      <w:sz w:val="24"/>
      <w:szCs w:val="24"/>
      <w:u w:val="none"/>
    </w:rPr>
  </w:style>
  <w:style w:type="character" w:customStyle="1" w:styleId="Tiu2">
    <w:name w:val="Tiêu đề #2_"/>
    <w:link w:val="Tiu20"/>
    <w:rsid w:val="00263A12"/>
    <w:rPr>
      <w:rFonts w:ascii="Arial" w:hAnsi="Arial" w:cs="Arial"/>
      <w:b/>
      <w:bCs/>
      <w:shd w:val="clear" w:color="auto" w:fill="FFFFFF"/>
    </w:rPr>
  </w:style>
  <w:style w:type="paragraph" w:customStyle="1" w:styleId="Tiu20">
    <w:name w:val="Tiêu đề #2"/>
    <w:basedOn w:val="Normal"/>
    <w:link w:val="Tiu2"/>
    <w:rsid w:val="00263A12"/>
    <w:pPr>
      <w:widowControl w:val="0"/>
      <w:shd w:val="clear" w:color="auto" w:fill="FFFFFF"/>
      <w:spacing w:before="180" w:after="60" w:line="240" w:lineRule="atLeast"/>
      <w:jc w:val="center"/>
      <w:outlineLvl w:val="1"/>
    </w:pPr>
    <w:rPr>
      <w:rFonts w:ascii="Arial" w:hAnsi="Arial" w:cs="Arial"/>
      <w:b/>
      <w:bCs/>
      <w:szCs w:val="22"/>
      <w:lang w:val="en-US"/>
    </w:rPr>
  </w:style>
  <w:style w:type="character" w:customStyle="1" w:styleId="Vnbnnidung4">
    <w:name w:val="Văn bản nội dung (4)_"/>
    <w:link w:val="Vnbnnidung40"/>
    <w:rsid w:val="00263A12"/>
    <w:rPr>
      <w:rFonts w:ascii="Arial" w:hAnsi="Arial" w:cs="Arial"/>
      <w:b/>
      <w:bCs/>
      <w:sz w:val="22"/>
      <w:shd w:val="clear" w:color="auto" w:fill="FFFFFF"/>
    </w:rPr>
  </w:style>
  <w:style w:type="paragraph" w:customStyle="1" w:styleId="Vnbnnidung40">
    <w:name w:val="Văn bản nội dung (4)"/>
    <w:basedOn w:val="Normal"/>
    <w:link w:val="Vnbnnidung4"/>
    <w:rsid w:val="00263A12"/>
    <w:pPr>
      <w:widowControl w:val="0"/>
      <w:shd w:val="clear" w:color="auto" w:fill="FFFFFF"/>
      <w:spacing w:before="60" w:after="180" w:line="240" w:lineRule="atLeast"/>
      <w:jc w:val="center"/>
    </w:pPr>
    <w:rPr>
      <w:rFonts w:ascii="Arial" w:hAnsi="Arial" w:cs="Arial"/>
      <w:b/>
      <w:bCs/>
      <w:sz w:val="22"/>
      <w:szCs w:val="22"/>
      <w:lang w:val="en-US"/>
    </w:rPr>
  </w:style>
  <w:style w:type="character" w:customStyle="1" w:styleId="Vnbnnidung5">
    <w:name w:val="Văn bản nội dung (5)_"/>
    <w:link w:val="Vnbnnidung50"/>
    <w:rsid w:val="00263A12"/>
    <w:rPr>
      <w:rFonts w:ascii="Arial" w:hAnsi="Arial" w:cs="Arial"/>
      <w:b/>
      <w:bCs/>
      <w:shd w:val="clear" w:color="auto" w:fill="FFFFFF"/>
    </w:rPr>
  </w:style>
  <w:style w:type="paragraph" w:customStyle="1" w:styleId="Vnbnnidung50">
    <w:name w:val="Văn bản nội dung (5)"/>
    <w:basedOn w:val="Normal"/>
    <w:link w:val="Vnbnnidung5"/>
    <w:rsid w:val="00263A12"/>
    <w:pPr>
      <w:widowControl w:val="0"/>
      <w:shd w:val="clear" w:color="auto" w:fill="FFFFFF"/>
      <w:spacing w:before="180" w:after="60" w:line="240" w:lineRule="atLeast"/>
      <w:ind w:hanging="740"/>
      <w:jc w:val="both"/>
    </w:pPr>
    <w:rPr>
      <w:rFonts w:ascii="Arial" w:hAnsi="Arial" w:cs="Arial"/>
      <w:b/>
      <w:bCs/>
      <w:szCs w:val="22"/>
      <w:lang w:val="en-US"/>
    </w:rPr>
  </w:style>
  <w:style w:type="character" w:customStyle="1" w:styleId="Vnbnnidung6">
    <w:name w:val="Văn bản nội dung (6)_"/>
    <w:link w:val="Vnbnnidung60"/>
    <w:rsid w:val="00263A12"/>
    <w:rPr>
      <w:rFonts w:ascii="Arial" w:hAnsi="Arial" w:cs="Arial"/>
      <w:sz w:val="22"/>
      <w:shd w:val="clear" w:color="auto" w:fill="FFFFFF"/>
    </w:rPr>
  </w:style>
  <w:style w:type="paragraph" w:customStyle="1" w:styleId="Vnbnnidung60">
    <w:name w:val="Văn bản nội dung (6)"/>
    <w:basedOn w:val="Normal"/>
    <w:link w:val="Vnbnnidung6"/>
    <w:rsid w:val="00263A12"/>
    <w:pPr>
      <w:widowControl w:val="0"/>
      <w:shd w:val="clear" w:color="auto" w:fill="FFFFFF"/>
      <w:spacing w:after="600" w:line="240" w:lineRule="atLeast"/>
      <w:jc w:val="center"/>
    </w:pPr>
    <w:rPr>
      <w:rFonts w:ascii="Arial" w:hAnsi="Arial" w:cs="Arial"/>
      <w:sz w:val="22"/>
      <w:szCs w:val="22"/>
      <w:lang w:val="en-US"/>
    </w:rPr>
  </w:style>
  <w:style w:type="character" w:customStyle="1" w:styleId="Vnbnnidung5Khnginm">
    <w:name w:val="Văn bản nội dung (5) + Không in đậm"/>
    <w:aliases w:val="In nghiêng"/>
    <w:rsid w:val="00263A12"/>
    <w:rPr>
      <w:rFonts w:ascii="Arial" w:hAnsi="Arial" w:cs="Arial"/>
      <w:b/>
      <w:bCs/>
      <w:i/>
      <w:iCs/>
      <w:u w:val="none"/>
    </w:rPr>
  </w:style>
  <w:style w:type="character" w:customStyle="1" w:styleId="Vnbnnidung2Innghing">
    <w:name w:val="Văn bản nội dung (2) + In nghiêng"/>
    <w:aliases w:val="Giãn cách 0 pt84"/>
    <w:rsid w:val="00263A12"/>
    <w:rPr>
      <w:rFonts w:ascii="Arial" w:hAnsi="Arial" w:cs="Arial"/>
      <w:i/>
      <w:iCs/>
      <w:spacing w:val="0"/>
      <w:u w:val="none"/>
    </w:rPr>
  </w:style>
  <w:style w:type="character" w:customStyle="1" w:styleId="Vnbnnidung217pt">
    <w:name w:val="Văn bản nội dung (2) + 17 pt"/>
    <w:aliases w:val="Giãn cách 0 pt83"/>
    <w:rsid w:val="00263A12"/>
    <w:rPr>
      <w:rFonts w:ascii="Arial" w:hAnsi="Arial" w:cs="Arial"/>
      <w:spacing w:val="0"/>
      <w:sz w:val="34"/>
      <w:szCs w:val="34"/>
      <w:u w:val="none"/>
    </w:rPr>
  </w:style>
  <w:style w:type="character" w:customStyle="1" w:styleId="Vnbnnidung7">
    <w:name w:val="Văn bản nội dung (7)_"/>
    <w:link w:val="Vnbnnidung70"/>
    <w:rsid w:val="00263A12"/>
    <w:rPr>
      <w:rFonts w:ascii="Arial" w:hAnsi="Arial" w:cs="Arial"/>
      <w:sz w:val="22"/>
      <w:shd w:val="clear" w:color="auto" w:fill="FFFFFF"/>
    </w:rPr>
  </w:style>
  <w:style w:type="paragraph" w:customStyle="1" w:styleId="Vnbnnidung70">
    <w:name w:val="Văn bản nội dung (7)"/>
    <w:basedOn w:val="Normal"/>
    <w:link w:val="Vnbnnidung7"/>
    <w:rsid w:val="00263A12"/>
    <w:pPr>
      <w:widowControl w:val="0"/>
      <w:shd w:val="clear" w:color="auto" w:fill="FFFFFF"/>
      <w:spacing w:after="420" w:line="240" w:lineRule="atLeast"/>
      <w:jc w:val="center"/>
    </w:pPr>
    <w:rPr>
      <w:rFonts w:ascii="Arial" w:hAnsi="Arial" w:cs="Arial"/>
      <w:sz w:val="22"/>
      <w:szCs w:val="22"/>
      <w:lang w:val="en-US"/>
    </w:rPr>
  </w:style>
  <w:style w:type="character" w:customStyle="1" w:styleId="Vnbnnidung8">
    <w:name w:val="Văn bản nội dung (8)_"/>
    <w:link w:val="Vnbnnidung80"/>
    <w:rsid w:val="00263A12"/>
    <w:rPr>
      <w:rFonts w:ascii="Arial" w:hAnsi="Arial" w:cs="Arial"/>
      <w:b/>
      <w:bCs/>
      <w:sz w:val="18"/>
      <w:szCs w:val="18"/>
      <w:shd w:val="clear" w:color="auto" w:fill="FFFFFF"/>
    </w:rPr>
  </w:style>
  <w:style w:type="paragraph" w:customStyle="1" w:styleId="Vnbnnidung80">
    <w:name w:val="Văn bản nội dung (8)"/>
    <w:basedOn w:val="Normal"/>
    <w:link w:val="Vnbnnidung8"/>
    <w:rsid w:val="00263A12"/>
    <w:pPr>
      <w:widowControl w:val="0"/>
      <w:shd w:val="clear" w:color="auto" w:fill="FFFFFF"/>
      <w:spacing w:after="0" w:line="242" w:lineRule="exact"/>
      <w:jc w:val="both"/>
    </w:pPr>
    <w:rPr>
      <w:rFonts w:ascii="Arial" w:hAnsi="Arial" w:cs="Arial"/>
      <w:b/>
      <w:bCs/>
      <w:sz w:val="18"/>
      <w:szCs w:val="18"/>
      <w:lang w:val="en-US"/>
    </w:rPr>
  </w:style>
  <w:style w:type="character" w:customStyle="1" w:styleId="Vnbnnidung8Gincch1pt">
    <w:name w:val="Văn bản nội dung (8) + Giãn cách 1 pt"/>
    <w:rsid w:val="00263A12"/>
    <w:rPr>
      <w:rFonts w:ascii="Arial" w:hAnsi="Arial" w:cs="Arial"/>
      <w:b/>
      <w:bCs/>
      <w:spacing w:val="20"/>
      <w:sz w:val="18"/>
      <w:szCs w:val="18"/>
      <w:u w:val="none"/>
    </w:rPr>
  </w:style>
  <w:style w:type="character" w:customStyle="1" w:styleId="Vnbnnidung812pt">
    <w:name w:val="Văn bản nội dung (8) + 12 pt"/>
    <w:rsid w:val="00263A12"/>
    <w:rPr>
      <w:rFonts w:ascii="Arial" w:hAnsi="Arial" w:cs="Arial"/>
      <w:b/>
      <w:bCs/>
      <w:sz w:val="24"/>
      <w:szCs w:val="24"/>
      <w:u w:val="none"/>
    </w:rPr>
  </w:style>
  <w:style w:type="character" w:customStyle="1" w:styleId="Vnbnnidung812pt1">
    <w:name w:val="Văn bản nội dung (8) + 12 pt1"/>
    <w:aliases w:val="Không in đậm,In nghiêng45"/>
    <w:rsid w:val="00263A12"/>
    <w:rPr>
      <w:rFonts w:ascii="Arial" w:hAnsi="Arial" w:cs="Arial"/>
      <w:b/>
      <w:bCs/>
      <w:i/>
      <w:iCs/>
      <w:sz w:val="24"/>
      <w:szCs w:val="24"/>
      <w:u w:val="none"/>
    </w:rPr>
  </w:style>
  <w:style w:type="character" w:customStyle="1" w:styleId="Vnbnnidung211pt">
    <w:name w:val="Văn bản nội dung (2) + 11 pt"/>
    <w:aliases w:val="In đậm,Giãn cách 0 pt82"/>
    <w:rsid w:val="00263A12"/>
    <w:rPr>
      <w:rFonts w:ascii="Arial" w:hAnsi="Arial" w:cs="Arial"/>
      <w:b/>
      <w:bCs/>
      <w:spacing w:val="0"/>
      <w:sz w:val="22"/>
      <w:szCs w:val="22"/>
      <w:u w:val="none"/>
    </w:rPr>
  </w:style>
  <w:style w:type="character" w:customStyle="1" w:styleId="Vnbnnidung9">
    <w:name w:val="Văn bản nội dung (9)_"/>
    <w:link w:val="Vnbnnidung90"/>
    <w:rsid w:val="00263A12"/>
    <w:rPr>
      <w:rFonts w:ascii="Arial" w:hAnsi="Arial" w:cs="Arial"/>
      <w:i/>
      <w:iCs/>
      <w:sz w:val="21"/>
      <w:szCs w:val="21"/>
      <w:shd w:val="clear" w:color="auto" w:fill="FFFFFF"/>
    </w:rPr>
  </w:style>
  <w:style w:type="paragraph" w:customStyle="1" w:styleId="Vnbnnidung90">
    <w:name w:val="Văn bản nội dung (9)"/>
    <w:basedOn w:val="Normal"/>
    <w:link w:val="Vnbnnidung9"/>
    <w:rsid w:val="00263A12"/>
    <w:pPr>
      <w:widowControl w:val="0"/>
      <w:shd w:val="clear" w:color="auto" w:fill="FFFFFF"/>
      <w:spacing w:after="360" w:line="240" w:lineRule="atLeast"/>
      <w:jc w:val="center"/>
    </w:pPr>
    <w:rPr>
      <w:rFonts w:ascii="Arial" w:hAnsi="Arial" w:cs="Arial"/>
      <w:i/>
      <w:iCs/>
      <w:sz w:val="21"/>
      <w:szCs w:val="21"/>
      <w:lang w:val="en-US"/>
    </w:rPr>
  </w:style>
  <w:style w:type="character" w:customStyle="1" w:styleId="Vnbnnidung10">
    <w:name w:val="Văn bản nội dung (10)_"/>
    <w:link w:val="Vnbnnidung100"/>
    <w:rsid w:val="00263A12"/>
    <w:rPr>
      <w:rFonts w:ascii="Arial" w:hAnsi="Arial" w:cs="Arial"/>
      <w:i/>
      <w:iCs/>
      <w:shd w:val="clear" w:color="auto" w:fill="FFFFFF"/>
    </w:rPr>
  </w:style>
  <w:style w:type="paragraph" w:customStyle="1" w:styleId="Vnbnnidung100">
    <w:name w:val="Văn bản nội dung (10)"/>
    <w:basedOn w:val="Normal"/>
    <w:link w:val="Vnbnnidung10"/>
    <w:rsid w:val="00263A12"/>
    <w:pPr>
      <w:widowControl w:val="0"/>
      <w:shd w:val="clear" w:color="auto" w:fill="FFFFFF"/>
      <w:spacing w:before="60" w:after="60" w:line="316" w:lineRule="exact"/>
      <w:ind w:firstLine="700"/>
      <w:jc w:val="both"/>
    </w:pPr>
    <w:rPr>
      <w:rFonts w:ascii="Arial" w:hAnsi="Arial" w:cs="Arial"/>
      <w:i/>
      <w:iCs/>
      <w:szCs w:val="22"/>
      <w:lang w:val="en-US"/>
    </w:rPr>
  </w:style>
  <w:style w:type="character" w:customStyle="1" w:styleId="Vnbnnidung10Khnginnghing">
    <w:name w:val="Văn bản nội dung (10) + Không in nghiêng"/>
    <w:aliases w:val="Giãn cách 0 pt81"/>
    <w:rsid w:val="00263A12"/>
    <w:rPr>
      <w:rFonts w:ascii="Arial" w:hAnsi="Arial" w:cs="Arial"/>
      <w:i/>
      <w:iCs/>
      <w:spacing w:val="-10"/>
      <w:u w:val="none"/>
    </w:rPr>
  </w:style>
  <w:style w:type="character" w:customStyle="1" w:styleId="Vnbnnidung10Inm">
    <w:name w:val="Văn bản nội dung (10) + In đậm"/>
    <w:aliases w:val="Không in nghiêng17"/>
    <w:rsid w:val="00263A12"/>
    <w:rPr>
      <w:rFonts w:ascii="Arial" w:hAnsi="Arial" w:cs="Arial"/>
      <w:b/>
      <w:bCs/>
      <w:i/>
      <w:iCs/>
      <w:u w:val="none"/>
    </w:rPr>
  </w:style>
  <w:style w:type="character" w:customStyle="1" w:styleId="Vnbnnidung2105pt">
    <w:name w:val="Văn bản nội dung (2) + 10.5 pt"/>
    <w:aliases w:val="Giãn cách 0 pt80"/>
    <w:rsid w:val="00263A12"/>
    <w:rPr>
      <w:rFonts w:ascii="Arial" w:hAnsi="Arial" w:cs="Arial"/>
      <w:spacing w:val="0"/>
      <w:sz w:val="21"/>
      <w:szCs w:val="21"/>
      <w:u w:val="none"/>
    </w:rPr>
  </w:style>
  <w:style w:type="character" w:customStyle="1" w:styleId="Vnbnnidung29pt">
    <w:name w:val="Văn bản nội dung (2) + 9 pt"/>
    <w:aliases w:val="In đậm42,Giãn cách -1 pt"/>
    <w:rsid w:val="00263A12"/>
    <w:rPr>
      <w:rFonts w:ascii="Arial" w:hAnsi="Arial" w:cs="Arial"/>
      <w:b/>
      <w:bCs/>
      <w:spacing w:val="-30"/>
      <w:sz w:val="18"/>
      <w:szCs w:val="18"/>
      <w:u w:val="none"/>
    </w:rPr>
  </w:style>
  <w:style w:type="character" w:customStyle="1" w:styleId="Vnbnnidung3Gincch1pt">
    <w:name w:val="Văn bản nội dung (3) + Giãn cách 1 pt"/>
    <w:rsid w:val="00263A12"/>
    <w:rPr>
      <w:rFonts w:ascii="Arial" w:hAnsi="Arial" w:cs="Arial"/>
      <w:i/>
      <w:iCs/>
      <w:spacing w:val="20"/>
      <w:u w:val="none"/>
    </w:rPr>
  </w:style>
  <w:style w:type="character" w:customStyle="1" w:styleId="Tiu22">
    <w:name w:val="Tiêu đề #2 (2)_"/>
    <w:link w:val="Tiu220"/>
    <w:rsid w:val="00263A12"/>
    <w:rPr>
      <w:rFonts w:ascii="Arial" w:hAnsi="Arial" w:cs="Arial"/>
      <w:b/>
      <w:bCs/>
      <w:sz w:val="22"/>
      <w:shd w:val="clear" w:color="auto" w:fill="FFFFFF"/>
    </w:rPr>
  </w:style>
  <w:style w:type="paragraph" w:customStyle="1" w:styleId="Tiu220">
    <w:name w:val="Tiêu đề #2 (2)"/>
    <w:basedOn w:val="Normal"/>
    <w:link w:val="Tiu22"/>
    <w:rsid w:val="00263A12"/>
    <w:pPr>
      <w:widowControl w:val="0"/>
      <w:shd w:val="clear" w:color="auto" w:fill="FFFFFF"/>
      <w:spacing w:before="420" w:after="120" w:line="240" w:lineRule="atLeast"/>
      <w:jc w:val="both"/>
      <w:outlineLvl w:val="1"/>
    </w:pPr>
    <w:rPr>
      <w:rFonts w:ascii="Arial" w:hAnsi="Arial" w:cs="Arial"/>
      <w:b/>
      <w:bCs/>
      <w:sz w:val="22"/>
      <w:szCs w:val="22"/>
      <w:lang w:val="en-US"/>
    </w:rPr>
  </w:style>
  <w:style w:type="character" w:customStyle="1" w:styleId="Vnbnnidung5Khnginm1">
    <w:name w:val="Văn bản nội dung (5) + Không in đậm1"/>
    <w:aliases w:val="Giãn cách 0 pt79"/>
    <w:rsid w:val="00263A12"/>
    <w:rPr>
      <w:rFonts w:ascii="Arial" w:hAnsi="Arial" w:cs="Arial"/>
      <w:b/>
      <w:bCs/>
      <w:spacing w:val="-10"/>
      <w:u w:val="none"/>
    </w:rPr>
  </w:style>
  <w:style w:type="character" w:customStyle="1" w:styleId="Vnbnnidung11">
    <w:name w:val="Văn bản nội dung (11)_"/>
    <w:link w:val="Vnbnnidung110"/>
    <w:rsid w:val="00263A12"/>
    <w:rPr>
      <w:rFonts w:ascii="Arial" w:hAnsi="Arial" w:cs="Arial"/>
      <w:sz w:val="21"/>
      <w:szCs w:val="21"/>
      <w:shd w:val="clear" w:color="auto" w:fill="FFFFFF"/>
    </w:rPr>
  </w:style>
  <w:style w:type="paragraph" w:customStyle="1" w:styleId="Vnbnnidung110">
    <w:name w:val="Văn bản nội dung (11)"/>
    <w:basedOn w:val="Normal"/>
    <w:link w:val="Vnbnnidung11"/>
    <w:rsid w:val="00263A12"/>
    <w:pPr>
      <w:widowControl w:val="0"/>
      <w:shd w:val="clear" w:color="auto" w:fill="FFFFFF"/>
      <w:spacing w:after="300" w:line="240" w:lineRule="atLeast"/>
      <w:jc w:val="center"/>
    </w:pPr>
    <w:rPr>
      <w:rFonts w:ascii="Arial" w:hAnsi="Arial" w:cs="Arial"/>
      <w:sz w:val="21"/>
      <w:szCs w:val="21"/>
      <w:lang w:val="en-US"/>
    </w:rPr>
  </w:style>
  <w:style w:type="character" w:customStyle="1" w:styleId="Tiu2Khnginm">
    <w:name w:val="Tiêu đề #2 + Không in đậm"/>
    <w:aliases w:val="Giãn cách 0 pt78"/>
    <w:rsid w:val="00263A12"/>
    <w:rPr>
      <w:rFonts w:ascii="Arial" w:hAnsi="Arial" w:cs="Arial"/>
      <w:b/>
      <w:bCs/>
      <w:spacing w:val="-10"/>
      <w:u w:val="none"/>
    </w:rPr>
  </w:style>
  <w:style w:type="character" w:customStyle="1" w:styleId="Vnbnnidung2Gincch3pt">
    <w:name w:val="Văn bản nội dung (2) + Giãn cách 3 pt"/>
    <w:rsid w:val="00263A12"/>
    <w:rPr>
      <w:rFonts w:ascii="Arial" w:hAnsi="Arial" w:cs="Arial"/>
      <w:spacing w:val="70"/>
      <w:u w:val="none"/>
    </w:rPr>
  </w:style>
  <w:style w:type="character" w:customStyle="1" w:styleId="Tiu1">
    <w:name w:val="Tiêu đề #1_"/>
    <w:link w:val="Tiu10"/>
    <w:rsid w:val="00263A12"/>
    <w:rPr>
      <w:rFonts w:ascii="Arial" w:hAnsi="Arial" w:cs="Arial"/>
      <w:b/>
      <w:bCs/>
      <w:shd w:val="clear" w:color="auto" w:fill="FFFFFF"/>
    </w:rPr>
  </w:style>
  <w:style w:type="paragraph" w:customStyle="1" w:styleId="Tiu10">
    <w:name w:val="Tiêu đề #1"/>
    <w:basedOn w:val="Normal"/>
    <w:link w:val="Tiu1"/>
    <w:rsid w:val="00263A12"/>
    <w:pPr>
      <w:widowControl w:val="0"/>
      <w:shd w:val="clear" w:color="auto" w:fill="FFFFFF"/>
      <w:spacing w:before="60" w:after="120" w:line="240" w:lineRule="atLeast"/>
      <w:ind w:firstLine="740"/>
      <w:jc w:val="both"/>
      <w:outlineLvl w:val="0"/>
    </w:pPr>
    <w:rPr>
      <w:rFonts w:ascii="Arial" w:hAnsi="Arial" w:cs="Arial"/>
      <w:b/>
      <w:bCs/>
      <w:szCs w:val="22"/>
      <w:lang w:val="en-US"/>
    </w:rPr>
  </w:style>
  <w:style w:type="character" w:customStyle="1" w:styleId="Vnbnnidung39pt">
    <w:name w:val="Văn bản nội dung (3) + 9 pt"/>
    <w:aliases w:val="In đậm41"/>
    <w:rsid w:val="00263A12"/>
    <w:rPr>
      <w:rFonts w:ascii="Arial" w:hAnsi="Arial" w:cs="Arial"/>
      <w:b/>
      <w:bCs/>
      <w:i/>
      <w:iCs/>
      <w:sz w:val="18"/>
      <w:szCs w:val="18"/>
      <w:u w:val="none"/>
    </w:rPr>
  </w:style>
  <w:style w:type="character" w:customStyle="1" w:styleId="Vnbnnidung12">
    <w:name w:val="Văn bản nội dung (12)_"/>
    <w:link w:val="Vnbnnidung120"/>
    <w:rsid w:val="00263A12"/>
    <w:rPr>
      <w:rFonts w:ascii="Arial" w:hAnsi="Arial" w:cs="Arial"/>
      <w:b/>
      <w:bCs/>
      <w:sz w:val="22"/>
      <w:shd w:val="clear" w:color="auto" w:fill="FFFFFF"/>
    </w:rPr>
  </w:style>
  <w:style w:type="paragraph" w:customStyle="1" w:styleId="Vnbnnidung120">
    <w:name w:val="Văn bản nội dung (12)"/>
    <w:basedOn w:val="Normal"/>
    <w:link w:val="Vnbnnidung12"/>
    <w:rsid w:val="00263A12"/>
    <w:pPr>
      <w:widowControl w:val="0"/>
      <w:shd w:val="clear" w:color="auto" w:fill="FFFFFF"/>
      <w:spacing w:before="120" w:after="120" w:line="240" w:lineRule="atLeast"/>
      <w:ind w:firstLine="740"/>
      <w:jc w:val="both"/>
    </w:pPr>
    <w:rPr>
      <w:rFonts w:ascii="Arial" w:hAnsi="Arial" w:cs="Arial"/>
      <w:b/>
      <w:bCs/>
      <w:sz w:val="22"/>
      <w:szCs w:val="22"/>
      <w:lang w:val="en-US"/>
    </w:rPr>
  </w:style>
  <w:style w:type="character" w:customStyle="1" w:styleId="Vnbnnidung1212pt">
    <w:name w:val="Văn bản nội dung (12) + 12 pt"/>
    <w:rsid w:val="00263A12"/>
    <w:rPr>
      <w:rFonts w:ascii="Arial" w:hAnsi="Arial" w:cs="Arial"/>
      <w:b/>
      <w:bCs/>
      <w:sz w:val="24"/>
      <w:szCs w:val="24"/>
      <w:u w:val="none"/>
    </w:rPr>
  </w:style>
  <w:style w:type="character" w:customStyle="1" w:styleId="Vnbnnidung2Inm">
    <w:name w:val="Văn bản nội dung (2) + In đậm"/>
    <w:aliases w:val="Giãn cách 0 pt77"/>
    <w:rsid w:val="00263A12"/>
    <w:rPr>
      <w:rFonts w:ascii="Arial" w:hAnsi="Arial" w:cs="Arial"/>
      <w:b/>
      <w:bCs/>
      <w:spacing w:val="0"/>
      <w:u w:val="none"/>
    </w:rPr>
  </w:style>
  <w:style w:type="character" w:customStyle="1" w:styleId="Vnbnnidung4Gincch0pt">
    <w:name w:val="Văn bản nội dung (4) + Giãn cách 0 pt"/>
    <w:rsid w:val="00263A12"/>
    <w:rPr>
      <w:rFonts w:ascii="Arial" w:hAnsi="Arial" w:cs="Arial"/>
      <w:b/>
      <w:bCs/>
      <w:spacing w:val="-10"/>
      <w:sz w:val="22"/>
      <w:szCs w:val="22"/>
      <w:u w:val="none"/>
    </w:rPr>
  </w:style>
  <w:style w:type="character" w:customStyle="1" w:styleId="Vnbnnidung13">
    <w:name w:val="Văn bản nội dung (13)_"/>
    <w:link w:val="Vnbnnidung130"/>
    <w:rsid w:val="00263A12"/>
    <w:rPr>
      <w:rFonts w:ascii="Arial" w:hAnsi="Arial" w:cs="Arial"/>
      <w:b/>
      <w:bCs/>
      <w:sz w:val="22"/>
      <w:shd w:val="clear" w:color="auto" w:fill="FFFFFF"/>
    </w:rPr>
  </w:style>
  <w:style w:type="paragraph" w:customStyle="1" w:styleId="Vnbnnidung130">
    <w:name w:val="Văn bản nội dung (13)"/>
    <w:basedOn w:val="Normal"/>
    <w:link w:val="Vnbnnidung13"/>
    <w:rsid w:val="00263A12"/>
    <w:pPr>
      <w:widowControl w:val="0"/>
      <w:shd w:val="clear" w:color="auto" w:fill="FFFFFF"/>
      <w:spacing w:before="60" w:after="60" w:line="240" w:lineRule="atLeast"/>
      <w:ind w:firstLine="720"/>
      <w:jc w:val="both"/>
    </w:pPr>
    <w:rPr>
      <w:rFonts w:ascii="Arial" w:hAnsi="Arial" w:cs="Arial"/>
      <w:b/>
      <w:bCs/>
      <w:sz w:val="22"/>
      <w:szCs w:val="22"/>
      <w:lang w:val="en-US"/>
    </w:rPr>
  </w:style>
  <w:style w:type="character" w:customStyle="1" w:styleId="Chthchnh">
    <w:name w:val="Chú thích ảnh_"/>
    <w:link w:val="Chthchnh0"/>
    <w:rsid w:val="00263A12"/>
    <w:rPr>
      <w:rFonts w:ascii="Arial" w:hAnsi="Arial" w:cs="Arial"/>
      <w:spacing w:val="-10"/>
      <w:shd w:val="clear" w:color="auto" w:fill="FFFFFF"/>
    </w:rPr>
  </w:style>
  <w:style w:type="paragraph" w:customStyle="1" w:styleId="Chthchnh0">
    <w:name w:val="Chú thích ảnh"/>
    <w:basedOn w:val="Normal"/>
    <w:link w:val="Chthchnh"/>
    <w:rsid w:val="00263A12"/>
    <w:pPr>
      <w:widowControl w:val="0"/>
      <w:shd w:val="clear" w:color="auto" w:fill="FFFFFF"/>
      <w:spacing w:after="60" w:line="240" w:lineRule="atLeast"/>
    </w:pPr>
    <w:rPr>
      <w:rFonts w:ascii="Arial" w:hAnsi="Arial" w:cs="Arial"/>
      <w:spacing w:val="-10"/>
      <w:szCs w:val="22"/>
      <w:lang w:val="en-US"/>
    </w:rPr>
  </w:style>
  <w:style w:type="character" w:customStyle="1" w:styleId="Chthchnh2">
    <w:name w:val="Chú thích ảnh (2)_"/>
    <w:link w:val="Chthchnh20"/>
    <w:rsid w:val="00263A12"/>
    <w:rPr>
      <w:rFonts w:ascii="Arial" w:hAnsi="Arial" w:cs="Arial"/>
      <w:i/>
      <w:iCs/>
      <w:shd w:val="clear" w:color="auto" w:fill="FFFFFF"/>
    </w:rPr>
  </w:style>
  <w:style w:type="paragraph" w:customStyle="1" w:styleId="Chthchnh20">
    <w:name w:val="Chú thích ảnh (2)"/>
    <w:basedOn w:val="Normal"/>
    <w:link w:val="Chthchnh2"/>
    <w:rsid w:val="00263A12"/>
    <w:pPr>
      <w:widowControl w:val="0"/>
      <w:shd w:val="clear" w:color="auto" w:fill="FFFFFF"/>
      <w:spacing w:before="60" w:after="0" w:line="240" w:lineRule="atLeast"/>
    </w:pPr>
    <w:rPr>
      <w:rFonts w:ascii="Arial" w:hAnsi="Arial" w:cs="Arial"/>
      <w:i/>
      <w:iCs/>
      <w:szCs w:val="22"/>
      <w:lang w:val="en-US"/>
    </w:rPr>
  </w:style>
  <w:style w:type="character" w:customStyle="1" w:styleId="Vnbnnidung14">
    <w:name w:val="Văn bản nội dung (14)_"/>
    <w:link w:val="Vnbnnidung140"/>
    <w:rsid w:val="00263A12"/>
    <w:rPr>
      <w:rFonts w:ascii="Arial" w:hAnsi="Arial" w:cs="Arial"/>
      <w:sz w:val="22"/>
      <w:shd w:val="clear" w:color="auto" w:fill="FFFFFF"/>
    </w:rPr>
  </w:style>
  <w:style w:type="paragraph" w:customStyle="1" w:styleId="Vnbnnidung140">
    <w:name w:val="Văn bản nội dung (14)"/>
    <w:basedOn w:val="Normal"/>
    <w:link w:val="Vnbnnidung14"/>
    <w:rsid w:val="00263A12"/>
    <w:pPr>
      <w:widowControl w:val="0"/>
      <w:shd w:val="clear" w:color="auto" w:fill="FFFFFF"/>
      <w:spacing w:after="300" w:line="240" w:lineRule="atLeast"/>
      <w:jc w:val="center"/>
    </w:pPr>
    <w:rPr>
      <w:rFonts w:ascii="Arial" w:hAnsi="Arial" w:cs="Arial"/>
      <w:sz w:val="22"/>
      <w:szCs w:val="22"/>
      <w:lang w:val="en-US"/>
    </w:rPr>
  </w:style>
  <w:style w:type="character" w:customStyle="1" w:styleId="Vnbnnidung211pt2">
    <w:name w:val="Văn bản nội dung (2) + 11 pt2"/>
    <w:aliases w:val="In đậm40"/>
    <w:rsid w:val="00263A12"/>
    <w:rPr>
      <w:rFonts w:ascii="Arial" w:hAnsi="Arial" w:cs="Arial"/>
      <w:b/>
      <w:bCs/>
      <w:spacing w:val="-10"/>
      <w:sz w:val="22"/>
      <w:szCs w:val="22"/>
      <w:u w:val="none"/>
    </w:rPr>
  </w:style>
  <w:style w:type="character" w:customStyle="1" w:styleId="Vnbnnidung3Inm">
    <w:name w:val="Văn bản nội dung (3) + In đậm"/>
    <w:aliases w:val="Không in nghiêng16"/>
    <w:rsid w:val="00263A12"/>
    <w:rPr>
      <w:rFonts w:ascii="Arial" w:hAnsi="Arial" w:cs="Arial"/>
      <w:b/>
      <w:bCs/>
      <w:i/>
      <w:iCs/>
      <w:u w:val="none"/>
    </w:rPr>
  </w:style>
  <w:style w:type="character" w:customStyle="1" w:styleId="Vnbnnidung3Inm1">
    <w:name w:val="Văn bản nội dung (3) + In đậm1"/>
    <w:aliases w:val="Không in nghiêng15,Giãn cách -1 pt7"/>
    <w:rsid w:val="00263A12"/>
    <w:rPr>
      <w:rFonts w:ascii="Arial" w:hAnsi="Arial" w:cs="Arial"/>
      <w:b/>
      <w:bCs/>
      <w:i/>
      <w:iCs/>
      <w:spacing w:val="-30"/>
      <w:u w:val="none"/>
    </w:rPr>
  </w:style>
  <w:style w:type="character" w:customStyle="1" w:styleId="Tiu2Khnginm1">
    <w:name w:val="Tiêu đề #2 + Không in đậm1"/>
    <w:aliases w:val="In nghiêng44"/>
    <w:rsid w:val="00263A12"/>
    <w:rPr>
      <w:rFonts w:ascii="Arial" w:hAnsi="Arial" w:cs="Arial"/>
      <w:b/>
      <w:bCs/>
      <w:i/>
      <w:iCs/>
      <w:u w:val="none"/>
    </w:rPr>
  </w:style>
  <w:style w:type="character" w:customStyle="1" w:styleId="Tiu22Gincch0pt">
    <w:name w:val="Tiêu đề #2 (2) + Giãn cách 0 pt"/>
    <w:rsid w:val="00263A12"/>
    <w:rPr>
      <w:rFonts w:ascii="Arial" w:hAnsi="Arial" w:cs="Arial"/>
      <w:b/>
      <w:bCs/>
      <w:spacing w:val="-10"/>
      <w:sz w:val="22"/>
      <w:szCs w:val="22"/>
      <w:u w:val="none"/>
    </w:rPr>
  </w:style>
  <w:style w:type="character" w:customStyle="1" w:styleId="Vnbnnidung15">
    <w:name w:val="Văn bản nội dung (15)_"/>
    <w:link w:val="Vnbnnidung150"/>
    <w:rsid w:val="00263A12"/>
    <w:rPr>
      <w:rFonts w:ascii="Arial" w:hAnsi="Arial" w:cs="Arial"/>
      <w:b/>
      <w:bCs/>
      <w:spacing w:val="-10"/>
      <w:sz w:val="22"/>
      <w:shd w:val="clear" w:color="auto" w:fill="FFFFFF"/>
    </w:rPr>
  </w:style>
  <w:style w:type="paragraph" w:customStyle="1" w:styleId="Vnbnnidung150">
    <w:name w:val="Văn bản nội dung (15)"/>
    <w:basedOn w:val="Normal"/>
    <w:link w:val="Vnbnnidung15"/>
    <w:rsid w:val="00263A12"/>
    <w:pPr>
      <w:widowControl w:val="0"/>
      <w:shd w:val="clear" w:color="auto" w:fill="FFFFFF"/>
      <w:spacing w:before="60" w:after="0" w:line="427" w:lineRule="exact"/>
      <w:ind w:firstLine="720"/>
      <w:jc w:val="both"/>
    </w:pPr>
    <w:rPr>
      <w:rFonts w:ascii="Arial" w:hAnsi="Arial" w:cs="Arial"/>
      <w:b/>
      <w:bCs/>
      <w:spacing w:val="-10"/>
      <w:sz w:val="22"/>
      <w:szCs w:val="22"/>
      <w:lang w:val="en-US"/>
    </w:rPr>
  </w:style>
  <w:style w:type="character" w:customStyle="1" w:styleId="Vnbnnidung16">
    <w:name w:val="Văn bản nội dung (16)_"/>
    <w:link w:val="Vnbnnidung160"/>
    <w:rsid w:val="00263A12"/>
    <w:rPr>
      <w:rFonts w:ascii="Arial" w:hAnsi="Arial" w:cs="Arial"/>
      <w:b/>
      <w:bCs/>
      <w:sz w:val="16"/>
      <w:szCs w:val="16"/>
      <w:shd w:val="clear" w:color="auto" w:fill="FFFFFF"/>
    </w:rPr>
  </w:style>
  <w:style w:type="paragraph" w:customStyle="1" w:styleId="Vnbnnidung160">
    <w:name w:val="Văn bản nội dung (16)"/>
    <w:basedOn w:val="Normal"/>
    <w:link w:val="Vnbnnidung16"/>
    <w:rsid w:val="00263A12"/>
    <w:pPr>
      <w:widowControl w:val="0"/>
      <w:shd w:val="clear" w:color="auto" w:fill="FFFFFF"/>
      <w:spacing w:after="0" w:line="240" w:lineRule="atLeast"/>
    </w:pPr>
    <w:rPr>
      <w:rFonts w:ascii="Arial" w:hAnsi="Arial" w:cs="Arial"/>
      <w:b/>
      <w:bCs/>
      <w:sz w:val="16"/>
      <w:szCs w:val="16"/>
      <w:lang w:val="en-US"/>
    </w:rPr>
  </w:style>
  <w:style w:type="character" w:customStyle="1" w:styleId="Vnbnnidung16Khnginm">
    <w:name w:val="Văn bản nội dung (16) + Không in đậm"/>
    <w:aliases w:val="Giãn cách 0 pt76"/>
    <w:rsid w:val="00263A12"/>
    <w:rPr>
      <w:rFonts w:ascii="Arial" w:hAnsi="Arial" w:cs="Arial"/>
      <w:b/>
      <w:bCs/>
      <w:spacing w:val="-10"/>
      <w:sz w:val="16"/>
      <w:szCs w:val="16"/>
      <w:u w:val="none"/>
    </w:rPr>
  </w:style>
  <w:style w:type="character" w:customStyle="1" w:styleId="Vnbnnidung17">
    <w:name w:val="Văn bản nội dung (17)_"/>
    <w:link w:val="Vnbnnidung171"/>
    <w:rsid w:val="00263A12"/>
    <w:rPr>
      <w:rFonts w:ascii="Arial" w:hAnsi="Arial" w:cs="Arial"/>
      <w:sz w:val="15"/>
      <w:szCs w:val="15"/>
      <w:shd w:val="clear" w:color="auto" w:fill="FFFFFF"/>
    </w:rPr>
  </w:style>
  <w:style w:type="paragraph" w:customStyle="1" w:styleId="Vnbnnidung171">
    <w:name w:val="Văn bản nội dung (17)1"/>
    <w:basedOn w:val="Normal"/>
    <w:link w:val="Vnbnnidung17"/>
    <w:rsid w:val="00263A12"/>
    <w:pPr>
      <w:widowControl w:val="0"/>
      <w:shd w:val="clear" w:color="auto" w:fill="FFFFFF"/>
      <w:spacing w:after="0" w:line="242" w:lineRule="exact"/>
      <w:jc w:val="center"/>
    </w:pPr>
    <w:rPr>
      <w:rFonts w:ascii="Arial" w:hAnsi="Arial" w:cs="Arial"/>
      <w:sz w:val="15"/>
      <w:szCs w:val="15"/>
      <w:lang w:val="en-US"/>
    </w:rPr>
  </w:style>
  <w:style w:type="character" w:customStyle="1" w:styleId="Vnbnnidung18">
    <w:name w:val="Văn bản nội dung (18)_"/>
    <w:link w:val="Vnbnnidung180"/>
    <w:rsid w:val="00263A12"/>
    <w:rPr>
      <w:rFonts w:ascii="Arial" w:hAnsi="Arial" w:cs="Arial"/>
      <w:b/>
      <w:bCs/>
      <w:sz w:val="17"/>
      <w:szCs w:val="17"/>
      <w:shd w:val="clear" w:color="auto" w:fill="FFFFFF"/>
    </w:rPr>
  </w:style>
  <w:style w:type="paragraph" w:customStyle="1" w:styleId="Vnbnnidung180">
    <w:name w:val="Văn bản nội dung (18)"/>
    <w:basedOn w:val="Normal"/>
    <w:link w:val="Vnbnnidung18"/>
    <w:rsid w:val="00263A12"/>
    <w:pPr>
      <w:widowControl w:val="0"/>
      <w:shd w:val="clear" w:color="auto" w:fill="FFFFFF"/>
      <w:spacing w:after="0" w:line="242" w:lineRule="exact"/>
    </w:pPr>
    <w:rPr>
      <w:rFonts w:ascii="Arial" w:hAnsi="Arial" w:cs="Arial"/>
      <w:b/>
      <w:bCs/>
      <w:sz w:val="17"/>
      <w:szCs w:val="17"/>
      <w:lang w:val="en-US"/>
    </w:rPr>
  </w:style>
  <w:style w:type="character" w:customStyle="1" w:styleId="Vnbnnidung3Gincch12pt">
    <w:name w:val="Văn bản nội dung (3) + Giãn cách 12 pt"/>
    <w:rsid w:val="00263A12"/>
    <w:rPr>
      <w:rFonts w:ascii="Arial" w:hAnsi="Arial" w:cs="Arial"/>
      <w:i/>
      <w:iCs/>
      <w:spacing w:val="250"/>
      <w:u w:val="none"/>
    </w:rPr>
  </w:style>
  <w:style w:type="character" w:customStyle="1" w:styleId="Chthchbng2">
    <w:name w:val="Chú thích bảng (2)_"/>
    <w:link w:val="Chthchbng20"/>
    <w:rsid w:val="00263A12"/>
    <w:rPr>
      <w:rFonts w:ascii="Arial" w:hAnsi="Arial" w:cs="Arial"/>
      <w:sz w:val="15"/>
      <w:szCs w:val="15"/>
      <w:shd w:val="clear" w:color="auto" w:fill="FFFFFF"/>
    </w:rPr>
  </w:style>
  <w:style w:type="paragraph" w:customStyle="1" w:styleId="Chthchbng20">
    <w:name w:val="Chú thích bảng (2)"/>
    <w:basedOn w:val="Normal"/>
    <w:link w:val="Chthchbng2"/>
    <w:rsid w:val="00263A12"/>
    <w:pPr>
      <w:widowControl w:val="0"/>
      <w:shd w:val="clear" w:color="auto" w:fill="FFFFFF"/>
      <w:spacing w:after="0" w:line="240" w:lineRule="atLeast"/>
    </w:pPr>
    <w:rPr>
      <w:rFonts w:ascii="Arial" w:hAnsi="Arial" w:cs="Arial"/>
      <w:sz w:val="15"/>
      <w:szCs w:val="15"/>
      <w:lang w:val="en-US"/>
    </w:rPr>
  </w:style>
  <w:style w:type="character" w:customStyle="1" w:styleId="Vnbnnidung265pt">
    <w:name w:val="Văn bản nội dung (2) + 6.5 pt"/>
    <w:aliases w:val="In đậm39,Chữ hoa nhỏ,Giãn cách 0 pt75"/>
    <w:rsid w:val="00263A12"/>
    <w:rPr>
      <w:rFonts w:ascii="Arial" w:hAnsi="Arial" w:cs="Arial"/>
      <w:b/>
      <w:bCs/>
      <w:smallCaps/>
      <w:spacing w:val="0"/>
      <w:sz w:val="13"/>
      <w:szCs w:val="13"/>
      <w:u w:val="none"/>
    </w:rPr>
  </w:style>
  <w:style w:type="character" w:customStyle="1" w:styleId="Vnbnnidung265pt6">
    <w:name w:val="Văn bản nội dung (2) + 6.5 pt6"/>
    <w:aliases w:val="In đậm38,Giãn cách 0 pt74"/>
    <w:rsid w:val="00263A12"/>
    <w:rPr>
      <w:rFonts w:ascii="Arial" w:hAnsi="Arial" w:cs="Arial"/>
      <w:b/>
      <w:bCs/>
      <w:spacing w:val="0"/>
      <w:sz w:val="13"/>
      <w:szCs w:val="13"/>
      <w:u w:val="none"/>
    </w:rPr>
  </w:style>
  <w:style w:type="character" w:customStyle="1" w:styleId="Vnbnnidung275pt">
    <w:name w:val="Văn bản nội dung (2) + 7.5 pt"/>
    <w:aliases w:val="In đậm37,In nghiêng43,Giãn cách 0 pt73"/>
    <w:rsid w:val="00263A12"/>
    <w:rPr>
      <w:rFonts w:ascii="Arial" w:hAnsi="Arial" w:cs="Arial"/>
      <w:b/>
      <w:bCs/>
      <w:i/>
      <w:iCs/>
      <w:spacing w:val="0"/>
      <w:sz w:val="15"/>
      <w:szCs w:val="15"/>
      <w:u w:val="none"/>
    </w:rPr>
  </w:style>
  <w:style w:type="character" w:customStyle="1" w:styleId="Chthchbng3">
    <w:name w:val="Chú thích bảng (3)_"/>
    <w:link w:val="Chthchbng30"/>
    <w:rsid w:val="00263A12"/>
    <w:rPr>
      <w:rFonts w:ascii="Arial" w:hAnsi="Arial" w:cs="Arial"/>
      <w:b/>
      <w:bCs/>
      <w:sz w:val="13"/>
      <w:szCs w:val="13"/>
      <w:shd w:val="clear" w:color="auto" w:fill="FFFFFF"/>
    </w:rPr>
  </w:style>
  <w:style w:type="paragraph" w:customStyle="1" w:styleId="Chthchbng30">
    <w:name w:val="Chú thích bảng (3)"/>
    <w:basedOn w:val="Normal"/>
    <w:link w:val="Chthchbng3"/>
    <w:rsid w:val="00263A12"/>
    <w:pPr>
      <w:widowControl w:val="0"/>
      <w:shd w:val="clear" w:color="auto" w:fill="FFFFFF"/>
      <w:spacing w:after="0" w:line="240" w:lineRule="atLeast"/>
    </w:pPr>
    <w:rPr>
      <w:rFonts w:ascii="Arial" w:hAnsi="Arial" w:cs="Arial"/>
      <w:b/>
      <w:bCs/>
      <w:sz w:val="13"/>
      <w:szCs w:val="13"/>
      <w:lang w:val="en-US"/>
    </w:rPr>
  </w:style>
  <w:style w:type="character" w:customStyle="1" w:styleId="Vnbnnidung19">
    <w:name w:val="Văn bản nội dung (19)_"/>
    <w:link w:val="Vnbnnidung190"/>
    <w:rsid w:val="00263A12"/>
    <w:rPr>
      <w:rFonts w:ascii="Arial" w:hAnsi="Arial" w:cs="Arial"/>
      <w:b/>
      <w:bCs/>
      <w:i/>
      <w:iCs/>
      <w:sz w:val="15"/>
      <w:szCs w:val="15"/>
      <w:shd w:val="clear" w:color="auto" w:fill="FFFFFF"/>
    </w:rPr>
  </w:style>
  <w:style w:type="paragraph" w:customStyle="1" w:styleId="Vnbnnidung190">
    <w:name w:val="Văn bản nội dung (19)"/>
    <w:basedOn w:val="Normal"/>
    <w:link w:val="Vnbnnidung19"/>
    <w:rsid w:val="00263A12"/>
    <w:pPr>
      <w:widowControl w:val="0"/>
      <w:shd w:val="clear" w:color="auto" w:fill="FFFFFF"/>
      <w:spacing w:before="540" w:after="0" w:line="195" w:lineRule="exact"/>
      <w:jc w:val="both"/>
    </w:pPr>
    <w:rPr>
      <w:rFonts w:ascii="Arial" w:hAnsi="Arial" w:cs="Arial"/>
      <w:b/>
      <w:bCs/>
      <w:i/>
      <w:iCs/>
      <w:sz w:val="15"/>
      <w:szCs w:val="15"/>
      <w:lang w:val="en-US"/>
    </w:rPr>
  </w:style>
  <w:style w:type="character" w:customStyle="1" w:styleId="Vnbnnidung200">
    <w:name w:val="Văn bản nội dung (20)_"/>
    <w:link w:val="Vnbnnidung201"/>
    <w:rsid w:val="00263A12"/>
    <w:rPr>
      <w:rFonts w:ascii="Arial" w:hAnsi="Arial" w:cs="Arial"/>
      <w:b/>
      <w:bCs/>
      <w:sz w:val="15"/>
      <w:szCs w:val="15"/>
      <w:shd w:val="clear" w:color="auto" w:fill="FFFFFF"/>
    </w:rPr>
  </w:style>
  <w:style w:type="paragraph" w:customStyle="1" w:styleId="Vnbnnidung201">
    <w:name w:val="Văn bản nội dung (20)1"/>
    <w:basedOn w:val="Normal"/>
    <w:link w:val="Vnbnnidung200"/>
    <w:rsid w:val="00263A12"/>
    <w:pPr>
      <w:widowControl w:val="0"/>
      <w:shd w:val="clear" w:color="auto" w:fill="FFFFFF"/>
      <w:spacing w:after="0" w:line="195" w:lineRule="exact"/>
      <w:jc w:val="both"/>
    </w:pPr>
    <w:rPr>
      <w:rFonts w:ascii="Arial" w:hAnsi="Arial" w:cs="Arial"/>
      <w:b/>
      <w:bCs/>
      <w:sz w:val="15"/>
      <w:szCs w:val="15"/>
      <w:lang w:val="en-US"/>
    </w:rPr>
  </w:style>
  <w:style w:type="character" w:customStyle="1" w:styleId="Vnbnnidung20Innghing">
    <w:name w:val="Văn bản nội dung (20) + In nghiêng"/>
    <w:rsid w:val="00263A12"/>
    <w:rPr>
      <w:rFonts w:ascii="Arial" w:hAnsi="Arial" w:cs="Arial"/>
      <w:b/>
      <w:bCs/>
      <w:i/>
      <w:iCs/>
      <w:sz w:val="15"/>
      <w:szCs w:val="15"/>
      <w:u w:val="none"/>
    </w:rPr>
  </w:style>
  <w:style w:type="character" w:customStyle="1" w:styleId="Vnbnnidung20105pt">
    <w:name w:val="Văn bản nội dung (20) + 10.5 pt"/>
    <w:aliases w:val="Không in đậm26"/>
    <w:rsid w:val="00263A12"/>
    <w:rPr>
      <w:rFonts w:ascii="Arial" w:hAnsi="Arial" w:cs="Arial"/>
      <w:b/>
      <w:bCs/>
      <w:sz w:val="21"/>
      <w:szCs w:val="21"/>
      <w:u w:val="none"/>
    </w:rPr>
  </w:style>
  <w:style w:type="character" w:customStyle="1" w:styleId="Vnbnnidung205pt">
    <w:name w:val="Văn bản nội dung (20) + 5 pt"/>
    <w:aliases w:val="Không in đậm25"/>
    <w:rsid w:val="00263A12"/>
    <w:rPr>
      <w:rFonts w:ascii="Arial" w:hAnsi="Arial" w:cs="Arial"/>
      <w:b/>
      <w:bCs/>
      <w:sz w:val="10"/>
      <w:szCs w:val="10"/>
      <w:u w:val="none"/>
    </w:rPr>
  </w:style>
  <w:style w:type="character" w:customStyle="1" w:styleId="Vnbnnidung17Chhoanh">
    <w:name w:val="Văn bản nội dung (17) + Chữ hoa nhỏ"/>
    <w:rsid w:val="00263A12"/>
    <w:rPr>
      <w:rFonts w:ascii="Arial" w:hAnsi="Arial" w:cs="Arial"/>
      <w:smallCaps/>
      <w:sz w:val="15"/>
      <w:szCs w:val="15"/>
      <w:u w:val="none"/>
    </w:rPr>
  </w:style>
  <w:style w:type="character" w:customStyle="1" w:styleId="Vnbnnidung1755pt">
    <w:name w:val="Văn bản nội dung (17) + 5.5 pt"/>
    <w:aliases w:val="In đậm36"/>
    <w:rsid w:val="00263A12"/>
    <w:rPr>
      <w:rFonts w:ascii="Arial" w:hAnsi="Arial" w:cs="Arial"/>
      <w:b/>
      <w:bCs/>
      <w:sz w:val="11"/>
      <w:szCs w:val="11"/>
      <w:u w:val="none"/>
    </w:rPr>
  </w:style>
  <w:style w:type="character" w:customStyle="1" w:styleId="Vnbnnidung17Innghing">
    <w:name w:val="Văn bản nội dung (17) + In nghiêng"/>
    <w:rsid w:val="00263A12"/>
    <w:rPr>
      <w:rFonts w:ascii="Arial" w:hAnsi="Arial" w:cs="Arial"/>
      <w:i/>
      <w:iCs/>
      <w:sz w:val="15"/>
      <w:szCs w:val="15"/>
      <w:u w:val="none"/>
      <w:lang w:val="en-US" w:eastAsia="en-US"/>
    </w:rPr>
  </w:style>
  <w:style w:type="character" w:customStyle="1" w:styleId="Vnbnnidung210">
    <w:name w:val="Văn bản nội dung (21)_"/>
    <w:link w:val="Vnbnnidung211"/>
    <w:rsid w:val="00263A12"/>
    <w:rPr>
      <w:rFonts w:ascii="Arial" w:hAnsi="Arial" w:cs="Arial"/>
      <w:b/>
      <w:bCs/>
      <w:i/>
      <w:iCs/>
      <w:sz w:val="16"/>
      <w:szCs w:val="16"/>
      <w:shd w:val="clear" w:color="auto" w:fill="FFFFFF"/>
    </w:rPr>
  </w:style>
  <w:style w:type="paragraph" w:customStyle="1" w:styleId="Vnbnnidung211">
    <w:name w:val="Văn bản nội dung (21)"/>
    <w:basedOn w:val="Normal"/>
    <w:link w:val="Vnbnnidung210"/>
    <w:rsid w:val="00263A12"/>
    <w:pPr>
      <w:widowControl w:val="0"/>
      <w:shd w:val="clear" w:color="auto" w:fill="FFFFFF"/>
      <w:spacing w:after="0" w:line="228" w:lineRule="exact"/>
      <w:jc w:val="both"/>
    </w:pPr>
    <w:rPr>
      <w:rFonts w:ascii="Arial" w:hAnsi="Arial" w:cs="Arial"/>
      <w:b/>
      <w:bCs/>
      <w:i/>
      <w:iCs/>
      <w:sz w:val="16"/>
      <w:szCs w:val="16"/>
      <w:lang w:val="en-US"/>
    </w:rPr>
  </w:style>
  <w:style w:type="character" w:customStyle="1" w:styleId="Vnbnnidung2175pt">
    <w:name w:val="Văn bản nội dung (21) + 7.5 pt"/>
    <w:aliases w:val="Không in đậm24,Không in nghiêng14"/>
    <w:rsid w:val="00263A12"/>
    <w:rPr>
      <w:rFonts w:ascii="Arial" w:hAnsi="Arial" w:cs="Arial"/>
      <w:b/>
      <w:bCs/>
      <w:i/>
      <w:iCs/>
      <w:sz w:val="15"/>
      <w:szCs w:val="15"/>
      <w:u w:val="none"/>
    </w:rPr>
  </w:style>
  <w:style w:type="character" w:customStyle="1" w:styleId="Chthchbng">
    <w:name w:val="Chú thích bảng_"/>
    <w:link w:val="Chthchbng1"/>
    <w:rsid w:val="00263A12"/>
    <w:rPr>
      <w:rFonts w:ascii="Arial" w:hAnsi="Arial" w:cs="Arial"/>
      <w:b/>
      <w:bCs/>
      <w:sz w:val="15"/>
      <w:szCs w:val="15"/>
      <w:shd w:val="clear" w:color="auto" w:fill="FFFFFF"/>
    </w:rPr>
  </w:style>
  <w:style w:type="paragraph" w:customStyle="1" w:styleId="Chthchbng1">
    <w:name w:val="Chú thích bảng1"/>
    <w:basedOn w:val="Normal"/>
    <w:link w:val="Chthchbng"/>
    <w:rsid w:val="00263A12"/>
    <w:pPr>
      <w:widowControl w:val="0"/>
      <w:shd w:val="clear" w:color="auto" w:fill="FFFFFF"/>
      <w:spacing w:after="0" w:line="240" w:lineRule="atLeast"/>
      <w:jc w:val="right"/>
    </w:pPr>
    <w:rPr>
      <w:rFonts w:ascii="Arial" w:hAnsi="Arial" w:cs="Arial"/>
      <w:b/>
      <w:bCs/>
      <w:sz w:val="15"/>
      <w:szCs w:val="15"/>
      <w:lang w:val="en-US"/>
    </w:rPr>
  </w:style>
  <w:style w:type="character" w:customStyle="1" w:styleId="Vnbnnidung26pt">
    <w:name w:val="Văn bản nội dung (2) + 6 pt"/>
    <w:aliases w:val="Giãn cách 0 pt72"/>
    <w:rsid w:val="00263A12"/>
    <w:rPr>
      <w:rFonts w:ascii="Arial" w:hAnsi="Arial" w:cs="Arial"/>
      <w:spacing w:val="0"/>
      <w:sz w:val="12"/>
      <w:szCs w:val="12"/>
      <w:u w:val="none"/>
    </w:rPr>
  </w:style>
  <w:style w:type="character" w:customStyle="1" w:styleId="Vnbnnidung25pt">
    <w:name w:val="Văn bản nội dung (2) + 5 pt"/>
    <w:aliases w:val="In nghiêng42,Giãn cách 0 pt71,Tỉ lệ 150%"/>
    <w:rsid w:val="00263A12"/>
    <w:rPr>
      <w:rFonts w:ascii="Arial" w:hAnsi="Arial" w:cs="Arial"/>
      <w:i/>
      <w:iCs/>
      <w:spacing w:val="0"/>
      <w:w w:val="150"/>
      <w:sz w:val="10"/>
      <w:szCs w:val="10"/>
      <w:u w:val="none"/>
    </w:rPr>
  </w:style>
  <w:style w:type="character" w:customStyle="1" w:styleId="Vnbnnidung22">
    <w:name w:val="Văn bản nội dung (22)_"/>
    <w:link w:val="Vnbnnidung220"/>
    <w:rsid w:val="00263A12"/>
    <w:rPr>
      <w:rFonts w:ascii="Arial" w:hAnsi="Arial" w:cs="Arial"/>
      <w:i/>
      <w:iCs/>
      <w:sz w:val="16"/>
      <w:szCs w:val="16"/>
      <w:shd w:val="clear" w:color="auto" w:fill="FFFFFF"/>
    </w:rPr>
  </w:style>
  <w:style w:type="paragraph" w:customStyle="1" w:styleId="Vnbnnidung220">
    <w:name w:val="Văn bản nội dung (22)"/>
    <w:basedOn w:val="Normal"/>
    <w:link w:val="Vnbnnidung22"/>
    <w:rsid w:val="00263A12"/>
    <w:pPr>
      <w:widowControl w:val="0"/>
      <w:shd w:val="clear" w:color="auto" w:fill="FFFFFF"/>
      <w:spacing w:before="360" w:after="0" w:line="195" w:lineRule="exact"/>
      <w:jc w:val="both"/>
    </w:pPr>
    <w:rPr>
      <w:rFonts w:ascii="Arial" w:hAnsi="Arial" w:cs="Arial"/>
      <w:i/>
      <w:iCs/>
      <w:sz w:val="16"/>
      <w:szCs w:val="16"/>
      <w:lang w:val="en-US"/>
    </w:rPr>
  </w:style>
  <w:style w:type="character" w:customStyle="1" w:styleId="Vnbnnidung2275pt">
    <w:name w:val="Văn bản nội dung (22) + 7.5 pt"/>
    <w:aliases w:val="In đậm35,Không in nghiêng13"/>
    <w:rsid w:val="00263A12"/>
    <w:rPr>
      <w:rFonts w:ascii="Arial" w:hAnsi="Arial" w:cs="Arial"/>
      <w:b/>
      <w:bCs/>
      <w:i/>
      <w:iCs/>
      <w:sz w:val="15"/>
      <w:szCs w:val="15"/>
      <w:u w:val="none"/>
    </w:rPr>
  </w:style>
  <w:style w:type="character" w:customStyle="1" w:styleId="Vnbnnidung2065pt">
    <w:name w:val="Văn bản nội dung (20) + 6.5 pt"/>
    <w:aliases w:val="Không in đậm23,In nghiêng41"/>
    <w:rsid w:val="00263A12"/>
    <w:rPr>
      <w:rFonts w:ascii="Arial" w:hAnsi="Arial" w:cs="Arial"/>
      <w:b/>
      <w:bCs/>
      <w:i/>
      <w:iCs/>
      <w:sz w:val="13"/>
      <w:szCs w:val="13"/>
      <w:u w:val="none"/>
    </w:rPr>
  </w:style>
  <w:style w:type="character" w:customStyle="1" w:styleId="Vnbnnidung2065pt2">
    <w:name w:val="Văn bản nội dung (20) + 6.5 pt2"/>
    <w:aliases w:val="Không in đậm22"/>
    <w:rsid w:val="00263A12"/>
    <w:rPr>
      <w:rFonts w:ascii="Arial" w:hAnsi="Arial" w:cs="Arial"/>
      <w:b/>
      <w:bCs/>
      <w:sz w:val="13"/>
      <w:szCs w:val="13"/>
      <w:u w:val="none"/>
    </w:rPr>
  </w:style>
  <w:style w:type="character" w:customStyle="1" w:styleId="Vnbnnidung23">
    <w:name w:val="Văn bản nội dung (23)_"/>
    <w:link w:val="Vnbnnidung230"/>
    <w:rsid w:val="00263A12"/>
    <w:rPr>
      <w:rFonts w:ascii="Arial" w:hAnsi="Arial" w:cs="Arial"/>
      <w:b/>
      <w:bCs/>
      <w:sz w:val="15"/>
      <w:szCs w:val="15"/>
      <w:shd w:val="clear" w:color="auto" w:fill="FFFFFF"/>
    </w:rPr>
  </w:style>
  <w:style w:type="paragraph" w:customStyle="1" w:styleId="Vnbnnidung230">
    <w:name w:val="Văn bản nội dung (23)"/>
    <w:basedOn w:val="Normal"/>
    <w:link w:val="Vnbnnidung23"/>
    <w:rsid w:val="00263A12"/>
    <w:pPr>
      <w:widowControl w:val="0"/>
      <w:shd w:val="clear" w:color="auto" w:fill="FFFFFF"/>
      <w:spacing w:after="0" w:line="195" w:lineRule="exact"/>
      <w:jc w:val="both"/>
    </w:pPr>
    <w:rPr>
      <w:rFonts w:ascii="Arial" w:hAnsi="Arial" w:cs="Arial"/>
      <w:b/>
      <w:bCs/>
      <w:sz w:val="15"/>
      <w:szCs w:val="15"/>
      <w:lang w:val="en-US"/>
    </w:rPr>
  </w:style>
  <w:style w:type="character" w:customStyle="1" w:styleId="Vnbnnidung23Khnginm">
    <w:name w:val="Văn bản nội dung (23) + Không in đậm"/>
    <w:basedOn w:val="Vnbnnidung23"/>
    <w:rsid w:val="00263A12"/>
    <w:rPr>
      <w:rFonts w:ascii="Arial" w:hAnsi="Arial" w:cs="Arial"/>
      <w:b/>
      <w:bCs/>
      <w:sz w:val="15"/>
      <w:szCs w:val="15"/>
      <w:shd w:val="clear" w:color="auto" w:fill="FFFFFF"/>
    </w:rPr>
  </w:style>
  <w:style w:type="character" w:customStyle="1" w:styleId="Vnbnnidung20Khnginm">
    <w:name w:val="Văn bản nội dung (20) + Không in đậm"/>
    <w:aliases w:val="In nghiêng40"/>
    <w:rsid w:val="00263A12"/>
    <w:rPr>
      <w:rFonts w:ascii="Arial" w:hAnsi="Arial" w:cs="Arial"/>
      <w:b/>
      <w:bCs/>
      <w:i/>
      <w:iCs/>
      <w:spacing w:val="0"/>
      <w:sz w:val="15"/>
      <w:szCs w:val="15"/>
      <w:u w:val="none"/>
    </w:rPr>
  </w:style>
  <w:style w:type="character" w:customStyle="1" w:styleId="Vnbnnidung20Khnginm5">
    <w:name w:val="Văn bản nội dung (20) + Không in đậm5"/>
    <w:basedOn w:val="Vnbnnidung200"/>
    <w:rsid w:val="00263A12"/>
    <w:rPr>
      <w:rFonts w:ascii="Arial" w:hAnsi="Arial" w:cs="Arial"/>
      <w:b/>
      <w:bCs/>
      <w:sz w:val="15"/>
      <w:szCs w:val="15"/>
      <w:shd w:val="clear" w:color="auto" w:fill="FFFFFF"/>
    </w:rPr>
  </w:style>
  <w:style w:type="character" w:customStyle="1" w:styleId="Vnbnnidung2065pt1">
    <w:name w:val="Văn bản nội dung (20) + 6.5 pt1"/>
    <w:rsid w:val="00263A12"/>
    <w:rPr>
      <w:rFonts w:ascii="Arial" w:hAnsi="Arial" w:cs="Arial"/>
      <w:b/>
      <w:bCs/>
      <w:sz w:val="13"/>
      <w:szCs w:val="13"/>
      <w:u w:val="none"/>
    </w:rPr>
  </w:style>
  <w:style w:type="character" w:customStyle="1" w:styleId="Vnbnnidung208pt">
    <w:name w:val="Văn bản nội dung (20) + 8 pt"/>
    <w:rsid w:val="00263A12"/>
    <w:rPr>
      <w:rFonts w:ascii="Arial" w:hAnsi="Arial" w:cs="Arial"/>
      <w:b/>
      <w:bCs/>
      <w:sz w:val="16"/>
      <w:szCs w:val="16"/>
      <w:u w:val="none"/>
    </w:rPr>
  </w:style>
  <w:style w:type="character" w:customStyle="1" w:styleId="Vnbnnidung20Khnginm4">
    <w:name w:val="Văn bản nội dung (20) + Không in đậm4"/>
    <w:basedOn w:val="Vnbnnidung200"/>
    <w:rsid w:val="00263A12"/>
    <w:rPr>
      <w:rFonts w:ascii="Arial" w:hAnsi="Arial" w:cs="Arial"/>
      <w:b/>
      <w:bCs/>
      <w:sz w:val="15"/>
      <w:szCs w:val="15"/>
      <w:shd w:val="clear" w:color="auto" w:fill="FFFFFF"/>
    </w:rPr>
  </w:style>
  <w:style w:type="character" w:customStyle="1" w:styleId="Vnbnnidung20Khnginm3">
    <w:name w:val="Văn bản nội dung (20) + Không in đậm3"/>
    <w:aliases w:val="In nghiêng39"/>
    <w:rsid w:val="00263A12"/>
    <w:rPr>
      <w:rFonts w:ascii="Arial" w:hAnsi="Arial" w:cs="Arial"/>
      <w:b/>
      <w:bCs/>
      <w:i/>
      <w:iCs/>
      <w:sz w:val="15"/>
      <w:szCs w:val="15"/>
      <w:u w:val="none"/>
    </w:rPr>
  </w:style>
  <w:style w:type="character" w:customStyle="1" w:styleId="Vnbnnidung209pt">
    <w:name w:val="Văn bản nội dung (20) + 9 pt"/>
    <w:aliases w:val="In nghiêng38"/>
    <w:rsid w:val="00263A12"/>
    <w:rPr>
      <w:rFonts w:ascii="Arial" w:hAnsi="Arial" w:cs="Arial"/>
      <w:b/>
      <w:bCs/>
      <w:i/>
      <w:iCs/>
      <w:sz w:val="18"/>
      <w:szCs w:val="18"/>
      <w:u w:val="none"/>
    </w:rPr>
  </w:style>
  <w:style w:type="character" w:customStyle="1" w:styleId="Vnbnnidung209pt1">
    <w:name w:val="Văn bản nội dung (20) + 9 pt1"/>
    <w:aliases w:val="Không in đậm21"/>
    <w:rsid w:val="00263A12"/>
    <w:rPr>
      <w:rFonts w:ascii="Arial" w:hAnsi="Arial" w:cs="Arial"/>
      <w:b/>
      <w:bCs/>
      <w:sz w:val="18"/>
      <w:szCs w:val="18"/>
      <w:u w:val="none"/>
    </w:rPr>
  </w:style>
  <w:style w:type="character" w:customStyle="1" w:styleId="Vnbnnidung24">
    <w:name w:val="Văn bản nội dung (24)_"/>
    <w:link w:val="Vnbnnidung240"/>
    <w:rsid w:val="00263A12"/>
    <w:rPr>
      <w:rFonts w:ascii="Arial" w:hAnsi="Arial" w:cs="Arial"/>
      <w:b/>
      <w:bCs/>
      <w:sz w:val="16"/>
      <w:szCs w:val="16"/>
      <w:shd w:val="clear" w:color="auto" w:fill="FFFFFF"/>
    </w:rPr>
  </w:style>
  <w:style w:type="paragraph" w:customStyle="1" w:styleId="Vnbnnidung240">
    <w:name w:val="Văn bản nội dung (24)"/>
    <w:basedOn w:val="Normal"/>
    <w:link w:val="Vnbnnidung24"/>
    <w:rsid w:val="00263A12"/>
    <w:pPr>
      <w:widowControl w:val="0"/>
      <w:shd w:val="clear" w:color="auto" w:fill="FFFFFF"/>
      <w:spacing w:after="180" w:line="240" w:lineRule="atLeast"/>
      <w:ind w:hanging="1760"/>
      <w:jc w:val="right"/>
    </w:pPr>
    <w:rPr>
      <w:rFonts w:ascii="Arial" w:hAnsi="Arial" w:cs="Arial"/>
      <w:b/>
      <w:bCs/>
      <w:sz w:val="16"/>
      <w:szCs w:val="16"/>
      <w:lang w:val="en-US"/>
    </w:rPr>
  </w:style>
  <w:style w:type="character" w:customStyle="1" w:styleId="Vnbnnidung24Khnginm">
    <w:name w:val="Văn bản nội dung (24) + Không in đậm"/>
    <w:basedOn w:val="Vnbnnidung24"/>
    <w:rsid w:val="00263A12"/>
    <w:rPr>
      <w:rFonts w:ascii="Arial" w:hAnsi="Arial" w:cs="Arial"/>
      <w:b/>
      <w:bCs/>
      <w:sz w:val="16"/>
      <w:szCs w:val="16"/>
      <w:shd w:val="clear" w:color="auto" w:fill="FFFFFF"/>
    </w:rPr>
  </w:style>
  <w:style w:type="character" w:customStyle="1" w:styleId="Vnbnnidung2465pt">
    <w:name w:val="Văn bản nội dung (24) + 6.5 pt"/>
    <w:rsid w:val="00263A12"/>
    <w:rPr>
      <w:rFonts w:ascii="Arial" w:hAnsi="Arial" w:cs="Arial"/>
      <w:b/>
      <w:bCs/>
      <w:sz w:val="13"/>
      <w:szCs w:val="13"/>
      <w:u w:val="none"/>
    </w:rPr>
  </w:style>
  <w:style w:type="character" w:customStyle="1" w:styleId="Vnbnnidung24Khnginm1">
    <w:name w:val="Văn bản nội dung (24) + Không in đậm1"/>
    <w:aliases w:val="In nghiêng37"/>
    <w:rsid w:val="00263A12"/>
    <w:rPr>
      <w:rFonts w:ascii="Arial" w:hAnsi="Arial" w:cs="Arial"/>
      <w:b/>
      <w:bCs/>
      <w:i/>
      <w:iCs/>
      <w:sz w:val="16"/>
      <w:szCs w:val="16"/>
      <w:u w:val="none"/>
    </w:rPr>
  </w:style>
  <w:style w:type="character" w:customStyle="1" w:styleId="Vnbnnidung25">
    <w:name w:val="Văn bản nội dung (25)_"/>
    <w:link w:val="Vnbnnidung250"/>
    <w:rsid w:val="00263A12"/>
    <w:rPr>
      <w:rFonts w:ascii="Arial" w:hAnsi="Arial" w:cs="Arial"/>
      <w:b/>
      <w:bCs/>
      <w:i/>
      <w:iCs/>
      <w:sz w:val="17"/>
      <w:szCs w:val="17"/>
      <w:shd w:val="clear" w:color="auto" w:fill="FFFFFF"/>
    </w:rPr>
  </w:style>
  <w:style w:type="paragraph" w:customStyle="1" w:styleId="Vnbnnidung250">
    <w:name w:val="Văn bản nội dung (25)"/>
    <w:basedOn w:val="Normal"/>
    <w:link w:val="Vnbnnidung25"/>
    <w:rsid w:val="00263A12"/>
    <w:pPr>
      <w:widowControl w:val="0"/>
      <w:shd w:val="clear" w:color="auto" w:fill="FFFFFF"/>
      <w:spacing w:after="0" w:line="228" w:lineRule="exact"/>
      <w:jc w:val="both"/>
    </w:pPr>
    <w:rPr>
      <w:rFonts w:ascii="Arial" w:hAnsi="Arial" w:cs="Arial"/>
      <w:b/>
      <w:bCs/>
      <w:i/>
      <w:iCs/>
      <w:sz w:val="17"/>
      <w:szCs w:val="17"/>
      <w:lang w:val="en-US"/>
    </w:rPr>
  </w:style>
  <w:style w:type="character" w:customStyle="1" w:styleId="Vnbnnidung25Khnginnghing">
    <w:name w:val="Văn bản nội dung (25) + Không in nghiêng"/>
    <w:basedOn w:val="Vnbnnidung25"/>
    <w:rsid w:val="00263A12"/>
    <w:rPr>
      <w:rFonts w:ascii="Arial" w:hAnsi="Arial" w:cs="Arial"/>
      <w:b/>
      <w:bCs/>
      <w:i/>
      <w:iCs/>
      <w:sz w:val="17"/>
      <w:szCs w:val="17"/>
      <w:shd w:val="clear" w:color="auto" w:fill="FFFFFF"/>
    </w:rPr>
  </w:style>
  <w:style w:type="character" w:customStyle="1" w:styleId="Vnbnnidung285pt">
    <w:name w:val="Văn bản nội dung (2) + 8.5 pt"/>
    <w:aliases w:val="In đậm34,Giãn cách 0 pt70"/>
    <w:rsid w:val="00263A12"/>
    <w:rPr>
      <w:rFonts w:ascii="Arial" w:hAnsi="Arial" w:cs="Arial"/>
      <w:b/>
      <w:bCs/>
      <w:spacing w:val="0"/>
      <w:sz w:val="17"/>
      <w:szCs w:val="17"/>
      <w:u w:val="none"/>
    </w:rPr>
  </w:style>
  <w:style w:type="character" w:customStyle="1" w:styleId="Vnbnnidung275pt11">
    <w:name w:val="Văn bản nội dung (2) + 7.5 pt11"/>
    <w:aliases w:val="Giãn cách 0 pt69"/>
    <w:rsid w:val="00263A12"/>
    <w:rPr>
      <w:rFonts w:ascii="Arial" w:hAnsi="Arial" w:cs="Arial"/>
      <w:spacing w:val="0"/>
      <w:sz w:val="15"/>
      <w:szCs w:val="15"/>
      <w:u w:val="none"/>
      <w:lang w:val="en-US" w:eastAsia="en-US"/>
    </w:rPr>
  </w:style>
  <w:style w:type="character" w:customStyle="1" w:styleId="Vnbnnidung265pt5">
    <w:name w:val="Văn bản nội dung (2) + 6.5 pt5"/>
    <w:aliases w:val="Giãn cách 0 pt68"/>
    <w:rsid w:val="00263A12"/>
    <w:rPr>
      <w:rFonts w:ascii="Arial" w:hAnsi="Arial" w:cs="Arial"/>
      <w:spacing w:val="0"/>
      <w:sz w:val="13"/>
      <w:szCs w:val="13"/>
      <w:u w:val="none"/>
    </w:rPr>
  </w:style>
  <w:style w:type="character" w:customStyle="1" w:styleId="Vnbnnidung210pt">
    <w:name w:val="Văn bản nội dung (2) + 10 pt"/>
    <w:aliases w:val="Giãn cách 0 pt67"/>
    <w:rsid w:val="00263A12"/>
    <w:rPr>
      <w:rFonts w:ascii="Arial" w:hAnsi="Arial" w:cs="Arial"/>
      <w:spacing w:val="0"/>
      <w:sz w:val="20"/>
      <w:szCs w:val="20"/>
      <w:u w:val="none"/>
    </w:rPr>
  </w:style>
  <w:style w:type="character" w:customStyle="1" w:styleId="Vnbnnidung207pt">
    <w:name w:val="Văn bản nội dung (20) + 7 pt"/>
    <w:aliases w:val="Không in đậm20"/>
    <w:rsid w:val="00263A12"/>
    <w:rPr>
      <w:rFonts w:ascii="Arial" w:hAnsi="Arial" w:cs="Arial"/>
      <w:b/>
      <w:bCs/>
      <w:spacing w:val="0"/>
      <w:sz w:val="14"/>
      <w:szCs w:val="14"/>
      <w:u w:val="none"/>
    </w:rPr>
  </w:style>
  <w:style w:type="character" w:customStyle="1" w:styleId="Vnbnnidung26">
    <w:name w:val="Văn bản nội dung (26)_"/>
    <w:link w:val="Vnbnnidung261"/>
    <w:rsid w:val="00263A12"/>
    <w:rPr>
      <w:rFonts w:ascii="Arial" w:hAnsi="Arial" w:cs="Arial"/>
      <w:sz w:val="15"/>
      <w:szCs w:val="15"/>
      <w:shd w:val="clear" w:color="auto" w:fill="FFFFFF"/>
    </w:rPr>
  </w:style>
  <w:style w:type="paragraph" w:customStyle="1" w:styleId="Vnbnnidung261">
    <w:name w:val="Văn bản nội dung (26)1"/>
    <w:basedOn w:val="Normal"/>
    <w:link w:val="Vnbnnidung26"/>
    <w:rsid w:val="00263A12"/>
    <w:pPr>
      <w:widowControl w:val="0"/>
      <w:shd w:val="clear" w:color="auto" w:fill="FFFFFF"/>
      <w:spacing w:after="0" w:line="200" w:lineRule="exact"/>
    </w:pPr>
    <w:rPr>
      <w:rFonts w:ascii="Arial" w:hAnsi="Arial" w:cs="Arial"/>
      <w:sz w:val="15"/>
      <w:szCs w:val="15"/>
      <w:lang w:val="en-US"/>
    </w:rPr>
  </w:style>
  <w:style w:type="character" w:customStyle="1" w:styleId="Vnbnnidung26Inm">
    <w:name w:val="Văn bản nội dung (26) + In đậm"/>
    <w:rsid w:val="00263A12"/>
    <w:rPr>
      <w:rFonts w:ascii="Arial" w:hAnsi="Arial" w:cs="Arial"/>
      <w:b/>
      <w:bCs/>
      <w:sz w:val="15"/>
      <w:szCs w:val="15"/>
      <w:u w:val="none"/>
    </w:rPr>
  </w:style>
  <w:style w:type="character" w:customStyle="1" w:styleId="Vnbnnidung260">
    <w:name w:val="Văn bản nội dung (26)"/>
    <w:rsid w:val="00263A12"/>
    <w:rPr>
      <w:rFonts w:ascii="Arial" w:hAnsi="Arial" w:cs="Arial"/>
      <w:spacing w:val="0"/>
      <w:sz w:val="15"/>
      <w:szCs w:val="15"/>
      <w:u w:val="none"/>
    </w:rPr>
  </w:style>
  <w:style w:type="character" w:customStyle="1" w:styleId="Vnbnnidung20Khnginm2">
    <w:name w:val="Văn bản nội dung (20) + Không in đậm2"/>
    <w:rsid w:val="00263A12"/>
    <w:rPr>
      <w:rFonts w:ascii="Arial" w:hAnsi="Arial" w:cs="Arial"/>
      <w:b/>
      <w:bCs/>
      <w:spacing w:val="0"/>
      <w:sz w:val="15"/>
      <w:szCs w:val="15"/>
      <w:u w:val="none"/>
    </w:rPr>
  </w:style>
  <w:style w:type="character" w:customStyle="1" w:styleId="Vnbnnidung20Gincch1pt">
    <w:name w:val="Văn bản nội dung (20) + Giãn cách 1 pt"/>
    <w:rsid w:val="00263A12"/>
    <w:rPr>
      <w:rFonts w:ascii="Arial" w:hAnsi="Arial" w:cs="Arial"/>
      <w:b/>
      <w:bCs/>
      <w:spacing w:val="20"/>
      <w:sz w:val="15"/>
      <w:szCs w:val="15"/>
      <w:u w:val="none"/>
    </w:rPr>
  </w:style>
  <w:style w:type="character" w:customStyle="1" w:styleId="Vnbnnidung208pt1">
    <w:name w:val="Văn bản nội dung (20) + 8 pt1"/>
    <w:aliases w:val="In nghiêng36"/>
    <w:rsid w:val="00263A12"/>
    <w:rPr>
      <w:rFonts w:ascii="Arial" w:hAnsi="Arial" w:cs="Arial"/>
      <w:b/>
      <w:bCs/>
      <w:i/>
      <w:iCs/>
      <w:sz w:val="16"/>
      <w:szCs w:val="16"/>
      <w:u w:val="none"/>
    </w:rPr>
  </w:style>
  <w:style w:type="character" w:customStyle="1" w:styleId="Vnbnnidung24Chhoanh">
    <w:name w:val="Văn bản nội dung (24) + Chữ hoa nhỏ"/>
    <w:rsid w:val="00263A12"/>
    <w:rPr>
      <w:rFonts w:ascii="Arial" w:hAnsi="Arial" w:cs="Arial"/>
      <w:b/>
      <w:bCs/>
      <w:smallCaps/>
      <w:sz w:val="16"/>
      <w:szCs w:val="16"/>
      <w:u w:val="none"/>
    </w:rPr>
  </w:style>
  <w:style w:type="character" w:customStyle="1" w:styleId="Vnbnnidung2475pt">
    <w:name w:val="Văn bản nội dung (24) + 7.5 pt"/>
    <w:rsid w:val="00263A12"/>
    <w:rPr>
      <w:rFonts w:ascii="Arial" w:hAnsi="Arial" w:cs="Arial"/>
      <w:b/>
      <w:bCs/>
      <w:sz w:val="15"/>
      <w:szCs w:val="15"/>
      <w:u w:val="none"/>
    </w:rPr>
  </w:style>
  <w:style w:type="character" w:customStyle="1" w:styleId="Vnbnnidung27">
    <w:name w:val="Văn bản nội dung (27)_"/>
    <w:link w:val="Vnbnnidung270"/>
    <w:rsid w:val="00263A12"/>
    <w:rPr>
      <w:rFonts w:ascii="Arial" w:hAnsi="Arial" w:cs="Arial"/>
      <w:b/>
      <w:bCs/>
      <w:i/>
      <w:iCs/>
      <w:sz w:val="18"/>
      <w:szCs w:val="18"/>
      <w:shd w:val="clear" w:color="auto" w:fill="FFFFFF"/>
    </w:rPr>
  </w:style>
  <w:style w:type="paragraph" w:customStyle="1" w:styleId="Vnbnnidung270">
    <w:name w:val="Văn bản nội dung (27)"/>
    <w:basedOn w:val="Normal"/>
    <w:link w:val="Vnbnnidung27"/>
    <w:rsid w:val="00263A12"/>
    <w:pPr>
      <w:widowControl w:val="0"/>
      <w:shd w:val="clear" w:color="auto" w:fill="FFFFFF"/>
      <w:spacing w:after="0" w:line="232" w:lineRule="exact"/>
      <w:jc w:val="both"/>
    </w:pPr>
    <w:rPr>
      <w:rFonts w:ascii="Arial" w:hAnsi="Arial" w:cs="Arial"/>
      <w:b/>
      <w:bCs/>
      <w:i/>
      <w:iCs/>
      <w:sz w:val="18"/>
      <w:szCs w:val="18"/>
      <w:lang w:val="en-US"/>
    </w:rPr>
  </w:style>
  <w:style w:type="character" w:customStyle="1" w:styleId="Vnbnnidung27105pt">
    <w:name w:val="Văn bản nội dung (27) + 10.5 pt"/>
    <w:aliases w:val="Không in nghiêng12,Giãn cách 0 pt66"/>
    <w:rsid w:val="00263A12"/>
    <w:rPr>
      <w:rFonts w:ascii="Arial" w:hAnsi="Arial" w:cs="Arial"/>
      <w:b/>
      <w:bCs/>
      <w:i/>
      <w:iCs/>
      <w:spacing w:val="-10"/>
      <w:sz w:val="21"/>
      <w:szCs w:val="21"/>
      <w:u w:val="none"/>
    </w:rPr>
  </w:style>
  <w:style w:type="character" w:customStyle="1" w:styleId="Chthchbng4">
    <w:name w:val="Chú thích bảng (4)_"/>
    <w:link w:val="Chthchbng40"/>
    <w:rsid w:val="00263A12"/>
    <w:rPr>
      <w:rFonts w:ascii="Arial" w:hAnsi="Arial" w:cs="Arial"/>
      <w:sz w:val="14"/>
      <w:szCs w:val="14"/>
      <w:shd w:val="clear" w:color="auto" w:fill="FFFFFF"/>
    </w:rPr>
  </w:style>
  <w:style w:type="paragraph" w:customStyle="1" w:styleId="Chthchbng40">
    <w:name w:val="Chú thích bảng (4)"/>
    <w:basedOn w:val="Normal"/>
    <w:link w:val="Chthchbng4"/>
    <w:rsid w:val="00263A12"/>
    <w:pPr>
      <w:widowControl w:val="0"/>
      <w:shd w:val="clear" w:color="auto" w:fill="FFFFFF"/>
      <w:spacing w:after="0" w:line="240" w:lineRule="atLeast"/>
      <w:jc w:val="right"/>
    </w:pPr>
    <w:rPr>
      <w:rFonts w:ascii="Arial" w:hAnsi="Arial" w:cs="Arial"/>
      <w:sz w:val="14"/>
      <w:szCs w:val="14"/>
      <w:lang w:val="en-US"/>
    </w:rPr>
  </w:style>
  <w:style w:type="character" w:customStyle="1" w:styleId="Vnbnnidung275pt10">
    <w:name w:val="Văn bản nội dung (2) + 7.5 pt10"/>
    <w:aliases w:val="In đậm33,Giãn cách 0 pt65"/>
    <w:rsid w:val="00263A12"/>
    <w:rPr>
      <w:rFonts w:ascii="Arial" w:hAnsi="Arial" w:cs="Arial"/>
      <w:b/>
      <w:bCs/>
      <w:spacing w:val="0"/>
      <w:sz w:val="15"/>
      <w:szCs w:val="15"/>
      <w:u w:val="none"/>
    </w:rPr>
  </w:style>
  <w:style w:type="character" w:customStyle="1" w:styleId="Vnbnnidung28">
    <w:name w:val="Văn bản nội dung (28)_"/>
    <w:link w:val="Vnbnnidung280"/>
    <w:rsid w:val="00263A12"/>
    <w:rPr>
      <w:rFonts w:ascii="Arial" w:hAnsi="Arial" w:cs="Arial"/>
      <w:sz w:val="14"/>
      <w:szCs w:val="14"/>
      <w:shd w:val="clear" w:color="auto" w:fill="FFFFFF"/>
    </w:rPr>
  </w:style>
  <w:style w:type="paragraph" w:customStyle="1" w:styleId="Vnbnnidung280">
    <w:name w:val="Văn bản nội dung (28)"/>
    <w:basedOn w:val="Normal"/>
    <w:link w:val="Vnbnnidung28"/>
    <w:rsid w:val="00263A12"/>
    <w:pPr>
      <w:widowControl w:val="0"/>
      <w:shd w:val="clear" w:color="auto" w:fill="FFFFFF"/>
      <w:spacing w:after="0" w:line="240" w:lineRule="atLeast"/>
      <w:jc w:val="both"/>
    </w:pPr>
    <w:rPr>
      <w:rFonts w:ascii="Arial" w:hAnsi="Arial" w:cs="Arial"/>
      <w:sz w:val="14"/>
      <w:szCs w:val="14"/>
      <w:lang w:val="en-US"/>
    </w:rPr>
  </w:style>
  <w:style w:type="character" w:customStyle="1" w:styleId="Vnbnnidung28Gincch0pt">
    <w:name w:val="Văn bản nội dung (28) + Giãn cách 0 pt"/>
    <w:rsid w:val="00263A12"/>
    <w:rPr>
      <w:rFonts w:ascii="Arial" w:hAnsi="Arial" w:cs="Arial"/>
      <w:spacing w:val="-10"/>
      <w:sz w:val="14"/>
      <w:szCs w:val="14"/>
      <w:u w:val="none"/>
    </w:rPr>
  </w:style>
  <w:style w:type="character" w:customStyle="1" w:styleId="Vnbnnidung20Khnginm1">
    <w:name w:val="Văn bản nội dung (20) + Không in đậm1"/>
    <w:basedOn w:val="Vnbnnidung200"/>
    <w:rsid w:val="00263A12"/>
    <w:rPr>
      <w:rFonts w:ascii="Arial" w:hAnsi="Arial" w:cs="Arial"/>
      <w:b/>
      <w:bCs/>
      <w:sz w:val="15"/>
      <w:szCs w:val="15"/>
      <w:shd w:val="clear" w:color="auto" w:fill="FFFFFF"/>
    </w:rPr>
  </w:style>
  <w:style w:type="character" w:customStyle="1" w:styleId="Vnbnnidung20Chhoanh">
    <w:name w:val="Văn bản nội dung (20) + Chữ hoa nhỏ"/>
    <w:rsid w:val="00263A12"/>
    <w:rPr>
      <w:rFonts w:ascii="Arial" w:hAnsi="Arial" w:cs="Arial"/>
      <w:b/>
      <w:bCs/>
      <w:smallCaps/>
      <w:sz w:val="15"/>
      <w:szCs w:val="15"/>
      <w:u w:val="none"/>
    </w:rPr>
  </w:style>
  <w:style w:type="character" w:customStyle="1" w:styleId="Vnbnnidung29">
    <w:name w:val="Văn bản nội dung (29)_"/>
    <w:link w:val="Vnbnnidung290"/>
    <w:rsid w:val="00263A12"/>
    <w:rPr>
      <w:rFonts w:ascii="Arial" w:hAnsi="Arial" w:cs="Arial"/>
      <w:i/>
      <w:iCs/>
      <w:sz w:val="17"/>
      <w:szCs w:val="17"/>
      <w:shd w:val="clear" w:color="auto" w:fill="FFFFFF"/>
    </w:rPr>
  </w:style>
  <w:style w:type="paragraph" w:customStyle="1" w:styleId="Vnbnnidung290">
    <w:name w:val="Văn bản nội dung (29)"/>
    <w:basedOn w:val="Normal"/>
    <w:link w:val="Vnbnnidung29"/>
    <w:rsid w:val="00263A12"/>
    <w:pPr>
      <w:widowControl w:val="0"/>
      <w:shd w:val="clear" w:color="auto" w:fill="FFFFFF"/>
      <w:spacing w:after="0" w:line="232" w:lineRule="exact"/>
      <w:jc w:val="both"/>
    </w:pPr>
    <w:rPr>
      <w:rFonts w:ascii="Arial" w:hAnsi="Arial" w:cs="Arial"/>
      <w:i/>
      <w:iCs/>
      <w:sz w:val="17"/>
      <w:szCs w:val="17"/>
      <w:lang w:val="en-US"/>
    </w:rPr>
  </w:style>
  <w:style w:type="character" w:customStyle="1" w:styleId="Vnbnnidung297pt">
    <w:name w:val="Văn bản nội dung (29) + 7 pt"/>
    <w:aliases w:val="Không in nghiêng11"/>
    <w:rsid w:val="00263A12"/>
    <w:rPr>
      <w:rFonts w:ascii="Arial" w:hAnsi="Arial" w:cs="Arial"/>
      <w:i/>
      <w:iCs/>
      <w:sz w:val="14"/>
      <w:szCs w:val="14"/>
      <w:u w:val="none"/>
    </w:rPr>
  </w:style>
  <w:style w:type="character" w:customStyle="1" w:styleId="Vnbnnidung29Gincch2pt">
    <w:name w:val="Văn bản nội dung (29) + Giãn cách 2 pt"/>
    <w:rsid w:val="00263A12"/>
    <w:rPr>
      <w:rFonts w:ascii="Arial" w:hAnsi="Arial" w:cs="Arial"/>
      <w:i/>
      <w:iCs/>
      <w:spacing w:val="50"/>
      <w:sz w:val="17"/>
      <w:szCs w:val="17"/>
      <w:u w:val="none"/>
    </w:rPr>
  </w:style>
  <w:style w:type="character" w:customStyle="1" w:styleId="Vnbnnidung1965pt">
    <w:name w:val="Văn bản nội dung (19) + 6.5 pt"/>
    <w:aliases w:val="Không in nghiêng10"/>
    <w:rsid w:val="00263A12"/>
    <w:rPr>
      <w:rFonts w:ascii="Arial" w:hAnsi="Arial" w:cs="Arial"/>
      <w:b/>
      <w:bCs/>
      <w:i/>
      <w:iCs/>
      <w:sz w:val="13"/>
      <w:szCs w:val="13"/>
      <w:u w:val="none"/>
    </w:rPr>
  </w:style>
  <w:style w:type="character" w:customStyle="1" w:styleId="Vnbnnidung1685pt">
    <w:name w:val="Văn bản nội dung (16) + 8.5 pt"/>
    <w:rsid w:val="00263A12"/>
    <w:rPr>
      <w:rFonts w:ascii="Arial" w:hAnsi="Arial" w:cs="Arial"/>
      <w:b/>
      <w:bCs/>
      <w:spacing w:val="0"/>
      <w:sz w:val="17"/>
      <w:szCs w:val="17"/>
      <w:u w:val="none"/>
    </w:rPr>
  </w:style>
  <w:style w:type="character" w:customStyle="1" w:styleId="Vnbnnidung16Khnginm1">
    <w:name w:val="Văn bản nội dung (16) + Không in đậm1"/>
    <w:aliases w:val="In nghiêng35"/>
    <w:rsid w:val="00263A12"/>
    <w:rPr>
      <w:rFonts w:ascii="Arial" w:hAnsi="Arial" w:cs="Arial"/>
      <w:b/>
      <w:bCs/>
      <w:i/>
      <w:iCs/>
      <w:sz w:val="16"/>
      <w:szCs w:val="16"/>
      <w:u w:val="none"/>
    </w:rPr>
  </w:style>
  <w:style w:type="character" w:customStyle="1" w:styleId="ChthchbngChhoanh">
    <w:name w:val="Chú thích bảng + Chữ hoa nhỏ"/>
    <w:rsid w:val="00263A12"/>
    <w:rPr>
      <w:rFonts w:ascii="Arial" w:hAnsi="Arial" w:cs="Arial"/>
      <w:b/>
      <w:bCs/>
      <w:smallCaps/>
      <w:sz w:val="15"/>
      <w:szCs w:val="15"/>
      <w:u w:val="none"/>
    </w:rPr>
  </w:style>
  <w:style w:type="character" w:customStyle="1" w:styleId="Vnbnnidung25pt7">
    <w:name w:val="Văn bản nội dung (2) + 5 pt7"/>
    <w:aliases w:val="Giãn cách 0 pt64"/>
    <w:rsid w:val="00263A12"/>
    <w:rPr>
      <w:rFonts w:ascii="Arial" w:hAnsi="Arial" w:cs="Arial"/>
      <w:spacing w:val="0"/>
      <w:sz w:val="10"/>
      <w:szCs w:val="10"/>
      <w:u w:val="none"/>
    </w:rPr>
  </w:style>
  <w:style w:type="character" w:customStyle="1" w:styleId="Vnbnnidung28pt">
    <w:name w:val="Văn bản nội dung (2) + 8 pt"/>
    <w:aliases w:val="In đậm32,Giãn cách 0 pt63"/>
    <w:rsid w:val="00263A12"/>
    <w:rPr>
      <w:rFonts w:ascii="Arial" w:hAnsi="Arial" w:cs="Arial"/>
      <w:b/>
      <w:bCs/>
      <w:spacing w:val="0"/>
      <w:sz w:val="16"/>
      <w:szCs w:val="16"/>
      <w:u w:val="none"/>
    </w:rPr>
  </w:style>
  <w:style w:type="character" w:customStyle="1" w:styleId="Vnbnnidung25pt6">
    <w:name w:val="Văn bản nội dung (2) + 5 pt6"/>
    <w:aliases w:val="Chữ hoa nhỏ10,Giãn cách 0 pt62"/>
    <w:rsid w:val="00263A12"/>
    <w:rPr>
      <w:rFonts w:ascii="Arial" w:hAnsi="Arial" w:cs="Arial"/>
      <w:smallCaps/>
      <w:spacing w:val="0"/>
      <w:sz w:val="10"/>
      <w:szCs w:val="10"/>
      <w:u w:val="none"/>
    </w:rPr>
  </w:style>
  <w:style w:type="character" w:customStyle="1" w:styleId="Vnbnnidung25pt5">
    <w:name w:val="Văn bản nội dung (2) + 5 pt5"/>
    <w:aliases w:val="In nghiêng34,Giãn cách 0 pt61"/>
    <w:rsid w:val="00263A12"/>
    <w:rPr>
      <w:rFonts w:ascii="Arial" w:hAnsi="Arial" w:cs="Arial"/>
      <w:i/>
      <w:iCs/>
      <w:spacing w:val="0"/>
      <w:sz w:val="10"/>
      <w:szCs w:val="10"/>
      <w:u w:val="none"/>
    </w:rPr>
  </w:style>
  <w:style w:type="character" w:customStyle="1" w:styleId="Chthchbng5">
    <w:name w:val="Chú thích bảng (5)_"/>
    <w:link w:val="Chthchbng50"/>
    <w:rsid w:val="00263A12"/>
    <w:rPr>
      <w:rFonts w:ascii="Arial" w:hAnsi="Arial" w:cs="Arial"/>
      <w:b/>
      <w:bCs/>
      <w:sz w:val="16"/>
      <w:szCs w:val="16"/>
      <w:shd w:val="clear" w:color="auto" w:fill="FFFFFF"/>
    </w:rPr>
  </w:style>
  <w:style w:type="paragraph" w:customStyle="1" w:styleId="Chthchbng50">
    <w:name w:val="Chú thích bảng (5)"/>
    <w:basedOn w:val="Normal"/>
    <w:link w:val="Chthchbng5"/>
    <w:rsid w:val="00263A12"/>
    <w:pPr>
      <w:widowControl w:val="0"/>
      <w:shd w:val="clear" w:color="auto" w:fill="FFFFFF"/>
      <w:spacing w:after="0" w:line="240" w:lineRule="atLeast"/>
    </w:pPr>
    <w:rPr>
      <w:rFonts w:ascii="Arial" w:hAnsi="Arial" w:cs="Arial"/>
      <w:b/>
      <w:bCs/>
      <w:sz w:val="16"/>
      <w:szCs w:val="16"/>
      <w:lang w:val="en-US"/>
    </w:rPr>
  </w:style>
  <w:style w:type="character" w:customStyle="1" w:styleId="Chthchbng5Khnginm">
    <w:name w:val="Chú thích bảng (5) + Không in đậm"/>
    <w:aliases w:val="Giãn cách 0 pt60"/>
    <w:rsid w:val="00263A12"/>
    <w:rPr>
      <w:rFonts w:ascii="Arial" w:hAnsi="Arial" w:cs="Arial"/>
      <w:b/>
      <w:bCs/>
      <w:spacing w:val="-10"/>
      <w:sz w:val="16"/>
      <w:szCs w:val="16"/>
      <w:u w:val="none"/>
    </w:rPr>
  </w:style>
  <w:style w:type="character" w:customStyle="1" w:styleId="Vnbnnidung300">
    <w:name w:val="Văn bản nội dung (30)_"/>
    <w:link w:val="Vnbnnidung301"/>
    <w:rsid w:val="00263A12"/>
    <w:rPr>
      <w:rFonts w:ascii="Arial" w:hAnsi="Arial" w:cs="Arial"/>
      <w:b/>
      <w:bCs/>
      <w:sz w:val="15"/>
      <w:szCs w:val="15"/>
      <w:shd w:val="clear" w:color="auto" w:fill="FFFFFF"/>
    </w:rPr>
  </w:style>
  <w:style w:type="paragraph" w:customStyle="1" w:styleId="Vnbnnidung301">
    <w:name w:val="Văn bản nội dung (30)"/>
    <w:basedOn w:val="Normal"/>
    <w:link w:val="Vnbnnidung300"/>
    <w:rsid w:val="00263A12"/>
    <w:pPr>
      <w:widowControl w:val="0"/>
      <w:shd w:val="clear" w:color="auto" w:fill="FFFFFF"/>
      <w:spacing w:after="0" w:line="223" w:lineRule="exact"/>
    </w:pPr>
    <w:rPr>
      <w:rFonts w:ascii="Arial" w:hAnsi="Arial" w:cs="Arial"/>
      <w:b/>
      <w:bCs/>
      <w:sz w:val="15"/>
      <w:szCs w:val="15"/>
      <w:lang w:val="en-US"/>
    </w:rPr>
  </w:style>
  <w:style w:type="character" w:customStyle="1" w:styleId="Vnbnnidung308pt">
    <w:name w:val="Văn bản nội dung (30) + 8 pt"/>
    <w:aliases w:val="Không in đậm19,In nghiêng33"/>
    <w:rsid w:val="00263A12"/>
    <w:rPr>
      <w:rFonts w:ascii="Arial" w:hAnsi="Arial" w:cs="Arial"/>
      <w:b/>
      <w:bCs/>
      <w:i/>
      <w:iCs/>
      <w:sz w:val="16"/>
      <w:szCs w:val="16"/>
      <w:u w:val="none"/>
    </w:rPr>
  </w:style>
  <w:style w:type="character" w:customStyle="1" w:styleId="Vnbnnidung30Khnginm">
    <w:name w:val="Văn bản nội dung (30) + Không in đậm"/>
    <w:rsid w:val="00263A12"/>
    <w:rPr>
      <w:rFonts w:ascii="Arial" w:hAnsi="Arial" w:cs="Arial"/>
      <w:b/>
      <w:bCs/>
      <w:sz w:val="15"/>
      <w:szCs w:val="15"/>
      <w:u w:val="none"/>
      <w:lang w:val="es-ES_tradnl" w:eastAsia="es-ES_tradnl"/>
    </w:rPr>
  </w:style>
  <w:style w:type="character" w:customStyle="1" w:styleId="Vnbnnidung207pt3">
    <w:name w:val="Văn bản nội dung (20) + 7 pt3"/>
    <w:aliases w:val="Không in đậm18"/>
    <w:rsid w:val="00263A12"/>
    <w:rPr>
      <w:rFonts w:ascii="Arial" w:hAnsi="Arial" w:cs="Arial"/>
      <w:b/>
      <w:bCs/>
      <w:sz w:val="14"/>
      <w:szCs w:val="14"/>
      <w:u w:val="none"/>
    </w:rPr>
  </w:style>
  <w:style w:type="character" w:customStyle="1" w:styleId="Vnbnnidung207pt2">
    <w:name w:val="Văn bản nội dung (20) + 7 pt2"/>
    <w:aliases w:val="Không in đậm17,Giãn cách 0 pt59"/>
    <w:rsid w:val="00263A12"/>
    <w:rPr>
      <w:rFonts w:ascii="Arial" w:hAnsi="Arial" w:cs="Arial"/>
      <w:b/>
      <w:bCs/>
      <w:spacing w:val="-10"/>
      <w:sz w:val="14"/>
      <w:szCs w:val="14"/>
      <w:u w:val="none"/>
    </w:rPr>
  </w:style>
  <w:style w:type="character" w:customStyle="1" w:styleId="Vnbnnidung33">
    <w:name w:val="Văn bản nội dung (33)_"/>
    <w:link w:val="Vnbnnidung330"/>
    <w:rsid w:val="00263A12"/>
    <w:rPr>
      <w:rFonts w:ascii="Arial" w:hAnsi="Arial" w:cs="Arial"/>
      <w:sz w:val="13"/>
      <w:szCs w:val="13"/>
      <w:shd w:val="clear" w:color="auto" w:fill="FFFFFF"/>
      <w:lang w:val="fr-FR" w:eastAsia="fr-FR"/>
    </w:rPr>
  </w:style>
  <w:style w:type="paragraph" w:customStyle="1" w:styleId="Vnbnnidung330">
    <w:name w:val="Văn bản nội dung (33)"/>
    <w:basedOn w:val="Normal"/>
    <w:link w:val="Vnbnnidung33"/>
    <w:rsid w:val="00263A12"/>
    <w:pPr>
      <w:widowControl w:val="0"/>
      <w:shd w:val="clear" w:color="auto" w:fill="FFFFFF"/>
      <w:spacing w:after="0" w:line="240" w:lineRule="atLeast"/>
    </w:pPr>
    <w:rPr>
      <w:rFonts w:ascii="Arial" w:hAnsi="Arial" w:cs="Arial"/>
      <w:sz w:val="13"/>
      <w:szCs w:val="13"/>
      <w:lang w:val="fr-FR" w:eastAsia="fr-FR"/>
    </w:rPr>
  </w:style>
  <w:style w:type="character" w:customStyle="1" w:styleId="Vnbnnidung33Chhoanh">
    <w:name w:val="Văn bản nội dung (33) + Chữ hoa nhỏ"/>
    <w:rsid w:val="00263A12"/>
    <w:rPr>
      <w:rFonts w:ascii="Arial" w:hAnsi="Arial" w:cs="Arial"/>
      <w:smallCaps/>
      <w:sz w:val="13"/>
      <w:szCs w:val="13"/>
      <w:u w:val="none"/>
      <w:lang w:val="fr-FR" w:eastAsia="fr-FR"/>
    </w:rPr>
  </w:style>
  <w:style w:type="character" w:customStyle="1" w:styleId="Vnbnnidung31">
    <w:name w:val="Văn bản nội dung (31)_"/>
    <w:link w:val="Vnbnnidung310"/>
    <w:rsid w:val="00263A12"/>
    <w:rPr>
      <w:rFonts w:ascii="Arial" w:hAnsi="Arial" w:cs="Arial"/>
      <w:b/>
      <w:bCs/>
      <w:sz w:val="17"/>
      <w:szCs w:val="17"/>
      <w:shd w:val="clear" w:color="auto" w:fill="FFFFFF"/>
    </w:rPr>
  </w:style>
  <w:style w:type="paragraph" w:customStyle="1" w:styleId="Vnbnnidung310">
    <w:name w:val="Văn bản nội dung (31)"/>
    <w:basedOn w:val="Normal"/>
    <w:link w:val="Vnbnnidung31"/>
    <w:rsid w:val="00263A12"/>
    <w:pPr>
      <w:widowControl w:val="0"/>
      <w:shd w:val="clear" w:color="auto" w:fill="FFFFFF"/>
      <w:spacing w:after="0" w:line="240" w:lineRule="atLeast"/>
      <w:jc w:val="center"/>
    </w:pPr>
    <w:rPr>
      <w:rFonts w:ascii="Arial" w:hAnsi="Arial" w:cs="Arial"/>
      <w:b/>
      <w:bCs/>
      <w:sz w:val="17"/>
      <w:szCs w:val="17"/>
      <w:lang w:val="en-US"/>
    </w:rPr>
  </w:style>
  <w:style w:type="character" w:customStyle="1" w:styleId="Vnbnnidung318pt">
    <w:name w:val="Văn bản nội dung (31) + 8 pt"/>
    <w:rsid w:val="00263A12"/>
    <w:rPr>
      <w:rFonts w:ascii="Arial" w:hAnsi="Arial" w:cs="Arial"/>
      <w:b/>
      <w:bCs/>
      <w:sz w:val="16"/>
      <w:szCs w:val="16"/>
      <w:u w:val="none"/>
    </w:rPr>
  </w:style>
  <w:style w:type="character" w:customStyle="1" w:styleId="Vnbnnidung318pt1">
    <w:name w:val="Văn bản nội dung (31) + 8 pt1"/>
    <w:aliases w:val="Không in đậm16"/>
    <w:rsid w:val="00263A12"/>
    <w:rPr>
      <w:rFonts w:ascii="Arial" w:hAnsi="Arial" w:cs="Arial"/>
      <w:b/>
      <w:bCs/>
      <w:sz w:val="16"/>
      <w:szCs w:val="16"/>
      <w:u w:val="none"/>
    </w:rPr>
  </w:style>
  <w:style w:type="character" w:customStyle="1" w:styleId="Vnbnnidung3175pt">
    <w:name w:val="Văn bản nội dung (31) + 7.5 pt"/>
    <w:rsid w:val="00263A12"/>
    <w:rPr>
      <w:rFonts w:ascii="Arial" w:hAnsi="Arial" w:cs="Arial"/>
      <w:b/>
      <w:bCs/>
      <w:sz w:val="15"/>
      <w:szCs w:val="15"/>
      <w:u w:val="none"/>
    </w:rPr>
  </w:style>
  <w:style w:type="character" w:customStyle="1" w:styleId="Vnbnnidung1875pt">
    <w:name w:val="Văn bản nội dung (18) + 7.5 pt"/>
    <w:rsid w:val="00263A12"/>
    <w:rPr>
      <w:rFonts w:ascii="Arial" w:hAnsi="Arial" w:cs="Arial"/>
      <w:b/>
      <w:bCs/>
      <w:spacing w:val="0"/>
      <w:sz w:val="15"/>
      <w:szCs w:val="15"/>
      <w:u w:val="none"/>
    </w:rPr>
  </w:style>
  <w:style w:type="character" w:customStyle="1" w:styleId="Vnbnnidung1875pt1">
    <w:name w:val="Văn bản nội dung (18) + 7.5 pt1"/>
    <w:aliases w:val="Không in đậm15,In nghiêng32"/>
    <w:rsid w:val="00263A12"/>
    <w:rPr>
      <w:rFonts w:ascii="Arial" w:hAnsi="Arial" w:cs="Arial"/>
      <w:b/>
      <w:bCs/>
      <w:i/>
      <w:iCs/>
      <w:spacing w:val="0"/>
      <w:sz w:val="15"/>
      <w:szCs w:val="15"/>
      <w:u w:val="none"/>
    </w:rPr>
  </w:style>
  <w:style w:type="character" w:customStyle="1" w:styleId="Vnbnnidung24pt">
    <w:name w:val="Văn bản nội dung (2) + 4 pt"/>
    <w:aliases w:val="Tỉ lệ 300%"/>
    <w:rsid w:val="00263A12"/>
    <w:rPr>
      <w:rFonts w:ascii="Arial" w:hAnsi="Arial" w:cs="Arial"/>
      <w:spacing w:val="-10"/>
      <w:w w:val="300"/>
      <w:sz w:val="8"/>
      <w:szCs w:val="8"/>
      <w:u w:val="none"/>
    </w:rPr>
  </w:style>
  <w:style w:type="character" w:customStyle="1" w:styleId="Vnbnnidung275pt9">
    <w:name w:val="Văn bản nội dung (2) + 7.5 pt9"/>
    <w:aliases w:val="In nghiêng31,Giãn cách 0 pt58"/>
    <w:rsid w:val="00263A12"/>
    <w:rPr>
      <w:rFonts w:ascii="Arial" w:hAnsi="Arial" w:cs="Arial"/>
      <w:i/>
      <w:iCs/>
      <w:spacing w:val="0"/>
      <w:sz w:val="15"/>
      <w:szCs w:val="15"/>
      <w:u w:val="none"/>
    </w:rPr>
  </w:style>
  <w:style w:type="character" w:customStyle="1" w:styleId="Vnbnnidung275pt8">
    <w:name w:val="Văn bản nội dung (2) + 7.5 pt8"/>
    <w:aliases w:val="Giãn cách 0 pt57"/>
    <w:rsid w:val="00263A12"/>
    <w:rPr>
      <w:rFonts w:ascii="Arial" w:hAnsi="Arial" w:cs="Arial"/>
      <w:spacing w:val="0"/>
      <w:sz w:val="15"/>
      <w:szCs w:val="15"/>
      <w:u w:val="none"/>
    </w:rPr>
  </w:style>
  <w:style w:type="character" w:customStyle="1" w:styleId="Vnbnnidung32">
    <w:name w:val="Văn bản nội dung (32)_"/>
    <w:link w:val="Vnbnnidung320"/>
    <w:rsid w:val="00263A12"/>
    <w:rPr>
      <w:rFonts w:ascii="Arial" w:hAnsi="Arial" w:cs="Arial"/>
      <w:b/>
      <w:bCs/>
      <w:sz w:val="15"/>
      <w:szCs w:val="15"/>
      <w:shd w:val="clear" w:color="auto" w:fill="FFFFFF"/>
    </w:rPr>
  </w:style>
  <w:style w:type="paragraph" w:customStyle="1" w:styleId="Vnbnnidung320">
    <w:name w:val="Văn bản nội dung (32)"/>
    <w:basedOn w:val="Normal"/>
    <w:link w:val="Vnbnnidung32"/>
    <w:rsid w:val="00263A12"/>
    <w:pPr>
      <w:widowControl w:val="0"/>
      <w:shd w:val="clear" w:color="auto" w:fill="FFFFFF"/>
      <w:spacing w:after="0" w:line="195" w:lineRule="exact"/>
      <w:jc w:val="both"/>
    </w:pPr>
    <w:rPr>
      <w:rFonts w:ascii="Arial" w:hAnsi="Arial" w:cs="Arial"/>
      <w:b/>
      <w:bCs/>
      <w:sz w:val="15"/>
      <w:szCs w:val="15"/>
      <w:lang w:val="en-US"/>
    </w:rPr>
  </w:style>
  <w:style w:type="character" w:customStyle="1" w:styleId="Vnbnnidung324pt">
    <w:name w:val="Văn bản nội dung (32) + 4 pt"/>
    <w:aliases w:val="Không in đậm14,In nghiêng30"/>
    <w:rsid w:val="00263A12"/>
    <w:rPr>
      <w:rFonts w:ascii="Arial" w:hAnsi="Arial" w:cs="Arial"/>
      <w:b/>
      <w:bCs/>
      <w:i/>
      <w:iCs/>
      <w:sz w:val="8"/>
      <w:szCs w:val="8"/>
      <w:u w:val="none"/>
    </w:rPr>
  </w:style>
  <w:style w:type="character" w:customStyle="1" w:styleId="Vnbnnidung32Innghing">
    <w:name w:val="Văn bản nội dung (32) + In nghiêng"/>
    <w:rsid w:val="00263A12"/>
    <w:rPr>
      <w:rFonts w:ascii="Arial" w:hAnsi="Arial" w:cs="Arial"/>
      <w:b/>
      <w:bCs/>
      <w:i/>
      <w:iCs/>
      <w:sz w:val="15"/>
      <w:szCs w:val="15"/>
      <w:u w:val="none"/>
    </w:rPr>
  </w:style>
  <w:style w:type="character" w:customStyle="1" w:styleId="Vnbnnidung2012pt">
    <w:name w:val="Văn bản nội dung (20) + 12 pt"/>
    <w:aliases w:val="Không in đậm13,Giãn cách 0 pt56"/>
    <w:rsid w:val="00263A12"/>
    <w:rPr>
      <w:rFonts w:ascii="Arial" w:hAnsi="Arial" w:cs="Arial"/>
      <w:b/>
      <w:bCs/>
      <w:spacing w:val="-10"/>
      <w:sz w:val="24"/>
      <w:szCs w:val="24"/>
      <w:u w:val="none"/>
    </w:rPr>
  </w:style>
  <w:style w:type="character" w:customStyle="1" w:styleId="Chthchbng6">
    <w:name w:val="Chú thích bảng (6)_"/>
    <w:link w:val="Chthchbng60"/>
    <w:rsid w:val="00263A12"/>
    <w:rPr>
      <w:rFonts w:ascii="Arial" w:hAnsi="Arial" w:cs="Arial"/>
      <w:b/>
      <w:bCs/>
      <w:i/>
      <w:iCs/>
      <w:sz w:val="15"/>
      <w:szCs w:val="15"/>
      <w:shd w:val="clear" w:color="auto" w:fill="FFFFFF"/>
    </w:rPr>
  </w:style>
  <w:style w:type="paragraph" w:customStyle="1" w:styleId="Chthchbng60">
    <w:name w:val="Chú thích bảng (6)"/>
    <w:basedOn w:val="Normal"/>
    <w:link w:val="Chthchbng6"/>
    <w:rsid w:val="00263A12"/>
    <w:pPr>
      <w:widowControl w:val="0"/>
      <w:shd w:val="clear" w:color="auto" w:fill="FFFFFF"/>
      <w:spacing w:after="0" w:line="240" w:lineRule="atLeast"/>
      <w:jc w:val="both"/>
    </w:pPr>
    <w:rPr>
      <w:rFonts w:ascii="Arial" w:hAnsi="Arial" w:cs="Arial"/>
      <w:b/>
      <w:bCs/>
      <w:i/>
      <w:iCs/>
      <w:sz w:val="15"/>
      <w:szCs w:val="15"/>
      <w:lang w:val="en-US"/>
    </w:rPr>
  </w:style>
  <w:style w:type="character" w:customStyle="1" w:styleId="Chthchbng6Khnginnghing">
    <w:name w:val="Chú thích bảng (6) + Không in nghiêng"/>
    <w:basedOn w:val="Chthchbng6"/>
    <w:rsid w:val="00263A12"/>
    <w:rPr>
      <w:rFonts w:ascii="Arial" w:hAnsi="Arial" w:cs="Arial"/>
      <w:b/>
      <w:bCs/>
      <w:i/>
      <w:iCs/>
      <w:sz w:val="15"/>
      <w:szCs w:val="15"/>
      <w:shd w:val="clear" w:color="auto" w:fill="FFFFFF"/>
    </w:rPr>
  </w:style>
  <w:style w:type="character" w:customStyle="1" w:styleId="Vnbnnidung275pt7">
    <w:name w:val="Văn bản nội dung (2) + 7.5 pt7"/>
    <w:aliases w:val="In đậm31,Chữ hoa nhỏ9,Giãn cách 0 pt55"/>
    <w:rsid w:val="00263A12"/>
    <w:rPr>
      <w:rFonts w:ascii="Arial" w:hAnsi="Arial" w:cs="Arial"/>
      <w:b/>
      <w:bCs/>
      <w:smallCaps/>
      <w:spacing w:val="0"/>
      <w:sz w:val="15"/>
      <w:szCs w:val="15"/>
      <w:u w:val="none"/>
    </w:rPr>
  </w:style>
  <w:style w:type="character" w:customStyle="1" w:styleId="Vnbnnidung25pt4">
    <w:name w:val="Văn bản nội dung (2) + 5 pt4"/>
    <w:aliases w:val="In nghiêng29"/>
    <w:rsid w:val="00263A12"/>
    <w:rPr>
      <w:rFonts w:ascii="Arial" w:hAnsi="Arial" w:cs="Arial"/>
      <w:i/>
      <w:iCs/>
      <w:spacing w:val="-10"/>
      <w:sz w:val="10"/>
      <w:szCs w:val="10"/>
      <w:u w:val="none"/>
    </w:rPr>
  </w:style>
  <w:style w:type="character" w:customStyle="1" w:styleId="Vnbnnidung34">
    <w:name w:val="Văn bản nội dung (34)_"/>
    <w:link w:val="Vnbnnidung340"/>
    <w:rsid w:val="00263A12"/>
    <w:rPr>
      <w:rFonts w:ascii="Arial" w:hAnsi="Arial" w:cs="Arial"/>
      <w:b/>
      <w:bCs/>
      <w:i/>
      <w:iCs/>
      <w:sz w:val="15"/>
      <w:szCs w:val="15"/>
      <w:shd w:val="clear" w:color="auto" w:fill="FFFFFF"/>
    </w:rPr>
  </w:style>
  <w:style w:type="paragraph" w:customStyle="1" w:styleId="Vnbnnidung340">
    <w:name w:val="Văn bản nội dung (34)"/>
    <w:basedOn w:val="Normal"/>
    <w:link w:val="Vnbnnidung34"/>
    <w:rsid w:val="00263A12"/>
    <w:pPr>
      <w:widowControl w:val="0"/>
      <w:shd w:val="clear" w:color="auto" w:fill="FFFFFF"/>
      <w:spacing w:before="120" w:after="0" w:line="181" w:lineRule="exact"/>
      <w:jc w:val="both"/>
    </w:pPr>
    <w:rPr>
      <w:rFonts w:ascii="Arial" w:hAnsi="Arial" w:cs="Arial"/>
      <w:b/>
      <w:bCs/>
      <w:i/>
      <w:iCs/>
      <w:sz w:val="15"/>
      <w:szCs w:val="15"/>
      <w:lang w:val="en-US"/>
    </w:rPr>
  </w:style>
  <w:style w:type="character" w:customStyle="1" w:styleId="Vnbnnidung34Khnginnghing">
    <w:name w:val="Văn bản nội dung (34) + Không in nghiêng"/>
    <w:basedOn w:val="Vnbnnidung34"/>
    <w:rsid w:val="00263A12"/>
    <w:rPr>
      <w:rFonts w:ascii="Arial" w:hAnsi="Arial" w:cs="Arial"/>
      <w:b/>
      <w:bCs/>
      <w:i/>
      <w:iCs/>
      <w:sz w:val="15"/>
      <w:szCs w:val="15"/>
      <w:shd w:val="clear" w:color="auto" w:fill="FFFFFF"/>
    </w:rPr>
  </w:style>
  <w:style w:type="character" w:customStyle="1" w:styleId="Vnbnnidung35">
    <w:name w:val="Văn bản nội dung (35)_"/>
    <w:link w:val="Vnbnnidung351"/>
    <w:rsid w:val="00263A12"/>
    <w:rPr>
      <w:rFonts w:ascii="Arial" w:hAnsi="Arial" w:cs="Arial"/>
      <w:sz w:val="13"/>
      <w:szCs w:val="13"/>
      <w:shd w:val="clear" w:color="auto" w:fill="FFFFFF"/>
    </w:rPr>
  </w:style>
  <w:style w:type="paragraph" w:customStyle="1" w:styleId="Vnbnnidung351">
    <w:name w:val="Văn bản nội dung (35)1"/>
    <w:basedOn w:val="Normal"/>
    <w:link w:val="Vnbnnidung35"/>
    <w:rsid w:val="00263A12"/>
    <w:pPr>
      <w:widowControl w:val="0"/>
      <w:shd w:val="clear" w:color="auto" w:fill="FFFFFF"/>
      <w:spacing w:after="0" w:line="181" w:lineRule="exact"/>
      <w:jc w:val="both"/>
    </w:pPr>
    <w:rPr>
      <w:rFonts w:ascii="Arial" w:hAnsi="Arial" w:cs="Arial"/>
      <w:sz w:val="13"/>
      <w:szCs w:val="13"/>
      <w:lang w:val="en-US"/>
    </w:rPr>
  </w:style>
  <w:style w:type="character" w:customStyle="1" w:styleId="Vnbnnidung36">
    <w:name w:val="Văn bản nội dung (36)_"/>
    <w:link w:val="Vnbnnidung360"/>
    <w:rsid w:val="00263A12"/>
    <w:rPr>
      <w:rFonts w:ascii="Arial" w:hAnsi="Arial" w:cs="Arial"/>
      <w:b/>
      <w:bCs/>
      <w:sz w:val="13"/>
      <w:szCs w:val="13"/>
      <w:shd w:val="clear" w:color="auto" w:fill="FFFFFF"/>
    </w:rPr>
  </w:style>
  <w:style w:type="paragraph" w:customStyle="1" w:styleId="Vnbnnidung360">
    <w:name w:val="Văn bản nội dung (36)"/>
    <w:basedOn w:val="Normal"/>
    <w:link w:val="Vnbnnidung36"/>
    <w:rsid w:val="00263A12"/>
    <w:pPr>
      <w:widowControl w:val="0"/>
      <w:shd w:val="clear" w:color="auto" w:fill="FFFFFF"/>
      <w:spacing w:after="0" w:line="181" w:lineRule="exact"/>
      <w:jc w:val="both"/>
    </w:pPr>
    <w:rPr>
      <w:rFonts w:ascii="Arial" w:hAnsi="Arial" w:cs="Arial"/>
      <w:b/>
      <w:bCs/>
      <w:sz w:val="13"/>
      <w:szCs w:val="13"/>
      <w:lang w:val="en-US"/>
    </w:rPr>
  </w:style>
  <w:style w:type="character" w:customStyle="1" w:styleId="Vnbnnidung3675pt">
    <w:name w:val="Văn bản nội dung (36) + 7.5 pt"/>
    <w:rsid w:val="00263A12"/>
    <w:rPr>
      <w:rFonts w:ascii="Arial" w:hAnsi="Arial" w:cs="Arial"/>
      <w:b/>
      <w:bCs/>
      <w:sz w:val="15"/>
      <w:szCs w:val="15"/>
      <w:u w:val="none"/>
    </w:rPr>
  </w:style>
  <w:style w:type="character" w:customStyle="1" w:styleId="Vnbnnidung36Khnginm">
    <w:name w:val="Văn bản nội dung (36) + Không in đậm"/>
    <w:basedOn w:val="Vnbnnidung36"/>
    <w:rsid w:val="00263A12"/>
    <w:rPr>
      <w:rFonts w:ascii="Arial" w:hAnsi="Arial" w:cs="Arial"/>
      <w:b/>
      <w:bCs/>
      <w:sz w:val="13"/>
      <w:szCs w:val="13"/>
      <w:shd w:val="clear" w:color="auto" w:fill="FFFFFF"/>
    </w:rPr>
  </w:style>
  <w:style w:type="character" w:customStyle="1" w:styleId="Vnbnnidung36Khnginm3">
    <w:name w:val="Văn bản nội dung (36) + Không in đậm3"/>
    <w:basedOn w:val="Vnbnnidung36"/>
    <w:rsid w:val="00263A12"/>
    <w:rPr>
      <w:rFonts w:ascii="Arial" w:hAnsi="Arial" w:cs="Arial"/>
      <w:b/>
      <w:bCs/>
      <w:sz w:val="13"/>
      <w:szCs w:val="13"/>
      <w:shd w:val="clear" w:color="auto" w:fill="FFFFFF"/>
    </w:rPr>
  </w:style>
  <w:style w:type="character" w:customStyle="1" w:styleId="Vnbnnidung368pt">
    <w:name w:val="Văn bản nội dung (36) + 8 pt"/>
    <w:rsid w:val="00263A12"/>
    <w:rPr>
      <w:rFonts w:ascii="Arial" w:hAnsi="Arial" w:cs="Arial"/>
      <w:b/>
      <w:bCs/>
      <w:spacing w:val="0"/>
      <w:sz w:val="16"/>
      <w:szCs w:val="16"/>
      <w:u w:val="none"/>
    </w:rPr>
  </w:style>
  <w:style w:type="character" w:customStyle="1" w:styleId="Vnbnnidung37">
    <w:name w:val="Văn bản nội dung (37)_"/>
    <w:link w:val="Vnbnnidung370"/>
    <w:rsid w:val="00263A12"/>
    <w:rPr>
      <w:rFonts w:ascii="Arial" w:hAnsi="Arial" w:cs="Arial"/>
      <w:sz w:val="11"/>
      <w:szCs w:val="11"/>
      <w:shd w:val="clear" w:color="auto" w:fill="FFFFFF"/>
    </w:rPr>
  </w:style>
  <w:style w:type="paragraph" w:customStyle="1" w:styleId="Vnbnnidung370">
    <w:name w:val="Văn bản nội dung (37)"/>
    <w:basedOn w:val="Normal"/>
    <w:link w:val="Vnbnnidung37"/>
    <w:rsid w:val="00263A12"/>
    <w:pPr>
      <w:widowControl w:val="0"/>
      <w:shd w:val="clear" w:color="auto" w:fill="FFFFFF"/>
      <w:spacing w:after="0" w:line="172" w:lineRule="exact"/>
      <w:jc w:val="both"/>
    </w:pPr>
    <w:rPr>
      <w:rFonts w:ascii="Arial" w:hAnsi="Arial" w:cs="Arial"/>
      <w:sz w:val="11"/>
      <w:szCs w:val="11"/>
      <w:lang w:val="en-US"/>
    </w:rPr>
  </w:style>
  <w:style w:type="character" w:customStyle="1" w:styleId="Vnbnnidung37Innghing">
    <w:name w:val="Văn bản nội dung (37) + In nghiêng"/>
    <w:rsid w:val="00263A12"/>
    <w:rPr>
      <w:rFonts w:ascii="Arial" w:hAnsi="Arial" w:cs="Arial"/>
      <w:i/>
      <w:iCs/>
      <w:sz w:val="11"/>
      <w:szCs w:val="11"/>
      <w:u w:val="none"/>
    </w:rPr>
  </w:style>
  <w:style w:type="character" w:customStyle="1" w:styleId="Vnbnnidung255pt">
    <w:name w:val="Văn bản nội dung (2) + 5.5 pt"/>
    <w:aliases w:val="Giãn cách 0 pt54"/>
    <w:rsid w:val="00263A12"/>
    <w:rPr>
      <w:rFonts w:ascii="Arial" w:hAnsi="Arial" w:cs="Arial"/>
      <w:spacing w:val="0"/>
      <w:sz w:val="11"/>
      <w:szCs w:val="11"/>
      <w:u w:val="none"/>
      <w:lang w:val="fr-FR" w:eastAsia="fr-FR"/>
    </w:rPr>
  </w:style>
  <w:style w:type="character" w:customStyle="1" w:styleId="Vnbnnidung255pt6">
    <w:name w:val="Văn bản nội dung (2) + 5.5 pt6"/>
    <w:aliases w:val="In nghiêng28,Giãn cách 0 pt53"/>
    <w:rsid w:val="00263A12"/>
    <w:rPr>
      <w:rFonts w:ascii="Arial" w:hAnsi="Arial" w:cs="Arial"/>
      <w:i/>
      <w:iCs/>
      <w:spacing w:val="0"/>
      <w:sz w:val="11"/>
      <w:szCs w:val="11"/>
      <w:u w:val="none"/>
    </w:rPr>
  </w:style>
  <w:style w:type="character" w:customStyle="1" w:styleId="Vnbnnidung265pt4">
    <w:name w:val="Văn bản nội dung (2) + 6.5 pt4"/>
    <w:aliases w:val="Giãn cách 0 pt52"/>
    <w:rsid w:val="00263A12"/>
    <w:rPr>
      <w:rFonts w:ascii="Arial" w:hAnsi="Arial" w:cs="Arial"/>
      <w:spacing w:val="0"/>
      <w:sz w:val="13"/>
      <w:szCs w:val="13"/>
      <w:u w:val="none"/>
      <w:lang w:val="fr-FR" w:eastAsia="fr-FR"/>
    </w:rPr>
  </w:style>
  <w:style w:type="character" w:customStyle="1" w:styleId="Vnbnnidung245pt">
    <w:name w:val="Văn bản nội dung (2) + 4.5 pt"/>
    <w:aliases w:val="Giãn cách 0 pt51"/>
    <w:rsid w:val="00263A12"/>
    <w:rPr>
      <w:rFonts w:ascii="Arial" w:hAnsi="Arial" w:cs="Arial"/>
      <w:spacing w:val="0"/>
      <w:sz w:val="9"/>
      <w:szCs w:val="9"/>
      <w:u w:val="none"/>
      <w:lang w:val="fr-FR" w:eastAsia="fr-FR"/>
    </w:rPr>
  </w:style>
  <w:style w:type="character" w:customStyle="1" w:styleId="Vnbnnidung255pt5">
    <w:name w:val="Văn bản nội dung (2) + 5.5 pt5"/>
    <w:aliases w:val="In nghiêng27,Chữ hoa nhỏ8,Giãn cách 0 pt50"/>
    <w:rsid w:val="00263A12"/>
    <w:rPr>
      <w:rFonts w:ascii="Arial" w:hAnsi="Arial" w:cs="Arial"/>
      <w:i/>
      <w:iCs/>
      <w:smallCaps/>
      <w:spacing w:val="0"/>
      <w:sz w:val="11"/>
      <w:szCs w:val="11"/>
      <w:u w:val="none"/>
      <w:lang w:val="fr-FR" w:eastAsia="fr-FR"/>
    </w:rPr>
  </w:style>
  <w:style w:type="character" w:customStyle="1" w:styleId="Vnbnnidung255pt4">
    <w:name w:val="Văn bản nội dung (2) + 5.5 pt4"/>
    <w:aliases w:val="Chữ hoa nhỏ7,Giãn cách 0 pt49"/>
    <w:rsid w:val="00263A12"/>
    <w:rPr>
      <w:rFonts w:ascii="Arial" w:hAnsi="Arial" w:cs="Arial"/>
      <w:smallCaps/>
      <w:spacing w:val="0"/>
      <w:sz w:val="11"/>
      <w:szCs w:val="11"/>
      <w:u w:val="none"/>
    </w:rPr>
  </w:style>
  <w:style w:type="character" w:customStyle="1" w:styleId="Vnbnnidung221">
    <w:name w:val="Văn bản nội dung (2)2"/>
    <w:rsid w:val="00263A12"/>
    <w:rPr>
      <w:rFonts w:ascii="Arial" w:hAnsi="Arial" w:cs="Arial"/>
      <w:spacing w:val="-10"/>
      <w:u w:val="none"/>
      <w:lang w:val="fr-FR" w:eastAsia="fr-FR"/>
    </w:rPr>
  </w:style>
  <w:style w:type="character" w:customStyle="1" w:styleId="Vnbnnidung38">
    <w:name w:val="Văn bản nội dung (38)_"/>
    <w:link w:val="Vnbnnidung380"/>
    <w:rsid w:val="00263A12"/>
    <w:rPr>
      <w:rFonts w:ascii="Arial" w:hAnsi="Arial" w:cs="Arial"/>
      <w:b/>
      <w:bCs/>
      <w:i/>
      <w:iCs/>
      <w:sz w:val="14"/>
      <w:szCs w:val="14"/>
      <w:shd w:val="clear" w:color="auto" w:fill="FFFFFF"/>
    </w:rPr>
  </w:style>
  <w:style w:type="paragraph" w:customStyle="1" w:styleId="Vnbnnidung380">
    <w:name w:val="Văn bản nội dung (38)"/>
    <w:basedOn w:val="Normal"/>
    <w:link w:val="Vnbnnidung38"/>
    <w:rsid w:val="00263A12"/>
    <w:pPr>
      <w:widowControl w:val="0"/>
      <w:shd w:val="clear" w:color="auto" w:fill="FFFFFF"/>
      <w:spacing w:before="180" w:after="0" w:line="186" w:lineRule="exact"/>
      <w:jc w:val="both"/>
    </w:pPr>
    <w:rPr>
      <w:rFonts w:ascii="Arial" w:hAnsi="Arial" w:cs="Arial"/>
      <w:b/>
      <w:bCs/>
      <w:i/>
      <w:iCs/>
      <w:sz w:val="14"/>
      <w:szCs w:val="14"/>
      <w:lang w:val="en-US"/>
    </w:rPr>
  </w:style>
  <w:style w:type="character" w:customStyle="1" w:styleId="Vnbnnidung38Khnginm">
    <w:name w:val="Văn bản nội dung (38) + Không in đậm"/>
    <w:aliases w:val="Không in nghiêng9"/>
    <w:rsid w:val="00263A12"/>
    <w:rPr>
      <w:rFonts w:ascii="Arial" w:hAnsi="Arial" w:cs="Arial"/>
      <w:b/>
      <w:bCs/>
      <w:i/>
      <w:iCs/>
      <w:spacing w:val="0"/>
      <w:sz w:val="14"/>
      <w:szCs w:val="14"/>
      <w:u w:val="none"/>
    </w:rPr>
  </w:style>
  <w:style w:type="character" w:customStyle="1" w:styleId="Vnbnnidung3675pt2">
    <w:name w:val="Văn bản nội dung (36) + 7.5 pt2"/>
    <w:aliases w:val="In nghiêng26"/>
    <w:rsid w:val="00263A12"/>
    <w:rPr>
      <w:rFonts w:ascii="Arial" w:hAnsi="Arial" w:cs="Arial"/>
      <w:b/>
      <w:bCs/>
      <w:i/>
      <w:iCs/>
      <w:sz w:val="15"/>
      <w:szCs w:val="15"/>
      <w:u w:val="none"/>
    </w:rPr>
  </w:style>
  <w:style w:type="character" w:customStyle="1" w:styleId="Vnbnnidung39">
    <w:name w:val="Văn bản nội dung (39)_"/>
    <w:link w:val="Vnbnnidung391"/>
    <w:rsid w:val="00263A12"/>
    <w:rPr>
      <w:rFonts w:ascii="Arial" w:hAnsi="Arial" w:cs="Arial"/>
      <w:sz w:val="14"/>
      <w:szCs w:val="14"/>
      <w:shd w:val="clear" w:color="auto" w:fill="FFFFFF"/>
    </w:rPr>
  </w:style>
  <w:style w:type="paragraph" w:customStyle="1" w:styleId="Vnbnnidung391">
    <w:name w:val="Văn bản nội dung (39)1"/>
    <w:basedOn w:val="Normal"/>
    <w:link w:val="Vnbnnidung39"/>
    <w:rsid w:val="00263A12"/>
    <w:pPr>
      <w:widowControl w:val="0"/>
      <w:shd w:val="clear" w:color="auto" w:fill="FFFFFF"/>
      <w:spacing w:after="0" w:line="186" w:lineRule="exact"/>
      <w:jc w:val="both"/>
    </w:pPr>
    <w:rPr>
      <w:rFonts w:ascii="Arial" w:hAnsi="Arial" w:cs="Arial"/>
      <w:sz w:val="14"/>
      <w:szCs w:val="14"/>
      <w:lang w:val="en-US"/>
    </w:rPr>
  </w:style>
  <w:style w:type="character" w:customStyle="1" w:styleId="Vnbnnidung3675pt1">
    <w:name w:val="Văn bản nội dung (36) + 7.5 pt1"/>
    <w:aliases w:val="Không in đậm12"/>
    <w:rsid w:val="00263A12"/>
    <w:rPr>
      <w:rFonts w:ascii="Arial" w:hAnsi="Arial" w:cs="Arial"/>
      <w:b/>
      <w:bCs/>
      <w:sz w:val="15"/>
      <w:szCs w:val="15"/>
      <w:u w:val="none"/>
    </w:rPr>
  </w:style>
  <w:style w:type="character" w:customStyle="1" w:styleId="Vnbnnidung335pt">
    <w:name w:val="Văn bản nội dung (33) + 5 pt"/>
    <w:rsid w:val="00263A12"/>
    <w:rPr>
      <w:rFonts w:ascii="Arial" w:hAnsi="Arial" w:cs="Arial"/>
      <w:sz w:val="10"/>
      <w:szCs w:val="10"/>
      <w:u w:val="none"/>
      <w:lang w:val="fr-FR" w:eastAsia="fr-FR"/>
    </w:rPr>
  </w:style>
  <w:style w:type="character" w:customStyle="1" w:styleId="Vnbnnidung33Inm">
    <w:name w:val="Văn bản nội dung (33) + In đậm"/>
    <w:rsid w:val="00263A12"/>
    <w:rPr>
      <w:rFonts w:ascii="Arial" w:hAnsi="Arial" w:cs="Arial"/>
      <w:b/>
      <w:bCs/>
      <w:sz w:val="13"/>
      <w:szCs w:val="13"/>
      <w:u w:val="none"/>
      <w:lang w:val="fr-FR" w:eastAsia="fr-FR"/>
    </w:rPr>
  </w:style>
  <w:style w:type="character" w:customStyle="1" w:styleId="Vnbnnidung275pt6">
    <w:name w:val="Văn bản nội dung (2) + 7.5 pt6"/>
    <w:aliases w:val="In nghiêng25,Giãn cách 0 pt48"/>
    <w:rsid w:val="00263A12"/>
    <w:rPr>
      <w:rFonts w:ascii="Arial" w:hAnsi="Arial" w:cs="Arial"/>
      <w:i/>
      <w:iCs/>
      <w:spacing w:val="0"/>
      <w:sz w:val="15"/>
      <w:szCs w:val="15"/>
      <w:u w:val="none"/>
    </w:rPr>
  </w:style>
  <w:style w:type="character" w:customStyle="1" w:styleId="Vnbnnidung285pt6">
    <w:name w:val="Văn bản nội dung (2) + 8.5 pt6"/>
    <w:aliases w:val="In đậm30,Chữ hoa nhỏ6,Giãn cách 0 pt47"/>
    <w:rsid w:val="00263A12"/>
    <w:rPr>
      <w:rFonts w:ascii="Arial" w:hAnsi="Arial" w:cs="Arial"/>
      <w:b/>
      <w:bCs/>
      <w:smallCaps/>
      <w:spacing w:val="0"/>
      <w:sz w:val="17"/>
      <w:szCs w:val="17"/>
      <w:u w:val="none"/>
    </w:rPr>
  </w:style>
  <w:style w:type="character" w:customStyle="1" w:styleId="Vnbnnidung285pt5">
    <w:name w:val="Văn bản nội dung (2) + 8.5 pt5"/>
    <w:aliases w:val="Giãn cách 0 pt46"/>
    <w:rsid w:val="00263A12"/>
    <w:rPr>
      <w:rFonts w:ascii="Arial" w:hAnsi="Arial" w:cs="Arial"/>
      <w:spacing w:val="0"/>
      <w:sz w:val="17"/>
      <w:szCs w:val="17"/>
      <w:u w:val="none"/>
    </w:rPr>
  </w:style>
  <w:style w:type="character" w:customStyle="1" w:styleId="Vnbnnidung24pt12">
    <w:name w:val="Văn bản nội dung (2) + 4 pt12"/>
    <w:aliases w:val="Giãn cách 0 pt45"/>
    <w:rsid w:val="00263A12"/>
    <w:rPr>
      <w:rFonts w:ascii="Arial" w:hAnsi="Arial" w:cs="Arial"/>
      <w:spacing w:val="0"/>
      <w:sz w:val="8"/>
      <w:szCs w:val="8"/>
      <w:u w:val="none"/>
    </w:rPr>
  </w:style>
  <w:style w:type="character" w:customStyle="1" w:styleId="Vnbnnidung285pt4">
    <w:name w:val="Văn bản nội dung (2) + 8.5 pt4"/>
    <w:aliases w:val="In đậm29,Giãn cách 1 pt"/>
    <w:rsid w:val="00263A12"/>
    <w:rPr>
      <w:rFonts w:ascii="Arial" w:hAnsi="Arial" w:cs="Arial"/>
      <w:b/>
      <w:bCs/>
      <w:color w:val="FFFFFF"/>
      <w:spacing w:val="20"/>
      <w:sz w:val="17"/>
      <w:szCs w:val="17"/>
      <w:u w:val="none"/>
      <w:lang w:val="de-DE" w:eastAsia="de-DE"/>
    </w:rPr>
  </w:style>
  <w:style w:type="character" w:customStyle="1" w:styleId="Vnbnnidung285pt3">
    <w:name w:val="Văn bản nội dung (2) + 8.5 pt3"/>
    <w:aliases w:val="Giãn cách 0 pt44"/>
    <w:rsid w:val="00263A12"/>
    <w:rPr>
      <w:rFonts w:ascii="Arial" w:hAnsi="Arial" w:cs="Arial"/>
      <w:color w:val="FFFFFF"/>
      <w:spacing w:val="0"/>
      <w:sz w:val="17"/>
      <w:szCs w:val="17"/>
      <w:u w:val="none"/>
    </w:rPr>
  </w:style>
  <w:style w:type="character" w:customStyle="1" w:styleId="Vnbnnidung400">
    <w:name w:val="Văn bản nội dung (40)_"/>
    <w:link w:val="Vnbnnidung401"/>
    <w:rsid w:val="00263A12"/>
    <w:rPr>
      <w:rFonts w:ascii="Arial" w:hAnsi="Arial" w:cs="Arial"/>
      <w:i/>
      <w:iCs/>
      <w:sz w:val="15"/>
      <w:szCs w:val="15"/>
      <w:shd w:val="clear" w:color="auto" w:fill="FFFFFF"/>
    </w:rPr>
  </w:style>
  <w:style w:type="paragraph" w:customStyle="1" w:styleId="Vnbnnidung401">
    <w:name w:val="Văn bản nội dung (40)"/>
    <w:basedOn w:val="Normal"/>
    <w:link w:val="Vnbnnidung400"/>
    <w:rsid w:val="00263A12"/>
    <w:pPr>
      <w:widowControl w:val="0"/>
      <w:shd w:val="clear" w:color="auto" w:fill="FFFFFF"/>
      <w:spacing w:before="180" w:after="0" w:line="240" w:lineRule="atLeast"/>
      <w:jc w:val="both"/>
    </w:pPr>
    <w:rPr>
      <w:rFonts w:ascii="Arial" w:hAnsi="Arial" w:cs="Arial"/>
      <w:i/>
      <w:iCs/>
      <w:sz w:val="15"/>
      <w:szCs w:val="15"/>
      <w:lang w:val="en-US"/>
    </w:rPr>
  </w:style>
  <w:style w:type="character" w:customStyle="1" w:styleId="Vnbnnidung39Inm">
    <w:name w:val="Văn bản nội dung (39) + In đậm"/>
    <w:aliases w:val="In nghiêng24"/>
    <w:rsid w:val="00263A12"/>
    <w:rPr>
      <w:rFonts w:ascii="Arial" w:hAnsi="Arial" w:cs="Arial"/>
      <w:b/>
      <w:bCs/>
      <w:i/>
      <w:iCs/>
      <w:spacing w:val="0"/>
      <w:sz w:val="14"/>
      <w:szCs w:val="14"/>
      <w:u w:val="none"/>
    </w:rPr>
  </w:style>
  <w:style w:type="character" w:customStyle="1" w:styleId="Vnbnnidung36Khnginm2">
    <w:name w:val="Văn bản nội dung (36) + Không in đậm2"/>
    <w:aliases w:val="In nghiêng23,Tỉ lệ 80%"/>
    <w:rsid w:val="00263A12"/>
    <w:rPr>
      <w:rFonts w:ascii="Arial" w:hAnsi="Arial" w:cs="Arial"/>
      <w:b/>
      <w:bCs/>
      <w:i/>
      <w:iCs/>
      <w:w w:val="80"/>
      <w:sz w:val="13"/>
      <w:szCs w:val="13"/>
      <w:u w:val="none"/>
      <w:lang w:val="fr-FR" w:eastAsia="fr-FR"/>
    </w:rPr>
  </w:style>
  <w:style w:type="character" w:customStyle="1" w:styleId="Vnbnnidung36Khnginm1">
    <w:name w:val="Văn bản nội dung (36) + Không in đậm1"/>
    <w:rsid w:val="00263A12"/>
    <w:rPr>
      <w:rFonts w:ascii="Arial" w:hAnsi="Arial" w:cs="Arial"/>
      <w:b/>
      <w:bCs/>
      <w:sz w:val="13"/>
      <w:szCs w:val="13"/>
      <w:u w:val="none"/>
      <w:lang w:val="fr-FR" w:eastAsia="fr-FR"/>
    </w:rPr>
  </w:style>
  <w:style w:type="character" w:customStyle="1" w:styleId="Chthchbng7">
    <w:name w:val="Chú thích bảng (7)_"/>
    <w:link w:val="Chthchbng70"/>
    <w:rsid w:val="00263A12"/>
    <w:rPr>
      <w:rFonts w:ascii="Arial" w:hAnsi="Arial" w:cs="Arial"/>
      <w:sz w:val="13"/>
      <w:szCs w:val="13"/>
      <w:shd w:val="clear" w:color="auto" w:fill="FFFFFF"/>
      <w:lang w:val="fr-FR" w:eastAsia="fr-FR"/>
    </w:rPr>
  </w:style>
  <w:style w:type="paragraph" w:customStyle="1" w:styleId="Chthchbng70">
    <w:name w:val="Chú thích bảng (7)"/>
    <w:basedOn w:val="Normal"/>
    <w:link w:val="Chthchbng7"/>
    <w:rsid w:val="00263A12"/>
    <w:pPr>
      <w:widowControl w:val="0"/>
      <w:shd w:val="clear" w:color="auto" w:fill="FFFFFF"/>
      <w:spacing w:after="0" w:line="218" w:lineRule="exact"/>
      <w:jc w:val="center"/>
    </w:pPr>
    <w:rPr>
      <w:rFonts w:ascii="Arial" w:hAnsi="Arial" w:cs="Arial"/>
      <w:sz w:val="13"/>
      <w:szCs w:val="13"/>
      <w:lang w:val="fr-FR" w:eastAsia="fr-FR"/>
    </w:rPr>
  </w:style>
  <w:style w:type="character" w:customStyle="1" w:styleId="Chthchbng8">
    <w:name w:val="Chú thích bảng (8)_"/>
    <w:link w:val="Chthchbng80"/>
    <w:rsid w:val="00263A12"/>
    <w:rPr>
      <w:rFonts w:ascii="Arial" w:hAnsi="Arial" w:cs="Arial"/>
      <w:sz w:val="13"/>
      <w:szCs w:val="13"/>
      <w:shd w:val="clear" w:color="auto" w:fill="FFFFFF"/>
      <w:lang w:val="fr-FR" w:eastAsia="fr-FR"/>
    </w:rPr>
  </w:style>
  <w:style w:type="paragraph" w:customStyle="1" w:styleId="Chthchbng80">
    <w:name w:val="Chú thích bảng (8)"/>
    <w:basedOn w:val="Normal"/>
    <w:link w:val="Chthchbng8"/>
    <w:rsid w:val="00263A12"/>
    <w:pPr>
      <w:widowControl w:val="0"/>
      <w:shd w:val="clear" w:color="auto" w:fill="FFFFFF"/>
      <w:spacing w:after="0" w:line="218" w:lineRule="exact"/>
      <w:jc w:val="both"/>
    </w:pPr>
    <w:rPr>
      <w:rFonts w:ascii="Arial" w:hAnsi="Arial" w:cs="Arial"/>
      <w:sz w:val="13"/>
      <w:szCs w:val="13"/>
      <w:lang w:val="fr-FR" w:eastAsia="fr-FR"/>
    </w:rPr>
  </w:style>
  <w:style w:type="character" w:customStyle="1" w:styleId="Chthchbng8Innghing">
    <w:name w:val="Chú thích bảng (8) + In nghiêng"/>
    <w:aliases w:val="Tỉ lệ 80%1"/>
    <w:rsid w:val="00263A12"/>
    <w:rPr>
      <w:rFonts w:ascii="Arial" w:hAnsi="Arial" w:cs="Arial"/>
      <w:i/>
      <w:iCs/>
      <w:w w:val="80"/>
      <w:sz w:val="13"/>
      <w:szCs w:val="13"/>
      <w:u w:val="none"/>
      <w:lang w:val="fr-FR" w:eastAsia="fr-FR"/>
    </w:rPr>
  </w:style>
  <w:style w:type="character" w:customStyle="1" w:styleId="Vnbnnidung26pt4">
    <w:name w:val="Văn bản nội dung (2) + 6 pt4"/>
    <w:aliases w:val="Chữ hoa nhỏ5,Giãn cách 0 pt43"/>
    <w:rsid w:val="00263A12"/>
    <w:rPr>
      <w:rFonts w:ascii="Arial" w:hAnsi="Arial" w:cs="Arial"/>
      <w:smallCaps/>
      <w:spacing w:val="0"/>
      <w:sz w:val="12"/>
      <w:szCs w:val="12"/>
      <w:u w:val="none"/>
      <w:lang w:val="fr-FR" w:eastAsia="fr-FR"/>
    </w:rPr>
  </w:style>
  <w:style w:type="character" w:customStyle="1" w:styleId="Vnbnnidung25pt3">
    <w:name w:val="Văn bản nội dung (2) + 5 pt3"/>
    <w:aliases w:val="In nghiêng22,Giãn cách 0 pt42"/>
    <w:rsid w:val="00263A12"/>
    <w:rPr>
      <w:rFonts w:ascii="Arial" w:hAnsi="Arial" w:cs="Arial"/>
      <w:i/>
      <w:iCs/>
      <w:spacing w:val="0"/>
      <w:sz w:val="10"/>
      <w:szCs w:val="10"/>
      <w:u w:val="none"/>
    </w:rPr>
  </w:style>
  <w:style w:type="character" w:customStyle="1" w:styleId="Vnbnnidung255pt3">
    <w:name w:val="Văn bản nội dung (2) + 5.5 pt3"/>
    <w:aliases w:val="Giãn cách -1 pt6"/>
    <w:rsid w:val="00263A12"/>
    <w:rPr>
      <w:rFonts w:ascii="Arial" w:hAnsi="Arial" w:cs="Arial"/>
      <w:spacing w:val="-20"/>
      <w:sz w:val="11"/>
      <w:szCs w:val="11"/>
      <w:u w:val="none"/>
      <w:lang w:val="fr-FR" w:eastAsia="fr-FR"/>
    </w:rPr>
  </w:style>
  <w:style w:type="character" w:customStyle="1" w:styleId="Vnbnnidung255pt2">
    <w:name w:val="Văn bản nội dung (2) + 5.5 pt2"/>
    <w:rsid w:val="00263A12"/>
    <w:rPr>
      <w:rFonts w:ascii="Arial" w:hAnsi="Arial" w:cs="Arial"/>
      <w:spacing w:val="-10"/>
      <w:sz w:val="11"/>
      <w:szCs w:val="11"/>
      <w:u w:val="none"/>
      <w:lang w:val="fr-FR" w:eastAsia="fr-FR"/>
    </w:rPr>
  </w:style>
  <w:style w:type="character" w:customStyle="1" w:styleId="Vnbnnidung24pt11">
    <w:name w:val="Văn bản nội dung (2) + 4 pt11"/>
    <w:aliases w:val="Giãn cách 0 pt41"/>
    <w:rsid w:val="00263A12"/>
    <w:rPr>
      <w:rFonts w:ascii="Arial" w:hAnsi="Arial" w:cs="Arial"/>
      <w:spacing w:val="0"/>
      <w:sz w:val="8"/>
      <w:szCs w:val="8"/>
      <w:u w:val="none"/>
    </w:rPr>
  </w:style>
  <w:style w:type="character" w:customStyle="1" w:styleId="Vnbnnidung2115pt">
    <w:name w:val="Văn bản nội dung (2) + 11.5 pt"/>
    <w:aliases w:val="In đậm28,Giãn cách -1 pt5"/>
    <w:rsid w:val="00263A12"/>
    <w:rPr>
      <w:rFonts w:ascii="Arial" w:hAnsi="Arial" w:cs="Arial"/>
      <w:b/>
      <w:bCs/>
      <w:spacing w:val="-30"/>
      <w:sz w:val="23"/>
      <w:szCs w:val="23"/>
      <w:u w:val="none"/>
      <w:lang w:val="fr-FR" w:eastAsia="fr-FR"/>
    </w:rPr>
  </w:style>
  <w:style w:type="character" w:customStyle="1" w:styleId="Vnbnnidung41">
    <w:name w:val="Văn bản nội dung (41)_"/>
    <w:link w:val="Vnbnnidung410"/>
    <w:rsid w:val="00263A12"/>
    <w:rPr>
      <w:rFonts w:ascii="Arial" w:hAnsi="Arial" w:cs="Arial"/>
      <w:sz w:val="13"/>
      <w:szCs w:val="13"/>
      <w:shd w:val="clear" w:color="auto" w:fill="FFFFFF"/>
      <w:lang w:val="fr-FR" w:eastAsia="fr-FR"/>
    </w:rPr>
  </w:style>
  <w:style w:type="paragraph" w:customStyle="1" w:styleId="Vnbnnidung410">
    <w:name w:val="Văn bản nội dung (41)"/>
    <w:basedOn w:val="Normal"/>
    <w:link w:val="Vnbnnidung41"/>
    <w:rsid w:val="00263A12"/>
    <w:pPr>
      <w:widowControl w:val="0"/>
      <w:shd w:val="clear" w:color="auto" w:fill="FFFFFF"/>
      <w:spacing w:after="0" w:line="190" w:lineRule="exact"/>
      <w:jc w:val="both"/>
    </w:pPr>
    <w:rPr>
      <w:rFonts w:ascii="Arial" w:hAnsi="Arial" w:cs="Arial"/>
      <w:sz w:val="13"/>
      <w:szCs w:val="13"/>
      <w:lang w:val="fr-FR" w:eastAsia="fr-FR"/>
    </w:rPr>
  </w:style>
  <w:style w:type="character" w:customStyle="1" w:styleId="Vnbnnidung41Chhoanh">
    <w:name w:val="Văn bản nội dung (41) + Chữ hoa nhỏ"/>
    <w:rsid w:val="00263A12"/>
    <w:rPr>
      <w:rFonts w:ascii="Arial" w:hAnsi="Arial" w:cs="Arial"/>
      <w:smallCaps/>
      <w:sz w:val="13"/>
      <w:szCs w:val="13"/>
      <w:u w:val="none"/>
      <w:lang w:val="fr-FR" w:eastAsia="fr-FR"/>
    </w:rPr>
  </w:style>
  <w:style w:type="character" w:customStyle="1" w:styleId="Vnbnnidung4175pt">
    <w:name w:val="Văn bản nội dung (41) + 7.5 pt"/>
    <w:aliases w:val="In đậm27"/>
    <w:rsid w:val="00263A12"/>
    <w:rPr>
      <w:rFonts w:ascii="Arial" w:hAnsi="Arial" w:cs="Arial"/>
      <w:b/>
      <w:bCs/>
      <w:sz w:val="15"/>
      <w:szCs w:val="15"/>
      <w:u w:val="none"/>
      <w:lang w:val="fr-FR" w:eastAsia="fr-FR"/>
    </w:rPr>
  </w:style>
  <w:style w:type="character" w:customStyle="1" w:styleId="Vnbnnidung3685pt">
    <w:name w:val="Văn bản nội dung (36) + 8.5 pt"/>
    <w:rsid w:val="00263A12"/>
    <w:rPr>
      <w:rFonts w:ascii="Arial" w:hAnsi="Arial" w:cs="Arial"/>
      <w:b/>
      <w:bCs/>
      <w:spacing w:val="0"/>
      <w:sz w:val="17"/>
      <w:szCs w:val="17"/>
      <w:u w:val="none"/>
      <w:lang w:val="en-US" w:eastAsia="en-US"/>
    </w:rPr>
  </w:style>
  <w:style w:type="character" w:customStyle="1" w:styleId="Vnbnnidung42">
    <w:name w:val="Văn bản nội dung (42)_"/>
    <w:link w:val="Vnbnnidung420"/>
    <w:rsid w:val="00263A12"/>
    <w:rPr>
      <w:rFonts w:ascii="Arial" w:hAnsi="Arial" w:cs="Arial"/>
      <w:sz w:val="12"/>
      <w:szCs w:val="12"/>
      <w:shd w:val="clear" w:color="auto" w:fill="FFFFFF"/>
    </w:rPr>
  </w:style>
  <w:style w:type="paragraph" w:customStyle="1" w:styleId="Vnbnnidung420">
    <w:name w:val="Văn bản nội dung (42)"/>
    <w:basedOn w:val="Normal"/>
    <w:link w:val="Vnbnnidung42"/>
    <w:rsid w:val="00263A12"/>
    <w:pPr>
      <w:widowControl w:val="0"/>
      <w:shd w:val="clear" w:color="auto" w:fill="FFFFFF"/>
      <w:spacing w:after="360" w:line="240" w:lineRule="atLeast"/>
    </w:pPr>
    <w:rPr>
      <w:rFonts w:ascii="Arial" w:hAnsi="Arial" w:cs="Arial"/>
      <w:sz w:val="12"/>
      <w:szCs w:val="12"/>
      <w:lang w:val="en-US"/>
    </w:rPr>
  </w:style>
  <w:style w:type="character" w:customStyle="1" w:styleId="Chthchbng9">
    <w:name w:val="Chú thích bảng (9)_"/>
    <w:link w:val="Chthchbng90"/>
    <w:rsid w:val="00263A12"/>
    <w:rPr>
      <w:rFonts w:ascii="Arial" w:hAnsi="Arial" w:cs="Arial"/>
      <w:sz w:val="12"/>
      <w:szCs w:val="12"/>
      <w:shd w:val="clear" w:color="auto" w:fill="FFFFFF"/>
    </w:rPr>
  </w:style>
  <w:style w:type="paragraph" w:customStyle="1" w:styleId="Chthchbng90">
    <w:name w:val="Chú thích bảng (9)"/>
    <w:basedOn w:val="Normal"/>
    <w:link w:val="Chthchbng9"/>
    <w:rsid w:val="00263A12"/>
    <w:pPr>
      <w:widowControl w:val="0"/>
      <w:shd w:val="clear" w:color="auto" w:fill="FFFFFF"/>
      <w:spacing w:after="0" w:line="190" w:lineRule="exact"/>
    </w:pPr>
    <w:rPr>
      <w:rFonts w:ascii="Arial" w:hAnsi="Arial" w:cs="Arial"/>
      <w:sz w:val="12"/>
      <w:szCs w:val="12"/>
      <w:lang w:val="en-US"/>
    </w:rPr>
  </w:style>
  <w:style w:type="character" w:customStyle="1" w:styleId="Chthchbng95pt">
    <w:name w:val="Chú thích bảng (9) + 5 pt"/>
    <w:aliases w:val="In nghiêng21,Tỉ lệ 150%2"/>
    <w:rsid w:val="00263A12"/>
    <w:rPr>
      <w:rFonts w:ascii="Arial" w:hAnsi="Arial" w:cs="Arial"/>
      <w:i/>
      <w:iCs/>
      <w:w w:val="150"/>
      <w:sz w:val="10"/>
      <w:szCs w:val="10"/>
      <w:u w:val="none"/>
    </w:rPr>
  </w:style>
  <w:style w:type="character" w:customStyle="1" w:styleId="Chthchbng10">
    <w:name w:val="Chú thích bảng (10)_"/>
    <w:link w:val="Chthchbng100"/>
    <w:rsid w:val="00263A12"/>
    <w:rPr>
      <w:rFonts w:ascii="Arial" w:hAnsi="Arial" w:cs="Arial"/>
      <w:b/>
      <w:bCs/>
      <w:i/>
      <w:iCs/>
      <w:sz w:val="14"/>
      <w:szCs w:val="14"/>
      <w:shd w:val="clear" w:color="auto" w:fill="FFFFFF"/>
    </w:rPr>
  </w:style>
  <w:style w:type="paragraph" w:customStyle="1" w:styleId="Chthchbng100">
    <w:name w:val="Chú thích bảng (10)"/>
    <w:basedOn w:val="Normal"/>
    <w:link w:val="Chthchbng10"/>
    <w:rsid w:val="00263A12"/>
    <w:pPr>
      <w:widowControl w:val="0"/>
      <w:shd w:val="clear" w:color="auto" w:fill="FFFFFF"/>
      <w:spacing w:after="0" w:line="190" w:lineRule="exact"/>
      <w:jc w:val="both"/>
    </w:pPr>
    <w:rPr>
      <w:rFonts w:ascii="Arial" w:hAnsi="Arial" w:cs="Arial"/>
      <w:b/>
      <w:bCs/>
      <w:i/>
      <w:iCs/>
      <w:sz w:val="14"/>
      <w:szCs w:val="14"/>
      <w:lang w:val="en-US"/>
    </w:rPr>
  </w:style>
  <w:style w:type="character" w:customStyle="1" w:styleId="Chthchbng10Khnginm">
    <w:name w:val="Chú thích bảng (10) + Không in đậm"/>
    <w:aliases w:val="Không in nghiêng8"/>
    <w:rsid w:val="00263A12"/>
    <w:rPr>
      <w:rFonts w:ascii="Arial" w:hAnsi="Arial" w:cs="Arial"/>
      <w:b/>
      <w:bCs/>
      <w:i/>
      <w:iCs/>
      <w:spacing w:val="0"/>
      <w:sz w:val="14"/>
      <w:szCs w:val="14"/>
      <w:u w:val="none"/>
    </w:rPr>
  </w:style>
  <w:style w:type="character" w:customStyle="1" w:styleId="Vnbnnidung24pt10">
    <w:name w:val="Văn bản nội dung (2) + 4 pt10"/>
    <w:aliases w:val="In đậm26,Giãn cách 0 pt40"/>
    <w:rsid w:val="00263A12"/>
    <w:rPr>
      <w:rFonts w:ascii="Arial" w:hAnsi="Arial" w:cs="Arial"/>
      <w:b/>
      <w:bCs/>
      <w:spacing w:val="0"/>
      <w:sz w:val="8"/>
      <w:szCs w:val="8"/>
      <w:u w:val="none"/>
    </w:rPr>
  </w:style>
  <w:style w:type="character" w:customStyle="1" w:styleId="Vnbnnidung24pt9">
    <w:name w:val="Văn bản nội dung (2) + 4 pt9"/>
    <w:aliases w:val="In nghiêng20,Giãn cách 0 pt39"/>
    <w:rsid w:val="00263A12"/>
    <w:rPr>
      <w:rFonts w:ascii="Arial" w:hAnsi="Arial" w:cs="Arial"/>
      <w:i/>
      <w:iCs/>
      <w:spacing w:val="0"/>
      <w:sz w:val="8"/>
      <w:szCs w:val="8"/>
      <w:u w:val="none"/>
    </w:rPr>
  </w:style>
  <w:style w:type="character" w:customStyle="1" w:styleId="Vnbnnidung213pt">
    <w:name w:val="Văn bản nội dung (2) + 13 pt"/>
    <w:rsid w:val="00263A12"/>
    <w:rPr>
      <w:rFonts w:ascii="Arial" w:hAnsi="Arial" w:cs="Arial"/>
      <w:spacing w:val="-10"/>
      <w:sz w:val="26"/>
      <w:szCs w:val="26"/>
      <w:u w:val="none"/>
    </w:rPr>
  </w:style>
  <w:style w:type="character" w:customStyle="1" w:styleId="Vnbnnidung216pt">
    <w:name w:val="Văn bản nội dung (2) + 16 pt"/>
    <w:aliases w:val="In đậm25,In nghiêng19,Giãn cách 0 pt38"/>
    <w:rsid w:val="00263A12"/>
    <w:rPr>
      <w:rFonts w:ascii="Arial" w:hAnsi="Arial" w:cs="Arial"/>
      <w:b/>
      <w:bCs/>
      <w:i/>
      <w:iCs/>
      <w:spacing w:val="0"/>
      <w:sz w:val="32"/>
      <w:szCs w:val="32"/>
      <w:u w:val="none"/>
    </w:rPr>
  </w:style>
  <w:style w:type="character" w:customStyle="1" w:styleId="Vnbnnidung3685pt1">
    <w:name w:val="Văn bản nội dung (36) + 8.5 pt1"/>
    <w:aliases w:val="Không in đậm11,In nghiêng18,Giãn cách 2 pt"/>
    <w:rsid w:val="00263A12"/>
    <w:rPr>
      <w:rFonts w:ascii="Arial" w:hAnsi="Arial" w:cs="Arial"/>
      <w:b/>
      <w:bCs/>
      <w:i/>
      <w:iCs/>
      <w:spacing w:val="50"/>
      <w:sz w:val="17"/>
      <w:szCs w:val="17"/>
      <w:u w:val="none"/>
    </w:rPr>
  </w:style>
  <w:style w:type="character" w:customStyle="1" w:styleId="Vnbnnidung367pt">
    <w:name w:val="Văn bản nội dung (36) + 7 pt"/>
    <w:aliases w:val="Không in đậm10"/>
    <w:rsid w:val="00263A12"/>
    <w:rPr>
      <w:rFonts w:ascii="Arial" w:hAnsi="Arial" w:cs="Arial"/>
      <w:b/>
      <w:bCs/>
      <w:sz w:val="14"/>
      <w:szCs w:val="14"/>
      <w:u w:val="none"/>
    </w:rPr>
  </w:style>
  <w:style w:type="character" w:customStyle="1" w:styleId="Vnbnnidung366pt">
    <w:name w:val="Văn bản nội dung (36) + 6 pt"/>
    <w:aliases w:val="Không in đậm9"/>
    <w:rsid w:val="00263A12"/>
    <w:rPr>
      <w:rFonts w:ascii="Arial" w:hAnsi="Arial" w:cs="Arial"/>
      <w:b/>
      <w:bCs/>
      <w:sz w:val="12"/>
      <w:szCs w:val="12"/>
      <w:u w:val="none"/>
    </w:rPr>
  </w:style>
  <w:style w:type="character" w:customStyle="1" w:styleId="Vnbnnidung365pt">
    <w:name w:val="Văn bản nội dung (36) + 5 pt"/>
    <w:aliases w:val="Không in đậm8"/>
    <w:rsid w:val="00263A12"/>
    <w:rPr>
      <w:rFonts w:ascii="Arial" w:hAnsi="Arial" w:cs="Arial"/>
      <w:b/>
      <w:bCs/>
      <w:sz w:val="10"/>
      <w:szCs w:val="10"/>
      <w:u w:val="none"/>
      <w:lang w:val="es-ES_tradnl" w:eastAsia="es-ES_tradnl"/>
    </w:rPr>
  </w:style>
  <w:style w:type="character" w:customStyle="1" w:styleId="Vnbnnidung367pt1">
    <w:name w:val="Văn bản nội dung (36) + 7 pt1"/>
    <w:aliases w:val="Không in đậm7"/>
    <w:rsid w:val="00263A12"/>
    <w:rPr>
      <w:rFonts w:ascii="Arial" w:hAnsi="Arial" w:cs="Arial"/>
      <w:b/>
      <w:bCs/>
      <w:spacing w:val="0"/>
      <w:sz w:val="14"/>
      <w:szCs w:val="14"/>
      <w:u w:val="none"/>
    </w:rPr>
  </w:style>
  <w:style w:type="character" w:customStyle="1" w:styleId="Vnbnnidung350">
    <w:name w:val="Văn bản nội dung (35)"/>
    <w:rsid w:val="00263A12"/>
    <w:rPr>
      <w:rFonts w:ascii="Arial" w:hAnsi="Arial" w:cs="Arial"/>
      <w:spacing w:val="0"/>
      <w:sz w:val="13"/>
      <w:szCs w:val="13"/>
      <w:u w:val="none"/>
      <w:lang w:val="en-US" w:eastAsia="en-US"/>
    </w:rPr>
  </w:style>
  <w:style w:type="character" w:customStyle="1" w:styleId="Vnbnnidung35Gincch0pt">
    <w:name w:val="Văn bản nội dung (35) + Giãn cách 0 pt"/>
    <w:rsid w:val="00263A12"/>
    <w:rPr>
      <w:rFonts w:ascii="Arial" w:hAnsi="Arial" w:cs="Arial"/>
      <w:spacing w:val="-10"/>
      <w:sz w:val="13"/>
      <w:szCs w:val="13"/>
      <w:u w:val="none"/>
      <w:lang w:val="en-US" w:eastAsia="en-US"/>
    </w:rPr>
  </w:style>
  <w:style w:type="character" w:customStyle="1" w:styleId="Vnbnnidung35Chhoanh">
    <w:name w:val="Văn bản nội dung (35) + Chữ hoa nhỏ"/>
    <w:rsid w:val="00263A12"/>
    <w:rPr>
      <w:rFonts w:ascii="Arial" w:hAnsi="Arial" w:cs="Arial"/>
      <w:smallCaps/>
      <w:spacing w:val="0"/>
      <w:sz w:val="13"/>
      <w:szCs w:val="13"/>
      <w:u w:val="none"/>
      <w:lang w:val="en-US" w:eastAsia="en-US"/>
    </w:rPr>
  </w:style>
  <w:style w:type="character" w:customStyle="1" w:styleId="Vnbnnidung368pt1">
    <w:name w:val="Văn bản nội dung (36) + 8 pt1"/>
    <w:aliases w:val="Giãn cách 0 pt37"/>
    <w:rsid w:val="00263A12"/>
    <w:rPr>
      <w:rFonts w:ascii="Arial" w:hAnsi="Arial" w:cs="Arial"/>
      <w:b/>
      <w:bCs/>
      <w:spacing w:val="-10"/>
      <w:sz w:val="16"/>
      <w:szCs w:val="16"/>
      <w:u w:val="none"/>
      <w:lang w:val="en-US" w:eastAsia="en-US"/>
    </w:rPr>
  </w:style>
  <w:style w:type="character" w:customStyle="1" w:styleId="Vnbnnidung17Inm">
    <w:name w:val="Văn bản nội dung (17) + In đậm"/>
    <w:aliases w:val="In nghiêng17"/>
    <w:rsid w:val="00263A12"/>
    <w:rPr>
      <w:rFonts w:ascii="Arial" w:hAnsi="Arial" w:cs="Arial"/>
      <w:b/>
      <w:bCs/>
      <w:i/>
      <w:iCs/>
      <w:sz w:val="15"/>
      <w:szCs w:val="15"/>
      <w:u w:val="none"/>
      <w:lang w:val="en-US" w:eastAsia="en-US"/>
    </w:rPr>
  </w:style>
  <w:style w:type="character" w:customStyle="1" w:styleId="Vnbnnidung170">
    <w:name w:val="Văn bản nội dung (17)"/>
    <w:rsid w:val="00263A12"/>
    <w:rPr>
      <w:rFonts w:ascii="Arial" w:hAnsi="Arial" w:cs="Arial"/>
      <w:spacing w:val="0"/>
      <w:sz w:val="15"/>
      <w:szCs w:val="15"/>
      <w:u w:val="none"/>
      <w:lang w:val="en-US" w:eastAsia="en-US"/>
    </w:rPr>
  </w:style>
  <w:style w:type="character" w:customStyle="1" w:styleId="Vnbnnidung1765pt">
    <w:name w:val="Văn bản nội dung (17) + 6.5 pt"/>
    <w:aliases w:val="In đậm24"/>
    <w:rsid w:val="00263A12"/>
    <w:rPr>
      <w:rFonts w:ascii="Arial" w:hAnsi="Arial" w:cs="Arial"/>
      <w:b/>
      <w:bCs/>
      <w:sz w:val="13"/>
      <w:szCs w:val="13"/>
      <w:u w:val="none"/>
      <w:lang w:val="en-US" w:eastAsia="en-US"/>
    </w:rPr>
  </w:style>
  <w:style w:type="character" w:customStyle="1" w:styleId="Vnbnnidung265pt3">
    <w:name w:val="Văn bản nội dung (2) + 6.5 pt3"/>
    <w:aliases w:val="In đậm23,Giãn cách 0 pt36"/>
    <w:rsid w:val="00263A12"/>
    <w:rPr>
      <w:rFonts w:ascii="Arial" w:hAnsi="Arial" w:cs="Arial"/>
      <w:b/>
      <w:bCs/>
      <w:spacing w:val="0"/>
      <w:sz w:val="13"/>
      <w:szCs w:val="13"/>
      <w:u w:val="none"/>
    </w:rPr>
  </w:style>
  <w:style w:type="character" w:customStyle="1" w:styleId="Vnbnnidung25pt2">
    <w:name w:val="Văn bản nội dung (2) + 5 pt2"/>
    <w:aliases w:val="In đậm22,Giãn cách 0 pt35"/>
    <w:rsid w:val="00263A12"/>
    <w:rPr>
      <w:rFonts w:ascii="Arial" w:hAnsi="Arial" w:cs="Arial"/>
      <w:b/>
      <w:bCs/>
      <w:spacing w:val="0"/>
      <w:sz w:val="10"/>
      <w:szCs w:val="10"/>
      <w:u w:val="none"/>
      <w:lang w:val="en-US" w:eastAsia="en-US"/>
    </w:rPr>
  </w:style>
  <w:style w:type="character" w:customStyle="1" w:styleId="Vnbnnidung265pt2">
    <w:name w:val="Văn bản nội dung (2) + 6.5 pt2"/>
    <w:aliases w:val="In đậm21,Chữ hoa nhỏ4,Giãn cách 0 pt34"/>
    <w:rsid w:val="00263A12"/>
    <w:rPr>
      <w:rFonts w:ascii="Arial" w:hAnsi="Arial" w:cs="Arial"/>
      <w:b/>
      <w:bCs/>
      <w:smallCaps/>
      <w:spacing w:val="0"/>
      <w:sz w:val="13"/>
      <w:szCs w:val="13"/>
      <w:u w:val="none"/>
      <w:lang w:val="en-US" w:eastAsia="en-US"/>
    </w:rPr>
  </w:style>
  <w:style w:type="character" w:customStyle="1" w:styleId="Vnbnnidung275pt5">
    <w:name w:val="Văn bản nội dung (2) + 7.5 pt5"/>
    <w:aliases w:val="In đậm20,Giãn cách 0 pt33"/>
    <w:rsid w:val="00263A12"/>
    <w:rPr>
      <w:rFonts w:ascii="Arial" w:hAnsi="Arial" w:cs="Arial"/>
      <w:b/>
      <w:bCs/>
      <w:spacing w:val="0"/>
      <w:sz w:val="15"/>
      <w:szCs w:val="15"/>
      <w:u w:val="none"/>
      <w:lang w:val="en-US" w:eastAsia="en-US"/>
    </w:rPr>
  </w:style>
  <w:style w:type="character" w:customStyle="1" w:styleId="Vnbnnidung24pt8">
    <w:name w:val="Văn bản nội dung (2) + 4 pt8"/>
    <w:aliases w:val="Chữ hoa nhỏ3,Tỉ lệ 300%2"/>
    <w:rsid w:val="00263A12"/>
    <w:rPr>
      <w:rFonts w:ascii="Arial" w:hAnsi="Arial" w:cs="Arial"/>
      <w:smallCaps/>
      <w:spacing w:val="-10"/>
      <w:w w:val="300"/>
      <w:sz w:val="8"/>
      <w:szCs w:val="8"/>
      <w:u w:val="none"/>
      <w:lang w:val="en-US" w:eastAsia="en-US"/>
    </w:rPr>
  </w:style>
  <w:style w:type="character" w:customStyle="1" w:styleId="Vnbnnidung24pt7">
    <w:name w:val="Văn bản nội dung (2) + 4 pt7"/>
    <w:aliases w:val="Tỉ lệ 300%1"/>
    <w:rsid w:val="00263A12"/>
    <w:rPr>
      <w:rFonts w:ascii="Arial" w:hAnsi="Arial" w:cs="Arial"/>
      <w:spacing w:val="-10"/>
      <w:w w:val="300"/>
      <w:sz w:val="8"/>
      <w:szCs w:val="8"/>
      <w:u w:val="none"/>
      <w:lang w:val="en-US" w:eastAsia="en-US"/>
    </w:rPr>
  </w:style>
  <w:style w:type="character" w:customStyle="1" w:styleId="Vnbnnidung275pt4">
    <w:name w:val="Văn bản nội dung (2) + 7.5 pt4"/>
    <w:aliases w:val="In đậm19,In nghiêng16,Giãn cách 0 pt32"/>
    <w:rsid w:val="00263A12"/>
    <w:rPr>
      <w:rFonts w:ascii="Arial" w:hAnsi="Arial" w:cs="Arial"/>
      <w:b/>
      <w:bCs/>
      <w:i/>
      <w:iCs/>
      <w:spacing w:val="0"/>
      <w:sz w:val="15"/>
      <w:szCs w:val="15"/>
      <w:u w:val="none"/>
      <w:lang w:val="en-US" w:eastAsia="en-US"/>
    </w:rPr>
  </w:style>
  <w:style w:type="character" w:customStyle="1" w:styleId="Vnbnnidung265pt1">
    <w:name w:val="Văn bản nội dung (2) + 6.5 pt1"/>
    <w:aliases w:val="Giãn cách 0 pt31"/>
    <w:rsid w:val="00263A12"/>
    <w:rPr>
      <w:rFonts w:ascii="Arial" w:hAnsi="Arial" w:cs="Arial"/>
      <w:spacing w:val="0"/>
      <w:sz w:val="13"/>
      <w:szCs w:val="13"/>
      <w:u w:val="none"/>
      <w:lang w:val="en-US" w:eastAsia="en-US"/>
    </w:rPr>
  </w:style>
  <w:style w:type="character" w:customStyle="1" w:styleId="Vnbnnidung24pt6">
    <w:name w:val="Văn bản nội dung (2) + 4 pt6"/>
    <w:aliases w:val="In nghiêng15,Giãn cách 0 pt30"/>
    <w:rsid w:val="00263A12"/>
    <w:rPr>
      <w:rFonts w:ascii="Arial" w:hAnsi="Arial" w:cs="Arial"/>
      <w:i/>
      <w:iCs/>
      <w:spacing w:val="0"/>
      <w:sz w:val="8"/>
      <w:szCs w:val="8"/>
      <w:u w:val="none"/>
      <w:lang w:val="en-US" w:eastAsia="en-US"/>
    </w:rPr>
  </w:style>
  <w:style w:type="character" w:customStyle="1" w:styleId="Vnbnnidung213pt2">
    <w:name w:val="Văn bản nội dung (2) + 13 pt2"/>
    <w:rsid w:val="00263A12"/>
    <w:rPr>
      <w:rFonts w:ascii="Arial" w:hAnsi="Arial" w:cs="Arial"/>
      <w:spacing w:val="-10"/>
      <w:sz w:val="26"/>
      <w:szCs w:val="26"/>
      <w:u w:val="none"/>
      <w:lang w:val="en-US" w:eastAsia="en-US"/>
    </w:rPr>
  </w:style>
  <w:style w:type="character" w:customStyle="1" w:styleId="Vnbnnidung39Inm1">
    <w:name w:val="Văn bản nội dung (39) + In đậm1"/>
    <w:aliases w:val="In nghiêng14,Giãn cách -1 pt4"/>
    <w:rsid w:val="00263A12"/>
    <w:rPr>
      <w:rFonts w:ascii="Arial" w:hAnsi="Arial" w:cs="Arial"/>
      <w:b/>
      <w:bCs/>
      <w:i/>
      <w:iCs/>
      <w:spacing w:val="-20"/>
      <w:sz w:val="14"/>
      <w:szCs w:val="14"/>
      <w:u w:val="none"/>
      <w:lang w:val="en-US" w:eastAsia="en-US"/>
    </w:rPr>
  </w:style>
  <w:style w:type="character" w:customStyle="1" w:styleId="Vnbnnidung390">
    <w:name w:val="Văn bản nội dung (39)"/>
    <w:rsid w:val="00263A12"/>
    <w:rPr>
      <w:rFonts w:ascii="Arial" w:hAnsi="Arial" w:cs="Arial"/>
      <w:spacing w:val="0"/>
      <w:sz w:val="14"/>
      <w:szCs w:val="14"/>
      <w:u w:val="none"/>
      <w:lang w:val="en-US" w:eastAsia="en-US"/>
    </w:rPr>
  </w:style>
  <w:style w:type="character" w:customStyle="1" w:styleId="Vnbnnidung39Chhoanh">
    <w:name w:val="Văn bản nội dung (39) + Chữ hoa nhỏ"/>
    <w:rsid w:val="00263A12"/>
    <w:rPr>
      <w:rFonts w:ascii="Arial" w:hAnsi="Arial" w:cs="Arial"/>
      <w:smallCaps/>
      <w:spacing w:val="0"/>
      <w:sz w:val="14"/>
      <w:szCs w:val="14"/>
      <w:u w:val="none"/>
      <w:lang w:val="en-US" w:eastAsia="en-US"/>
    </w:rPr>
  </w:style>
  <w:style w:type="character" w:customStyle="1" w:styleId="Vnbnnidung202">
    <w:name w:val="Văn bản nội dung (20)"/>
    <w:rsid w:val="00263A12"/>
    <w:rPr>
      <w:rFonts w:ascii="Arial" w:hAnsi="Arial" w:cs="Arial"/>
      <w:b/>
      <w:bCs/>
      <w:spacing w:val="0"/>
      <w:sz w:val="15"/>
      <w:szCs w:val="15"/>
      <w:u w:val="none"/>
    </w:rPr>
  </w:style>
  <w:style w:type="character" w:customStyle="1" w:styleId="Vnbnnidung16Chhoanh">
    <w:name w:val="Văn bản nội dung (16) + Chữ hoa nhỏ"/>
    <w:rsid w:val="00263A12"/>
    <w:rPr>
      <w:rFonts w:ascii="Arial" w:hAnsi="Arial" w:cs="Arial"/>
      <w:b/>
      <w:bCs/>
      <w:smallCaps/>
      <w:sz w:val="16"/>
      <w:szCs w:val="16"/>
      <w:u w:val="none"/>
      <w:lang w:val="en-US" w:eastAsia="en-US"/>
    </w:rPr>
  </w:style>
  <w:style w:type="character" w:customStyle="1" w:styleId="Vnbnnidung1665pt">
    <w:name w:val="Văn bản nội dung (16) + 6.5 pt"/>
    <w:rsid w:val="00263A12"/>
    <w:rPr>
      <w:rFonts w:ascii="Arial" w:hAnsi="Arial" w:cs="Arial"/>
      <w:b/>
      <w:bCs/>
      <w:sz w:val="13"/>
      <w:szCs w:val="13"/>
      <w:u w:val="none"/>
      <w:lang w:val="en-US" w:eastAsia="en-US"/>
    </w:rPr>
  </w:style>
  <w:style w:type="character" w:customStyle="1" w:styleId="Vnbnnidung3975pt">
    <w:name w:val="Văn bản nội dung (39) + 7.5 pt"/>
    <w:aliases w:val="In đậm18"/>
    <w:rsid w:val="00263A12"/>
    <w:rPr>
      <w:rFonts w:ascii="Arial" w:hAnsi="Arial" w:cs="Arial"/>
      <w:b/>
      <w:bCs/>
      <w:spacing w:val="0"/>
      <w:sz w:val="15"/>
      <w:szCs w:val="15"/>
      <w:u w:val="none"/>
      <w:lang w:val="en-US" w:eastAsia="en-US"/>
    </w:rPr>
  </w:style>
  <w:style w:type="character" w:customStyle="1" w:styleId="Chthchbng3Chhoanh">
    <w:name w:val="Chú thích bảng (3) + Chữ hoa nhỏ"/>
    <w:rsid w:val="00263A12"/>
    <w:rPr>
      <w:rFonts w:ascii="Arial" w:hAnsi="Arial" w:cs="Arial"/>
      <w:b/>
      <w:bCs/>
      <w:smallCaps/>
      <w:sz w:val="13"/>
      <w:szCs w:val="13"/>
      <w:u w:val="none"/>
    </w:rPr>
  </w:style>
  <w:style w:type="character" w:customStyle="1" w:styleId="Chthchbng11">
    <w:name w:val="Chú thích bảng (11)_"/>
    <w:link w:val="Chthchbng110"/>
    <w:rsid w:val="00263A12"/>
    <w:rPr>
      <w:rFonts w:ascii="Arial" w:hAnsi="Arial" w:cs="Arial"/>
      <w:b/>
      <w:bCs/>
      <w:i/>
      <w:iCs/>
      <w:sz w:val="15"/>
      <w:szCs w:val="15"/>
      <w:shd w:val="clear" w:color="auto" w:fill="FFFFFF"/>
    </w:rPr>
  </w:style>
  <w:style w:type="paragraph" w:customStyle="1" w:styleId="Chthchbng110">
    <w:name w:val="Chú thích bảng (11)"/>
    <w:basedOn w:val="Normal"/>
    <w:link w:val="Chthchbng11"/>
    <w:rsid w:val="00263A12"/>
    <w:pPr>
      <w:widowControl w:val="0"/>
      <w:shd w:val="clear" w:color="auto" w:fill="FFFFFF"/>
      <w:spacing w:after="0" w:line="237" w:lineRule="exact"/>
      <w:jc w:val="both"/>
    </w:pPr>
    <w:rPr>
      <w:rFonts w:ascii="Arial" w:hAnsi="Arial" w:cs="Arial"/>
      <w:b/>
      <w:bCs/>
      <w:i/>
      <w:iCs/>
      <w:sz w:val="15"/>
      <w:szCs w:val="15"/>
      <w:lang w:val="en-US"/>
    </w:rPr>
  </w:style>
  <w:style w:type="character" w:customStyle="1" w:styleId="Chthchbng1165pt">
    <w:name w:val="Chú thích bảng (11) + 6.5 pt"/>
    <w:aliases w:val="Không in nghiêng7"/>
    <w:rsid w:val="00263A12"/>
    <w:rPr>
      <w:rFonts w:ascii="Arial" w:hAnsi="Arial" w:cs="Arial"/>
      <w:b/>
      <w:bCs/>
      <w:i/>
      <w:iCs/>
      <w:sz w:val="13"/>
      <w:szCs w:val="13"/>
      <w:u w:val="none"/>
    </w:rPr>
  </w:style>
  <w:style w:type="character" w:customStyle="1" w:styleId="Chthchbng11Khnginnghing">
    <w:name w:val="Chú thích bảng (11) + Không in nghiêng"/>
    <w:aliases w:val="Giãn cách 1 pt1"/>
    <w:rsid w:val="00263A12"/>
    <w:rPr>
      <w:rFonts w:ascii="Arial" w:hAnsi="Arial" w:cs="Arial"/>
      <w:b/>
      <w:bCs/>
      <w:i/>
      <w:iCs/>
      <w:spacing w:val="20"/>
      <w:sz w:val="15"/>
      <w:szCs w:val="15"/>
      <w:u w:val="none"/>
    </w:rPr>
  </w:style>
  <w:style w:type="character" w:customStyle="1" w:styleId="Chthchbng118pt">
    <w:name w:val="Chú thích bảng (11) + 8 pt"/>
    <w:aliases w:val="Không in đậm6"/>
    <w:rsid w:val="00263A12"/>
    <w:rPr>
      <w:rFonts w:ascii="Arial" w:hAnsi="Arial" w:cs="Arial"/>
      <w:b/>
      <w:bCs/>
      <w:i/>
      <w:iCs/>
      <w:sz w:val="16"/>
      <w:szCs w:val="16"/>
      <w:u w:val="none"/>
    </w:rPr>
  </w:style>
  <w:style w:type="character" w:customStyle="1" w:styleId="Vnbnnidung26pt3">
    <w:name w:val="Văn bản nội dung (2) + 6 pt3"/>
    <w:aliases w:val="Giãn cách 0 pt29"/>
    <w:rsid w:val="00263A12"/>
    <w:rPr>
      <w:rFonts w:ascii="Arial" w:hAnsi="Arial" w:cs="Arial"/>
      <w:spacing w:val="0"/>
      <w:sz w:val="12"/>
      <w:szCs w:val="12"/>
      <w:u w:val="none"/>
    </w:rPr>
  </w:style>
  <w:style w:type="character" w:customStyle="1" w:styleId="Vnbnnidung25pt1">
    <w:name w:val="Văn bản nội dung (2) + 5 pt1"/>
    <w:aliases w:val="In nghiêng13,Giãn cách 0 pt28,Tỉ lệ 150%1"/>
    <w:rsid w:val="00263A12"/>
    <w:rPr>
      <w:rFonts w:ascii="Arial" w:hAnsi="Arial" w:cs="Arial"/>
      <w:i/>
      <w:iCs/>
      <w:spacing w:val="0"/>
      <w:w w:val="150"/>
      <w:sz w:val="10"/>
      <w:szCs w:val="10"/>
      <w:u w:val="none"/>
    </w:rPr>
  </w:style>
  <w:style w:type="character" w:customStyle="1" w:styleId="Vnbnnidung26pt2">
    <w:name w:val="Văn bản nội dung (2) + 6 pt2"/>
    <w:aliases w:val="Chữ hoa nhỏ2,Giãn cách 0 pt27"/>
    <w:rsid w:val="00263A12"/>
    <w:rPr>
      <w:rFonts w:ascii="Arial" w:hAnsi="Arial" w:cs="Arial"/>
      <w:smallCaps/>
      <w:spacing w:val="0"/>
      <w:sz w:val="12"/>
      <w:szCs w:val="12"/>
      <w:u w:val="none"/>
    </w:rPr>
  </w:style>
  <w:style w:type="character" w:customStyle="1" w:styleId="Vnbnnidung26pt1">
    <w:name w:val="Văn bản nội dung (2) + 6 pt1"/>
    <w:aliases w:val="Giãn cách 0 pt26"/>
    <w:rsid w:val="00263A12"/>
    <w:rPr>
      <w:rFonts w:ascii="Arial" w:hAnsi="Arial" w:cs="Arial"/>
      <w:spacing w:val="0"/>
      <w:sz w:val="12"/>
      <w:szCs w:val="12"/>
      <w:u w:val="none"/>
    </w:rPr>
  </w:style>
  <w:style w:type="character" w:customStyle="1" w:styleId="Vnbnnidung24pt5">
    <w:name w:val="Văn bản nội dung (2) + 4 pt5"/>
    <w:aliases w:val="Giãn cách 0 pt25"/>
    <w:rsid w:val="00263A12"/>
    <w:rPr>
      <w:rFonts w:ascii="Arial" w:hAnsi="Arial" w:cs="Arial"/>
      <w:spacing w:val="0"/>
      <w:sz w:val="8"/>
      <w:szCs w:val="8"/>
      <w:u w:val="none"/>
    </w:rPr>
  </w:style>
  <w:style w:type="character" w:customStyle="1" w:styleId="Vnbnnidung275pt3">
    <w:name w:val="Văn bản nội dung (2) + 7.5 pt3"/>
    <w:aliases w:val="In đậm17,Giãn cách 0 pt24"/>
    <w:rsid w:val="00263A12"/>
    <w:rPr>
      <w:rFonts w:ascii="Arial" w:hAnsi="Arial" w:cs="Arial"/>
      <w:b/>
      <w:bCs/>
      <w:spacing w:val="0"/>
      <w:sz w:val="15"/>
      <w:szCs w:val="15"/>
      <w:u w:val="none"/>
    </w:rPr>
  </w:style>
  <w:style w:type="character" w:customStyle="1" w:styleId="Vnbnnidung24pt4">
    <w:name w:val="Văn bản nội dung (2) + 4 pt4"/>
    <w:aliases w:val="Giãn cách 0 pt23"/>
    <w:rsid w:val="00263A12"/>
    <w:rPr>
      <w:rFonts w:ascii="Arial" w:hAnsi="Arial" w:cs="Arial"/>
      <w:spacing w:val="0"/>
      <w:sz w:val="8"/>
      <w:szCs w:val="8"/>
      <w:u w:val="none"/>
    </w:rPr>
  </w:style>
  <w:style w:type="character" w:customStyle="1" w:styleId="Vnbnnidung210pt2">
    <w:name w:val="Văn bản nội dung (2) + 10 pt2"/>
    <w:aliases w:val="Giãn cách 0 pt22"/>
    <w:rsid w:val="00263A12"/>
    <w:rPr>
      <w:rFonts w:ascii="Arial" w:hAnsi="Arial" w:cs="Arial"/>
      <w:spacing w:val="0"/>
      <w:sz w:val="20"/>
      <w:szCs w:val="20"/>
      <w:u w:val="none"/>
    </w:rPr>
  </w:style>
  <w:style w:type="character" w:customStyle="1" w:styleId="Vnbnnidung2Inm1">
    <w:name w:val="Văn bản nội dung (2) + In đậm1"/>
    <w:rsid w:val="00263A12"/>
    <w:rPr>
      <w:rFonts w:ascii="Arial" w:hAnsi="Arial" w:cs="Arial"/>
      <w:b/>
      <w:bCs/>
      <w:spacing w:val="-10"/>
      <w:sz w:val="24"/>
      <w:szCs w:val="24"/>
      <w:u w:val="none"/>
    </w:rPr>
  </w:style>
  <w:style w:type="character" w:customStyle="1" w:styleId="Chthchbng0">
    <w:name w:val="Chú thích bảng"/>
    <w:rsid w:val="00263A12"/>
    <w:rPr>
      <w:rFonts w:ascii="Arial" w:hAnsi="Arial" w:cs="Arial"/>
      <w:b/>
      <w:bCs/>
      <w:spacing w:val="0"/>
      <w:sz w:val="15"/>
      <w:szCs w:val="15"/>
      <w:u w:val="none"/>
    </w:rPr>
  </w:style>
  <w:style w:type="character" w:customStyle="1" w:styleId="Vnbnnidung2020">
    <w:name w:val="Văn bản nội dung (20)2"/>
    <w:rsid w:val="00263A12"/>
    <w:rPr>
      <w:rFonts w:ascii="Arial" w:hAnsi="Arial" w:cs="Arial"/>
      <w:b/>
      <w:bCs/>
      <w:spacing w:val="0"/>
      <w:sz w:val="15"/>
      <w:szCs w:val="15"/>
      <w:u w:val="none"/>
    </w:rPr>
  </w:style>
  <w:style w:type="character" w:customStyle="1" w:styleId="Vnbnnidung43">
    <w:name w:val="Văn bản nội dung (43)_"/>
    <w:link w:val="Vnbnnidung430"/>
    <w:rsid w:val="00263A12"/>
    <w:rPr>
      <w:rFonts w:ascii="Arial" w:hAnsi="Arial" w:cs="Arial"/>
      <w:b/>
      <w:bCs/>
      <w:sz w:val="21"/>
      <w:szCs w:val="21"/>
      <w:shd w:val="clear" w:color="auto" w:fill="FFFFFF"/>
    </w:rPr>
  </w:style>
  <w:style w:type="paragraph" w:customStyle="1" w:styleId="Vnbnnidung430">
    <w:name w:val="Văn bản nội dung (43)"/>
    <w:basedOn w:val="Normal"/>
    <w:link w:val="Vnbnnidung43"/>
    <w:rsid w:val="00263A12"/>
    <w:pPr>
      <w:widowControl w:val="0"/>
      <w:shd w:val="clear" w:color="auto" w:fill="FFFFFF"/>
      <w:spacing w:after="180" w:line="240" w:lineRule="atLeast"/>
      <w:ind w:hanging="200"/>
    </w:pPr>
    <w:rPr>
      <w:rFonts w:ascii="Arial" w:hAnsi="Arial" w:cs="Arial"/>
      <w:b/>
      <w:bCs/>
      <w:sz w:val="21"/>
      <w:szCs w:val="21"/>
      <w:lang w:val="en-US"/>
    </w:rPr>
  </w:style>
  <w:style w:type="character" w:customStyle="1" w:styleId="Vnbnnidung247pt">
    <w:name w:val="Văn bản nội dung (24) + 7 pt"/>
    <w:aliases w:val="Không in đậm5"/>
    <w:rsid w:val="00263A12"/>
    <w:rPr>
      <w:rFonts w:ascii="Arial" w:hAnsi="Arial" w:cs="Arial"/>
      <w:b/>
      <w:bCs/>
      <w:sz w:val="14"/>
      <w:szCs w:val="14"/>
      <w:u w:val="none"/>
    </w:rPr>
  </w:style>
  <w:style w:type="character" w:customStyle="1" w:styleId="Vnbnnidung44">
    <w:name w:val="Văn bản nội dung (44)_"/>
    <w:link w:val="Vnbnnidung440"/>
    <w:rsid w:val="00263A12"/>
    <w:rPr>
      <w:rFonts w:ascii="Arial" w:hAnsi="Arial" w:cs="Arial"/>
      <w:i/>
      <w:iCs/>
      <w:sz w:val="14"/>
      <w:szCs w:val="14"/>
      <w:shd w:val="clear" w:color="auto" w:fill="FFFFFF"/>
    </w:rPr>
  </w:style>
  <w:style w:type="paragraph" w:customStyle="1" w:styleId="Vnbnnidung440">
    <w:name w:val="Văn bản nội dung (44)"/>
    <w:basedOn w:val="Normal"/>
    <w:link w:val="Vnbnnidung44"/>
    <w:rsid w:val="00263A12"/>
    <w:pPr>
      <w:widowControl w:val="0"/>
      <w:shd w:val="clear" w:color="auto" w:fill="FFFFFF"/>
      <w:spacing w:after="0" w:line="223" w:lineRule="exact"/>
      <w:jc w:val="both"/>
    </w:pPr>
    <w:rPr>
      <w:rFonts w:ascii="Arial" w:hAnsi="Arial" w:cs="Arial"/>
      <w:i/>
      <w:iCs/>
      <w:sz w:val="14"/>
      <w:szCs w:val="14"/>
      <w:lang w:val="en-US"/>
    </w:rPr>
  </w:style>
  <w:style w:type="character" w:customStyle="1" w:styleId="Vnbnnidung4465pt">
    <w:name w:val="Văn bản nội dung (44) + 6.5 pt"/>
    <w:aliases w:val="In đậm16,Không in nghiêng6"/>
    <w:rsid w:val="00263A12"/>
    <w:rPr>
      <w:rFonts w:ascii="Arial" w:hAnsi="Arial" w:cs="Arial"/>
      <w:b/>
      <w:bCs/>
      <w:i/>
      <w:iCs/>
      <w:sz w:val="13"/>
      <w:szCs w:val="13"/>
      <w:u w:val="none"/>
    </w:rPr>
  </w:style>
  <w:style w:type="character" w:customStyle="1" w:styleId="Vnbnnidung2105pt4">
    <w:name w:val="Văn bản nội dung (2) + 10.5 pt4"/>
    <w:aliases w:val="In đậm15,Giãn cách 0 pt21"/>
    <w:rsid w:val="00263A12"/>
    <w:rPr>
      <w:rFonts w:ascii="Arial" w:hAnsi="Arial" w:cs="Arial"/>
      <w:b/>
      <w:bCs/>
      <w:spacing w:val="0"/>
      <w:sz w:val="21"/>
      <w:szCs w:val="21"/>
      <w:u w:val="none"/>
    </w:rPr>
  </w:style>
  <w:style w:type="character" w:customStyle="1" w:styleId="Vnbnnidung29pt3">
    <w:name w:val="Văn bản nội dung (2) + 9 pt3"/>
    <w:aliases w:val="In đậm14,In nghiêng12,Giãn cách 0 pt20"/>
    <w:rsid w:val="00263A12"/>
    <w:rPr>
      <w:rFonts w:ascii="Arial" w:hAnsi="Arial" w:cs="Arial"/>
      <w:b/>
      <w:bCs/>
      <w:i/>
      <w:iCs/>
      <w:spacing w:val="0"/>
      <w:sz w:val="18"/>
      <w:szCs w:val="18"/>
      <w:u w:val="none"/>
    </w:rPr>
  </w:style>
  <w:style w:type="character" w:customStyle="1" w:styleId="Vnbnnidung210pt1">
    <w:name w:val="Văn bản nội dung (2) + 10 pt1"/>
    <w:aliases w:val="Giãn cách 0 pt19"/>
    <w:rsid w:val="00263A12"/>
    <w:rPr>
      <w:rFonts w:ascii="Arial" w:hAnsi="Arial" w:cs="Arial"/>
      <w:noProof/>
      <w:spacing w:val="0"/>
      <w:sz w:val="20"/>
      <w:szCs w:val="20"/>
      <w:u w:val="none"/>
    </w:rPr>
  </w:style>
  <w:style w:type="character" w:customStyle="1" w:styleId="Vnbnnidung24pt3">
    <w:name w:val="Văn bản nội dung (2) + 4 pt3"/>
    <w:aliases w:val="Tỉ lệ 200%"/>
    <w:rsid w:val="00263A12"/>
    <w:rPr>
      <w:rFonts w:ascii="Arial" w:hAnsi="Arial" w:cs="Arial"/>
      <w:spacing w:val="-10"/>
      <w:w w:val="200"/>
      <w:sz w:val="8"/>
      <w:szCs w:val="8"/>
      <w:u w:val="none"/>
    </w:rPr>
  </w:style>
  <w:style w:type="character" w:customStyle="1" w:styleId="Vnbnnidung24pt2">
    <w:name w:val="Văn bản nội dung (2) + 4 pt2"/>
    <w:aliases w:val="Giãn cách 0 pt18"/>
    <w:rsid w:val="00263A12"/>
    <w:rPr>
      <w:rFonts w:ascii="Arial" w:hAnsi="Arial" w:cs="Arial"/>
      <w:spacing w:val="0"/>
      <w:sz w:val="8"/>
      <w:szCs w:val="8"/>
      <w:u w:val="none"/>
    </w:rPr>
  </w:style>
  <w:style w:type="character" w:customStyle="1" w:styleId="Chthchbng12">
    <w:name w:val="Chú thích bảng (12)_"/>
    <w:link w:val="Chthchbng120"/>
    <w:rsid w:val="00263A12"/>
    <w:rPr>
      <w:rFonts w:ascii="Arial" w:hAnsi="Arial" w:cs="Arial"/>
      <w:b/>
      <w:bCs/>
      <w:sz w:val="16"/>
      <w:szCs w:val="16"/>
      <w:shd w:val="clear" w:color="auto" w:fill="FFFFFF"/>
    </w:rPr>
  </w:style>
  <w:style w:type="paragraph" w:customStyle="1" w:styleId="Chthchbng120">
    <w:name w:val="Chú thích bảng (12)"/>
    <w:basedOn w:val="Normal"/>
    <w:link w:val="Chthchbng12"/>
    <w:rsid w:val="00263A12"/>
    <w:pPr>
      <w:widowControl w:val="0"/>
      <w:shd w:val="clear" w:color="auto" w:fill="FFFFFF"/>
      <w:spacing w:after="0" w:line="240" w:lineRule="atLeast"/>
    </w:pPr>
    <w:rPr>
      <w:rFonts w:ascii="Arial" w:hAnsi="Arial" w:cs="Arial"/>
      <w:b/>
      <w:bCs/>
      <w:sz w:val="16"/>
      <w:szCs w:val="16"/>
      <w:lang w:val="en-US"/>
    </w:rPr>
  </w:style>
  <w:style w:type="character" w:customStyle="1" w:styleId="Vnbnnidung2055pt">
    <w:name w:val="Văn bản nội dung (20) + 5.5 pt"/>
    <w:aliases w:val="Không in đậm4"/>
    <w:rsid w:val="00263A12"/>
    <w:rPr>
      <w:rFonts w:ascii="Arial" w:hAnsi="Arial" w:cs="Arial"/>
      <w:b/>
      <w:bCs/>
      <w:sz w:val="11"/>
      <w:szCs w:val="11"/>
      <w:u w:val="none"/>
    </w:rPr>
  </w:style>
  <w:style w:type="character" w:customStyle="1" w:styleId="Vnbnnidung36Chhoanh">
    <w:name w:val="Văn bản nội dung (36) + Chữ hoa nhỏ"/>
    <w:rsid w:val="00263A12"/>
    <w:rPr>
      <w:rFonts w:ascii="Arial" w:hAnsi="Arial" w:cs="Arial"/>
      <w:b/>
      <w:bCs/>
      <w:smallCaps/>
      <w:sz w:val="13"/>
      <w:szCs w:val="13"/>
      <w:u w:val="none"/>
    </w:rPr>
  </w:style>
  <w:style w:type="character" w:customStyle="1" w:styleId="Vnbnnidung45">
    <w:name w:val="Văn bản nội dung (45)_"/>
    <w:link w:val="Vnbnnidung450"/>
    <w:rsid w:val="00263A12"/>
    <w:rPr>
      <w:rFonts w:ascii="Arial" w:hAnsi="Arial" w:cs="Arial"/>
      <w:i/>
      <w:iCs/>
      <w:sz w:val="12"/>
      <w:szCs w:val="12"/>
      <w:shd w:val="clear" w:color="auto" w:fill="FFFFFF"/>
    </w:rPr>
  </w:style>
  <w:style w:type="paragraph" w:customStyle="1" w:styleId="Vnbnnidung450">
    <w:name w:val="Văn bản nội dung (45)"/>
    <w:basedOn w:val="Normal"/>
    <w:link w:val="Vnbnnidung45"/>
    <w:rsid w:val="00263A12"/>
    <w:pPr>
      <w:widowControl w:val="0"/>
      <w:shd w:val="clear" w:color="auto" w:fill="FFFFFF"/>
      <w:spacing w:after="0" w:line="204" w:lineRule="exact"/>
      <w:jc w:val="both"/>
    </w:pPr>
    <w:rPr>
      <w:rFonts w:ascii="Arial" w:hAnsi="Arial" w:cs="Arial"/>
      <w:i/>
      <w:iCs/>
      <w:sz w:val="12"/>
      <w:szCs w:val="12"/>
      <w:lang w:val="en-US"/>
    </w:rPr>
  </w:style>
  <w:style w:type="character" w:customStyle="1" w:styleId="Vnbnnidung4565pt">
    <w:name w:val="Văn bản nội dung (45) + 6.5 pt"/>
    <w:aliases w:val="Không in nghiêng5"/>
    <w:rsid w:val="00263A12"/>
    <w:rPr>
      <w:rFonts w:ascii="Arial" w:hAnsi="Arial" w:cs="Arial"/>
      <w:i/>
      <w:iCs/>
      <w:sz w:val="13"/>
      <w:szCs w:val="13"/>
      <w:u w:val="none"/>
    </w:rPr>
  </w:style>
  <w:style w:type="character" w:customStyle="1" w:styleId="Vnbnnidung275pt2">
    <w:name w:val="Văn bản nội dung (2) + 7.5 pt2"/>
    <w:aliases w:val="In đậm13,In nghiêng11,Giãn cách 0 pt17"/>
    <w:rsid w:val="00263A12"/>
    <w:rPr>
      <w:rFonts w:ascii="Arial" w:hAnsi="Arial" w:cs="Arial"/>
      <w:b/>
      <w:bCs/>
      <w:i/>
      <w:iCs/>
      <w:spacing w:val="0"/>
      <w:sz w:val="15"/>
      <w:szCs w:val="15"/>
      <w:u w:val="none"/>
    </w:rPr>
  </w:style>
  <w:style w:type="character" w:customStyle="1" w:styleId="Vnbnnidung255pt1">
    <w:name w:val="Văn bản nội dung (2) + 5.5 pt1"/>
    <w:aliases w:val="Giãn cách 0 pt16"/>
    <w:rsid w:val="00263A12"/>
    <w:rPr>
      <w:rFonts w:ascii="Arial" w:hAnsi="Arial" w:cs="Arial"/>
      <w:spacing w:val="0"/>
      <w:sz w:val="11"/>
      <w:szCs w:val="11"/>
      <w:u w:val="none"/>
    </w:rPr>
  </w:style>
  <w:style w:type="character" w:customStyle="1" w:styleId="Vnbnnidung46">
    <w:name w:val="Văn bản nội dung (46)_"/>
    <w:link w:val="Vnbnnidung460"/>
    <w:rsid w:val="00263A12"/>
    <w:rPr>
      <w:rFonts w:ascii="Arial" w:hAnsi="Arial" w:cs="Arial"/>
      <w:i/>
      <w:iCs/>
      <w:sz w:val="15"/>
      <w:szCs w:val="15"/>
      <w:shd w:val="clear" w:color="auto" w:fill="FFFFFF"/>
    </w:rPr>
  </w:style>
  <w:style w:type="paragraph" w:customStyle="1" w:styleId="Vnbnnidung460">
    <w:name w:val="Văn bản nội dung (46)"/>
    <w:basedOn w:val="Normal"/>
    <w:link w:val="Vnbnnidung46"/>
    <w:rsid w:val="00263A12"/>
    <w:pPr>
      <w:widowControl w:val="0"/>
      <w:shd w:val="clear" w:color="auto" w:fill="FFFFFF"/>
      <w:spacing w:before="540" w:after="0" w:line="181" w:lineRule="exact"/>
      <w:jc w:val="both"/>
    </w:pPr>
    <w:rPr>
      <w:rFonts w:ascii="Arial" w:hAnsi="Arial" w:cs="Arial"/>
      <w:i/>
      <w:iCs/>
      <w:sz w:val="15"/>
      <w:szCs w:val="15"/>
      <w:lang w:val="en-US"/>
    </w:rPr>
  </w:style>
  <w:style w:type="character" w:customStyle="1" w:styleId="Vnbnnidung207pt1">
    <w:name w:val="Văn bản nội dung (20) + 7 pt1"/>
    <w:aliases w:val="In nghiêng10,Giãn cách -1 pt3"/>
    <w:rsid w:val="00263A12"/>
    <w:rPr>
      <w:rFonts w:ascii="Arial" w:hAnsi="Arial" w:cs="Arial"/>
      <w:b/>
      <w:bCs/>
      <w:i/>
      <w:iCs/>
      <w:spacing w:val="-20"/>
      <w:sz w:val="14"/>
      <w:szCs w:val="14"/>
      <w:u w:val="none"/>
    </w:rPr>
  </w:style>
  <w:style w:type="character" w:customStyle="1" w:styleId="Vnbnnidung47">
    <w:name w:val="Văn bản nội dung (47)_"/>
    <w:link w:val="Vnbnnidung470"/>
    <w:rsid w:val="00263A12"/>
    <w:rPr>
      <w:rFonts w:ascii="Arial" w:hAnsi="Arial" w:cs="Arial"/>
      <w:sz w:val="12"/>
      <w:szCs w:val="12"/>
      <w:shd w:val="clear" w:color="auto" w:fill="FFFFFF"/>
    </w:rPr>
  </w:style>
  <w:style w:type="paragraph" w:customStyle="1" w:styleId="Vnbnnidung470">
    <w:name w:val="Văn bản nội dung (47)"/>
    <w:basedOn w:val="Normal"/>
    <w:link w:val="Vnbnnidung47"/>
    <w:rsid w:val="00263A12"/>
    <w:pPr>
      <w:widowControl w:val="0"/>
      <w:shd w:val="clear" w:color="auto" w:fill="FFFFFF"/>
      <w:spacing w:after="180" w:line="240" w:lineRule="atLeast"/>
      <w:jc w:val="right"/>
    </w:pPr>
    <w:rPr>
      <w:rFonts w:ascii="Arial" w:hAnsi="Arial" w:cs="Arial"/>
      <w:sz w:val="12"/>
      <w:szCs w:val="12"/>
      <w:lang w:val="en-US"/>
    </w:rPr>
  </w:style>
  <w:style w:type="character" w:customStyle="1" w:styleId="Vnbnnidung48">
    <w:name w:val="Văn bản nội dung (48)_"/>
    <w:link w:val="Vnbnnidung480"/>
    <w:rsid w:val="00263A12"/>
    <w:rPr>
      <w:rFonts w:ascii="Arial" w:hAnsi="Arial" w:cs="Arial"/>
      <w:b/>
      <w:bCs/>
      <w:sz w:val="13"/>
      <w:szCs w:val="13"/>
      <w:shd w:val="clear" w:color="auto" w:fill="FFFFFF"/>
    </w:rPr>
  </w:style>
  <w:style w:type="paragraph" w:customStyle="1" w:styleId="Vnbnnidung480">
    <w:name w:val="Văn bản nội dung (48)"/>
    <w:basedOn w:val="Normal"/>
    <w:link w:val="Vnbnnidung48"/>
    <w:rsid w:val="00263A12"/>
    <w:pPr>
      <w:widowControl w:val="0"/>
      <w:shd w:val="clear" w:color="auto" w:fill="FFFFFF"/>
      <w:spacing w:after="0" w:line="237" w:lineRule="exact"/>
    </w:pPr>
    <w:rPr>
      <w:rFonts w:ascii="Arial" w:hAnsi="Arial" w:cs="Arial"/>
      <w:b/>
      <w:bCs/>
      <w:sz w:val="13"/>
      <w:szCs w:val="13"/>
      <w:lang w:val="en-US"/>
    </w:rPr>
  </w:style>
  <w:style w:type="character" w:customStyle="1" w:styleId="Vnbnnidung477pt">
    <w:name w:val="Văn bản nội dung (47) + 7 pt"/>
    <w:aliases w:val="In nghiêng9"/>
    <w:rsid w:val="00263A12"/>
    <w:rPr>
      <w:rFonts w:ascii="Arial" w:hAnsi="Arial" w:cs="Arial"/>
      <w:i/>
      <w:iCs/>
      <w:sz w:val="14"/>
      <w:szCs w:val="14"/>
      <w:u w:val="none"/>
    </w:rPr>
  </w:style>
  <w:style w:type="character" w:customStyle="1" w:styleId="Vnbnnidung245pt1">
    <w:name w:val="Văn bản nội dung (2) + 4.5 pt1"/>
    <w:aliases w:val="Giãn cách 0 pt15"/>
    <w:rsid w:val="00263A12"/>
    <w:rPr>
      <w:rFonts w:ascii="Arial" w:hAnsi="Arial" w:cs="Arial"/>
      <w:spacing w:val="0"/>
      <w:sz w:val="9"/>
      <w:szCs w:val="9"/>
      <w:u w:val="none"/>
    </w:rPr>
  </w:style>
  <w:style w:type="character" w:customStyle="1" w:styleId="Vnbnnidung49">
    <w:name w:val="Văn bản nội dung (49)_"/>
    <w:link w:val="Vnbnnidung490"/>
    <w:rsid w:val="00263A12"/>
    <w:rPr>
      <w:rFonts w:ascii="Arial" w:hAnsi="Arial" w:cs="Arial"/>
      <w:i/>
      <w:iCs/>
      <w:sz w:val="14"/>
      <w:szCs w:val="14"/>
      <w:shd w:val="clear" w:color="auto" w:fill="FFFFFF"/>
    </w:rPr>
  </w:style>
  <w:style w:type="paragraph" w:customStyle="1" w:styleId="Vnbnnidung490">
    <w:name w:val="Văn bản nội dung (49)"/>
    <w:basedOn w:val="Normal"/>
    <w:link w:val="Vnbnnidung49"/>
    <w:rsid w:val="00263A12"/>
    <w:pPr>
      <w:widowControl w:val="0"/>
      <w:shd w:val="clear" w:color="auto" w:fill="FFFFFF"/>
      <w:spacing w:before="180" w:after="0" w:line="190" w:lineRule="exact"/>
      <w:jc w:val="both"/>
    </w:pPr>
    <w:rPr>
      <w:rFonts w:ascii="Arial" w:hAnsi="Arial" w:cs="Arial"/>
      <w:i/>
      <w:iCs/>
      <w:sz w:val="14"/>
      <w:szCs w:val="14"/>
      <w:lang w:val="en-US"/>
    </w:rPr>
  </w:style>
  <w:style w:type="character" w:customStyle="1" w:styleId="Vnbnnidung204pt">
    <w:name w:val="Văn bản nội dung (20) + 4 pt"/>
    <w:rsid w:val="00263A12"/>
    <w:rPr>
      <w:rFonts w:ascii="Arial" w:hAnsi="Arial" w:cs="Arial"/>
      <w:b/>
      <w:bCs/>
      <w:sz w:val="8"/>
      <w:szCs w:val="8"/>
      <w:u w:val="none"/>
    </w:rPr>
  </w:style>
  <w:style w:type="character" w:customStyle="1" w:styleId="Vnbnnidung500">
    <w:name w:val="Văn bản nội dung (50)_"/>
    <w:link w:val="Vnbnnidung501"/>
    <w:rsid w:val="00263A12"/>
    <w:rPr>
      <w:rFonts w:ascii="Arial" w:hAnsi="Arial" w:cs="Arial"/>
      <w:b/>
      <w:bCs/>
      <w:sz w:val="18"/>
      <w:szCs w:val="18"/>
      <w:shd w:val="clear" w:color="auto" w:fill="FFFFFF"/>
    </w:rPr>
  </w:style>
  <w:style w:type="paragraph" w:customStyle="1" w:styleId="Vnbnnidung501">
    <w:name w:val="Văn bản nội dung (50)"/>
    <w:basedOn w:val="Normal"/>
    <w:link w:val="Vnbnnidung500"/>
    <w:rsid w:val="00263A12"/>
    <w:pPr>
      <w:widowControl w:val="0"/>
      <w:shd w:val="clear" w:color="auto" w:fill="FFFFFF"/>
      <w:spacing w:after="300" w:line="240" w:lineRule="atLeast"/>
      <w:ind w:hanging="1060"/>
    </w:pPr>
    <w:rPr>
      <w:rFonts w:ascii="Arial" w:hAnsi="Arial" w:cs="Arial"/>
      <w:b/>
      <w:bCs/>
      <w:sz w:val="18"/>
      <w:szCs w:val="18"/>
      <w:lang w:val="en-US"/>
    </w:rPr>
  </w:style>
  <w:style w:type="character" w:customStyle="1" w:styleId="Vnbnnidung51">
    <w:name w:val="Văn bản nội dung (51)_"/>
    <w:link w:val="Vnbnnidung510"/>
    <w:rsid w:val="00263A12"/>
    <w:rPr>
      <w:rFonts w:ascii="Arial" w:hAnsi="Arial" w:cs="Arial"/>
      <w:i/>
      <w:iCs/>
      <w:sz w:val="21"/>
      <w:szCs w:val="21"/>
      <w:shd w:val="clear" w:color="auto" w:fill="FFFFFF"/>
    </w:rPr>
  </w:style>
  <w:style w:type="paragraph" w:customStyle="1" w:styleId="Vnbnnidung510">
    <w:name w:val="Văn bản nội dung (51)"/>
    <w:basedOn w:val="Normal"/>
    <w:link w:val="Vnbnnidung51"/>
    <w:rsid w:val="00263A12"/>
    <w:pPr>
      <w:widowControl w:val="0"/>
      <w:shd w:val="clear" w:color="auto" w:fill="FFFFFF"/>
      <w:spacing w:after="0" w:line="283" w:lineRule="exact"/>
      <w:jc w:val="both"/>
    </w:pPr>
    <w:rPr>
      <w:rFonts w:ascii="Arial" w:hAnsi="Arial" w:cs="Arial"/>
      <w:i/>
      <w:iCs/>
      <w:sz w:val="21"/>
      <w:szCs w:val="21"/>
      <w:lang w:val="en-US"/>
    </w:rPr>
  </w:style>
  <w:style w:type="character" w:customStyle="1" w:styleId="Vnbnnidung519pt">
    <w:name w:val="Văn bản nội dung (51) + 9 pt"/>
    <w:aliases w:val="In đậm12,Không in nghiêng4"/>
    <w:rsid w:val="00263A12"/>
    <w:rPr>
      <w:rFonts w:ascii="Arial" w:hAnsi="Arial" w:cs="Arial"/>
      <w:b/>
      <w:bCs/>
      <w:i/>
      <w:iCs/>
      <w:sz w:val="18"/>
      <w:szCs w:val="18"/>
      <w:u w:val="none"/>
      <w:lang w:val="en-US" w:eastAsia="en-US"/>
    </w:rPr>
  </w:style>
  <w:style w:type="character" w:customStyle="1" w:styleId="Vnbnnidung29pt2">
    <w:name w:val="Văn bản nội dung (2) + 9 pt2"/>
    <w:aliases w:val="In đậm11,In nghiêng8,Giãn cách -1 pt2"/>
    <w:rsid w:val="00263A12"/>
    <w:rPr>
      <w:rFonts w:ascii="Arial" w:hAnsi="Arial" w:cs="Arial"/>
      <w:b/>
      <w:bCs/>
      <w:i/>
      <w:iCs/>
      <w:spacing w:val="-30"/>
      <w:sz w:val="18"/>
      <w:szCs w:val="18"/>
      <w:u w:val="none"/>
    </w:rPr>
  </w:style>
  <w:style w:type="character" w:customStyle="1" w:styleId="Vnbnnidung216pt3">
    <w:name w:val="Văn bản nội dung (2) + 16 pt3"/>
    <w:aliases w:val="In đậm10,In nghiêng7,Giãn cách 0 pt14"/>
    <w:rsid w:val="00263A12"/>
    <w:rPr>
      <w:rFonts w:ascii="Arial" w:hAnsi="Arial" w:cs="Arial"/>
      <w:b/>
      <w:bCs/>
      <w:i/>
      <w:iCs/>
      <w:spacing w:val="0"/>
      <w:sz w:val="32"/>
      <w:szCs w:val="32"/>
      <w:u w:val="none"/>
    </w:rPr>
  </w:style>
  <w:style w:type="character" w:customStyle="1" w:styleId="Vnbnnidung52">
    <w:name w:val="Văn bản nội dung (52)_"/>
    <w:link w:val="Vnbnnidung520"/>
    <w:rsid w:val="00263A12"/>
    <w:rPr>
      <w:rFonts w:ascii="Arial" w:hAnsi="Arial" w:cs="Arial"/>
      <w:b/>
      <w:bCs/>
      <w:sz w:val="20"/>
      <w:szCs w:val="20"/>
      <w:shd w:val="clear" w:color="auto" w:fill="FFFFFF"/>
    </w:rPr>
  </w:style>
  <w:style w:type="paragraph" w:customStyle="1" w:styleId="Vnbnnidung520">
    <w:name w:val="Văn bản nội dung (52)"/>
    <w:basedOn w:val="Normal"/>
    <w:link w:val="Vnbnnidung52"/>
    <w:rsid w:val="00263A12"/>
    <w:pPr>
      <w:widowControl w:val="0"/>
      <w:shd w:val="clear" w:color="auto" w:fill="FFFFFF"/>
      <w:spacing w:before="480" w:after="0" w:line="240" w:lineRule="atLeast"/>
      <w:jc w:val="center"/>
    </w:pPr>
    <w:rPr>
      <w:rFonts w:ascii="Arial" w:hAnsi="Arial" w:cs="Arial"/>
      <w:b/>
      <w:bCs/>
      <w:sz w:val="20"/>
      <w:szCs w:val="20"/>
      <w:lang w:val="en-US"/>
    </w:rPr>
  </w:style>
  <w:style w:type="character" w:customStyle="1" w:styleId="Vnbnnidung275pt1">
    <w:name w:val="Văn bản nội dung (2) + 7.5 pt1"/>
    <w:aliases w:val="In đậm9,Giãn cách 0 pt13"/>
    <w:rsid w:val="00263A12"/>
    <w:rPr>
      <w:rFonts w:ascii="Arial" w:hAnsi="Arial" w:cs="Arial"/>
      <w:b/>
      <w:bCs/>
      <w:spacing w:val="0"/>
      <w:sz w:val="15"/>
      <w:szCs w:val="15"/>
      <w:u w:val="none"/>
    </w:rPr>
  </w:style>
  <w:style w:type="character" w:customStyle="1" w:styleId="Vnbnnidung27pt">
    <w:name w:val="Văn bản nội dung (2) + 7 pt"/>
    <w:aliases w:val="In đậm8,In nghiêng6,Giãn cách 0 pt12"/>
    <w:rsid w:val="00263A12"/>
    <w:rPr>
      <w:rFonts w:ascii="Arial" w:hAnsi="Arial" w:cs="Arial"/>
      <w:b/>
      <w:bCs/>
      <w:i/>
      <w:iCs/>
      <w:spacing w:val="0"/>
      <w:sz w:val="14"/>
      <w:szCs w:val="14"/>
      <w:u w:val="none"/>
    </w:rPr>
  </w:style>
  <w:style w:type="character" w:customStyle="1" w:styleId="Vnbnnidung27pt1">
    <w:name w:val="Văn bản nội dung (2) + 7 pt1"/>
    <w:aliases w:val="Giãn cách 0 pt11"/>
    <w:rsid w:val="00263A12"/>
    <w:rPr>
      <w:rFonts w:ascii="Arial" w:hAnsi="Arial" w:cs="Arial"/>
      <w:spacing w:val="0"/>
      <w:sz w:val="14"/>
      <w:szCs w:val="14"/>
      <w:u w:val="none"/>
    </w:rPr>
  </w:style>
  <w:style w:type="character" w:customStyle="1" w:styleId="Chthchbng13">
    <w:name w:val="Chú thích bảng (13)_"/>
    <w:link w:val="Chthchbng130"/>
    <w:rsid w:val="00263A12"/>
    <w:rPr>
      <w:rFonts w:ascii="Arial" w:hAnsi="Arial" w:cs="Arial"/>
      <w:b/>
      <w:bCs/>
      <w:sz w:val="19"/>
      <w:szCs w:val="19"/>
      <w:shd w:val="clear" w:color="auto" w:fill="FFFFFF"/>
    </w:rPr>
  </w:style>
  <w:style w:type="paragraph" w:customStyle="1" w:styleId="Chthchbng130">
    <w:name w:val="Chú thích bảng (13)"/>
    <w:basedOn w:val="Normal"/>
    <w:link w:val="Chthchbng13"/>
    <w:rsid w:val="00263A12"/>
    <w:pPr>
      <w:widowControl w:val="0"/>
      <w:shd w:val="clear" w:color="auto" w:fill="FFFFFF"/>
      <w:spacing w:after="0" w:line="240" w:lineRule="atLeast"/>
    </w:pPr>
    <w:rPr>
      <w:rFonts w:ascii="Arial" w:hAnsi="Arial" w:cs="Arial"/>
      <w:b/>
      <w:bCs/>
      <w:sz w:val="19"/>
      <w:szCs w:val="19"/>
      <w:lang w:val="en-US"/>
    </w:rPr>
  </w:style>
  <w:style w:type="character" w:customStyle="1" w:styleId="Vnbnnidung2105pt3">
    <w:name w:val="Văn bản nội dung (2) + 10.5 pt3"/>
    <w:aliases w:val="In đậm7,Chữ hoa nhỏ1,Giãn cách 0 pt10"/>
    <w:rsid w:val="00263A12"/>
    <w:rPr>
      <w:rFonts w:ascii="Arial" w:hAnsi="Arial" w:cs="Arial"/>
      <w:b/>
      <w:bCs/>
      <w:smallCaps/>
      <w:spacing w:val="0"/>
      <w:sz w:val="21"/>
      <w:szCs w:val="21"/>
      <w:u w:val="none"/>
    </w:rPr>
  </w:style>
  <w:style w:type="character" w:customStyle="1" w:styleId="Vnbnnidung53">
    <w:name w:val="Văn bản nội dung (53)_"/>
    <w:link w:val="Vnbnnidung530"/>
    <w:rsid w:val="00263A12"/>
    <w:rPr>
      <w:rFonts w:ascii="Arial" w:hAnsi="Arial" w:cs="Arial"/>
      <w:b/>
      <w:bCs/>
      <w:sz w:val="22"/>
      <w:shd w:val="clear" w:color="auto" w:fill="FFFFFF"/>
    </w:rPr>
  </w:style>
  <w:style w:type="paragraph" w:customStyle="1" w:styleId="Vnbnnidung530">
    <w:name w:val="Văn bản nội dung (53)"/>
    <w:basedOn w:val="Normal"/>
    <w:link w:val="Vnbnnidung53"/>
    <w:rsid w:val="00263A12"/>
    <w:pPr>
      <w:widowControl w:val="0"/>
      <w:shd w:val="clear" w:color="auto" w:fill="FFFFFF"/>
      <w:spacing w:before="360" w:after="0" w:line="240" w:lineRule="atLeast"/>
      <w:jc w:val="center"/>
    </w:pPr>
    <w:rPr>
      <w:rFonts w:ascii="Arial" w:hAnsi="Arial" w:cs="Arial"/>
      <w:b/>
      <w:bCs/>
      <w:sz w:val="22"/>
      <w:szCs w:val="22"/>
      <w:lang w:val="en-US"/>
    </w:rPr>
  </w:style>
  <w:style w:type="character" w:customStyle="1" w:styleId="Vnbnnidung213pt1">
    <w:name w:val="Văn bản nội dung (2) + 13 pt1"/>
    <w:rsid w:val="00263A12"/>
    <w:rPr>
      <w:rFonts w:ascii="Arial" w:hAnsi="Arial" w:cs="Arial"/>
      <w:spacing w:val="-10"/>
      <w:sz w:val="26"/>
      <w:szCs w:val="26"/>
      <w:u w:val="none"/>
    </w:rPr>
  </w:style>
  <w:style w:type="character" w:customStyle="1" w:styleId="Vnbnnidung439pt">
    <w:name w:val="Văn bản nội dung (43) + 9 pt"/>
    <w:aliases w:val="In nghiêng5"/>
    <w:rsid w:val="00263A12"/>
    <w:rPr>
      <w:rFonts w:ascii="Arial" w:hAnsi="Arial" w:cs="Arial"/>
      <w:b/>
      <w:bCs/>
      <w:i/>
      <w:iCs/>
      <w:spacing w:val="0"/>
      <w:sz w:val="18"/>
      <w:szCs w:val="18"/>
      <w:u w:val="none"/>
    </w:rPr>
  </w:style>
  <w:style w:type="character" w:customStyle="1" w:styleId="Vnbnnidung4375pt">
    <w:name w:val="Văn bản nội dung (43) + 7.5 pt"/>
    <w:rsid w:val="00263A12"/>
    <w:rPr>
      <w:rFonts w:ascii="Arial" w:hAnsi="Arial" w:cs="Arial"/>
      <w:b/>
      <w:bCs/>
      <w:spacing w:val="0"/>
      <w:sz w:val="15"/>
      <w:szCs w:val="15"/>
      <w:u w:val="none"/>
    </w:rPr>
  </w:style>
  <w:style w:type="character" w:customStyle="1" w:styleId="Vnbnnidung5012pt">
    <w:name w:val="Văn bản nội dung (50) + 12 pt"/>
    <w:aliases w:val="Giãn cách -1 pt1"/>
    <w:rsid w:val="00263A12"/>
    <w:rPr>
      <w:rFonts w:ascii="Arial" w:hAnsi="Arial" w:cs="Arial"/>
      <w:b/>
      <w:bCs/>
      <w:spacing w:val="-20"/>
      <w:sz w:val="24"/>
      <w:szCs w:val="24"/>
      <w:u w:val="none"/>
      <w:lang w:val="en-US" w:eastAsia="en-US"/>
    </w:rPr>
  </w:style>
  <w:style w:type="character" w:customStyle="1" w:styleId="Vnbnnidung29pt1">
    <w:name w:val="Văn bản nội dung (2) + 9 pt1"/>
    <w:aliases w:val="In đậm6,Giãn cách 0 pt9"/>
    <w:rsid w:val="00263A12"/>
    <w:rPr>
      <w:rFonts w:ascii="Arial" w:hAnsi="Arial" w:cs="Arial"/>
      <w:b/>
      <w:bCs/>
      <w:spacing w:val="0"/>
      <w:sz w:val="18"/>
      <w:szCs w:val="18"/>
      <w:u w:val="none"/>
      <w:lang w:val="en-US" w:eastAsia="en-US"/>
    </w:rPr>
  </w:style>
  <w:style w:type="character" w:customStyle="1" w:styleId="Vnbnnidung2105pt2">
    <w:name w:val="Văn bản nội dung (2) + 10.5 pt2"/>
    <w:aliases w:val="In nghiêng4,Giãn cách 0 pt8"/>
    <w:rsid w:val="00263A12"/>
    <w:rPr>
      <w:rFonts w:ascii="Arial" w:hAnsi="Arial" w:cs="Arial"/>
      <w:i/>
      <w:iCs/>
      <w:spacing w:val="0"/>
      <w:sz w:val="21"/>
      <w:szCs w:val="21"/>
      <w:u w:val="none"/>
      <w:lang w:val="en-US" w:eastAsia="en-US"/>
    </w:rPr>
  </w:style>
  <w:style w:type="character" w:customStyle="1" w:styleId="Vnbnnidung285pt2">
    <w:name w:val="Văn bản nội dung (2) + 8.5 pt2"/>
    <w:aliases w:val="In nghiêng3,Giãn cách 0 pt7"/>
    <w:rsid w:val="00263A12"/>
    <w:rPr>
      <w:rFonts w:ascii="Arial" w:hAnsi="Arial" w:cs="Arial"/>
      <w:i/>
      <w:iCs/>
      <w:spacing w:val="0"/>
      <w:sz w:val="17"/>
      <w:szCs w:val="17"/>
      <w:u w:val="none"/>
      <w:lang w:val="en-US" w:eastAsia="en-US"/>
    </w:rPr>
  </w:style>
  <w:style w:type="character" w:customStyle="1" w:styleId="Vnbnnidung50Chhoanh">
    <w:name w:val="Văn bản nội dung (50) + Chữ hoa nhỏ"/>
    <w:rsid w:val="00263A12"/>
    <w:rPr>
      <w:rFonts w:ascii="Arial" w:hAnsi="Arial" w:cs="Arial"/>
      <w:b/>
      <w:bCs/>
      <w:smallCaps/>
      <w:sz w:val="18"/>
      <w:szCs w:val="18"/>
      <w:u w:val="none"/>
    </w:rPr>
  </w:style>
  <w:style w:type="character" w:customStyle="1" w:styleId="Vnbnnidung54">
    <w:name w:val="Văn bản nội dung (54)_"/>
    <w:link w:val="Vnbnnidung540"/>
    <w:rsid w:val="00263A12"/>
    <w:rPr>
      <w:rFonts w:ascii="Arial" w:hAnsi="Arial" w:cs="Arial"/>
      <w:b/>
      <w:bCs/>
      <w:sz w:val="17"/>
      <w:szCs w:val="17"/>
      <w:shd w:val="clear" w:color="auto" w:fill="FFFFFF"/>
      <w:lang w:val="fr-FR" w:eastAsia="fr-FR"/>
    </w:rPr>
  </w:style>
  <w:style w:type="paragraph" w:customStyle="1" w:styleId="Vnbnnidung540">
    <w:name w:val="Văn bản nội dung (54)"/>
    <w:basedOn w:val="Normal"/>
    <w:link w:val="Vnbnnidung54"/>
    <w:rsid w:val="00263A12"/>
    <w:pPr>
      <w:widowControl w:val="0"/>
      <w:shd w:val="clear" w:color="auto" w:fill="FFFFFF"/>
      <w:spacing w:after="300" w:line="240" w:lineRule="atLeast"/>
      <w:jc w:val="right"/>
    </w:pPr>
    <w:rPr>
      <w:rFonts w:ascii="Arial" w:hAnsi="Arial" w:cs="Arial"/>
      <w:b/>
      <w:bCs/>
      <w:sz w:val="17"/>
      <w:szCs w:val="17"/>
      <w:lang w:val="fr-FR" w:eastAsia="fr-FR"/>
    </w:rPr>
  </w:style>
  <w:style w:type="character" w:customStyle="1" w:styleId="Vnbnnidung216pt2">
    <w:name w:val="Văn bản nội dung (2) + 16 pt2"/>
    <w:aliases w:val="In đậm5,Giãn cách 0 pt6"/>
    <w:rsid w:val="00263A12"/>
    <w:rPr>
      <w:rFonts w:ascii="Arial" w:hAnsi="Arial" w:cs="Arial"/>
      <w:b/>
      <w:bCs/>
      <w:spacing w:val="0"/>
      <w:sz w:val="32"/>
      <w:szCs w:val="32"/>
      <w:u w:val="none"/>
    </w:rPr>
  </w:style>
  <w:style w:type="character" w:customStyle="1" w:styleId="Vnbnnidung216pt1">
    <w:name w:val="Văn bản nội dung (2) + 16 pt1"/>
    <w:aliases w:val="Giãn cách 0 pt5"/>
    <w:rsid w:val="00263A12"/>
    <w:rPr>
      <w:rFonts w:ascii="Arial" w:hAnsi="Arial" w:cs="Arial"/>
      <w:spacing w:val="0"/>
      <w:sz w:val="32"/>
      <w:szCs w:val="32"/>
      <w:u w:val="none"/>
    </w:rPr>
  </w:style>
  <w:style w:type="character" w:customStyle="1" w:styleId="Vnbnnidung55">
    <w:name w:val="Văn bản nội dung (55)_"/>
    <w:link w:val="Vnbnnidung550"/>
    <w:rsid w:val="00263A12"/>
    <w:rPr>
      <w:rFonts w:ascii="Arial" w:hAnsi="Arial" w:cs="Arial"/>
      <w:b/>
      <w:bCs/>
      <w:sz w:val="16"/>
      <w:szCs w:val="16"/>
      <w:shd w:val="clear" w:color="auto" w:fill="FFFFFF"/>
    </w:rPr>
  </w:style>
  <w:style w:type="paragraph" w:customStyle="1" w:styleId="Vnbnnidung550">
    <w:name w:val="Văn bản nội dung (55)"/>
    <w:basedOn w:val="Normal"/>
    <w:link w:val="Vnbnnidung55"/>
    <w:rsid w:val="00263A12"/>
    <w:pPr>
      <w:widowControl w:val="0"/>
      <w:shd w:val="clear" w:color="auto" w:fill="FFFFFF"/>
      <w:spacing w:before="120" w:after="120" w:line="240" w:lineRule="atLeast"/>
      <w:jc w:val="both"/>
    </w:pPr>
    <w:rPr>
      <w:rFonts w:ascii="Arial" w:hAnsi="Arial" w:cs="Arial"/>
      <w:b/>
      <w:bCs/>
      <w:sz w:val="16"/>
      <w:szCs w:val="16"/>
      <w:lang w:val="en-US"/>
    </w:rPr>
  </w:style>
  <w:style w:type="character" w:customStyle="1" w:styleId="Vnbnnidung55105pt">
    <w:name w:val="Văn bản nội dung (55) + 10.5 pt"/>
    <w:rsid w:val="00263A12"/>
    <w:rPr>
      <w:rFonts w:ascii="Arial" w:hAnsi="Arial" w:cs="Arial"/>
      <w:b/>
      <w:bCs/>
      <w:spacing w:val="0"/>
      <w:sz w:val="21"/>
      <w:szCs w:val="21"/>
      <w:u w:val="none"/>
    </w:rPr>
  </w:style>
  <w:style w:type="character" w:customStyle="1" w:styleId="Vnbnnidung56">
    <w:name w:val="Văn bản nội dung (56)_"/>
    <w:link w:val="Vnbnnidung560"/>
    <w:rsid w:val="00263A12"/>
    <w:rPr>
      <w:rFonts w:ascii="Arial" w:hAnsi="Arial" w:cs="Arial"/>
      <w:b/>
      <w:bCs/>
      <w:sz w:val="16"/>
      <w:szCs w:val="16"/>
      <w:shd w:val="clear" w:color="auto" w:fill="FFFFFF"/>
    </w:rPr>
  </w:style>
  <w:style w:type="paragraph" w:customStyle="1" w:styleId="Vnbnnidung560">
    <w:name w:val="Văn bản nội dung (56)"/>
    <w:basedOn w:val="Normal"/>
    <w:link w:val="Vnbnnidung56"/>
    <w:rsid w:val="00263A12"/>
    <w:pPr>
      <w:widowControl w:val="0"/>
      <w:shd w:val="clear" w:color="auto" w:fill="FFFFFF"/>
      <w:spacing w:after="0" w:line="218" w:lineRule="exact"/>
      <w:jc w:val="both"/>
    </w:pPr>
    <w:rPr>
      <w:rFonts w:ascii="Arial" w:hAnsi="Arial" w:cs="Arial"/>
      <w:b/>
      <w:bCs/>
      <w:sz w:val="16"/>
      <w:szCs w:val="16"/>
      <w:lang w:val="en-US"/>
    </w:rPr>
  </w:style>
  <w:style w:type="character" w:customStyle="1" w:styleId="Vnbnnidung438pt">
    <w:name w:val="Văn bản nội dung (43) + 8 pt"/>
    <w:rsid w:val="00263A12"/>
    <w:rPr>
      <w:rFonts w:ascii="Arial" w:hAnsi="Arial" w:cs="Arial"/>
      <w:b/>
      <w:bCs/>
      <w:spacing w:val="0"/>
      <w:sz w:val="16"/>
      <w:szCs w:val="16"/>
      <w:u w:val="none"/>
    </w:rPr>
  </w:style>
  <w:style w:type="character" w:customStyle="1" w:styleId="Vnbnnidung4312pt">
    <w:name w:val="Văn bản nội dung (43) + 12 pt"/>
    <w:aliases w:val="Không in đậm3"/>
    <w:rsid w:val="00263A12"/>
    <w:rPr>
      <w:rFonts w:ascii="Arial" w:hAnsi="Arial" w:cs="Arial"/>
      <w:b/>
      <w:bCs/>
      <w:spacing w:val="0"/>
      <w:sz w:val="24"/>
      <w:szCs w:val="24"/>
      <w:u w:val="none"/>
    </w:rPr>
  </w:style>
  <w:style w:type="character" w:customStyle="1" w:styleId="Vnbnnidung5655pt">
    <w:name w:val="Văn bản nội dung (56) + 5.5 pt"/>
    <w:aliases w:val="Không in đậm2"/>
    <w:rsid w:val="00263A12"/>
    <w:rPr>
      <w:rFonts w:ascii="Arial" w:hAnsi="Arial" w:cs="Arial"/>
      <w:b/>
      <w:bCs/>
      <w:sz w:val="11"/>
      <w:szCs w:val="11"/>
      <w:u w:val="none"/>
    </w:rPr>
  </w:style>
  <w:style w:type="character" w:customStyle="1" w:styleId="Vnbnnidung57">
    <w:name w:val="Văn bản nội dung (57)_"/>
    <w:link w:val="Vnbnnidung570"/>
    <w:rsid w:val="00263A12"/>
    <w:rPr>
      <w:rFonts w:ascii="Arial" w:hAnsi="Arial" w:cs="Arial"/>
      <w:b/>
      <w:bCs/>
      <w:sz w:val="19"/>
      <w:szCs w:val="19"/>
      <w:shd w:val="clear" w:color="auto" w:fill="FFFFFF"/>
    </w:rPr>
  </w:style>
  <w:style w:type="paragraph" w:customStyle="1" w:styleId="Vnbnnidung570">
    <w:name w:val="Văn bản nội dung (57)"/>
    <w:basedOn w:val="Normal"/>
    <w:link w:val="Vnbnnidung57"/>
    <w:rsid w:val="00263A12"/>
    <w:pPr>
      <w:widowControl w:val="0"/>
      <w:shd w:val="clear" w:color="auto" w:fill="FFFFFF"/>
      <w:spacing w:before="240" w:after="0" w:line="240" w:lineRule="atLeast"/>
      <w:jc w:val="center"/>
    </w:pPr>
    <w:rPr>
      <w:rFonts w:ascii="Arial" w:hAnsi="Arial" w:cs="Arial"/>
      <w:b/>
      <w:bCs/>
      <w:sz w:val="19"/>
      <w:szCs w:val="19"/>
      <w:lang w:val="en-US"/>
    </w:rPr>
  </w:style>
  <w:style w:type="character" w:customStyle="1" w:styleId="Vnbnnidung57105pt">
    <w:name w:val="Văn bản nội dung (57) + 10.5 pt"/>
    <w:rsid w:val="00263A12"/>
    <w:rPr>
      <w:rFonts w:ascii="Arial" w:hAnsi="Arial" w:cs="Arial"/>
      <w:b/>
      <w:bCs/>
      <w:spacing w:val="0"/>
      <w:sz w:val="21"/>
      <w:szCs w:val="21"/>
      <w:u w:val="none"/>
    </w:rPr>
  </w:style>
  <w:style w:type="character" w:customStyle="1" w:styleId="Vnbnnidung50105pt">
    <w:name w:val="Văn bản nội dung (50) + 10.5 pt"/>
    <w:aliases w:val="Không in đậm1,In nghiêng2"/>
    <w:rsid w:val="00263A12"/>
    <w:rPr>
      <w:rFonts w:ascii="Arial" w:hAnsi="Arial" w:cs="Arial"/>
      <w:b/>
      <w:bCs/>
      <w:i/>
      <w:iCs/>
      <w:sz w:val="21"/>
      <w:szCs w:val="21"/>
      <w:u w:val="none"/>
    </w:rPr>
  </w:style>
  <w:style w:type="character" w:customStyle="1" w:styleId="Vnbnnidung58">
    <w:name w:val="Văn bản nội dung (58)_"/>
    <w:link w:val="Vnbnnidung580"/>
    <w:rsid w:val="00263A12"/>
    <w:rPr>
      <w:rFonts w:ascii="Arial" w:hAnsi="Arial" w:cs="Arial"/>
      <w:b/>
      <w:bCs/>
      <w:i/>
      <w:iCs/>
      <w:sz w:val="19"/>
      <w:szCs w:val="19"/>
      <w:shd w:val="clear" w:color="auto" w:fill="FFFFFF"/>
    </w:rPr>
  </w:style>
  <w:style w:type="paragraph" w:customStyle="1" w:styleId="Vnbnnidung580">
    <w:name w:val="Văn bản nội dung (58)"/>
    <w:basedOn w:val="Normal"/>
    <w:link w:val="Vnbnnidung58"/>
    <w:rsid w:val="00263A12"/>
    <w:pPr>
      <w:widowControl w:val="0"/>
      <w:shd w:val="clear" w:color="auto" w:fill="FFFFFF"/>
      <w:spacing w:after="600" w:line="240" w:lineRule="atLeast"/>
      <w:jc w:val="both"/>
    </w:pPr>
    <w:rPr>
      <w:rFonts w:ascii="Arial" w:hAnsi="Arial" w:cs="Arial"/>
      <w:b/>
      <w:bCs/>
      <w:i/>
      <w:iCs/>
      <w:sz w:val="19"/>
      <w:szCs w:val="19"/>
      <w:lang w:val="en-US"/>
    </w:rPr>
  </w:style>
  <w:style w:type="character" w:customStyle="1" w:styleId="Vnbnnidung5811pt">
    <w:name w:val="Văn bản nội dung (58) + 11 pt"/>
    <w:aliases w:val="Không in nghiêng3"/>
    <w:rsid w:val="00263A12"/>
    <w:rPr>
      <w:rFonts w:ascii="Arial" w:hAnsi="Arial" w:cs="Arial"/>
      <w:b/>
      <w:bCs/>
      <w:i/>
      <w:iCs/>
      <w:spacing w:val="0"/>
      <w:sz w:val="22"/>
      <w:szCs w:val="22"/>
      <w:u w:val="none"/>
    </w:rPr>
  </w:style>
  <w:style w:type="character" w:customStyle="1" w:styleId="Vnbnnidung28pt1">
    <w:name w:val="Văn bản nội dung (2) + 8 pt1"/>
    <w:aliases w:val="In đậm4,Giãn cách 0 pt4"/>
    <w:rsid w:val="00263A12"/>
    <w:rPr>
      <w:rFonts w:ascii="Arial" w:hAnsi="Arial" w:cs="Arial"/>
      <w:b/>
      <w:bCs/>
      <w:spacing w:val="0"/>
      <w:sz w:val="16"/>
      <w:szCs w:val="16"/>
      <w:u w:val="none"/>
    </w:rPr>
  </w:style>
  <w:style w:type="character" w:customStyle="1" w:styleId="Vnbnnidung285pt1">
    <w:name w:val="Văn bản nội dung (2) + 8.5 pt1"/>
    <w:aliases w:val="In đậm3,In nghiêng1,Giãn cách 0 pt3"/>
    <w:rsid w:val="00263A12"/>
    <w:rPr>
      <w:rFonts w:ascii="Arial" w:hAnsi="Arial" w:cs="Arial"/>
      <w:b/>
      <w:bCs/>
      <w:i/>
      <w:iCs/>
      <w:spacing w:val="0"/>
      <w:sz w:val="17"/>
      <w:szCs w:val="17"/>
      <w:u w:val="none"/>
    </w:rPr>
  </w:style>
  <w:style w:type="character" w:customStyle="1" w:styleId="Vnbnnidung2105pt1">
    <w:name w:val="Văn bản nội dung (2) + 10.5 pt1"/>
    <w:aliases w:val="Giãn cách 0 pt2"/>
    <w:rsid w:val="00263A12"/>
    <w:rPr>
      <w:rFonts w:ascii="Arial" w:hAnsi="Arial" w:cs="Arial"/>
      <w:spacing w:val="0"/>
      <w:sz w:val="21"/>
      <w:szCs w:val="21"/>
      <w:u w:val="none"/>
      <w:lang w:val="es-ES_tradnl" w:eastAsia="es-ES_tradnl"/>
    </w:rPr>
  </w:style>
  <w:style w:type="character" w:customStyle="1" w:styleId="Vnbnnidung211pt1">
    <w:name w:val="Văn bản nội dung (2) + 11 pt1"/>
    <w:aliases w:val="In đậm2"/>
    <w:rsid w:val="00263A12"/>
    <w:rPr>
      <w:rFonts w:ascii="Arial" w:hAnsi="Arial" w:cs="Arial"/>
      <w:b/>
      <w:bCs/>
      <w:spacing w:val="-10"/>
      <w:sz w:val="22"/>
      <w:szCs w:val="22"/>
      <w:u w:val="none"/>
    </w:rPr>
  </w:style>
  <w:style w:type="character" w:customStyle="1" w:styleId="Vnbnnidung2115pt1">
    <w:name w:val="Văn bản nội dung (2) + 11.5 pt1"/>
    <w:aliases w:val="In đậm1"/>
    <w:rsid w:val="00263A12"/>
    <w:rPr>
      <w:rFonts w:ascii="Arial" w:hAnsi="Arial" w:cs="Arial"/>
      <w:b/>
      <w:bCs/>
      <w:spacing w:val="-10"/>
      <w:sz w:val="23"/>
      <w:szCs w:val="23"/>
      <w:u w:val="none"/>
    </w:rPr>
  </w:style>
  <w:style w:type="character" w:customStyle="1" w:styleId="Chthchbng14">
    <w:name w:val="Chú thích bảng (14)_"/>
    <w:link w:val="Chthchbng140"/>
    <w:rsid w:val="00263A12"/>
    <w:rPr>
      <w:rFonts w:ascii="Arial" w:hAnsi="Arial" w:cs="Arial"/>
      <w:b/>
      <w:bCs/>
      <w:sz w:val="21"/>
      <w:szCs w:val="21"/>
      <w:shd w:val="clear" w:color="auto" w:fill="FFFFFF"/>
    </w:rPr>
  </w:style>
  <w:style w:type="paragraph" w:customStyle="1" w:styleId="Chthchbng140">
    <w:name w:val="Chú thích bảng (14)"/>
    <w:basedOn w:val="Normal"/>
    <w:link w:val="Chthchbng14"/>
    <w:rsid w:val="00263A12"/>
    <w:pPr>
      <w:widowControl w:val="0"/>
      <w:shd w:val="clear" w:color="auto" w:fill="FFFFFF"/>
      <w:spacing w:after="0" w:line="240" w:lineRule="atLeast"/>
    </w:pPr>
    <w:rPr>
      <w:rFonts w:ascii="Arial" w:hAnsi="Arial" w:cs="Arial"/>
      <w:b/>
      <w:bCs/>
      <w:sz w:val="21"/>
      <w:szCs w:val="21"/>
      <w:lang w:val="en-US"/>
    </w:rPr>
  </w:style>
  <w:style w:type="character" w:customStyle="1" w:styleId="Vnbnnidung4311pt">
    <w:name w:val="Văn bản nội dung (43) + 11 pt"/>
    <w:rsid w:val="00263A12"/>
    <w:rPr>
      <w:rFonts w:ascii="Arial" w:hAnsi="Arial" w:cs="Arial"/>
      <w:b/>
      <w:bCs/>
      <w:spacing w:val="0"/>
      <w:sz w:val="22"/>
      <w:szCs w:val="22"/>
      <w:u w:val="none"/>
    </w:rPr>
  </w:style>
  <w:style w:type="character" w:customStyle="1" w:styleId="Vnbnnidung59">
    <w:name w:val="Văn bản nội dung (59)_"/>
    <w:link w:val="Vnbnnidung590"/>
    <w:rsid w:val="00263A12"/>
    <w:rPr>
      <w:rFonts w:ascii="Arial" w:hAnsi="Arial" w:cs="Arial"/>
      <w:b/>
      <w:bCs/>
      <w:sz w:val="17"/>
      <w:szCs w:val="17"/>
      <w:shd w:val="clear" w:color="auto" w:fill="FFFFFF"/>
    </w:rPr>
  </w:style>
  <w:style w:type="paragraph" w:customStyle="1" w:styleId="Vnbnnidung590">
    <w:name w:val="Văn bản nội dung (59)"/>
    <w:basedOn w:val="Normal"/>
    <w:link w:val="Vnbnnidung59"/>
    <w:rsid w:val="00263A12"/>
    <w:pPr>
      <w:widowControl w:val="0"/>
      <w:shd w:val="clear" w:color="auto" w:fill="FFFFFF"/>
      <w:spacing w:after="240" w:line="240" w:lineRule="atLeast"/>
      <w:ind w:hanging="1620"/>
    </w:pPr>
    <w:rPr>
      <w:rFonts w:ascii="Arial" w:hAnsi="Arial" w:cs="Arial"/>
      <w:b/>
      <w:bCs/>
      <w:sz w:val="17"/>
      <w:szCs w:val="17"/>
      <w:lang w:val="en-US"/>
    </w:rPr>
  </w:style>
  <w:style w:type="character" w:customStyle="1" w:styleId="Vnbnnidung599pt">
    <w:name w:val="Văn bản nội dung (59) + 9 pt"/>
    <w:rsid w:val="00263A12"/>
    <w:rPr>
      <w:rFonts w:ascii="Arial" w:hAnsi="Arial" w:cs="Arial"/>
      <w:b/>
      <w:bCs/>
      <w:spacing w:val="0"/>
      <w:sz w:val="18"/>
      <w:szCs w:val="18"/>
      <w:u w:val="none"/>
    </w:rPr>
  </w:style>
  <w:style w:type="character" w:customStyle="1" w:styleId="Vnbnnidung27105pt1">
    <w:name w:val="Văn bản nội dung (27) + 10.5 pt1"/>
    <w:aliases w:val="Không in nghiêng2"/>
    <w:rsid w:val="00263A12"/>
    <w:rPr>
      <w:rFonts w:ascii="Arial" w:hAnsi="Arial" w:cs="Arial"/>
      <w:b/>
      <w:bCs/>
      <w:i/>
      <w:iCs/>
      <w:spacing w:val="0"/>
      <w:sz w:val="21"/>
      <w:szCs w:val="21"/>
      <w:u w:val="none"/>
    </w:rPr>
  </w:style>
  <w:style w:type="character" w:customStyle="1" w:styleId="Vnbnnidung24pt1">
    <w:name w:val="Văn bản nội dung (2) + 4 pt1"/>
    <w:aliases w:val="Giãn cách 0 pt1"/>
    <w:rsid w:val="00263A12"/>
    <w:rPr>
      <w:rFonts w:ascii="Arial" w:hAnsi="Arial" w:cs="Arial"/>
      <w:spacing w:val="0"/>
      <w:sz w:val="8"/>
      <w:szCs w:val="8"/>
      <w:u w:val="none"/>
    </w:rPr>
  </w:style>
  <w:style w:type="character" w:customStyle="1" w:styleId="Vnbnnidung600">
    <w:name w:val="Văn bản nội dung (60)_"/>
    <w:link w:val="Vnbnnidung601"/>
    <w:rsid w:val="00263A12"/>
    <w:rPr>
      <w:rFonts w:ascii="Arial" w:hAnsi="Arial" w:cs="Arial"/>
      <w:i/>
      <w:iCs/>
      <w:sz w:val="16"/>
      <w:szCs w:val="16"/>
      <w:shd w:val="clear" w:color="auto" w:fill="FFFFFF"/>
    </w:rPr>
  </w:style>
  <w:style w:type="paragraph" w:customStyle="1" w:styleId="Vnbnnidung601">
    <w:name w:val="Văn bản nội dung (60)"/>
    <w:basedOn w:val="Normal"/>
    <w:link w:val="Vnbnnidung600"/>
    <w:rsid w:val="00263A12"/>
    <w:pPr>
      <w:widowControl w:val="0"/>
      <w:shd w:val="clear" w:color="auto" w:fill="FFFFFF"/>
      <w:spacing w:before="720" w:after="0" w:line="237" w:lineRule="exact"/>
      <w:jc w:val="both"/>
    </w:pPr>
    <w:rPr>
      <w:rFonts w:ascii="Arial" w:hAnsi="Arial" w:cs="Arial"/>
      <w:i/>
      <w:iCs/>
      <w:sz w:val="16"/>
      <w:szCs w:val="16"/>
      <w:lang w:val="en-US"/>
    </w:rPr>
  </w:style>
  <w:style w:type="character" w:customStyle="1" w:styleId="Vnbnnidung60Inm">
    <w:name w:val="Văn bản nội dung (60) + In đậm"/>
    <w:aliases w:val="Không in nghiêng1"/>
    <w:rsid w:val="00263A12"/>
    <w:rPr>
      <w:rFonts w:ascii="Arial" w:hAnsi="Arial" w:cs="Arial"/>
      <w:b/>
      <w:bCs/>
      <w:i/>
      <w:iCs/>
      <w:sz w:val="16"/>
      <w:szCs w:val="16"/>
      <w:u w:val="none"/>
    </w:rPr>
  </w:style>
  <w:style w:type="character" w:customStyle="1" w:styleId="Vnbnnidung4385pt">
    <w:name w:val="Văn bản nội dung (43) + 8.5 pt"/>
    <w:rsid w:val="00263A12"/>
    <w:rPr>
      <w:rFonts w:ascii="Arial" w:hAnsi="Arial" w:cs="Arial"/>
      <w:b/>
      <w:bCs/>
      <w:spacing w:val="0"/>
      <w:sz w:val="17"/>
      <w:szCs w:val="17"/>
      <w:u w:val="none"/>
    </w:rPr>
  </w:style>
  <w:style w:type="paragraph" w:customStyle="1" w:styleId="DefaultParagraphFontParaCharCharCharCharChar">
    <w:name w:val="Default Paragraph Font Para Char Char Char Char Char"/>
    <w:autoRedefine/>
    <w:rsid w:val="00263A12"/>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263A12"/>
    <w:rPr>
      <w:sz w:val="26"/>
      <w:szCs w:val="26"/>
      <w:shd w:val="clear" w:color="auto" w:fill="FFFFFF"/>
    </w:rPr>
  </w:style>
  <w:style w:type="paragraph" w:styleId="BodyText">
    <w:name w:val="Body Text"/>
    <w:basedOn w:val="Normal"/>
    <w:link w:val="BodyTextChar"/>
    <w:qFormat/>
    <w:rsid w:val="00263A12"/>
    <w:pPr>
      <w:widowControl w:val="0"/>
      <w:shd w:val="clear" w:color="auto" w:fill="FFFFFF"/>
      <w:spacing w:after="100" w:line="259" w:lineRule="auto"/>
      <w:ind w:firstLine="400"/>
    </w:pPr>
    <w:rPr>
      <w:sz w:val="26"/>
      <w:szCs w:val="26"/>
      <w:lang w:val="en-US"/>
    </w:rPr>
  </w:style>
  <w:style w:type="character" w:customStyle="1" w:styleId="BodyTextChar1">
    <w:name w:val="Body Text Char1"/>
    <w:basedOn w:val="DefaultParagraphFont"/>
    <w:uiPriority w:val="99"/>
    <w:semiHidden/>
    <w:rsid w:val="00263A12"/>
    <w:rPr>
      <w:szCs w:val="28"/>
      <w:lang w:val="vi-VN"/>
    </w:rPr>
  </w:style>
  <w:style w:type="character" w:customStyle="1" w:styleId="Heading1">
    <w:name w:val="Heading #1_"/>
    <w:link w:val="Heading10"/>
    <w:rsid w:val="00263A12"/>
    <w:rPr>
      <w:b/>
      <w:bCs/>
      <w:sz w:val="26"/>
      <w:szCs w:val="26"/>
      <w:shd w:val="clear" w:color="auto" w:fill="FFFFFF"/>
    </w:rPr>
  </w:style>
  <w:style w:type="paragraph" w:customStyle="1" w:styleId="Heading10">
    <w:name w:val="Heading #1"/>
    <w:basedOn w:val="Normal"/>
    <w:link w:val="Heading1"/>
    <w:rsid w:val="00263A12"/>
    <w:pPr>
      <w:widowControl w:val="0"/>
      <w:shd w:val="clear" w:color="auto" w:fill="FFFFFF"/>
      <w:spacing w:after="100" w:line="259" w:lineRule="auto"/>
      <w:ind w:firstLine="710"/>
      <w:outlineLvl w:val="0"/>
    </w:pPr>
    <w:rPr>
      <w:b/>
      <w:bCs/>
      <w:sz w:val="26"/>
      <w:szCs w:val="26"/>
      <w:lang w:val="en-US"/>
    </w:rPr>
  </w:style>
  <w:style w:type="character" w:customStyle="1" w:styleId="Bodytext3">
    <w:name w:val="Body text (3)_"/>
    <w:link w:val="Bodytext30"/>
    <w:rsid w:val="00263A12"/>
    <w:rPr>
      <w:shd w:val="clear" w:color="auto" w:fill="FFFFFF"/>
    </w:rPr>
  </w:style>
  <w:style w:type="paragraph" w:customStyle="1" w:styleId="Bodytext30">
    <w:name w:val="Body text (3)"/>
    <w:basedOn w:val="Normal"/>
    <w:link w:val="Bodytext3"/>
    <w:rsid w:val="00263A12"/>
    <w:pPr>
      <w:widowControl w:val="0"/>
      <w:shd w:val="clear" w:color="auto" w:fill="FFFFFF"/>
      <w:spacing w:after="0" w:line="240" w:lineRule="auto"/>
      <w:ind w:firstLine="220"/>
    </w:pPr>
    <w:rPr>
      <w:szCs w:val="22"/>
      <w:lang w:val="en-US"/>
    </w:rPr>
  </w:style>
  <w:style w:type="character" w:customStyle="1" w:styleId="Picturecaption">
    <w:name w:val="Picture caption_"/>
    <w:link w:val="Picturecaption0"/>
    <w:rsid w:val="00263A12"/>
    <w:rPr>
      <w:sz w:val="26"/>
      <w:szCs w:val="26"/>
      <w:shd w:val="clear" w:color="auto" w:fill="FFFFFF"/>
    </w:rPr>
  </w:style>
  <w:style w:type="paragraph" w:customStyle="1" w:styleId="Picturecaption0">
    <w:name w:val="Picture caption"/>
    <w:basedOn w:val="Normal"/>
    <w:link w:val="Picturecaption"/>
    <w:rsid w:val="00263A12"/>
    <w:pPr>
      <w:widowControl w:val="0"/>
      <w:shd w:val="clear" w:color="auto" w:fill="FFFFFF"/>
      <w:spacing w:after="0" w:line="240" w:lineRule="auto"/>
      <w:ind w:firstLine="350"/>
    </w:pPr>
    <w:rPr>
      <w:sz w:val="26"/>
      <w:szCs w:val="26"/>
      <w:lang w:val="en-US"/>
    </w:rPr>
  </w:style>
  <w:style w:type="character" w:customStyle="1" w:styleId="Bodytext2">
    <w:name w:val="Body text (2)_"/>
    <w:link w:val="Bodytext20"/>
    <w:rsid w:val="00263A12"/>
    <w:rPr>
      <w:rFonts w:ascii="Arial" w:hAnsi="Arial"/>
      <w:sz w:val="15"/>
      <w:szCs w:val="15"/>
      <w:shd w:val="clear" w:color="auto" w:fill="FFFFFF"/>
    </w:rPr>
  </w:style>
  <w:style w:type="paragraph" w:customStyle="1" w:styleId="Bodytext20">
    <w:name w:val="Body text (2)"/>
    <w:basedOn w:val="Normal"/>
    <w:link w:val="Bodytext2"/>
    <w:rsid w:val="00263A12"/>
    <w:pPr>
      <w:widowControl w:val="0"/>
      <w:shd w:val="clear" w:color="auto" w:fill="FFFFFF"/>
      <w:spacing w:after="0" w:line="240" w:lineRule="auto"/>
    </w:pPr>
    <w:rPr>
      <w:rFonts w:ascii="Arial" w:hAnsi="Arial"/>
      <w:sz w:val="15"/>
      <w:szCs w:val="15"/>
      <w:lang w:val="en-US"/>
    </w:rPr>
  </w:style>
  <w:style w:type="character" w:customStyle="1" w:styleId="Bodytext4">
    <w:name w:val="Body text (4)_"/>
    <w:link w:val="Bodytext40"/>
    <w:rsid w:val="00263A12"/>
    <w:rPr>
      <w:rFonts w:ascii="Arial" w:hAnsi="Arial"/>
      <w:i/>
      <w:iCs/>
      <w:sz w:val="18"/>
      <w:szCs w:val="18"/>
      <w:shd w:val="clear" w:color="auto" w:fill="FFFFFF"/>
    </w:rPr>
  </w:style>
  <w:style w:type="paragraph" w:customStyle="1" w:styleId="Bodytext40">
    <w:name w:val="Body text (4)"/>
    <w:basedOn w:val="Normal"/>
    <w:link w:val="Bodytext4"/>
    <w:rsid w:val="00263A12"/>
    <w:pPr>
      <w:widowControl w:val="0"/>
      <w:shd w:val="clear" w:color="auto" w:fill="FFFFFF"/>
      <w:spacing w:after="0" w:line="240" w:lineRule="auto"/>
      <w:jc w:val="center"/>
    </w:pPr>
    <w:rPr>
      <w:rFonts w:ascii="Arial" w:hAnsi="Arial"/>
      <w:i/>
      <w:iCs/>
      <w:sz w:val="18"/>
      <w:szCs w:val="18"/>
      <w:lang w:val="en-US"/>
    </w:rPr>
  </w:style>
  <w:style w:type="character" w:customStyle="1" w:styleId="Tablecaption">
    <w:name w:val="Table caption_"/>
    <w:link w:val="Tablecaption0"/>
    <w:rsid w:val="00263A12"/>
    <w:rPr>
      <w:rFonts w:ascii="Arial" w:hAnsi="Arial"/>
      <w:sz w:val="15"/>
      <w:szCs w:val="15"/>
      <w:shd w:val="clear" w:color="auto" w:fill="FFFFFF"/>
    </w:rPr>
  </w:style>
  <w:style w:type="paragraph" w:customStyle="1" w:styleId="Tablecaption0">
    <w:name w:val="Table caption"/>
    <w:basedOn w:val="Normal"/>
    <w:link w:val="Tablecaption"/>
    <w:rsid w:val="00263A12"/>
    <w:pPr>
      <w:widowControl w:val="0"/>
      <w:shd w:val="clear" w:color="auto" w:fill="FFFFFF"/>
      <w:spacing w:after="0" w:line="240" w:lineRule="auto"/>
    </w:pPr>
    <w:rPr>
      <w:rFonts w:ascii="Arial" w:hAnsi="Arial"/>
      <w:sz w:val="15"/>
      <w:szCs w:val="15"/>
      <w:lang w:val="en-US"/>
    </w:rPr>
  </w:style>
  <w:style w:type="character" w:customStyle="1" w:styleId="Other">
    <w:name w:val="Other_"/>
    <w:link w:val="Other0"/>
    <w:rsid w:val="00263A12"/>
    <w:rPr>
      <w:sz w:val="26"/>
      <w:szCs w:val="26"/>
      <w:shd w:val="clear" w:color="auto" w:fill="FFFFFF"/>
    </w:rPr>
  </w:style>
  <w:style w:type="paragraph" w:customStyle="1" w:styleId="Other0">
    <w:name w:val="Other"/>
    <w:basedOn w:val="Normal"/>
    <w:link w:val="Other"/>
    <w:rsid w:val="00263A12"/>
    <w:pPr>
      <w:widowControl w:val="0"/>
      <w:shd w:val="clear" w:color="auto" w:fill="FFFFFF"/>
      <w:spacing w:after="100" w:line="259" w:lineRule="auto"/>
      <w:ind w:firstLine="400"/>
    </w:pPr>
    <w:rPr>
      <w:sz w:val="26"/>
      <w:szCs w:val="26"/>
      <w:lang w:val="en-US"/>
    </w:rPr>
  </w:style>
  <w:style w:type="character" w:customStyle="1" w:styleId="Bodytext7">
    <w:name w:val="Body text (7)_"/>
    <w:link w:val="Bodytext70"/>
    <w:rsid w:val="00263A12"/>
    <w:rPr>
      <w:rFonts w:ascii="Arial" w:hAnsi="Arial"/>
      <w:sz w:val="22"/>
      <w:shd w:val="clear" w:color="auto" w:fill="FFFFFF"/>
    </w:rPr>
  </w:style>
  <w:style w:type="paragraph" w:customStyle="1" w:styleId="Bodytext70">
    <w:name w:val="Body text (7)"/>
    <w:basedOn w:val="Normal"/>
    <w:link w:val="Bodytext7"/>
    <w:rsid w:val="00263A12"/>
    <w:pPr>
      <w:widowControl w:val="0"/>
      <w:shd w:val="clear" w:color="auto" w:fill="FFFFFF"/>
      <w:spacing w:after="130" w:line="240" w:lineRule="auto"/>
      <w:jc w:val="center"/>
    </w:pPr>
    <w:rPr>
      <w:rFonts w:ascii="Arial" w:hAnsi="Arial"/>
      <w:sz w:val="22"/>
      <w:szCs w:val="22"/>
      <w:lang w:val="en-US"/>
    </w:rPr>
  </w:style>
  <w:style w:type="character" w:customStyle="1" w:styleId="Bodytext8">
    <w:name w:val="Body text (8)_"/>
    <w:link w:val="Bodytext80"/>
    <w:rsid w:val="00263A12"/>
    <w:rPr>
      <w:rFonts w:ascii="Arial" w:hAnsi="Arial"/>
      <w:b/>
      <w:bCs/>
      <w:sz w:val="19"/>
      <w:szCs w:val="19"/>
      <w:shd w:val="clear" w:color="auto" w:fill="FFFFFF"/>
    </w:rPr>
  </w:style>
  <w:style w:type="paragraph" w:customStyle="1" w:styleId="Bodytext80">
    <w:name w:val="Body text (8)"/>
    <w:basedOn w:val="Normal"/>
    <w:link w:val="Bodytext8"/>
    <w:rsid w:val="00263A12"/>
    <w:pPr>
      <w:widowControl w:val="0"/>
      <w:shd w:val="clear" w:color="auto" w:fill="FFFFFF"/>
      <w:spacing w:after="380"/>
      <w:ind w:left="5360" w:hanging="1990"/>
    </w:pPr>
    <w:rPr>
      <w:rFonts w:ascii="Arial" w:hAnsi="Arial"/>
      <w:b/>
      <w:bCs/>
      <w:sz w:val="19"/>
      <w:szCs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158736">
      <w:bodyDiv w:val="1"/>
      <w:marLeft w:val="0"/>
      <w:marRight w:val="0"/>
      <w:marTop w:val="0"/>
      <w:marBottom w:val="0"/>
      <w:divBdr>
        <w:top w:val="none" w:sz="0" w:space="0" w:color="auto"/>
        <w:left w:val="none" w:sz="0" w:space="0" w:color="auto"/>
        <w:bottom w:val="none" w:sz="0" w:space="0" w:color="auto"/>
        <w:right w:val="none" w:sz="0" w:space="0" w:color="auto"/>
      </w:divBdr>
    </w:div>
    <w:div w:id="182396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6C1985-05D1-4B5A-98CF-19982F72B73A}"/>
</file>

<file path=customXml/itemProps2.xml><?xml version="1.0" encoding="utf-8"?>
<ds:datastoreItem xmlns:ds="http://schemas.openxmlformats.org/officeDocument/2006/customXml" ds:itemID="{31C8C17D-07FF-4CB6-A0C1-A2A82B444B4E}"/>
</file>

<file path=customXml/itemProps3.xml><?xml version="1.0" encoding="utf-8"?>
<ds:datastoreItem xmlns:ds="http://schemas.openxmlformats.org/officeDocument/2006/customXml" ds:itemID="{B570659F-3B48-4410-B89A-AC659EFB0D37}"/>
</file>

<file path=docProps/app.xml><?xml version="1.0" encoding="utf-8"?>
<Properties xmlns="http://schemas.openxmlformats.org/officeDocument/2006/extended-properties" xmlns:vt="http://schemas.openxmlformats.org/officeDocument/2006/docPropsVTypes">
  <Template>Normal</Template>
  <TotalTime>70</TotalTime>
  <Pages>43</Pages>
  <Words>8814</Words>
  <Characters>50243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VPUBND</dc:creator>
  <cp:lastModifiedBy>NHAM  VPUBND</cp:lastModifiedBy>
  <cp:revision>18</cp:revision>
  <dcterms:created xsi:type="dcterms:W3CDTF">2021-02-19T07:18:00Z</dcterms:created>
  <dcterms:modified xsi:type="dcterms:W3CDTF">2021-04-26T03:32:00Z</dcterms:modified>
</cp:coreProperties>
</file>