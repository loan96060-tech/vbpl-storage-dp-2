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66CD6" w14:textId="77777777" w:rsidR="002E3E25" w:rsidRPr="002E3E25" w:rsidRDefault="002E3E25" w:rsidP="002E3E25">
      <w:pPr>
        <w:spacing w:before="120"/>
        <w:ind w:right="-2" w:firstLine="567"/>
        <w:jc w:val="center"/>
        <w:rPr>
          <w:rFonts w:ascii="Times New Roman" w:hAnsi="Times New Roman"/>
          <w:b/>
          <w:bCs/>
          <w:color w:val="000000" w:themeColor="text1"/>
          <w:szCs w:val="28"/>
        </w:rPr>
      </w:pPr>
      <w:r w:rsidRPr="002E3E25">
        <w:rPr>
          <w:rFonts w:ascii="Times New Roman" w:hAnsi="Times New Roman"/>
          <w:b/>
          <w:bCs/>
          <w:color w:val="000000" w:themeColor="text1"/>
          <w:szCs w:val="28"/>
        </w:rPr>
        <w:t>Phụ lục I</w:t>
      </w:r>
    </w:p>
    <w:p w14:paraId="153A4362" w14:textId="77777777" w:rsidR="002E3E25" w:rsidRPr="002E3E25" w:rsidRDefault="002E3E25" w:rsidP="002E3E25">
      <w:pPr>
        <w:spacing w:before="120"/>
        <w:ind w:right="-2" w:firstLine="567"/>
        <w:jc w:val="center"/>
        <w:rPr>
          <w:rFonts w:ascii="Times New Roman" w:hAnsi="Times New Roman"/>
          <w:b/>
          <w:bCs/>
          <w:color w:val="000000" w:themeColor="text1"/>
          <w:szCs w:val="28"/>
        </w:rPr>
      </w:pPr>
      <w:r w:rsidRPr="002E3E25">
        <w:rPr>
          <w:rFonts w:ascii="Times New Roman" w:hAnsi="Times New Roman"/>
          <w:b/>
          <w:bCs/>
          <w:color w:val="000000" w:themeColor="text1"/>
          <w:szCs w:val="28"/>
        </w:rPr>
        <w:t xml:space="preserve">ĐỊNH MỨC KINH TẾ KỸ THUẬT XÂY DỰNG BẢNG GIÁ ĐẤT </w:t>
      </w:r>
      <w:r w:rsidR="00414907">
        <w:rPr>
          <w:rFonts w:ascii="Times New Roman" w:hAnsi="Times New Roman"/>
          <w:b/>
          <w:bCs/>
          <w:color w:val="000000" w:themeColor="text1"/>
          <w:szCs w:val="28"/>
        </w:rPr>
        <w:t>THEO</w:t>
      </w:r>
      <w:r w:rsidRPr="002E3E25">
        <w:rPr>
          <w:rFonts w:ascii="Times New Roman" w:hAnsi="Times New Roman"/>
          <w:b/>
          <w:bCs/>
          <w:color w:val="000000" w:themeColor="text1"/>
          <w:szCs w:val="28"/>
        </w:rPr>
        <w:t xml:space="preserve"> KHU VỰC</w:t>
      </w:r>
      <w:r w:rsidR="00414907">
        <w:rPr>
          <w:rFonts w:ascii="Times New Roman" w:hAnsi="Times New Roman"/>
          <w:b/>
          <w:bCs/>
          <w:color w:val="000000" w:themeColor="text1"/>
          <w:szCs w:val="28"/>
        </w:rPr>
        <w:t xml:space="preserve">, VỊ TRÍ </w:t>
      </w:r>
      <w:r w:rsidRPr="002E3E25">
        <w:rPr>
          <w:rFonts w:ascii="Times New Roman" w:hAnsi="Times New Roman"/>
          <w:b/>
          <w:bCs/>
          <w:color w:val="000000" w:themeColor="text1"/>
          <w:szCs w:val="28"/>
        </w:rPr>
        <w:t xml:space="preserve"> ĐẤT</w:t>
      </w:r>
    </w:p>
    <w:p w14:paraId="7737C0F8" w14:textId="02520A47" w:rsidR="002E3E25" w:rsidRPr="002E3E25" w:rsidRDefault="002E3E25" w:rsidP="0093226B">
      <w:pPr>
        <w:spacing w:before="120"/>
        <w:ind w:firstLine="567"/>
        <w:jc w:val="center"/>
        <w:rPr>
          <w:rFonts w:ascii="Times New Roman" w:hAnsi="Times New Roman"/>
          <w:i/>
          <w:color w:val="000000" w:themeColor="text1"/>
          <w:szCs w:val="28"/>
        </w:rPr>
      </w:pPr>
      <w:r w:rsidRPr="002E3E25">
        <w:rPr>
          <w:rFonts w:ascii="Times New Roman" w:hAnsi="Times New Roman"/>
          <w:i/>
          <w:color w:val="000000" w:themeColor="text1"/>
          <w:szCs w:val="28"/>
        </w:rPr>
        <w:t>(</w:t>
      </w:r>
      <w:r w:rsidR="00A83ED4">
        <w:rPr>
          <w:rFonts w:ascii="Times New Roman" w:hAnsi="Times New Roman"/>
          <w:i/>
          <w:color w:val="000000" w:themeColor="text1"/>
          <w:szCs w:val="28"/>
        </w:rPr>
        <w:t>K</w:t>
      </w:r>
      <w:r w:rsidRPr="002E3E25">
        <w:rPr>
          <w:rFonts w:ascii="Times New Roman" w:hAnsi="Times New Roman"/>
          <w:i/>
          <w:color w:val="000000" w:themeColor="text1"/>
          <w:szCs w:val="28"/>
        </w:rPr>
        <w:t xml:space="preserve">èm theo Quyết định số </w:t>
      </w:r>
      <w:r w:rsidR="00613AA1">
        <w:rPr>
          <w:rFonts w:ascii="Times New Roman" w:hAnsi="Times New Roman"/>
          <w:i/>
          <w:color w:val="000000" w:themeColor="text1"/>
          <w:szCs w:val="28"/>
        </w:rPr>
        <w:t>08</w:t>
      </w:r>
      <w:r w:rsidRPr="002E3E25">
        <w:rPr>
          <w:rFonts w:ascii="Times New Roman" w:hAnsi="Times New Roman"/>
          <w:i/>
          <w:color w:val="000000" w:themeColor="text1"/>
          <w:szCs w:val="28"/>
        </w:rPr>
        <w:t xml:space="preserve">/2025/QĐ-UBND ngày </w:t>
      </w:r>
      <w:r w:rsidR="00613AA1">
        <w:rPr>
          <w:rFonts w:ascii="Times New Roman" w:hAnsi="Times New Roman"/>
          <w:i/>
          <w:color w:val="000000" w:themeColor="text1"/>
          <w:szCs w:val="28"/>
        </w:rPr>
        <w:t>13</w:t>
      </w:r>
      <w:r w:rsidRPr="002E3E25">
        <w:rPr>
          <w:rFonts w:ascii="Times New Roman" w:hAnsi="Times New Roman"/>
          <w:i/>
          <w:color w:val="000000" w:themeColor="text1"/>
          <w:szCs w:val="28"/>
        </w:rPr>
        <w:t xml:space="preserve"> tháng</w:t>
      </w:r>
      <w:r w:rsidR="00A83ED4">
        <w:rPr>
          <w:rFonts w:ascii="Times New Roman" w:hAnsi="Times New Roman"/>
          <w:i/>
          <w:color w:val="000000" w:themeColor="text1"/>
          <w:szCs w:val="28"/>
        </w:rPr>
        <w:t xml:space="preserve"> 02 </w:t>
      </w:r>
      <w:r w:rsidRPr="002E3E25">
        <w:rPr>
          <w:rFonts w:ascii="Times New Roman" w:hAnsi="Times New Roman"/>
          <w:i/>
          <w:color w:val="000000" w:themeColor="text1"/>
          <w:szCs w:val="28"/>
        </w:rPr>
        <w:t xml:space="preserve">năm 2025 của </w:t>
      </w:r>
      <w:r w:rsidR="00A83ED4">
        <w:rPr>
          <w:rFonts w:ascii="Times New Roman" w:hAnsi="Times New Roman"/>
          <w:i/>
          <w:color w:val="000000" w:themeColor="text1"/>
          <w:szCs w:val="28"/>
        </w:rPr>
        <w:t>Ủy</w:t>
      </w:r>
      <w:r w:rsidRPr="002E3E25">
        <w:rPr>
          <w:rFonts w:ascii="Times New Roman" w:hAnsi="Times New Roman"/>
          <w:i/>
          <w:color w:val="000000" w:themeColor="text1"/>
          <w:szCs w:val="28"/>
        </w:rPr>
        <w:t xml:space="preserve"> ban nhân dân tỉnh</w:t>
      </w:r>
      <w:r w:rsidR="00A83ED4">
        <w:rPr>
          <w:rFonts w:ascii="Times New Roman" w:hAnsi="Times New Roman"/>
          <w:i/>
          <w:color w:val="000000" w:themeColor="text1"/>
          <w:szCs w:val="28"/>
        </w:rPr>
        <w:t xml:space="preserve"> Đắk Nông</w:t>
      </w:r>
      <w:r w:rsidRPr="002E3E25">
        <w:rPr>
          <w:rFonts w:ascii="Times New Roman" w:hAnsi="Times New Roman"/>
          <w:i/>
          <w:color w:val="000000" w:themeColor="text1"/>
          <w:szCs w:val="28"/>
        </w:rPr>
        <w:t>)</w:t>
      </w:r>
    </w:p>
    <w:p w14:paraId="30F2D70A" w14:textId="77777777" w:rsidR="002E3E25" w:rsidRPr="002E3E25" w:rsidRDefault="002E3E25" w:rsidP="002E3E25">
      <w:pPr>
        <w:spacing w:before="120"/>
        <w:ind w:right="-2" w:firstLine="567"/>
        <w:rPr>
          <w:rFonts w:ascii="Times New Roman" w:hAnsi="Times New Roman"/>
          <w:b/>
          <w:bCs/>
          <w:color w:val="000000" w:themeColor="text1"/>
          <w:szCs w:val="28"/>
        </w:rPr>
      </w:pPr>
    </w:p>
    <w:p w14:paraId="6F3078AA" w14:textId="77777777" w:rsidR="002E3E25" w:rsidRPr="002E3E25" w:rsidRDefault="002E3E25" w:rsidP="002E3E25">
      <w:pPr>
        <w:spacing w:before="120"/>
        <w:ind w:right="-2" w:firstLine="567"/>
        <w:rPr>
          <w:rFonts w:ascii="Times New Roman" w:hAnsi="Times New Roman"/>
          <w:b/>
          <w:bCs/>
          <w:color w:val="000000" w:themeColor="text1"/>
          <w:szCs w:val="28"/>
        </w:rPr>
      </w:pPr>
      <w:r w:rsidRPr="002E3E25">
        <w:rPr>
          <w:rFonts w:ascii="Times New Roman" w:hAnsi="Times New Roman"/>
          <w:b/>
          <w:bCs/>
          <w:color w:val="000000" w:themeColor="text1"/>
          <w:szCs w:val="28"/>
        </w:rPr>
        <w:t>I. Định mức lao động</w:t>
      </w:r>
    </w:p>
    <w:p w14:paraId="31921063" w14:textId="77777777" w:rsidR="002E3E25" w:rsidRPr="002E3E25" w:rsidRDefault="002E3E25" w:rsidP="002E3E25">
      <w:pPr>
        <w:pStyle w:val="BodyText"/>
        <w:spacing w:after="0"/>
        <w:ind w:right="-2" w:firstLine="567"/>
        <w:jc w:val="right"/>
        <w:rPr>
          <w:rFonts w:ascii="Times New Roman" w:hAnsi="Times New Roman"/>
          <w:color w:val="000000" w:themeColor="text1"/>
        </w:rPr>
      </w:pPr>
      <w:r w:rsidRPr="002E3E25">
        <w:rPr>
          <w:rFonts w:ascii="Times New Roman" w:hAnsi="Times New Roman"/>
          <w:color w:val="000000" w:themeColor="text1"/>
        </w:rPr>
        <w:t>Bảng</w:t>
      </w:r>
      <w:r w:rsidRPr="002E3E25">
        <w:rPr>
          <w:rFonts w:ascii="Times New Roman" w:hAnsi="Times New Roman"/>
          <w:color w:val="000000" w:themeColor="text1"/>
          <w:spacing w:val="-3"/>
        </w:rPr>
        <w:t xml:space="preserve"> </w:t>
      </w:r>
      <w:r w:rsidRPr="002E3E25">
        <w:rPr>
          <w:rFonts w:ascii="Times New Roman" w:hAnsi="Times New Roman"/>
          <w:color w:val="000000" w:themeColor="text1"/>
          <w:spacing w:val="-5"/>
        </w:rPr>
        <w:t>03</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40"/>
        <w:gridCol w:w="3880"/>
        <w:gridCol w:w="1843"/>
        <w:gridCol w:w="1134"/>
        <w:gridCol w:w="1559"/>
      </w:tblGrid>
      <w:tr w:rsidR="002E3E25" w:rsidRPr="002E3E25" w14:paraId="1243505C" w14:textId="77777777" w:rsidTr="003E43BA">
        <w:trPr>
          <w:trHeight w:val="113"/>
        </w:trPr>
        <w:tc>
          <w:tcPr>
            <w:tcW w:w="940" w:type="dxa"/>
            <w:vMerge w:val="restart"/>
          </w:tcPr>
          <w:p w14:paraId="4B8B7EE8" w14:textId="77777777" w:rsidR="002E3E25" w:rsidRPr="002E3E25" w:rsidRDefault="002E3E25" w:rsidP="003E43BA">
            <w:pPr>
              <w:pStyle w:val="TableParagraph"/>
              <w:ind w:right="-2"/>
              <w:jc w:val="center"/>
              <w:rPr>
                <w:color w:val="000000" w:themeColor="text1"/>
                <w:sz w:val="26"/>
              </w:rPr>
            </w:pPr>
          </w:p>
          <w:p w14:paraId="4190550F" w14:textId="77777777" w:rsidR="002E3E25" w:rsidRPr="002E3E25" w:rsidRDefault="002E3E25" w:rsidP="003E43BA">
            <w:pPr>
              <w:pStyle w:val="TableParagraph"/>
              <w:ind w:right="-2"/>
              <w:jc w:val="center"/>
              <w:rPr>
                <w:color w:val="000000" w:themeColor="text1"/>
                <w:sz w:val="26"/>
              </w:rPr>
            </w:pPr>
          </w:p>
          <w:p w14:paraId="591C04ED" w14:textId="77777777" w:rsidR="002E3E25" w:rsidRPr="002E3E25" w:rsidRDefault="002E3E25" w:rsidP="003E43BA">
            <w:pPr>
              <w:pStyle w:val="TableParagraph"/>
              <w:ind w:right="-2"/>
              <w:jc w:val="center"/>
              <w:rPr>
                <w:b/>
                <w:color w:val="000000" w:themeColor="text1"/>
                <w:sz w:val="26"/>
              </w:rPr>
            </w:pPr>
            <w:r w:rsidRPr="002E3E25">
              <w:rPr>
                <w:b/>
                <w:color w:val="000000" w:themeColor="text1"/>
                <w:spacing w:val="-5"/>
                <w:sz w:val="26"/>
              </w:rPr>
              <w:t>STT</w:t>
            </w:r>
          </w:p>
        </w:tc>
        <w:tc>
          <w:tcPr>
            <w:tcW w:w="3880" w:type="dxa"/>
            <w:vMerge w:val="restart"/>
          </w:tcPr>
          <w:p w14:paraId="22F5E831" w14:textId="77777777" w:rsidR="002E3E25" w:rsidRPr="002E3E25" w:rsidRDefault="002E3E25" w:rsidP="003E43BA">
            <w:pPr>
              <w:pStyle w:val="TableParagraph"/>
              <w:ind w:right="-2"/>
              <w:jc w:val="center"/>
              <w:rPr>
                <w:color w:val="000000" w:themeColor="text1"/>
                <w:sz w:val="26"/>
              </w:rPr>
            </w:pPr>
          </w:p>
          <w:p w14:paraId="4ED96F73" w14:textId="77777777" w:rsidR="002E3E25" w:rsidRPr="002E3E25" w:rsidRDefault="002E3E25" w:rsidP="003E43BA">
            <w:pPr>
              <w:pStyle w:val="TableParagraph"/>
              <w:ind w:right="-2"/>
              <w:jc w:val="center"/>
              <w:rPr>
                <w:color w:val="000000" w:themeColor="text1"/>
                <w:sz w:val="26"/>
              </w:rPr>
            </w:pPr>
          </w:p>
          <w:p w14:paraId="06956BD8"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Nội</w:t>
            </w:r>
            <w:r w:rsidRPr="002E3E25">
              <w:rPr>
                <w:b/>
                <w:color w:val="000000" w:themeColor="text1"/>
                <w:spacing w:val="-7"/>
                <w:sz w:val="26"/>
              </w:rPr>
              <w:t xml:space="preserve"> </w:t>
            </w:r>
            <w:r w:rsidRPr="002E3E25">
              <w:rPr>
                <w:b/>
                <w:color w:val="000000" w:themeColor="text1"/>
                <w:sz w:val="26"/>
              </w:rPr>
              <w:t>dung</w:t>
            </w:r>
            <w:r w:rsidRPr="002E3E25">
              <w:rPr>
                <w:b/>
                <w:color w:val="000000" w:themeColor="text1"/>
                <w:spacing w:val="-6"/>
                <w:sz w:val="26"/>
              </w:rPr>
              <w:t xml:space="preserve"> </w:t>
            </w:r>
            <w:r w:rsidRPr="002E3E25">
              <w:rPr>
                <w:b/>
                <w:color w:val="000000" w:themeColor="text1"/>
                <w:sz w:val="26"/>
              </w:rPr>
              <w:t>công</w:t>
            </w:r>
            <w:r w:rsidRPr="002E3E25">
              <w:rPr>
                <w:b/>
                <w:color w:val="000000" w:themeColor="text1"/>
                <w:spacing w:val="-4"/>
                <w:sz w:val="26"/>
              </w:rPr>
              <w:t xml:space="preserve"> việc</w:t>
            </w:r>
          </w:p>
        </w:tc>
        <w:tc>
          <w:tcPr>
            <w:tcW w:w="1843" w:type="dxa"/>
            <w:vMerge w:val="restart"/>
          </w:tcPr>
          <w:p w14:paraId="2D56E183" w14:textId="77777777" w:rsidR="002E3E25" w:rsidRPr="002E3E25" w:rsidRDefault="002E3E25" w:rsidP="003E43BA">
            <w:pPr>
              <w:pStyle w:val="TableParagraph"/>
              <w:ind w:right="-2"/>
              <w:jc w:val="center"/>
              <w:rPr>
                <w:color w:val="000000" w:themeColor="text1"/>
                <w:sz w:val="26"/>
              </w:rPr>
            </w:pPr>
          </w:p>
          <w:p w14:paraId="79162039" w14:textId="77777777" w:rsidR="002E3E25" w:rsidRPr="002E3E25" w:rsidRDefault="002E3E25" w:rsidP="003E43BA">
            <w:pPr>
              <w:pStyle w:val="TableParagraph"/>
              <w:ind w:right="-2"/>
              <w:jc w:val="center"/>
              <w:rPr>
                <w:color w:val="000000" w:themeColor="text1"/>
                <w:sz w:val="26"/>
              </w:rPr>
            </w:pPr>
          </w:p>
          <w:p w14:paraId="60DF2F67"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Định</w:t>
            </w:r>
            <w:r w:rsidRPr="002E3E25">
              <w:rPr>
                <w:b/>
                <w:color w:val="000000" w:themeColor="text1"/>
                <w:spacing w:val="-7"/>
                <w:sz w:val="26"/>
              </w:rPr>
              <w:t xml:space="preserve"> </w:t>
            </w:r>
            <w:r w:rsidRPr="002E3E25">
              <w:rPr>
                <w:b/>
                <w:color w:val="000000" w:themeColor="text1"/>
                <w:spacing w:val="-4"/>
                <w:sz w:val="26"/>
              </w:rPr>
              <w:t>biên</w:t>
            </w:r>
          </w:p>
        </w:tc>
        <w:tc>
          <w:tcPr>
            <w:tcW w:w="2693" w:type="dxa"/>
            <w:gridSpan w:val="2"/>
          </w:tcPr>
          <w:p w14:paraId="6D2A76A1"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Định</w:t>
            </w:r>
            <w:r w:rsidRPr="002E3E25">
              <w:rPr>
                <w:b/>
                <w:color w:val="000000" w:themeColor="text1"/>
                <w:spacing w:val="-10"/>
                <w:sz w:val="26"/>
              </w:rPr>
              <w:t xml:space="preserve"> </w:t>
            </w:r>
            <w:r w:rsidRPr="002E3E25">
              <w:rPr>
                <w:b/>
                <w:color w:val="000000" w:themeColor="text1"/>
                <w:spacing w:val="-5"/>
                <w:sz w:val="26"/>
              </w:rPr>
              <w:t>mức</w:t>
            </w:r>
          </w:p>
          <w:p w14:paraId="1115F421" w14:textId="77777777" w:rsidR="002E3E25" w:rsidRPr="002E3E25" w:rsidRDefault="002E3E25" w:rsidP="003E43BA">
            <w:pPr>
              <w:pStyle w:val="TableParagraph"/>
              <w:ind w:right="-2"/>
              <w:jc w:val="center"/>
              <w:rPr>
                <w:i/>
                <w:color w:val="000000" w:themeColor="text1"/>
                <w:sz w:val="26"/>
              </w:rPr>
            </w:pPr>
            <w:r w:rsidRPr="002E3E25">
              <w:rPr>
                <w:i/>
                <w:color w:val="000000" w:themeColor="text1"/>
                <w:sz w:val="26"/>
              </w:rPr>
              <w:t>(công,</w:t>
            </w:r>
            <w:r w:rsidRPr="002E3E25">
              <w:rPr>
                <w:i/>
                <w:color w:val="000000" w:themeColor="text1"/>
                <w:spacing w:val="-7"/>
                <w:sz w:val="26"/>
              </w:rPr>
              <w:t xml:space="preserve"> </w:t>
            </w:r>
            <w:r w:rsidRPr="002E3E25">
              <w:rPr>
                <w:i/>
                <w:color w:val="000000" w:themeColor="text1"/>
                <w:sz w:val="26"/>
              </w:rPr>
              <w:t>công</w:t>
            </w:r>
            <w:r w:rsidRPr="002E3E25">
              <w:rPr>
                <w:i/>
                <w:color w:val="000000" w:themeColor="text1"/>
                <w:spacing w:val="-5"/>
                <w:sz w:val="26"/>
              </w:rPr>
              <w:t xml:space="preserve"> </w:t>
            </w:r>
            <w:r w:rsidRPr="002E3E25">
              <w:rPr>
                <w:i/>
                <w:color w:val="000000" w:themeColor="text1"/>
                <w:spacing w:val="-2"/>
                <w:sz w:val="26"/>
              </w:rPr>
              <w:t>nhóm)</w:t>
            </w:r>
          </w:p>
        </w:tc>
      </w:tr>
      <w:tr w:rsidR="002E3E25" w:rsidRPr="002E3E25" w14:paraId="5A5DF313" w14:textId="77777777" w:rsidTr="003E43BA">
        <w:trPr>
          <w:trHeight w:val="113"/>
        </w:trPr>
        <w:tc>
          <w:tcPr>
            <w:tcW w:w="940" w:type="dxa"/>
            <w:vMerge/>
            <w:tcBorders>
              <w:top w:val="nil"/>
            </w:tcBorders>
          </w:tcPr>
          <w:p w14:paraId="3B6EA001" w14:textId="77777777" w:rsidR="002E3E25" w:rsidRPr="002E3E25" w:rsidRDefault="002E3E25" w:rsidP="003E43BA">
            <w:pPr>
              <w:ind w:right="-2"/>
              <w:jc w:val="center"/>
              <w:rPr>
                <w:rFonts w:ascii="Times New Roman" w:hAnsi="Times New Roman"/>
                <w:color w:val="000000" w:themeColor="text1"/>
                <w:sz w:val="2"/>
                <w:szCs w:val="2"/>
              </w:rPr>
            </w:pPr>
          </w:p>
        </w:tc>
        <w:tc>
          <w:tcPr>
            <w:tcW w:w="3880" w:type="dxa"/>
            <w:vMerge/>
            <w:tcBorders>
              <w:top w:val="nil"/>
            </w:tcBorders>
          </w:tcPr>
          <w:p w14:paraId="1DFD2440" w14:textId="77777777" w:rsidR="002E3E25" w:rsidRPr="002E3E25" w:rsidRDefault="002E3E25" w:rsidP="003E43BA">
            <w:pPr>
              <w:ind w:right="-2"/>
              <w:jc w:val="center"/>
              <w:rPr>
                <w:rFonts w:ascii="Times New Roman" w:hAnsi="Times New Roman"/>
                <w:color w:val="000000" w:themeColor="text1"/>
                <w:sz w:val="2"/>
                <w:szCs w:val="2"/>
              </w:rPr>
            </w:pPr>
          </w:p>
        </w:tc>
        <w:tc>
          <w:tcPr>
            <w:tcW w:w="1843" w:type="dxa"/>
            <w:vMerge/>
            <w:tcBorders>
              <w:top w:val="nil"/>
            </w:tcBorders>
          </w:tcPr>
          <w:p w14:paraId="13647595" w14:textId="77777777" w:rsidR="002E3E25" w:rsidRPr="002E3E25" w:rsidRDefault="002E3E25" w:rsidP="003E43BA">
            <w:pPr>
              <w:ind w:right="-2"/>
              <w:jc w:val="center"/>
              <w:rPr>
                <w:rFonts w:ascii="Times New Roman" w:hAnsi="Times New Roman"/>
                <w:color w:val="000000" w:themeColor="text1"/>
                <w:sz w:val="2"/>
                <w:szCs w:val="2"/>
              </w:rPr>
            </w:pPr>
          </w:p>
        </w:tc>
        <w:tc>
          <w:tcPr>
            <w:tcW w:w="1134" w:type="dxa"/>
          </w:tcPr>
          <w:p w14:paraId="0FFF8FCD"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4"/>
                <w:sz w:val="26"/>
              </w:rPr>
              <w:t xml:space="preserve">Nội </w:t>
            </w:r>
            <w:r w:rsidRPr="002E3E25">
              <w:rPr>
                <w:color w:val="000000" w:themeColor="text1"/>
                <w:spacing w:val="-2"/>
                <w:sz w:val="26"/>
              </w:rPr>
              <w:t>nghiệp</w:t>
            </w:r>
          </w:p>
        </w:tc>
        <w:tc>
          <w:tcPr>
            <w:tcW w:w="1559" w:type="dxa"/>
          </w:tcPr>
          <w:p w14:paraId="5A3C6790"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2"/>
                <w:sz w:val="26"/>
              </w:rPr>
              <w:t>Ngoại nghiệp</w:t>
            </w:r>
          </w:p>
        </w:tc>
      </w:tr>
      <w:tr w:rsidR="002E3E25" w:rsidRPr="002E3E25" w14:paraId="7EBBA27E" w14:textId="77777777" w:rsidTr="003A55D0">
        <w:trPr>
          <w:trHeight w:val="113"/>
        </w:trPr>
        <w:tc>
          <w:tcPr>
            <w:tcW w:w="940" w:type="dxa"/>
            <w:vAlign w:val="center"/>
          </w:tcPr>
          <w:p w14:paraId="61431217" w14:textId="77777777" w:rsidR="002E3E25" w:rsidRPr="002E3E25" w:rsidRDefault="002E3E25" w:rsidP="003A55D0">
            <w:pPr>
              <w:pStyle w:val="TableParagraph"/>
              <w:ind w:right="-2"/>
              <w:jc w:val="center"/>
              <w:rPr>
                <w:color w:val="000000" w:themeColor="text1"/>
                <w:sz w:val="26"/>
              </w:rPr>
            </w:pPr>
            <w:r w:rsidRPr="002E3E25">
              <w:rPr>
                <w:color w:val="000000" w:themeColor="text1"/>
                <w:sz w:val="26"/>
              </w:rPr>
              <w:t>1</w:t>
            </w:r>
          </w:p>
        </w:tc>
        <w:tc>
          <w:tcPr>
            <w:tcW w:w="3880" w:type="dxa"/>
          </w:tcPr>
          <w:p w14:paraId="6519F5AA" w14:textId="77777777" w:rsidR="002E3E25" w:rsidRPr="002E3E25" w:rsidRDefault="002E3E25" w:rsidP="003E43BA">
            <w:pPr>
              <w:pStyle w:val="TableParagraph"/>
              <w:ind w:right="-2"/>
              <w:rPr>
                <w:b/>
                <w:color w:val="000000" w:themeColor="text1"/>
                <w:sz w:val="26"/>
              </w:rPr>
            </w:pPr>
            <w:r w:rsidRPr="002E3E25">
              <w:rPr>
                <w:b/>
                <w:color w:val="000000" w:themeColor="text1"/>
                <w:sz w:val="26"/>
              </w:rPr>
              <w:t>Điều</w:t>
            </w:r>
            <w:r w:rsidRPr="002E3E25">
              <w:rPr>
                <w:b/>
                <w:color w:val="000000" w:themeColor="text1"/>
                <w:spacing w:val="-5"/>
                <w:sz w:val="26"/>
              </w:rPr>
              <w:t xml:space="preserve"> </w:t>
            </w:r>
            <w:r w:rsidRPr="002E3E25">
              <w:rPr>
                <w:b/>
                <w:color w:val="000000" w:themeColor="text1"/>
                <w:sz w:val="26"/>
              </w:rPr>
              <w:t>tra,</w:t>
            </w:r>
            <w:r w:rsidRPr="002E3E25">
              <w:rPr>
                <w:b/>
                <w:color w:val="000000" w:themeColor="text1"/>
                <w:spacing w:val="-5"/>
                <w:sz w:val="26"/>
              </w:rPr>
              <w:t xml:space="preserve"> </w:t>
            </w:r>
            <w:r w:rsidRPr="002E3E25">
              <w:rPr>
                <w:b/>
                <w:color w:val="000000" w:themeColor="text1"/>
                <w:sz w:val="26"/>
              </w:rPr>
              <w:t>khảo</w:t>
            </w:r>
            <w:r w:rsidRPr="002E3E25">
              <w:rPr>
                <w:b/>
                <w:color w:val="000000" w:themeColor="text1"/>
                <w:spacing w:val="-5"/>
                <w:sz w:val="26"/>
              </w:rPr>
              <w:t xml:space="preserve"> </w:t>
            </w:r>
            <w:r w:rsidRPr="002E3E25">
              <w:rPr>
                <w:b/>
                <w:color w:val="000000" w:themeColor="text1"/>
                <w:sz w:val="26"/>
              </w:rPr>
              <w:t>sát,</w:t>
            </w:r>
            <w:r w:rsidRPr="002E3E25">
              <w:rPr>
                <w:b/>
                <w:color w:val="000000" w:themeColor="text1"/>
                <w:spacing w:val="-5"/>
                <w:sz w:val="26"/>
              </w:rPr>
              <w:t xml:space="preserve"> </w:t>
            </w:r>
            <w:r w:rsidRPr="002E3E25">
              <w:rPr>
                <w:b/>
                <w:color w:val="000000" w:themeColor="text1"/>
                <w:sz w:val="26"/>
              </w:rPr>
              <w:t>thu</w:t>
            </w:r>
            <w:r w:rsidRPr="002E3E25">
              <w:rPr>
                <w:b/>
                <w:color w:val="000000" w:themeColor="text1"/>
                <w:spacing w:val="-5"/>
                <w:sz w:val="26"/>
              </w:rPr>
              <w:t xml:space="preserve"> </w:t>
            </w:r>
            <w:r w:rsidRPr="002E3E25">
              <w:rPr>
                <w:b/>
                <w:color w:val="000000" w:themeColor="text1"/>
                <w:sz w:val="26"/>
              </w:rPr>
              <w:t>thập</w:t>
            </w:r>
            <w:r w:rsidRPr="002E3E25">
              <w:rPr>
                <w:b/>
                <w:color w:val="000000" w:themeColor="text1"/>
                <w:spacing w:val="-5"/>
                <w:sz w:val="26"/>
              </w:rPr>
              <w:t xml:space="preserve"> </w:t>
            </w:r>
            <w:r w:rsidRPr="002E3E25">
              <w:rPr>
                <w:b/>
                <w:color w:val="000000" w:themeColor="text1"/>
                <w:sz w:val="26"/>
              </w:rPr>
              <w:t>thông</w:t>
            </w:r>
            <w:r w:rsidRPr="002E3E25">
              <w:rPr>
                <w:b/>
                <w:color w:val="000000" w:themeColor="text1"/>
                <w:spacing w:val="-5"/>
                <w:sz w:val="26"/>
              </w:rPr>
              <w:t xml:space="preserve"> tin</w:t>
            </w:r>
          </w:p>
        </w:tc>
        <w:tc>
          <w:tcPr>
            <w:tcW w:w="1843" w:type="dxa"/>
          </w:tcPr>
          <w:p w14:paraId="2FF25785" w14:textId="77777777" w:rsidR="002E3E25" w:rsidRPr="002E3E25" w:rsidRDefault="002E3E25" w:rsidP="003E43BA">
            <w:pPr>
              <w:pStyle w:val="TableParagraph"/>
              <w:ind w:right="-2"/>
              <w:jc w:val="center"/>
              <w:rPr>
                <w:color w:val="000000" w:themeColor="text1"/>
                <w:sz w:val="26"/>
              </w:rPr>
            </w:pPr>
          </w:p>
        </w:tc>
        <w:tc>
          <w:tcPr>
            <w:tcW w:w="1134" w:type="dxa"/>
          </w:tcPr>
          <w:p w14:paraId="7F145E35" w14:textId="77777777" w:rsidR="002E3E25" w:rsidRPr="002E3E25" w:rsidRDefault="002E3E25" w:rsidP="003E43BA">
            <w:pPr>
              <w:pStyle w:val="TableParagraph"/>
              <w:ind w:right="-2"/>
              <w:jc w:val="center"/>
              <w:rPr>
                <w:color w:val="000000" w:themeColor="text1"/>
                <w:sz w:val="26"/>
              </w:rPr>
            </w:pPr>
          </w:p>
        </w:tc>
        <w:tc>
          <w:tcPr>
            <w:tcW w:w="1559" w:type="dxa"/>
          </w:tcPr>
          <w:p w14:paraId="4B6F0FBD" w14:textId="77777777" w:rsidR="002E3E25" w:rsidRPr="002E3E25" w:rsidRDefault="002E3E25" w:rsidP="003E43BA">
            <w:pPr>
              <w:pStyle w:val="TableParagraph"/>
              <w:ind w:right="-2"/>
              <w:jc w:val="center"/>
              <w:rPr>
                <w:color w:val="000000" w:themeColor="text1"/>
                <w:sz w:val="26"/>
              </w:rPr>
            </w:pPr>
          </w:p>
        </w:tc>
      </w:tr>
      <w:tr w:rsidR="002E3E25" w:rsidRPr="002E3E25" w14:paraId="1C7B4332" w14:textId="77777777" w:rsidTr="003A55D0">
        <w:trPr>
          <w:trHeight w:val="113"/>
        </w:trPr>
        <w:tc>
          <w:tcPr>
            <w:tcW w:w="940" w:type="dxa"/>
            <w:vAlign w:val="center"/>
          </w:tcPr>
          <w:p w14:paraId="7F55BDFF" w14:textId="77777777" w:rsidR="002E3E25" w:rsidRPr="002E3E25" w:rsidRDefault="002E3E25" w:rsidP="003A55D0">
            <w:pPr>
              <w:pStyle w:val="TableParagraph"/>
              <w:ind w:right="-2"/>
              <w:jc w:val="center"/>
              <w:rPr>
                <w:color w:val="000000" w:themeColor="text1"/>
                <w:sz w:val="26"/>
              </w:rPr>
            </w:pPr>
          </w:p>
          <w:p w14:paraId="1766D427"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1.1</w:t>
            </w:r>
          </w:p>
        </w:tc>
        <w:tc>
          <w:tcPr>
            <w:tcW w:w="3880" w:type="dxa"/>
          </w:tcPr>
          <w:p w14:paraId="5EE5A107" w14:textId="77777777" w:rsidR="002E3E25" w:rsidRPr="002E3E25" w:rsidRDefault="002E3E25" w:rsidP="003E43BA">
            <w:pPr>
              <w:pStyle w:val="TableParagraph"/>
              <w:ind w:right="-2"/>
              <w:rPr>
                <w:color w:val="000000" w:themeColor="text1"/>
                <w:sz w:val="26"/>
              </w:rPr>
            </w:pPr>
            <w:r w:rsidRPr="002E3E25">
              <w:rPr>
                <w:color w:val="000000" w:themeColor="text1"/>
                <w:sz w:val="26"/>
              </w:rPr>
              <w:t>Điều</w:t>
            </w:r>
            <w:r w:rsidRPr="002E3E25">
              <w:rPr>
                <w:color w:val="000000" w:themeColor="text1"/>
                <w:spacing w:val="-12"/>
                <w:sz w:val="26"/>
              </w:rPr>
              <w:t xml:space="preserve"> </w:t>
            </w:r>
            <w:r w:rsidRPr="002E3E25">
              <w:rPr>
                <w:color w:val="000000" w:themeColor="text1"/>
                <w:sz w:val="26"/>
              </w:rPr>
              <w:t>tra,</w:t>
            </w:r>
            <w:r w:rsidRPr="002E3E25">
              <w:rPr>
                <w:color w:val="000000" w:themeColor="text1"/>
                <w:spacing w:val="-14"/>
                <w:sz w:val="26"/>
              </w:rPr>
              <w:t xml:space="preserve"> </w:t>
            </w:r>
            <w:r w:rsidRPr="002E3E25">
              <w:rPr>
                <w:color w:val="000000" w:themeColor="text1"/>
                <w:sz w:val="26"/>
              </w:rPr>
              <w:t>khảo</w:t>
            </w:r>
            <w:r w:rsidRPr="002E3E25">
              <w:rPr>
                <w:color w:val="000000" w:themeColor="text1"/>
                <w:spacing w:val="-12"/>
                <w:sz w:val="26"/>
              </w:rPr>
              <w:t xml:space="preserve"> </w:t>
            </w:r>
            <w:r w:rsidRPr="002E3E25">
              <w:rPr>
                <w:color w:val="000000" w:themeColor="text1"/>
                <w:sz w:val="26"/>
              </w:rPr>
              <w:t>sát</w:t>
            </w:r>
            <w:r w:rsidRPr="002E3E25">
              <w:rPr>
                <w:color w:val="000000" w:themeColor="text1"/>
                <w:spacing w:val="-14"/>
                <w:sz w:val="26"/>
              </w:rPr>
              <w:t xml:space="preserve"> </w:t>
            </w:r>
            <w:r w:rsidRPr="002E3E25">
              <w:rPr>
                <w:color w:val="000000" w:themeColor="text1"/>
                <w:sz w:val="26"/>
              </w:rPr>
              <w:t>thu</w:t>
            </w:r>
            <w:r w:rsidRPr="002E3E25">
              <w:rPr>
                <w:color w:val="000000" w:themeColor="text1"/>
                <w:spacing w:val="-12"/>
                <w:sz w:val="26"/>
              </w:rPr>
              <w:t xml:space="preserve"> </w:t>
            </w:r>
            <w:r w:rsidRPr="002E3E25">
              <w:rPr>
                <w:color w:val="000000" w:themeColor="text1"/>
                <w:sz w:val="26"/>
              </w:rPr>
              <w:t>thập</w:t>
            </w:r>
            <w:r w:rsidRPr="002E3E25">
              <w:rPr>
                <w:color w:val="000000" w:themeColor="text1"/>
                <w:spacing w:val="-12"/>
                <w:sz w:val="26"/>
              </w:rPr>
              <w:t xml:space="preserve"> </w:t>
            </w:r>
            <w:r w:rsidRPr="002E3E25">
              <w:rPr>
                <w:color w:val="000000" w:themeColor="text1"/>
                <w:sz w:val="26"/>
              </w:rPr>
              <w:t>thông</w:t>
            </w:r>
            <w:r w:rsidRPr="002E3E25">
              <w:rPr>
                <w:color w:val="000000" w:themeColor="text1"/>
                <w:spacing w:val="-12"/>
                <w:sz w:val="26"/>
              </w:rPr>
              <w:t xml:space="preserve"> </w:t>
            </w:r>
            <w:r w:rsidRPr="002E3E25">
              <w:rPr>
                <w:color w:val="000000" w:themeColor="text1"/>
                <w:sz w:val="26"/>
              </w:rPr>
              <w:t>tin</w:t>
            </w:r>
            <w:r w:rsidRPr="002E3E25">
              <w:rPr>
                <w:color w:val="000000" w:themeColor="text1"/>
                <w:spacing w:val="-12"/>
                <w:sz w:val="26"/>
              </w:rPr>
              <w:t xml:space="preserve"> </w:t>
            </w:r>
            <w:r w:rsidRPr="002E3E25">
              <w:rPr>
                <w:color w:val="000000" w:themeColor="text1"/>
                <w:sz w:val="26"/>
              </w:rPr>
              <w:t>về các yếu tố tự nhiên, kinh tế - xã hội, quản lý và sử dụng đất đai ảnh hưởng đến giá đất tại xã, phường, thị trấn</w:t>
            </w:r>
          </w:p>
        </w:tc>
        <w:tc>
          <w:tcPr>
            <w:tcW w:w="1843" w:type="dxa"/>
          </w:tcPr>
          <w:p w14:paraId="2A5F609C" w14:textId="77777777" w:rsidR="002E3E25" w:rsidRPr="002E3E25" w:rsidRDefault="002E3E25" w:rsidP="003E43BA">
            <w:pPr>
              <w:pStyle w:val="TableParagraph"/>
              <w:ind w:right="-2"/>
              <w:jc w:val="center"/>
              <w:rPr>
                <w:color w:val="000000" w:themeColor="text1"/>
                <w:sz w:val="26"/>
              </w:rPr>
            </w:pPr>
          </w:p>
          <w:p w14:paraId="280A1D0F" w14:textId="77777777" w:rsidR="002E3E25" w:rsidRPr="002E3E25" w:rsidRDefault="002E3E25" w:rsidP="00845EEE">
            <w:pPr>
              <w:pStyle w:val="TableParagraph"/>
              <w:spacing w:before="240"/>
              <w:jc w:val="center"/>
              <w:rPr>
                <w:color w:val="000000" w:themeColor="text1"/>
                <w:sz w:val="26"/>
              </w:rPr>
            </w:pPr>
            <w:r w:rsidRPr="002E3E25">
              <w:rPr>
                <w:color w:val="000000" w:themeColor="text1"/>
                <w:spacing w:val="-4"/>
                <w:sz w:val="26"/>
              </w:rPr>
              <w:t>1KS3</w:t>
            </w:r>
          </w:p>
        </w:tc>
        <w:tc>
          <w:tcPr>
            <w:tcW w:w="1134" w:type="dxa"/>
            <w:vAlign w:val="center"/>
          </w:tcPr>
          <w:p w14:paraId="2709A0DE" w14:textId="77777777" w:rsidR="002E3E25" w:rsidRPr="002E3E25" w:rsidRDefault="002E3E25" w:rsidP="003E43BA">
            <w:pPr>
              <w:pStyle w:val="TableParagraph"/>
              <w:ind w:right="-2"/>
              <w:jc w:val="center"/>
              <w:rPr>
                <w:color w:val="000000" w:themeColor="text1"/>
                <w:sz w:val="26"/>
              </w:rPr>
            </w:pPr>
          </w:p>
          <w:p w14:paraId="376D2503"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142</w:t>
            </w:r>
          </w:p>
        </w:tc>
        <w:tc>
          <w:tcPr>
            <w:tcW w:w="1559" w:type="dxa"/>
          </w:tcPr>
          <w:p w14:paraId="7131BF0D" w14:textId="77777777" w:rsidR="002E3E25" w:rsidRPr="002E3E25" w:rsidRDefault="002E3E25" w:rsidP="003E43BA">
            <w:pPr>
              <w:pStyle w:val="TableParagraph"/>
              <w:ind w:right="-2"/>
              <w:jc w:val="center"/>
              <w:rPr>
                <w:color w:val="000000" w:themeColor="text1"/>
                <w:sz w:val="26"/>
              </w:rPr>
            </w:pPr>
          </w:p>
        </w:tc>
      </w:tr>
      <w:tr w:rsidR="002E3E25" w:rsidRPr="002E3E25" w14:paraId="69161769" w14:textId="77777777" w:rsidTr="003A55D0">
        <w:trPr>
          <w:trHeight w:val="113"/>
        </w:trPr>
        <w:tc>
          <w:tcPr>
            <w:tcW w:w="940" w:type="dxa"/>
            <w:vAlign w:val="center"/>
          </w:tcPr>
          <w:p w14:paraId="3FCD972D"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1.2</w:t>
            </w:r>
          </w:p>
        </w:tc>
        <w:tc>
          <w:tcPr>
            <w:tcW w:w="3880" w:type="dxa"/>
          </w:tcPr>
          <w:p w14:paraId="4D2D7429" w14:textId="77777777" w:rsidR="002E3E25" w:rsidRPr="002E3E25" w:rsidRDefault="002E3E25" w:rsidP="003E43BA">
            <w:pPr>
              <w:pStyle w:val="TableParagraph"/>
              <w:ind w:right="-2"/>
              <w:rPr>
                <w:color w:val="000000" w:themeColor="text1"/>
                <w:sz w:val="26"/>
              </w:rPr>
            </w:pPr>
            <w:r w:rsidRPr="002E3E25">
              <w:rPr>
                <w:color w:val="000000" w:themeColor="text1"/>
                <w:sz w:val="26"/>
              </w:rPr>
              <w:t>Điều tra, khảo sát thu thập thông tin đầu vào; Điều tra, khảo sát, thu thập thông tin về các khoản thu nhập, chi phí để xác định giá đất theo phương pháp thu nhập đối với trường hợp không đủ điều kiện áp dụng phương pháp so sánh nhưng xác định được</w:t>
            </w:r>
            <w:r w:rsidRPr="002E3E25">
              <w:rPr>
                <w:color w:val="000000" w:themeColor="text1"/>
                <w:spacing w:val="40"/>
                <w:sz w:val="26"/>
              </w:rPr>
              <w:t xml:space="preserve"> </w:t>
            </w:r>
            <w:r w:rsidRPr="002E3E25">
              <w:rPr>
                <w:color w:val="000000" w:themeColor="text1"/>
                <w:sz w:val="26"/>
              </w:rPr>
              <w:t>các khoản thu nhập, chi phí từ việc sử dụng đất theo mục đích sử dụng đất</w:t>
            </w:r>
          </w:p>
        </w:tc>
        <w:tc>
          <w:tcPr>
            <w:tcW w:w="1843" w:type="dxa"/>
          </w:tcPr>
          <w:p w14:paraId="63CE286D" w14:textId="77777777" w:rsidR="002E3E25" w:rsidRPr="002E3E25" w:rsidRDefault="002E3E25" w:rsidP="003E43BA">
            <w:pPr>
              <w:pStyle w:val="TableParagraph"/>
              <w:ind w:right="-2"/>
              <w:jc w:val="center"/>
              <w:rPr>
                <w:color w:val="000000" w:themeColor="text1"/>
                <w:sz w:val="26"/>
              </w:rPr>
            </w:pPr>
          </w:p>
          <w:p w14:paraId="76F1CE23" w14:textId="77777777" w:rsidR="002E3E25" w:rsidRPr="002E3E25" w:rsidRDefault="002E3E25" w:rsidP="003E43BA">
            <w:pPr>
              <w:pStyle w:val="TableParagraph"/>
              <w:ind w:right="-2"/>
              <w:jc w:val="center"/>
              <w:rPr>
                <w:color w:val="000000" w:themeColor="text1"/>
                <w:sz w:val="26"/>
              </w:rPr>
            </w:pPr>
          </w:p>
          <w:p w14:paraId="357E0E2D" w14:textId="77777777" w:rsidR="002E3E25" w:rsidRPr="002E3E25" w:rsidRDefault="002E3E25" w:rsidP="003E43BA">
            <w:pPr>
              <w:pStyle w:val="TableParagraph"/>
              <w:ind w:right="-2"/>
              <w:jc w:val="center"/>
              <w:rPr>
                <w:color w:val="000000" w:themeColor="text1"/>
                <w:sz w:val="26"/>
              </w:rPr>
            </w:pPr>
          </w:p>
          <w:p w14:paraId="3FF298C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(1KS3+1KTV4)</w:t>
            </w:r>
          </w:p>
        </w:tc>
        <w:tc>
          <w:tcPr>
            <w:tcW w:w="1134" w:type="dxa"/>
            <w:vAlign w:val="center"/>
          </w:tcPr>
          <w:p w14:paraId="58DB1E18" w14:textId="77777777" w:rsidR="002E3E25" w:rsidRPr="002E3E25" w:rsidRDefault="002E3E25" w:rsidP="003E43BA">
            <w:pPr>
              <w:pStyle w:val="TableParagraph"/>
              <w:ind w:right="-2"/>
              <w:jc w:val="center"/>
              <w:rPr>
                <w:color w:val="000000" w:themeColor="text1"/>
                <w:sz w:val="26"/>
              </w:rPr>
            </w:pPr>
          </w:p>
        </w:tc>
        <w:tc>
          <w:tcPr>
            <w:tcW w:w="1559" w:type="dxa"/>
          </w:tcPr>
          <w:p w14:paraId="691E73D4" w14:textId="77777777" w:rsidR="002E3E25" w:rsidRPr="002E3E25" w:rsidRDefault="002E3E25" w:rsidP="003E43BA">
            <w:pPr>
              <w:pStyle w:val="TableParagraph"/>
              <w:ind w:right="-2"/>
              <w:jc w:val="center"/>
              <w:rPr>
                <w:color w:val="000000" w:themeColor="text1"/>
                <w:sz w:val="26"/>
              </w:rPr>
            </w:pPr>
          </w:p>
          <w:p w14:paraId="504E888C" w14:textId="77777777" w:rsidR="002E3E25" w:rsidRPr="002E3E25" w:rsidRDefault="002E3E25" w:rsidP="003E43BA">
            <w:pPr>
              <w:pStyle w:val="TableParagraph"/>
              <w:ind w:right="-2"/>
              <w:jc w:val="center"/>
              <w:rPr>
                <w:color w:val="000000" w:themeColor="text1"/>
                <w:sz w:val="26"/>
              </w:rPr>
            </w:pPr>
          </w:p>
          <w:p w14:paraId="6FD9385A" w14:textId="77777777" w:rsidR="002E3E25" w:rsidRPr="002E3E25" w:rsidRDefault="002E3E25" w:rsidP="003E43BA">
            <w:pPr>
              <w:pStyle w:val="TableParagraph"/>
              <w:ind w:right="-2"/>
              <w:jc w:val="center"/>
              <w:rPr>
                <w:color w:val="000000" w:themeColor="text1"/>
                <w:sz w:val="26"/>
              </w:rPr>
            </w:pPr>
          </w:p>
          <w:p w14:paraId="7B53B832" w14:textId="77777777" w:rsidR="002E3E25" w:rsidRPr="002E3E25" w:rsidRDefault="002E3E25" w:rsidP="003E43BA">
            <w:pPr>
              <w:pStyle w:val="TableParagraph"/>
              <w:ind w:right="-2"/>
              <w:jc w:val="center"/>
              <w:rPr>
                <w:color w:val="000000" w:themeColor="text1"/>
                <w:sz w:val="26"/>
              </w:rPr>
            </w:pPr>
          </w:p>
          <w:p w14:paraId="55CE5EC2"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2"/>
                <w:sz w:val="26"/>
              </w:rPr>
              <w:t>1136</w:t>
            </w:r>
          </w:p>
        </w:tc>
      </w:tr>
      <w:tr w:rsidR="002E3E25" w:rsidRPr="002E3E25" w14:paraId="5A109BD2" w14:textId="77777777" w:rsidTr="003A55D0">
        <w:trPr>
          <w:trHeight w:val="113"/>
        </w:trPr>
        <w:tc>
          <w:tcPr>
            <w:tcW w:w="940" w:type="dxa"/>
            <w:vAlign w:val="center"/>
          </w:tcPr>
          <w:p w14:paraId="0F8CF64F" w14:textId="77777777" w:rsidR="002E3E25" w:rsidRPr="002E3E25" w:rsidRDefault="002E3E25" w:rsidP="003A55D0">
            <w:pPr>
              <w:pStyle w:val="TableParagraph"/>
              <w:ind w:right="-2"/>
              <w:jc w:val="center"/>
              <w:rPr>
                <w:color w:val="000000" w:themeColor="text1"/>
                <w:sz w:val="26"/>
              </w:rPr>
            </w:pPr>
            <w:r w:rsidRPr="002E3E25">
              <w:rPr>
                <w:color w:val="000000" w:themeColor="text1"/>
                <w:sz w:val="26"/>
              </w:rPr>
              <w:t>1.3</w:t>
            </w:r>
          </w:p>
        </w:tc>
        <w:tc>
          <w:tcPr>
            <w:tcW w:w="3880" w:type="dxa"/>
          </w:tcPr>
          <w:p w14:paraId="2DD1DC0A" w14:textId="77777777" w:rsidR="002E3E25" w:rsidRPr="002E3E25" w:rsidRDefault="002E3E25" w:rsidP="003E43BA">
            <w:pPr>
              <w:pStyle w:val="TableParagraph"/>
              <w:ind w:right="-2"/>
              <w:rPr>
                <w:color w:val="000000" w:themeColor="text1"/>
                <w:sz w:val="26"/>
              </w:rPr>
            </w:pPr>
            <w:r w:rsidRPr="002E3E25">
              <w:rPr>
                <w:color w:val="000000" w:themeColor="text1"/>
                <w:sz w:val="26"/>
              </w:rPr>
              <w:t>Xác  định loại đất trong  xây dựng  bảng giá đất</w:t>
            </w:r>
          </w:p>
        </w:tc>
        <w:tc>
          <w:tcPr>
            <w:tcW w:w="1843" w:type="dxa"/>
          </w:tcPr>
          <w:p w14:paraId="66F32CF8"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p>
          <w:p w14:paraId="1A110EEC"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(1KS3+1KS2)</w:t>
            </w:r>
          </w:p>
        </w:tc>
        <w:tc>
          <w:tcPr>
            <w:tcW w:w="1134" w:type="dxa"/>
            <w:vAlign w:val="center"/>
          </w:tcPr>
          <w:p w14:paraId="1B762BA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3</w:t>
            </w:r>
          </w:p>
        </w:tc>
        <w:tc>
          <w:tcPr>
            <w:tcW w:w="1559" w:type="dxa"/>
          </w:tcPr>
          <w:p w14:paraId="1F74ACA9" w14:textId="77777777" w:rsidR="002E3E25" w:rsidRPr="002E3E25" w:rsidRDefault="002E3E25" w:rsidP="003E43BA">
            <w:pPr>
              <w:pStyle w:val="TableParagraph"/>
              <w:ind w:right="-2"/>
              <w:jc w:val="center"/>
              <w:rPr>
                <w:color w:val="000000" w:themeColor="text1"/>
                <w:sz w:val="26"/>
              </w:rPr>
            </w:pPr>
          </w:p>
        </w:tc>
      </w:tr>
      <w:tr w:rsidR="002E3E25" w:rsidRPr="002E3E25" w14:paraId="32372559" w14:textId="77777777" w:rsidTr="003A55D0">
        <w:trPr>
          <w:trHeight w:val="113"/>
        </w:trPr>
        <w:tc>
          <w:tcPr>
            <w:tcW w:w="940" w:type="dxa"/>
            <w:vAlign w:val="center"/>
          </w:tcPr>
          <w:p w14:paraId="4A36AB9E"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1.4</w:t>
            </w:r>
          </w:p>
        </w:tc>
        <w:tc>
          <w:tcPr>
            <w:tcW w:w="3880" w:type="dxa"/>
          </w:tcPr>
          <w:p w14:paraId="2E62AE8E" w14:textId="77777777" w:rsidR="002E3E25" w:rsidRPr="002E3E25" w:rsidRDefault="002E3E25" w:rsidP="003E43BA">
            <w:pPr>
              <w:pStyle w:val="TableParagraph"/>
              <w:ind w:right="-2"/>
              <w:rPr>
                <w:color w:val="000000" w:themeColor="text1"/>
                <w:sz w:val="26"/>
              </w:rPr>
            </w:pPr>
            <w:r w:rsidRPr="002E3E25">
              <w:rPr>
                <w:color w:val="000000" w:themeColor="text1"/>
                <w:sz w:val="26"/>
              </w:rPr>
              <w:t>Xác định khu vực trong xây dựng bảng giá đất theo khu vực, vị trí đất</w:t>
            </w:r>
          </w:p>
        </w:tc>
        <w:tc>
          <w:tcPr>
            <w:tcW w:w="1843" w:type="dxa"/>
          </w:tcPr>
          <w:p w14:paraId="1ACF557B" w14:textId="77777777" w:rsidR="002E3E25" w:rsidRPr="002E3E25" w:rsidRDefault="002E3E25" w:rsidP="003E43BA">
            <w:pPr>
              <w:pStyle w:val="TableParagraph"/>
              <w:ind w:right="-2"/>
              <w:jc w:val="center"/>
              <w:rPr>
                <w:color w:val="000000" w:themeColor="text1"/>
                <w:sz w:val="26"/>
              </w:rPr>
            </w:pPr>
          </w:p>
          <w:p w14:paraId="1F0F05A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(1KS3+1KS2)</w:t>
            </w:r>
          </w:p>
        </w:tc>
        <w:tc>
          <w:tcPr>
            <w:tcW w:w="1134" w:type="dxa"/>
            <w:vAlign w:val="center"/>
          </w:tcPr>
          <w:p w14:paraId="1E57E94D" w14:textId="77777777" w:rsidR="002E3E25" w:rsidRPr="002E3E25" w:rsidRDefault="002E3E25" w:rsidP="003E43BA">
            <w:pPr>
              <w:pStyle w:val="TableParagraph"/>
              <w:ind w:right="-2"/>
              <w:jc w:val="center"/>
              <w:rPr>
                <w:color w:val="000000" w:themeColor="text1"/>
                <w:sz w:val="26"/>
              </w:rPr>
            </w:pPr>
          </w:p>
          <w:p w14:paraId="2D9DF375"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13</w:t>
            </w:r>
          </w:p>
        </w:tc>
        <w:tc>
          <w:tcPr>
            <w:tcW w:w="1559" w:type="dxa"/>
          </w:tcPr>
          <w:p w14:paraId="1F91AA18" w14:textId="77777777" w:rsidR="002E3E25" w:rsidRPr="002E3E25" w:rsidRDefault="002E3E25" w:rsidP="003E43BA">
            <w:pPr>
              <w:pStyle w:val="TableParagraph"/>
              <w:ind w:right="-2"/>
              <w:jc w:val="center"/>
              <w:rPr>
                <w:color w:val="000000" w:themeColor="text1"/>
                <w:sz w:val="24"/>
              </w:rPr>
            </w:pPr>
          </w:p>
        </w:tc>
      </w:tr>
      <w:tr w:rsidR="002E3E25" w:rsidRPr="002E3E25" w14:paraId="16C1FADC" w14:textId="77777777" w:rsidTr="003A55D0">
        <w:trPr>
          <w:trHeight w:val="113"/>
        </w:trPr>
        <w:tc>
          <w:tcPr>
            <w:tcW w:w="940" w:type="dxa"/>
            <w:vAlign w:val="center"/>
          </w:tcPr>
          <w:p w14:paraId="08A09DE1" w14:textId="77777777" w:rsidR="002E3E25" w:rsidRPr="002E3E25" w:rsidRDefault="002E3E25" w:rsidP="003A55D0">
            <w:pPr>
              <w:pStyle w:val="TableParagraph"/>
              <w:ind w:right="-2"/>
              <w:jc w:val="center"/>
              <w:rPr>
                <w:color w:val="000000" w:themeColor="text1"/>
                <w:sz w:val="26"/>
              </w:rPr>
            </w:pPr>
            <w:r w:rsidRPr="002E3E25">
              <w:rPr>
                <w:color w:val="000000" w:themeColor="text1"/>
                <w:sz w:val="26"/>
              </w:rPr>
              <w:t>1.5</w:t>
            </w:r>
          </w:p>
        </w:tc>
        <w:tc>
          <w:tcPr>
            <w:tcW w:w="3880" w:type="dxa"/>
          </w:tcPr>
          <w:p w14:paraId="14D56C59" w14:textId="77777777" w:rsidR="002E3E25" w:rsidRPr="002E3E25" w:rsidRDefault="002E3E25" w:rsidP="003E43BA">
            <w:pPr>
              <w:pStyle w:val="TableParagraph"/>
              <w:ind w:right="-2"/>
              <w:rPr>
                <w:color w:val="000000" w:themeColor="text1"/>
                <w:sz w:val="26"/>
              </w:rPr>
            </w:pPr>
            <w:r w:rsidRPr="002E3E25">
              <w:rPr>
                <w:color w:val="000000" w:themeColor="text1"/>
                <w:sz w:val="26"/>
              </w:rPr>
              <w:t>Xác  định vị trí trong  xây dựng  bảng giá đất</w:t>
            </w:r>
          </w:p>
        </w:tc>
        <w:tc>
          <w:tcPr>
            <w:tcW w:w="1843" w:type="dxa"/>
          </w:tcPr>
          <w:p w14:paraId="5AAA613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(1KS3+1KS2)</w:t>
            </w:r>
          </w:p>
        </w:tc>
        <w:tc>
          <w:tcPr>
            <w:tcW w:w="1134" w:type="dxa"/>
            <w:vAlign w:val="center"/>
          </w:tcPr>
          <w:p w14:paraId="5560F88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w:t>
            </w:r>
          </w:p>
        </w:tc>
        <w:tc>
          <w:tcPr>
            <w:tcW w:w="1559" w:type="dxa"/>
          </w:tcPr>
          <w:p w14:paraId="042B9363" w14:textId="77777777" w:rsidR="002E3E25" w:rsidRPr="002E3E25" w:rsidRDefault="002E3E25" w:rsidP="003E43BA">
            <w:pPr>
              <w:pStyle w:val="TableParagraph"/>
              <w:ind w:right="-2"/>
              <w:jc w:val="center"/>
              <w:rPr>
                <w:color w:val="000000" w:themeColor="text1"/>
                <w:sz w:val="24"/>
              </w:rPr>
            </w:pPr>
          </w:p>
        </w:tc>
      </w:tr>
      <w:tr w:rsidR="002E3E25" w:rsidRPr="002E3E25" w14:paraId="240EA9FD" w14:textId="77777777" w:rsidTr="003A55D0">
        <w:trPr>
          <w:trHeight w:val="113"/>
        </w:trPr>
        <w:tc>
          <w:tcPr>
            <w:tcW w:w="940" w:type="dxa"/>
            <w:vAlign w:val="center"/>
          </w:tcPr>
          <w:p w14:paraId="2AC17EBF"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1.6</w:t>
            </w:r>
          </w:p>
        </w:tc>
        <w:tc>
          <w:tcPr>
            <w:tcW w:w="3880" w:type="dxa"/>
          </w:tcPr>
          <w:p w14:paraId="5C284166" w14:textId="77777777" w:rsidR="002E3E25" w:rsidRPr="002E3E25" w:rsidRDefault="002E3E25" w:rsidP="003E43BA">
            <w:pPr>
              <w:pStyle w:val="TableParagraph"/>
              <w:ind w:right="-2"/>
              <w:rPr>
                <w:color w:val="000000" w:themeColor="text1"/>
                <w:sz w:val="26"/>
              </w:rPr>
            </w:pPr>
            <w:r w:rsidRPr="002E3E25">
              <w:rPr>
                <w:color w:val="000000" w:themeColor="text1"/>
                <w:sz w:val="26"/>
              </w:rPr>
              <w:t>Kiểm tra, rà soát và phân loại toàn bộ phiếu thu thập thông tin</w:t>
            </w:r>
          </w:p>
        </w:tc>
        <w:tc>
          <w:tcPr>
            <w:tcW w:w="1843" w:type="dxa"/>
          </w:tcPr>
          <w:p w14:paraId="0F61C1FF"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4"/>
                <w:sz w:val="26"/>
              </w:rPr>
              <w:t>1KS3</w:t>
            </w:r>
          </w:p>
        </w:tc>
        <w:tc>
          <w:tcPr>
            <w:tcW w:w="1134" w:type="dxa"/>
            <w:vAlign w:val="center"/>
          </w:tcPr>
          <w:p w14:paraId="345C023E" w14:textId="77777777" w:rsidR="002E3E25" w:rsidRPr="002E3E25" w:rsidRDefault="002E3E25" w:rsidP="003E43BA">
            <w:pPr>
              <w:pStyle w:val="TableParagraph"/>
              <w:ind w:right="-2"/>
              <w:jc w:val="center"/>
              <w:rPr>
                <w:color w:val="000000" w:themeColor="text1"/>
                <w:spacing w:val="-5"/>
                <w:sz w:val="26"/>
              </w:rPr>
            </w:pPr>
          </w:p>
          <w:p w14:paraId="48CEDD9D"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142</w:t>
            </w:r>
          </w:p>
        </w:tc>
        <w:tc>
          <w:tcPr>
            <w:tcW w:w="1559" w:type="dxa"/>
          </w:tcPr>
          <w:p w14:paraId="4318A8C0" w14:textId="77777777" w:rsidR="002E3E25" w:rsidRPr="002E3E25" w:rsidRDefault="002E3E25" w:rsidP="003E43BA">
            <w:pPr>
              <w:pStyle w:val="TableParagraph"/>
              <w:ind w:right="-2"/>
              <w:jc w:val="center"/>
              <w:rPr>
                <w:color w:val="000000" w:themeColor="text1"/>
                <w:sz w:val="24"/>
              </w:rPr>
            </w:pPr>
          </w:p>
        </w:tc>
      </w:tr>
      <w:tr w:rsidR="002E3E25" w:rsidRPr="002E3E25" w14:paraId="61771AEF" w14:textId="77777777" w:rsidTr="003A55D0">
        <w:trPr>
          <w:trHeight w:val="113"/>
        </w:trPr>
        <w:tc>
          <w:tcPr>
            <w:tcW w:w="940" w:type="dxa"/>
            <w:vAlign w:val="center"/>
          </w:tcPr>
          <w:p w14:paraId="619C1963"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1.7</w:t>
            </w:r>
          </w:p>
        </w:tc>
        <w:tc>
          <w:tcPr>
            <w:tcW w:w="3880" w:type="dxa"/>
          </w:tcPr>
          <w:p w14:paraId="3C86D9EF" w14:textId="77777777" w:rsidR="002E3E25" w:rsidRPr="002E3E25" w:rsidRDefault="002E3E25" w:rsidP="003E43BA">
            <w:pPr>
              <w:pStyle w:val="TableParagraph"/>
              <w:ind w:right="-2"/>
              <w:rPr>
                <w:color w:val="000000" w:themeColor="text1"/>
                <w:sz w:val="26"/>
              </w:rPr>
            </w:pPr>
            <w:r w:rsidRPr="002E3E25">
              <w:rPr>
                <w:color w:val="000000" w:themeColor="text1"/>
                <w:sz w:val="26"/>
              </w:rPr>
              <w:t>Xác định mức giá của các vị trí đất</w:t>
            </w:r>
          </w:p>
        </w:tc>
        <w:tc>
          <w:tcPr>
            <w:tcW w:w="1843" w:type="dxa"/>
          </w:tcPr>
          <w:p w14:paraId="1C63800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1KS3</w:t>
            </w:r>
          </w:p>
        </w:tc>
        <w:tc>
          <w:tcPr>
            <w:tcW w:w="1134" w:type="dxa"/>
            <w:vAlign w:val="center"/>
          </w:tcPr>
          <w:p w14:paraId="3033CDC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71</w:t>
            </w:r>
          </w:p>
        </w:tc>
        <w:tc>
          <w:tcPr>
            <w:tcW w:w="1559" w:type="dxa"/>
          </w:tcPr>
          <w:p w14:paraId="4E6A5CCE" w14:textId="77777777" w:rsidR="002E3E25" w:rsidRPr="002E3E25" w:rsidRDefault="002E3E25" w:rsidP="003E43BA">
            <w:pPr>
              <w:pStyle w:val="TableParagraph"/>
              <w:ind w:right="-2"/>
              <w:jc w:val="center"/>
              <w:rPr>
                <w:color w:val="000000" w:themeColor="text1"/>
                <w:sz w:val="24"/>
              </w:rPr>
            </w:pPr>
          </w:p>
        </w:tc>
      </w:tr>
      <w:tr w:rsidR="002E3E25" w:rsidRPr="002E3E25" w14:paraId="679C78EE" w14:textId="77777777" w:rsidTr="003A55D0">
        <w:trPr>
          <w:trHeight w:val="113"/>
        </w:trPr>
        <w:tc>
          <w:tcPr>
            <w:tcW w:w="940" w:type="dxa"/>
            <w:vAlign w:val="center"/>
          </w:tcPr>
          <w:p w14:paraId="31512355"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1.8</w:t>
            </w:r>
          </w:p>
        </w:tc>
        <w:tc>
          <w:tcPr>
            <w:tcW w:w="3880" w:type="dxa"/>
          </w:tcPr>
          <w:p w14:paraId="10C54BEC" w14:textId="77777777" w:rsidR="002E3E25" w:rsidRPr="002E3E25" w:rsidRDefault="002E3E25" w:rsidP="003E43BA">
            <w:pPr>
              <w:pStyle w:val="TableParagraph"/>
              <w:ind w:right="-2"/>
              <w:rPr>
                <w:color w:val="000000" w:themeColor="text1"/>
                <w:sz w:val="26"/>
              </w:rPr>
            </w:pPr>
            <w:r w:rsidRPr="002E3E25">
              <w:rPr>
                <w:color w:val="000000" w:themeColor="text1"/>
                <w:sz w:val="26"/>
              </w:rPr>
              <w:t>Thống</w:t>
            </w:r>
            <w:r w:rsidRPr="002E3E25">
              <w:rPr>
                <w:color w:val="000000" w:themeColor="text1"/>
                <w:spacing w:val="80"/>
                <w:sz w:val="26"/>
              </w:rPr>
              <w:t xml:space="preserve"> </w:t>
            </w:r>
            <w:r w:rsidRPr="002E3E25">
              <w:rPr>
                <w:color w:val="000000" w:themeColor="text1"/>
                <w:sz w:val="26"/>
              </w:rPr>
              <w:t>kê</w:t>
            </w:r>
            <w:r w:rsidRPr="002E3E25">
              <w:rPr>
                <w:color w:val="000000" w:themeColor="text1"/>
                <w:spacing w:val="80"/>
                <w:sz w:val="26"/>
              </w:rPr>
              <w:t xml:space="preserve"> </w:t>
            </w:r>
            <w:r w:rsidRPr="002E3E25">
              <w:rPr>
                <w:color w:val="000000" w:themeColor="text1"/>
                <w:sz w:val="26"/>
              </w:rPr>
              <w:t>giá</w:t>
            </w:r>
            <w:r w:rsidRPr="002E3E25">
              <w:rPr>
                <w:color w:val="000000" w:themeColor="text1"/>
                <w:spacing w:val="80"/>
                <w:sz w:val="26"/>
              </w:rPr>
              <w:t xml:space="preserve"> </w:t>
            </w:r>
            <w:r w:rsidRPr="002E3E25">
              <w:rPr>
                <w:color w:val="000000" w:themeColor="text1"/>
                <w:sz w:val="26"/>
              </w:rPr>
              <w:t>đất</w:t>
            </w:r>
            <w:r w:rsidRPr="002E3E25">
              <w:rPr>
                <w:color w:val="000000" w:themeColor="text1"/>
                <w:spacing w:val="80"/>
                <w:sz w:val="26"/>
              </w:rPr>
              <w:t xml:space="preserve"> </w:t>
            </w:r>
            <w:r w:rsidRPr="002E3E25">
              <w:rPr>
                <w:color w:val="000000" w:themeColor="text1"/>
                <w:sz w:val="26"/>
              </w:rPr>
              <w:t>đầu</w:t>
            </w:r>
            <w:r w:rsidRPr="002E3E25">
              <w:rPr>
                <w:color w:val="000000" w:themeColor="text1"/>
                <w:spacing w:val="80"/>
                <w:sz w:val="26"/>
              </w:rPr>
              <w:t xml:space="preserve"> </w:t>
            </w:r>
            <w:r w:rsidRPr="002E3E25">
              <w:rPr>
                <w:color w:val="000000" w:themeColor="text1"/>
                <w:sz w:val="26"/>
              </w:rPr>
              <w:t>vào</w:t>
            </w:r>
            <w:r w:rsidRPr="002E3E25">
              <w:rPr>
                <w:color w:val="000000" w:themeColor="text1"/>
                <w:spacing w:val="80"/>
                <w:sz w:val="26"/>
              </w:rPr>
              <w:t xml:space="preserve"> </w:t>
            </w:r>
            <w:r w:rsidRPr="002E3E25">
              <w:rPr>
                <w:color w:val="000000" w:themeColor="text1"/>
                <w:sz w:val="26"/>
              </w:rPr>
              <w:t>tại</w:t>
            </w:r>
            <w:r w:rsidRPr="002E3E25">
              <w:rPr>
                <w:color w:val="000000" w:themeColor="text1"/>
                <w:spacing w:val="80"/>
                <w:sz w:val="26"/>
              </w:rPr>
              <w:t xml:space="preserve"> </w:t>
            </w:r>
            <w:r w:rsidRPr="002E3E25">
              <w:rPr>
                <w:color w:val="000000" w:themeColor="text1"/>
                <w:sz w:val="26"/>
              </w:rPr>
              <w:t>xã, phường, thị trấn</w:t>
            </w:r>
          </w:p>
        </w:tc>
        <w:tc>
          <w:tcPr>
            <w:tcW w:w="1843" w:type="dxa"/>
          </w:tcPr>
          <w:p w14:paraId="7BFE609E"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1KS3</w:t>
            </w:r>
          </w:p>
        </w:tc>
        <w:tc>
          <w:tcPr>
            <w:tcW w:w="1134" w:type="dxa"/>
            <w:vAlign w:val="center"/>
          </w:tcPr>
          <w:p w14:paraId="68CD7CF7"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71</w:t>
            </w:r>
          </w:p>
        </w:tc>
        <w:tc>
          <w:tcPr>
            <w:tcW w:w="1559" w:type="dxa"/>
          </w:tcPr>
          <w:p w14:paraId="2E3FFB67" w14:textId="77777777" w:rsidR="002E3E25" w:rsidRPr="002E3E25" w:rsidRDefault="002E3E25" w:rsidP="003E43BA">
            <w:pPr>
              <w:pStyle w:val="TableParagraph"/>
              <w:ind w:right="-2"/>
              <w:jc w:val="center"/>
              <w:rPr>
                <w:color w:val="000000" w:themeColor="text1"/>
                <w:sz w:val="24"/>
              </w:rPr>
            </w:pPr>
          </w:p>
        </w:tc>
      </w:tr>
      <w:tr w:rsidR="002E3E25" w:rsidRPr="002E3E25" w14:paraId="633DFFA5" w14:textId="77777777" w:rsidTr="003A55D0">
        <w:trPr>
          <w:trHeight w:val="1098"/>
        </w:trPr>
        <w:tc>
          <w:tcPr>
            <w:tcW w:w="940" w:type="dxa"/>
            <w:vAlign w:val="center"/>
          </w:tcPr>
          <w:p w14:paraId="78D82C7B"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1.9</w:t>
            </w:r>
          </w:p>
        </w:tc>
        <w:tc>
          <w:tcPr>
            <w:tcW w:w="3880" w:type="dxa"/>
          </w:tcPr>
          <w:p w14:paraId="182F6BB6" w14:textId="77777777" w:rsidR="002E3E25" w:rsidRPr="002E3E25" w:rsidRDefault="002E3E25" w:rsidP="003E43BA">
            <w:pPr>
              <w:pStyle w:val="TableParagraph"/>
              <w:ind w:right="-2"/>
              <w:rPr>
                <w:color w:val="000000" w:themeColor="text1"/>
                <w:sz w:val="26"/>
              </w:rPr>
            </w:pPr>
            <w:r w:rsidRPr="002E3E25">
              <w:rPr>
                <w:color w:val="000000" w:themeColor="text1"/>
                <w:sz w:val="26"/>
              </w:rPr>
              <w:t>Xây  dựng  báo  cáo  về  tình  hình  và  kết  quả điều tra giá đất tại xã, phường, thị trấn</w:t>
            </w:r>
          </w:p>
        </w:tc>
        <w:tc>
          <w:tcPr>
            <w:tcW w:w="1843" w:type="dxa"/>
          </w:tcPr>
          <w:p w14:paraId="6E43F6DD" w14:textId="77777777" w:rsidR="002E3E25" w:rsidRPr="002E3E25" w:rsidRDefault="002E3E25" w:rsidP="003E43BA">
            <w:pPr>
              <w:pStyle w:val="TableParagraph"/>
              <w:ind w:right="-2"/>
              <w:jc w:val="center"/>
              <w:rPr>
                <w:color w:val="000000" w:themeColor="text1"/>
                <w:sz w:val="26"/>
              </w:rPr>
            </w:pPr>
          </w:p>
          <w:p w14:paraId="40625CA5"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1KS3</w:t>
            </w:r>
          </w:p>
        </w:tc>
        <w:tc>
          <w:tcPr>
            <w:tcW w:w="1134" w:type="dxa"/>
            <w:vAlign w:val="center"/>
          </w:tcPr>
          <w:p w14:paraId="1888F03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213</w:t>
            </w:r>
          </w:p>
        </w:tc>
        <w:tc>
          <w:tcPr>
            <w:tcW w:w="1559" w:type="dxa"/>
          </w:tcPr>
          <w:p w14:paraId="5873883A" w14:textId="77777777" w:rsidR="002E3E25" w:rsidRPr="002E3E25" w:rsidRDefault="002E3E25" w:rsidP="003E43BA">
            <w:pPr>
              <w:pStyle w:val="TableParagraph"/>
              <w:ind w:right="-2"/>
              <w:jc w:val="center"/>
              <w:rPr>
                <w:color w:val="000000" w:themeColor="text1"/>
                <w:sz w:val="24"/>
              </w:rPr>
            </w:pPr>
          </w:p>
        </w:tc>
      </w:tr>
      <w:tr w:rsidR="002E3E25" w:rsidRPr="002E3E25" w14:paraId="4ECF3736" w14:textId="77777777" w:rsidTr="003A55D0">
        <w:trPr>
          <w:trHeight w:val="113"/>
        </w:trPr>
        <w:tc>
          <w:tcPr>
            <w:tcW w:w="940" w:type="dxa"/>
            <w:vAlign w:val="center"/>
          </w:tcPr>
          <w:p w14:paraId="5C855054"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10"/>
                <w:sz w:val="26"/>
              </w:rPr>
              <w:lastRenderedPageBreak/>
              <w:t>2</w:t>
            </w:r>
          </w:p>
        </w:tc>
        <w:tc>
          <w:tcPr>
            <w:tcW w:w="3880" w:type="dxa"/>
          </w:tcPr>
          <w:p w14:paraId="01679C3B" w14:textId="77777777" w:rsidR="002E3E25" w:rsidRPr="002E3E25" w:rsidRDefault="002E3E25" w:rsidP="003E43BA">
            <w:pPr>
              <w:pStyle w:val="TableParagraph"/>
              <w:ind w:right="-2"/>
              <w:rPr>
                <w:b/>
                <w:color w:val="000000" w:themeColor="text1"/>
                <w:sz w:val="26"/>
              </w:rPr>
            </w:pPr>
            <w:r w:rsidRPr="002E3E25">
              <w:rPr>
                <w:b/>
                <w:color w:val="000000" w:themeColor="text1"/>
                <w:sz w:val="26"/>
              </w:rPr>
              <w:t>Tổng hợp, hoàn thiện hồ sơ kết quả điều tra, khảo sát, thu thập thông tin tại cấp huyện</w:t>
            </w:r>
          </w:p>
        </w:tc>
        <w:tc>
          <w:tcPr>
            <w:tcW w:w="1843" w:type="dxa"/>
          </w:tcPr>
          <w:p w14:paraId="7EE1449E" w14:textId="77777777" w:rsidR="002E3E25" w:rsidRPr="002E3E25" w:rsidRDefault="002E3E25" w:rsidP="003E43BA">
            <w:pPr>
              <w:pStyle w:val="TableParagraph"/>
              <w:ind w:right="-2"/>
              <w:jc w:val="center"/>
              <w:rPr>
                <w:color w:val="000000" w:themeColor="text1"/>
                <w:sz w:val="24"/>
              </w:rPr>
            </w:pPr>
          </w:p>
        </w:tc>
        <w:tc>
          <w:tcPr>
            <w:tcW w:w="1134" w:type="dxa"/>
            <w:vAlign w:val="center"/>
          </w:tcPr>
          <w:p w14:paraId="231262A7" w14:textId="77777777" w:rsidR="002E3E25" w:rsidRPr="002E3E25" w:rsidRDefault="002E3E25" w:rsidP="003E43BA">
            <w:pPr>
              <w:pStyle w:val="TableParagraph"/>
              <w:ind w:right="-2"/>
              <w:jc w:val="center"/>
              <w:rPr>
                <w:color w:val="000000" w:themeColor="text1"/>
                <w:sz w:val="24"/>
              </w:rPr>
            </w:pPr>
          </w:p>
        </w:tc>
        <w:tc>
          <w:tcPr>
            <w:tcW w:w="1559" w:type="dxa"/>
          </w:tcPr>
          <w:p w14:paraId="135F6C6C" w14:textId="77777777" w:rsidR="002E3E25" w:rsidRPr="002E3E25" w:rsidRDefault="002E3E25" w:rsidP="003E43BA">
            <w:pPr>
              <w:pStyle w:val="TableParagraph"/>
              <w:ind w:right="-2"/>
              <w:jc w:val="center"/>
              <w:rPr>
                <w:color w:val="000000" w:themeColor="text1"/>
                <w:sz w:val="24"/>
              </w:rPr>
            </w:pPr>
          </w:p>
        </w:tc>
      </w:tr>
      <w:tr w:rsidR="002E3E25" w:rsidRPr="002E3E25" w14:paraId="4956C46B" w14:textId="77777777" w:rsidTr="003A55D0">
        <w:trPr>
          <w:trHeight w:val="113"/>
        </w:trPr>
        <w:tc>
          <w:tcPr>
            <w:tcW w:w="940" w:type="dxa"/>
            <w:vAlign w:val="center"/>
          </w:tcPr>
          <w:p w14:paraId="7E85F37F"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2.1</w:t>
            </w:r>
          </w:p>
        </w:tc>
        <w:tc>
          <w:tcPr>
            <w:tcW w:w="3880" w:type="dxa"/>
          </w:tcPr>
          <w:p w14:paraId="73DB4A04" w14:textId="77777777" w:rsidR="002E3E25" w:rsidRPr="002E3E25" w:rsidRDefault="002E3E25" w:rsidP="003E43BA">
            <w:pPr>
              <w:pStyle w:val="TableParagraph"/>
              <w:ind w:right="-2"/>
              <w:rPr>
                <w:color w:val="000000" w:themeColor="text1"/>
                <w:sz w:val="26"/>
              </w:rPr>
            </w:pPr>
            <w:r w:rsidRPr="002E3E25">
              <w:rPr>
                <w:color w:val="000000" w:themeColor="text1"/>
                <w:sz w:val="26"/>
              </w:rPr>
              <w:t>Tổng</w:t>
            </w:r>
            <w:r w:rsidRPr="002E3E25">
              <w:rPr>
                <w:color w:val="000000" w:themeColor="text1"/>
                <w:spacing w:val="40"/>
                <w:sz w:val="26"/>
              </w:rPr>
              <w:t xml:space="preserve"> </w:t>
            </w:r>
            <w:r w:rsidRPr="002E3E25">
              <w:rPr>
                <w:color w:val="000000" w:themeColor="text1"/>
                <w:sz w:val="26"/>
              </w:rPr>
              <w:t>hợp</w:t>
            </w:r>
            <w:r w:rsidRPr="002E3E25">
              <w:rPr>
                <w:color w:val="000000" w:themeColor="text1"/>
                <w:spacing w:val="40"/>
                <w:sz w:val="26"/>
              </w:rPr>
              <w:t xml:space="preserve"> </w:t>
            </w:r>
            <w:r w:rsidRPr="002E3E25">
              <w:rPr>
                <w:color w:val="000000" w:themeColor="text1"/>
                <w:sz w:val="26"/>
              </w:rPr>
              <w:t>kết</w:t>
            </w:r>
            <w:r w:rsidRPr="002E3E25">
              <w:rPr>
                <w:color w:val="000000" w:themeColor="text1"/>
                <w:spacing w:val="40"/>
                <w:sz w:val="26"/>
              </w:rPr>
              <w:t xml:space="preserve"> </w:t>
            </w:r>
            <w:r w:rsidRPr="002E3E25">
              <w:rPr>
                <w:color w:val="000000" w:themeColor="text1"/>
                <w:sz w:val="26"/>
              </w:rPr>
              <w:t>quả</w:t>
            </w:r>
            <w:r w:rsidRPr="002E3E25">
              <w:rPr>
                <w:color w:val="000000" w:themeColor="text1"/>
                <w:spacing w:val="40"/>
                <w:sz w:val="26"/>
              </w:rPr>
              <w:t xml:space="preserve"> </w:t>
            </w:r>
            <w:r w:rsidRPr="002E3E25">
              <w:rPr>
                <w:color w:val="000000" w:themeColor="text1"/>
                <w:sz w:val="26"/>
              </w:rPr>
              <w:t>điều</w:t>
            </w:r>
            <w:r w:rsidRPr="002E3E25">
              <w:rPr>
                <w:color w:val="000000" w:themeColor="text1"/>
                <w:spacing w:val="40"/>
                <w:sz w:val="26"/>
              </w:rPr>
              <w:t xml:space="preserve"> </w:t>
            </w:r>
            <w:r w:rsidRPr="002E3E25">
              <w:rPr>
                <w:color w:val="000000" w:themeColor="text1"/>
                <w:sz w:val="26"/>
              </w:rPr>
              <w:t>tra,</w:t>
            </w:r>
            <w:r w:rsidRPr="002E3E25">
              <w:rPr>
                <w:color w:val="000000" w:themeColor="text1"/>
                <w:spacing w:val="40"/>
                <w:sz w:val="26"/>
              </w:rPr>
              <w:t xml:space="preserve"> </w:t>
            </w:r>
            <w:r w:rsidRPr="002E3E25">
              <w:rPr>
                <w:color w:val="000000" w:themeColor="text1"/>
                <w:sz w:val="26"/>
              </w:rPr>
              <w:t>thu</w:t>
            </w:r>
            <w:r w:rsidRPr="002E3E25">
              <w:rPr>
                <w:color w:val="000000" w:themeColor="text1"/>
                <w:spacing w:val="40"/>
                <w:sz w:val="26"/>
              </w:rPr>
              <w:t xml:space="preserve"> </w:t>
            </w:r>
            <w:r w:rsidRPr="002E3E25">
              <w:rPr>
                <w:color w:val="000000" w:themeColor="text1"/>
                <w:sz w:val="26"/>
              </w:rPr>
              <w:t>thập thông tin giá đất tại cấp huyện</w:t>
            </w:r>
          </w:p>
        </w:tc>
        <w:tc>
          <w:tcPr>
            <w:tcW w:w="1843" w:type="dxa"/>
          </w:tcPr>
          <w:p w14:paraId="3EB37776"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(1KS4+1KS3)</w:t>
            </w:r>
          </w:p>
        </w:tc>
        <w:tc>
          <w:tcPr>
            <w:tcW w:w="1134" w:type="dxa"/>
            <w:vAlign w:val="center"/>
          </w:tcPr>
          <w:p w14:paraId="05FAB506"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55</w:t>
            </w:r>
          </w:p>
        </w:tc>
        <w:tc>
          <w:tcPr>
            <w:tcW w:w="1559" w:type="dxa"/>
          </w:tcPr>
          <w:p w14:paraId="7DFF61C5" w14:textId="77777777" w:rsidR="002E3E25" w:rsidRPr="002E3E25" w:rsidRDefault="002E3E25" w:rsidP="003E43BA">
            <w:pPr>
              <w:pStyle w:val="TableParagraph"/>
              <w:ind w:right="-2"/>
              <w:jc w:val="center"/>
              <w:rPr>
                <w:color w:val="000000" w:themeColor="text1"/>
                <w:sz w:val="24"/>
              </w:rPr>
            </w:pPr>
          </w:p>
        </w:tc>
      </w:tr>
      <w:tr w:rsidR="002E3E25" w:rsidRPr="002E3E25" w14:paraId="02168F08" w14:textId="77777777" w:rsidTr="003A55D0">
        <w:trPr>
          <w:trHeight w:val="113"/>
        </w:trPr>
        <w:tc>
          <w:tcPr>
            <w:tcW w:w="940" w:type="dxa"/>
            <w:vAlign w:val="center"/>
          </w:tcPr>
          <w:p w14:paraId="20BA0E78"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2.2</w:t>
            </w:r>
          </w:p>
        </w:tc>
        <w:tc>
          <w:tcPr>
            <w:tcW w:w="3880" w:type="dxa"/>
          </w:tcPr>
          <w:p w14:paraId="1CC9E404" w14:textId="77777777" w:rsidR="002E3E25" w:rsidRPr="002E3E25" w:rsidRDefault="002E3E25" w:rsidP="003E43BA">
            <w:pPr>
              <w:pStyle w:val="TableParagraph"/>
              <w:ind w:right="-2"/>
              <w:rPr>
                <w:color w:val="000000" w:themeColor="text1"/>
                <w:sz w:val="26"/>
              </w:rPr>
            </w:pPr>
            <w:r w:rsidRPr="002E3E25">
              <w:rPr>
                <w:color w:val="000000" w:themeColor="text1"/>
                <w:sz w:val="26"/>
              </w:rPr>
              <w:t>Hoàn thiện hồ sơ kết quả điều tra</w:t>
            </w:r>
            <w:r w:rsidRPr="002E3E25">
              <w:rPr>
                <w:color w:val="000000" w:themeColor="text1"/>
                <w:spacing w:val="40"/>
                <w:sz w:val="26"/>
              </w:rPr>
              <w:t xml:space="preserve"> </w:t>
            </w:r>
            <w:r w:rsidRPr="002E3E25">
              <w:rPr>
                <w:color w:val="000000" w:themeColor="text1"/>
                <w:sz w:val="26"/>
              </w:rPr>
              <w:t>khảo sát, thu thập thông tin giá đất tại cấp huyện</w:t>
            </w:r>
          </w:p>
        </w:tc>
        <w:tc>
          <w:tcPr>
            <w:tcW w:w="1843" w:type="dxa"/>
          </w:tcPr>
          <w:p w14:paraId="083D3FCE"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(1KS4+1KS3)</w:t>
            </w:r>
          </w:p>
        </w:tc>
        <w:tc>
          <w:tcPr>
            <w:tcW w:w="1134" w:type="dxa"/>
            <w:vAlign w:val="center"/>
          </w:tcPr>
          <w:p w14:paraId="30C566DA" w14:textId="77777777" w:rsidR="002E3E25" w:rsidRPr="002E3E25" w:rsidRDefault="002E3E25" w:rsidP="003E43BA">
            <w:pPr>
              <w:pStyle w:val="TableParagraph"/>
              <w:ind w:right="-2"/>
              <w:jc w:val="center"/>
              <w:rPr>
                <w:color w:val="000000" w:themeColor="text1"/>
                <w:sz w:val="26"/>
              </w:rPr>
            </w:pPr>
          </w:p>
          <w:p w14:paraId="200788B2"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33</w:t>
            </w:r>
          </w:p>
        </w:tc>
        <w:tc>
          <w:tcPr>
            <w:tcW w:w="1559" w:type="dxa"/>
          </w:tcPr>
          <w:p w14:paraId="5C13E3C9" w14:textId="77777777" w:rsidR="002E3E25" w:rsidRPr="002E3E25" w:rsidRDefault="002E3E25" w:rsidP="003E43BA">
            <w:pPr>
              <w:pStyle w:val="TableParagraph"/>
              <w:ind w:right="-2"/>
              <w:jc w:val="center"/>
              <w:rPr>
                <w:color w:val="000000" w:themeColor="text1"/>
                <w:sz w:val="24"/>
              </w:rPr>
            </w:pPr>
          </w:p>
        </w:tc>
      </w:tr>
      <w:tr w:rsidR="002E3E25" w:rsidRPr="002E3E25" w14:paraId="0BF3D4F4" w14:textId="77777777" w:rsidTr="003A55D0">
        <w:trPr>
          <w:trHeight w:val="113"/>
        </w:trPr>
        <w:tc>
          <w:tcPr>
            <w:tcW w:w="940" w:type="dxa"/>
            <w:vAlign w:val="center"/>
          </w:tcPr>
          <w:p w14:paraId="3679E6CC"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3</w:t>
            </w:r>
          </w:p>
        </w:tc>
        <w:tc>
          <w:tcPr>
            <w:tcW w:w="3880" w:type="dxa"/>
          </w:tcPr>
          <w:p w14:paraId="7D97DF1F" w14:textId="77777777" w:rsidR="002E3E25" w:rsidRPr="002E3E25" w:rsidRDefault="002E3E25" w:rsidP="003E43BA">
            <w:pPr>
              <w:pStyle w:val="TableParagraph"/>
              <w:ind w:right="-2"/>
              <w:rPr>
                <w:color w:val="000000" w:themeColor="text1"/>
                <w:sz w:val="26"/>
              </w:rPr>
            </w:pPr>
            <w:r w:rsidRPr="002E3E25">
              <w:rPr>
                <w:b/>
                <w:color w:val="000000" w:themeColor="text1"/>
                <w:sz w:val="26"/>
              </w:rPr>
              <w:t xml:space="preserve">Tổng hợp kết quả điều tra, thu thập thông tin giá đất tại cấp tỉnh </w:t>
            </w:r>
          </w:p>
        </w:tc>
        <w:tc>
          <w:tcPr>
            <w:tcW w:w="1843" w:type="dxa"/>
          </w:tcPr>
          <w:p w14:paraId="4657B640"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(1KS4+1KS3)</w:t>
            </w:r>
          </w:p>
        </w:tc>
        <w:tc>
          <w:tcPr>
            <w:tcW w:w="1134" w:type="dxa"/>
            <w:vAlign w:val="center"/>
          </w:tcPr>
          <w:p w14:paraId="2DF7972F" w14:textId="77777777" w:rsidR="002E3E25" w:rsidRPr="002E3E25" w:rsidRDefault="002E3E25" w:rsidP="003E43BA">
            <w:pPr>
              <w:pStyle w:val="TableParagraph"/>
              <w:ind w:right="-2"/>
              <w:jc w:val="center"/>
              <w:rPr>
                <w:color w:val="000000" w:themeColor="text1"/>
                <w:spacing w:val="-5"/>
                <w:sz w:val="26"/>
              </w:rPr>
            </w:pPr>
          </w:p>
          <w:p w14:paraId="0E6FA910" w14:textId="77777777" w:rsidR="002E3E25" w:rsidRPr="002E3E25" w:rsidRDefault="002E3E25" w:rsidP="003E43BA">
            <w:pPr>
              <w:pStyle w:val="TableParagraph"/>
              <w:ind w:right="-2"/>
              <w:jc w:val="center"/>
              <w:rPr>
                <w:color w:val="000000" w:themeColor="text1"/>
                <w:spacing w:val="-5"/>
                <w:sz w:val="26"/>
              </w:rPr>
            </w:pPr>
            <w:r w:rsidRPr="002E3E25">
              <w:rPr>
                <w:color w:val="000000" w:themeColor="text1"/>
                <w:spacing w:val="-5"/>
                <w:sz w:val="26"/>
              </w:rPr>
              <w:t>20</w:t>
            </w:r>
          </w:p>
        </w:tc>
        <w:tc>
          <w:tcPr>
            <w:tcW w:w="1559" w:type="dxa"/>
          </w:tcPr>
          <w:p w14:paraId="6CB58D1F" w14:textId="77777777" w:rsidR="002E3E25" w:rsidRPr="002E3E25" w:rsidRDefault="002E3E25" w:rsidP="003E43BA">
            <w:pPr>
              <w:pStyle w:val="TableParagraph"/>
              <w:ind w:right="-2"/>
              <w:jc w:val="center"/>
              <w:rPr>
                <w:color w:val="000000" w:themeColor="text1"/>
                <w:sz w:val="24"/>
              </w:rPr>
            </w:pPr>
          </w:p>
        </w:tc>
      </w:tr>
      <w:tr w:rsidR="002E3E25" w:rsidRPr="002E3E25" w14:paraId="24515CEF" w14:textId="77777777" w:rsidTr="003A55D0">
        <w:trPr>
          <w:trHeight w:val="113"/>
        </w:trPr>
        <w:tc>
          <w:tcPr>
            <w:tcW w:w="940" w:type="dxa"/>
            <w:vAlign w:val="center"/>
          </w:tcPr>
          <w:p w14:paraId="243D3D54"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4</w:t>
            </w:r>
          </w:p>
        </w:tc>
        <w:tc>
          <w:tcPr>
            <w:tcW w:w="3880" w:type="dxa"/>
          </w:tcPr>
          <w:p w14:paraId="5C668B31" w14:textId="77777777" w:rsidR="002E3E25" w:rsidRPr="002E3E25" w:rsidRDefault="002E3E25" w:rsidP="003E43BA">
            <w:pPr>
              <w:pStyle w:val="TableParagraph"/>
              <w:ind w:right="-2"/>
              <w:rPr>
                <w:b/>
                <w:color w:val="000000" w:themeColor="text1"/>
                <w:sz w:val="26"/>
              </w:rPr>
            </w:pPr>
            <w:r w:rsidRPr="002E3E25">
              <w:rPr>
                <w:b/>
                <w:color w:val="000000" w:themeColor="text1"/>
                <w:sz w:val="26"/>
              </w:rPr>
              <w:t>Phân tích,  đánh  giá  kết  quả  thực  hiện Bảng giá đất hiện hành</w:t>
            </w:r>
          </w:p>
        </w:tc>
        <w:tc>
          <w:tcPr>
            <w:tcW w:w="1843" w:type="dxa"/>
          </w:tcPr>
          <w:p w14:paraId="64F6C22C" w14:textId="77777777" w:rsidR="002E3E25" w:rsidRPr="002E3E25" w:rsidRDefault="002E3E25" w:rsidP="003E43BA">
            <w:pPr>
              <w:pStyle w:val="TableParagraph"/>
              <w:ind w:right="-2"/>
              <w:jc w:val="center"/>
              <w:rPr>
                <w:color w:val="000000" w:themeColor="text1"/>
                <w:sz w:val="26"/>
              </w:rPr>
            </w:pPr>
          </w:p>
        </w:tc>
        <w:tc>
          <w:tcPr>
            <w:tcW w:w="1134" w:type="dxa"/>
            <w:vAlign w:val="center"/>
          </w:tcPr>
          <w:p w14:paraId="6983F6FC" w14:textId="77777777" w:rsidR="002E3E25" w:rsidRPr="002E3E25" w:rsidRDefault="002E3E25" w:rsidP="003E43BA">
            <w:pPr>
              <w:pStyle w:val="TableParagraph"/>
              <w:ind w:right="-2"/>
              <w:jc w:val="center"/>
              <w:rPr>
                <w:color w:val="000000" w:themeColor="text1"/>
                <w:spacing w:val="-5"/>
                <w:sz w:val="26"/>
              </w:rPr>
            </w:pPr>
          </w:p>
          <w:p w14:paraId="06A71C0F" w14:textId="77777777" w:rsidR="002E3E25" w:rsidRPr="002E3E25" w:rsidRDefault="002E3E25" w:rsidP="003E43BA">
            <w:pPr>
              <w:pStyle w:val="TableParagraph"/>
              <w:ind w:right="-2"/>
              <w:jc w:val="center"/>
              <w:rPr>
                <w:color w:val="000000" w:themeColor="text1"/>
                <w:spacing w:val="-5"/>
                <w:sz w:val="26"/>
              </w:rPr>
            </w:pPr>
            <w:r w:rsidRPr="002E3E25">
              <w:rPr>
                <w:color w:val="000000" w:themeColor="text1"/>
                <w:spacing w:val="-5"/>
                <w:sz w:val="26"/>
              </w:rPr>
              <w:t>10</w:t>
            </w:r>
          </w:p>
        </w:tc>
        <w:tc>
          <w:tcPr>
            <w:tcW w:w="1559" w:type="dxa"/>
          </w:tcPr>
          <w:p w14:paraId="53EC1E40" w14:textId="77777777" w:rsidR="002E3E25" w:rsidRPr="002E3E25" w:rsidRDefault="002E3E25" w:rsidP="003E43BA">
            <w:pPr>
              <w:pStyle w:val="TableParagraph"/>
              <w:ind w:right="-2"/>
              <w:jc w:val="center"/>
              <w:rPr>
                <w:color w:val="000000" w:themeColor="text1"/>
                <w:sz w:val="24"/>
              </w:rPr>
            </w:pPr>
          </w:p>
        </w:tc>
      </w:tr>
      <w:tr w:rsidR="002E3E25" w:rsidRPr="002E3E25" w14:paraId="3E5C7931" w14:textId="77777777" w:rsidTr="003A55D0">
        <w:trPr>
          <w:trHeight w:val="439"/>
        </w:trPr>
        <w:tc>
          <w:tcPr>
            <w:tcW w:w="940" w:type="dxa"/>
            <w:vAlign w:val="center"/>
          </w:tcPr>
          <w:p w14:paraId="606714F0"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5</w:t>
            </w:r>
          </w:p>
        </w:tc>
        <w:tc>
          <w:tcPr>
            <w:tcW w:w="3880" w:type="dxa"/>
          </w:tcPr>
          <w:p w14:paraId="6D9B2C67" w14:textId="77777777" w:rsidR="002E3E25" w:rsidRPr="002E3E25" w:rsidRDefault="002E3E25" w:rsidP="003E43BA">
            <w:pPr>
              <w:pStyle w:val="TableParagraph"/>
              <w:ind w:right="-2"/>
              <w:rPr>
                <w:b/>
                <w:color w:val="000000" w:themeColor="text1"/>
                <w:sz w:val="26"/>
              </w:rPr>
            </w:pPr>
            <w:r w:rsidRPr="002E3E25">
              <w:rPr>
                <w:b/>
                <w:color w:val="000000" w:themeColor="text1"/>
                <w:sz w:val="26"/>
              </w:rPr>
              <w:t>Xây dựng dự thảo bảng giá đất</w:t>
            </w:r>
          </w:p>
        </w:tc>
        <w:tc>
          <w:tcPr>
            <w:tcW w:w="1843" w:type="dxa"/>
          </w:tcPr>
          <w:p w14:paraId="750356DD" w14:textId="77777777" w:rsidR="002E3E25" w:rsidRPr="002E3E25" w:rsidRDefault="002E3E25" w:rsidP="003E43BA">
            <w:pPr>
              <w:pStyle w:val="TableParagraph"/>
              <w:ind w:right="-2"/>
              <w:jc w:val="center"/>
              <w:rPr>
                <w:color w:val="000000" w:themeColor="text1"/>
                <w:sz w:val="26"/>
              </w:rPr>
            </w:pPr>
          </w:p>
        </w:tc>
        <w:tc>
          <w:tcPr>
            <w:tcW w:w="1134" w:type="dxa"/>
            <w:vAlign w:val="center"/>
          </w:tcPr>
          <w:p w14:paraId="1C284869" w14:textId="77777777" w:rsidR="002E3E25" w:rsidRPr="002E3E25" w:rsidRDefault="002E3E25" w:rsidP="003E43BA">
            <w:pPr>
              <w:pStyle w:val="TableParagraph"/>
              <w:ind w:right="-2"/>
              <w:jc w:val="center"/>
              <w:rPr>
                <w:color w:val="000000" w:themeColor="text1"/>
                <w:spacing w:val="-10"/>
                <w:sz w:val="26"/>
              </w:rPr>
            </w:pPr>
          </w:p>
        </w:tc>
        <w:tc>
          <w:tcPr>
            <w:tcW w:w="1559" w:type="dxa"/>
          </w:tcPr>
          <w:p w14:paraId="506E9BD1" w14:textId="77777777" w:rsidR="002E3E25" w:rsidRPr="002E3E25" w:rsidRDefault="002E3E25" w:rsidP="003E43BA">
            <w:pPr>
              <w:pStyle w:val="TableParagraph"/>
              <w:ind w:right="-2"/>
              <w:jc w:val="center"/>
              <w:rPr>
                <w:color w:val="000000" w:themeColor="text1"/>
                <w:sz w:val="24"/>
              </w:rPr>
            </w:pPr>
          </w:p>
        </w:tc>
      </w:tr>
      <w:tr w:rsidR="002E3E25" w:rsidRPr="002E3E25" w14:paraId="1EEF574F" w14:textId="77777777" w:rsidTr="003A55D0">
        <w:trPr>
          <w:trHeight w:val="113"/>
        </w:trPr>
        <w:tc>
          <w:tcPr>
            <w:tcW w:w="940" w:type="dxa"/>
            <w:vAlign w:val="center"/>
          </w:tcPr>
          <w:p w14:paraId="7CA22596"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5.1</w:t>
            </w:r>
          </w:p>
        </w:tc>
        <w:tc>
          <w:tcPr>
            <w:tcW w:w="3880" w:type="dxa"/>
          </w:tcPr>
          <w:p w14:paraId="7388F50F"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trồng cây hằng  năm gồm đất trồng lúa và đất trồng cây hằng năm khác</w:t>
            </w:r>
          </w:p>
        </w:tc>
        <w:tc>
          <w:tcPr>
            <w:tcW w:w="1843" w:type="dxa"/>
          </w:tcPr>
          <w:p w14:paraId="682E2D2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4E87BA0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47F8EF4B" w14:textId="77777777" w:rsidR="002E3E25" w:rsidRPr="002E3E25" w:rsidRDefault="002E3E25" w:rsidP="003E43BA">
            <w:pPr>
              <w:pStyle w:val="TableParagraph"/>
              <w:ind w:right="-2"/>
              <w:jc w:val="center"/>
              <w:rPr>
                <w:color w:val="000000" w:themeColor="text1"/>
                <w:sz w:val="26"/>
              </w:rPr>
            </w:pPr>
          </w:p>
          <w:p w14:paraId="3400EC0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5</w:t>
            </w:r>
          </w:p>
        </w:tc>
        <w:tc>
          <w:tcPr>
            <w:tcW w:w="1559" w:type="dxa"/>
          </w:tcPr>
          <w:p w14:paraId="226BDC4E" w14:textId="77777777" w:rsidR="002E3E25" w:rsidRPr="002E3E25" w:rsidRDefault="002E3E25" w:rsidP="003E43BA">
            <w:pPr>
              <w:pStyle w:val="TableParagraph"/>
              <w:ind w:right="-2"/>
              <w:jc w:val="center"/>
              <w:rPr>
                <w:color w:val="000000" w:themeColor="text1"/>
                <w:sz w:val="24"/>
              </w:rPr>
            </w:pPr>
          </w:p>
        </w:tc>
      </w:tr>
      <w:tr w:rsidR="002E3E25" w:rsidRPr="002E3E25" w14:paraId="475275C7" w14:textId="77777777" w:rsidTr="003A55D0">
        <w:trPr>
          <w:trHeight w:val="113"/>
        </w:trPr>
        <w:tc>
          <w:tcPr>
            <w:tcW w:w="940" w:type="dxa"/>
            <w:vAlign w:val="center"/>
          </w:tcPr>
          <w:p w14:paraId="5EF5234D"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5.2</w:t>
            </w:r>
          </w:p>
        </w:tc>
        <w:tc>
          <w:tcPr>
            <w:tcW w:w="3880" w:type="dxa"/>
          </w:tcPr>
          <w:p w14:paraId="7D582440"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trồng cây lâu năm</w:t>
            </w:r>
          </w:p>
        </w:tc>
        <w:tc>
          <w:tcPr>
            <w:tcW w:w="1843" w:type="dxa"/>
          </w:tcPr>
          <w:p w14:paraId="39739EF1"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23A5486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16D7BB37"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5</w:t>
            </w:r>
          </w:p>
        </w:tc>
        <w:tc>
          <w:tcPr>
            <w:tcW w:w="1559" w:type="dxa"/>
          </w:tcPr>
          <w:p w14:paraId="6D35E300" w14:textId="77777777" w:rsidR="002E3E25" w:rsidRPr="002E3E25" w:rsidRDefault="002E3E25" w:rsidP="003E43BA">
            <w:pPr>
              <w:pStyle w:val="TableParagraph"/>
              <w:ind w:right="-2"/>
              <w:jc w:val="center"/>
              <w:rPr>
                <w:color w:val="000000" w:themeColor="text1"/>
                <w:sz w:val="24"/>
              </w:rPr>
            </w:pPr>
          </w:p>
        </w:tc>
      </w:tr>
      <w:tr w:rsidR="002E3E25" w:rsidRPr="002E3E25" w14:paraId="059F7B57" w14:textId="77777777" w:rsidTr="003A55D0">
        <w:trPr>
          <w:trHeight w:val="113"/>
        </w:trPr>
        <w:tc>
          <w:tcPr>
            <w:tcW w:w="940" w:type="dxa"/>
            <w:vAlign w:val="center"/>
          </w:tcPr>
          <w:p w14:paraId="417D3A05"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5.3</w:t>
            </w:r>
          </w:p>
        </w:tc>
        <w:tc>
          <w:tcPr>
            <w:tcW w:w="3880" w:type="dxa"/>
          </w:tcPr>
          <w:p w14:paraId="7C27ACC7"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rừng sản xuất</w:t>
            </w:r>
          </w:p>
        </w:tc>
        <w:tc>
          <w:tcPr>
            <w:tcW w:w="1843" w:type="dxa"/>
          </w:tcPr>
          <w:p w14:paraId="191C3BC4"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6B2D9036"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4E0268C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5</w:t>
            </w:r>
          </w:p>
        </w:tc>
        <w:tc>
          <w:tcPr>
            <w:tcW w:w="1559" w:type="dxa"/>
          </w:tcPr>
          <w:p w14:paraId="4D7B1347" w14:textId="77777777" w:rsidR="002E3E25" w:rsidRPr="002E3E25" w:rsidRDefault="002E3E25" w:rsidP="003E43BA">
            <w:pPr>
              <w:pStyle w:val="TableParagraph"/>
              <w:ind w:right="-2"/>
              <w:jc w:val="center"/>
              <w:rPr>
                <w:color w:val="000000" w:themeColor="text1"/>
                <w:sz w:val="24"/>
              </w:rPr>
            </w:pPr>
          </w:p>
        </w:tc>
      </w:tr>
      <w:tr w:rsidR="002E3E25" w:rsidRPr="002E3E25" w14:paraId="1A9F1866" w14:textId="77777777" w:rsidTr="003A55D0">
        <w:trPr>
          <w:trHeight w:val="113"/>
        </w:trPr>
        <w:tc>
          <w:tcPr>
            <w:tcW w:w="940" w:type="dxa"/>
            <w:vAlign w:val="center"/>
          </w:tcPr>
          <w:p w14:paraId="524B6556"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5.4</w:t>
            </w:r>
          </w:p>
        </w:tc>
        <w:tc>
          <w:tcPr>
            <w:tcW w:w="3880" w:type="dxa"/>
          </w:tcPr>
          <w:p w14:paraId="317B7EF1"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nuôi trồng thủy sản</w:t>
            </w:r>
          </w:p>
        </w:tc>
        <w:tc>
          <w:tcPr>
            <w:tcW w:w="1843" w:type="dxa"/>
          </w:tcPr>
          <w:p w14:paraId="69C1B03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46918DC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58F847A2" w14:textId="77777777" w:rsidR="002E3E25" w:rsidRPr="002E3E25" w:rsidRDefault="002E3E25" w:rsidP="003E43BA">
            <w:pPr>
              <w:pStyle w:val="TableParagraph"/>
              <w:ind w:right="-2"/>
              <w:jc w:val="center"/>
              <w:rPr>
                <w:color w:val="000000" w:themeColor="text1"/>
                <w:spacing w:val="-10"/>
                <w:sz w:val="26"/>
              </w:rPr>
            </w:pPr>
            <w:r w:rsidRPr="002E3E25">
              <w:rPr>
                <w:color w:val="000000" w:themeColor="text1"/>
                <w:spacing w:val="-10"/>
                <w:sz w:val="26"/>
              </w:rPr>
              <w:t>5</w:t>
            </w:r>
          </w:p>
        </w:tc>
        <w:tc>
          <w:tcPr>
            <w:tcW w:w="1559" w:type="dxa"/>
          </w:tcPr>
          <w:p w14:paraId="47E0EADE" w14:textId="77777777" w:rsidR="002E3E25" w:rsidRPr="002E3E25" w:rsidRDefault="002E3E25" w:rsidP="003E43BA">
            <w:pPr>
              <w:pStyle w:val="TableParagraph"/>
              <w:ind w:right="-2"/>
              <w:jc w:val="center"/>
              <w:rPr>
                <w:color w:val="000000" w:themeColor="text1"/>
                <w:sz w:val="24"/>
              </w:rPr>
            </w:pPr>
          </w:p>
        </w:tc>
      </w:tr>
      <w:tr w:rsidR="002E3E25" w:rsidRPr="002E3E25" w14:paraId="2B2DE0DB" w14:textId="77777777" w:rsidTr="003A55D0">
        <w:trPr>
          <w:trHeight w:val="113"/>
        </w:trPr>
        <w:tc>
          <w:tcPr>
            <w:tcW w:w="940" w:type="dxa"/>
            <w:vAlign w:val="center"/>
          </w:tcPr>
          <w:p w14:paraId="6477BB0C"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5.5</w:t>
            </w:r>
          </w:p>
        </w:tc>
        <w:tc>
          <w:tcPr>
            <w:tcW w:w="3880" w:type="dxa"/>
          </w:tcPr>
          <w:p w14:paraId="604FABD3"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ở tại nông thôn</w:t>
            </w:r>
          </w:p>
        </w:tc>
        <w:tc>
          <w:tcPr>
            <w:tcW w:w="1843" w:type="dxa"/>
          </w:tcPr>
          <w:p w14:paraId="6B7FB024"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1C9543E6"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255A9AE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20</w:t>
            </w:r>
          </w:p>
        </w:tc>
        <w:tc>
          <w:tcPr>
            <w:tcW w:w="1559" w:type="dxa"/>
          </w:tcPr>
          <w:p w14:paraId="1FF593A5" w14:textId="77777777" w:rsidR="002E3E25" w:rsidRPr="002E3E25" w:rsidRDefault="002E3E25" w:rsidP="003E43BA">
            <w:pPr>
              <w:pStyle w:val="TableParagraph"/>
              <w:ind w:right="-2"/>
              <w:jc w:val="center"/>
              <w:rPr>
                <w:color w:val="000000" w:themeColor="text1"/>
                <w:sz w:val="24"/>
              </w:rPr>
            </w:pPr>
          </w:p>
        </w:tc>
      </w:tr>
      <w:tr w:rsidR="002E3E25" w:rsidRPr="002E3E25" w14:paraId="0DE9C07F" w14:textId="77777777" w:rsidTr="003A55D0">
        <w:trPr>
          <w:trHeight w:val="113"/>
        </w:trPr>
        <w:tc>
          <w:tcPr>
            <w:tcW w:w="940" w:type="dxa"/>
            <w:vAlign w:val="center"/>
          </w:tcPr>
          <w:p w14:paraId="1A180914"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5.6</w:t>
            </w:r>
          </w:p>
        </w:tc>
        <w:tc>
          <w:tcPr>
            <w:tcW w:w="3880" w:type="dxa"/>
          </w:tcPr>
          <w:p w14:paraId="2720FDBD"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ở tại đô thị</w:t>
            </w:r>
          </w:p>
        </w:tc>
        <w:tc>
          <w:tcPr>
            <w:tcW w:w="1843" w:type="dxa"/>
          </w:tcPr>
          <w:p w14:paraId="37B2FB5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68616E4E"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7CD19287"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30</w:t>
            </w:r>
          </w:p>
        </w:tc>
        <w:tc>
          <w:tcPr>
            <w:tcW w:w="1559" w:type="dxa"/>
          </w:tcPr>
          <w:p w14:paraId="0EEF5057" w14:textId="77777777" w:rsidR="002E3E25" w:rsidRPr="002E3E25" w:rsidRDefault="002E3E25" w:rsidP="003E43BA">
            <w:pPr>
              <w:pStyle w:val="TableParagraph"/>
              <w:ind w:right="-2"/>
              <w:jc w:val="center"/>
              <w:rPr>
                <w:color w:val="000000" w:themeColor="text1"/>
                <w:sz w:val="24"/>
              </w:rPr>
            </w:pPr>
          </w:p>
        </w:tc>
      </w:tr>
      <w:tr w:rsidR="002E3E25" w:rsidRPr="002E3E25" w14:paraId="499E000C" w14:textId="77777777" w:rsidTr="003A55D0">
        <w:trPr>
          <w:trHeight w:val="113"/>
        </w:trPr>
        <w:tc>
          <w:tcPr>
            <w:tcW w:w="940" w:type="dxa"/>
            <w:vAlign w:val="center"/>
          </w:tcPr>
          <w:p w14:paraId="5B8A8607"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5.7</w:t>
            </w:r>
          </w:p>
        </w:tc>
        <w:tc>
          <w:tcPr>
            <w:tcW w:w="3880" w:type="dxa"/>
          </w:tcPr>
          <w:p w14:paraId="6C4495BA"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thương mại, dịch vụ tại nông thôn</w:t>
            </w:r>
          </w:p>
        </w:tc>
        <w:tc>
          <w:tcPr>
            <w:tcW w:w="1843" w:type="dxa"/>
          </w:tcPr>
          <w:p w14:paraId="1E3102F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594AD9D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2794552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w:t>
            </w:r>
          </w:p>
        </w:tc>
        <w:tc>
          <w:tcPr>
            <w:tcW w:w="1559" w:type="dxa"/>
          </w:tcPr>
          <w:p w14:paraId="0094055A" w14:textId="77777777" w:rsidR="002E3E25" w:rsidRPr="002E3E25" w:rsidRDefault="002E3E25" w:rsidP="003E43BA">
            <w:pPr>
              <w:pStyle w:val="TableParagraph"/>
              <w:ind w:right="-2"/>
              <w:jc w:val="center"/>
              <w:rPr>
                <w:color w:val="000000" w:themeColor="text1"/>
                <w:sz w:val="24"/>
              </w:rPr>
            </w:pPr>
          </w:p>
        </w:tc>
      </w:tr>
      <w:tr w:rsidR="002E3E25" w:rsidRPr="002E3E25" w14:paraId="2775B4DB" w14:textId="77777777" w:rsidTr="003A55D0">
        <w:trPr>
          <w:trHeight w:val="113"/>
        </w:trPr>
        <w:tc>
          <w:tcPr>
            <w:tcW w:w="940" w:type="dxa"/>
            <w:vAlign w:val="center"/>
          </w:tcPr>
          <w:p w14:paraId="4D74A899" w14:textId="77777777" w:rsidR="002E3E25" w:rsidRPr="002E3E25" w:rsidRDefault="002E3E25" w:rsidP="003A55D0">
            <w:pPr>
              <w:pStyle w:val="TableParagraph"/>
              <w:ind w:right="-2"/>
              <w:jc w:val="center"/>
              <w:rPr>
                <w:color w:val="000000" w:themeColor="text1"/>
                <w:spacing w:val="-5"/>
                <w:sz w:val="26"/>
              </w:rPr>
            </w:pPr>
            <w:r w:rsidRPr="002E3E25">
              <w:rPr>
                <w:color w:val="000000" w:themeColor="text1"/>
                <w:spacing w:val="-5"/>
                <w:sz w:val="26"/>
              </w:rPr>
              <w:t>5.8</w:t>
            </w:r>
          </w:p>
        </w:tc>
        <w:tc>
          <w:tcPr>
            <w:tcW w:w="3880" w:type="dxa"/>
          </w:tcPr>
          <w:p w14:paraId="0F74CB87"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thương  mại,  dịch  vụ  tại  nông  thôn tại đô thị</w:t>
            </w:r>
          </w:p>
        </w:tc>
        <w:tc>
          <w:tcPr>
            <w:tcW w:w="1843" w:type="dxa"/>
          </w:tcPr>
          <w:p w14:paraId="0EB0BAA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2CF4A25C"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40055E2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15</w:t>
            </w:r>
          </w:p>
        </w:tc>
        <w:tc>
          <w:tcPr>
            <w:tcW w:w="1559" w:type="dxa"/>
          </w:tcPr>
          <w:p w14:paraId="28FA5AAF" w14:textId="77777777" w:rsidR="002E3E25" w:rsidRPr="002E3E25" w:rsidRDefault="002E3E25" w:rsidP="003E43BA">
            <w:pPr>
              <w:pStyle w:val="TableParagraph"/>
              <w:ind w:right="-2"/>
              <w:jc w:val="center"/>
              <w:rPr>
                <w:color w:val="000000" w:themeColor="text1"/>
                <w:sz w:val="24"/>
              </w:rPr>
            </w:pPr>
          </w:p>
        </w:tc>
      </w:tr>
      <w:tr w:rsidR="002E3E25" w:rsidRPr="002E3E25" w14:paraId="428F8757" w14:textId="77777777" w:rsidTr="003A55D0">
        <w:trPr>
          <w:trHeight w:val="113"/>
        </w:trPr>
        <w:tc>
          <w:tcPr>
            <w:tcW w:w="940" w:type="dxa"/>
            <w:vAlign w:val="center"/>
          </w:tcPr>
          <w:p w14:paraId="69A801C2"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5"/>
                <w:sz w:val="26"/>
              </w:rPr>
              <w:t>5.9</w:t>
            </w:r>
          </w:p>
        </w:tc>
        <w:tc>
          <w:tcPr>
            <w:tcW w:w="3880" w:type="dxa"/>
          </w:tcPr>
          <w:p w14:paraId="6D586543"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cơ sở sản xuất phi nông nghiệp tại nông thôn</w:t>
            </w:r>
          </w:p>
        </w:tc>
        <w:tc>
          <w:tcPr>
            <w:tcW w:w="1843" w:type="dxa"/>
          </w:tcPr>
          <w:p w14:paraId="7331A9D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534E33C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7A24ADC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w:t>
            </w:r>
          </w:p>
        </w:tc>
        <w:tc>
          <w:tcPr>
            <w:tcW w:w="1559" w:type="dxa"/>
          </w:tcPr>
          <w:p w14:paraId="6C2AD739" w14:textId="77777777" w:rsidR="002E3E25" w:rsidRPr="002E3E25" w:rsidRDefault="002E3E25" w:rsidP="003E43BA">
            <w:pPr>
              <w:pStyle w:val="TableParagraph"/>
              <w:ind w:right="-2"/>
              <w:jc w:val="center"/>
              <w:rPr>
                <w:color w:val="000000" w:themeColor="text1"/>
                <w:sz w:val="24"/>
              </w:rPr>
            </w:pPr>
          </w:p>
        </w:tc>
      </w:tr>
      <w:tr w:rsidR="002E3E25" w:rsidRPr="002E3E25" w14:paraId="4384D80C" w14:textId="77777777" w:rsidTr="003A55D0">
        <w:trPr>
          <w:trHeight w:val="113"/>
        </w:trPr>
        <w:tc>
          <w:tcPr>
            <w:tcW w:w="940" w:type="dxa"/>
            <w:vAlign w:val="center"/>
          </w:tcPr>
          <w:p w14:paraId="1747E229"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4"/>
                <w:sz w:val="26"/>
              </w:rPr>
              <w:t>5.10</w:t>
            </w:r>
          </w:p>
        </w:tc>
        <w:tc>
          <w:tcPr>
            <w:tcW w:w="3880" w:type="dxa"/>
          </w:tcPr>
          <w:p w14:paraId="3BBBF24C"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cơ sở sản xuất phi nông nghiệp tại đô thị</w:t>
            </w:r>
          </w:p>
        </w:tc>
        <w:tc>
          <w:tcPr>
            <w:tcW w:w="1843" w:type="dxa"/>
          </w:tcPr>
          <w:p w14:paraId="344B1850"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3FF0929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0B33DF42"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15</w:t>
            </w:r>
          </w:p>
        </w:tc>
        <w:tc>
          <w:tcPr>
            <w:tcW w:w="1559" w:type="dxa"/>
          </w:tcPr>
          <w:p w14:paraId="60088FE3" w14:textId="77777777" w:rsidR="002E3E25" w:rsidRPr="002E3E25" w:rsidRDefault="002E3E25" w:rsidP="003E43BA">
            <w:pPr>
              <w:pStyle w:val="TableParagraph"/>
              <w:ind w:right="-2"/>
              <w:jc w:val="center"/>
              <w:rPr>
                <w:color w:val="000000" w:themeColor="text1"/>
                <w:sz w:val="24"/>
              </w:rPr>
            </w:pPr>
          </w:p>
        </w:tc>
      </w:tr>
      <w:tr w:rsidR="002E3E25" w:rsidRPr="002E3E25" w14:paraId="68EF35F5" w14:textId="77777777" w:rsidTr="003A55D0">
        <w:trPr>
          <w:trHeight w:val="113"/>
        </w:trPr>
        <w:tc>
          <w:tcPr>
            <w:tcW w:w="940" w:type="dxa"/>
            <w:vAlign w:val="center"/>
          </w:tcPr>
          <w:p w14:paraId="5A61235E"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4"/>
                <w:sz w:val="26"/>
              </w:rPr>
              <w:t>5.11</w:t>
            </w:r>
          </w:p>
        </w:tc>
        <w:tc>
          <w:tcPr>
            <w:tcW w:w="3880" w:type="dxa"/>
          </w:tcPr>
          <w:p w14:paraId="5B96B346"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khu công nghiệp, cụm công nghiệp</w:t>
            </w:r>
          </w:p>
        </w:tc>
        <w:tc>
          <w:tcPr>
            <w:tcW w:w="1843" w:type="dxa"/>
          </w:tcPr>
          <w:p w14:paraId="3F68745F"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25454897"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6DFE87C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15</w:t>
            </w:r>
          </w:p>
        </w:tc>
        <w:tc>
          <w:tcPr>
            <w:tcW w:w="1559" w:type="dxa"/>
          </w:tcPr>
          <w:p w14:paraId="58AC66C3" w14:textId="77777777" w:rsidR="002E3E25" w:rsidRPr="002E3E25" w:rsidRDefault="002E3E25" w:rsidP="003E43BA">
            <w:pPr>
              <w:pStyle w:val="TableParagraph"/>
              <w:ind w:right="-2"/>
              <w:jc w:val="center"/>
              <w:rPr>
                <w:color w:val="000000" w:themeColor="text1"/>
                <w:sz w:val="24"/>
              </w:rPr>
            </w:pPr>
          </w:p>
        </w:tc>
      </w:tr>
      <w:tr w:rsidR="002E3E25" w:rsidRPr="002E3E25" w14:paraId="28DA60A4" w14:textId="77777777" w:rsidTr="003A55D0">
        <w:trPr>
          <w:trHeight w:val="113"/>
        </w:trPr>
        <w:tc>
          <w:tcPr>
            <w:tcW w:w="940" w:type="dxa"/>
            <w:vAlign w:val="center"/>
          </w:tcPr>
          <w:p w14:paraId="3BF5E028" w14:textId="77777777" w:rsidR="002E3E25" w:rsidRPr="002E3E25" w:rsidRDefault="002E3E25" w:rsidP="003A55D0">
            <w:pPr>
              <w:pStyle w:val="TableParagraph"/>
              <w:ind w:right="-2"/>
              <w:jc w:val="center"/>
              <w:rPr>
                <w:color w:val="000000" w:themeColor="text1"/>
                <w:spacing w:val="-4"/>
                <w:sz w:val="26"/>
              </w:rPr>
            </w:pPr>
            <w:r w:rsidRPr="002E3E25">
              <w:rPr>
                <w:color w:val="000000" w:themeColor="text1"/>
                <w:spacing w:val="-4"/>
                <w:sz w:val="26"/>
              </w:rPr>
              <w:t>5.12</w:t>
            </w:r>
          </w:p>
        </w:tc>
        <w:tc>
          <w:tcPr>
            <w:tcW w:w="3880" w:type="dxa"/>
          </w:tcPr>
          <w:p w14:paraId="62A52470" w14:textId="77777777" w:rsidR="002E3E25" w:rsidRPr="002E3E25" w:rsidRDefault="002E3E25" w:rsidP="003E43BA">
            <w:pPr>
              <w:pStyle w:val="TableParagraph"/>
              <w:ind w:right="-2"/>
              <w:rPr>
                <w:color w:val="000000" w:themeColor="text1"/>
                <w:sz w:val="26"/>
              </w:rPr>
            </w:pPr>
            <w:r w:rsidRPr="002E3E25">
              <w:rPr>
                <w:color w:val="000000" w:themeColor="text1"/>
                <w:sz w:val="26"/>
              </w:rPr>
              <w:t>Giá các loại đất trong khu công nghệ cao</w:t>
            </w:r>
          </w:p>
          <w:p w14:paraId="7473C895" w14:textId="77777777" w:rsidR="002E3E25" w:rsidRPr="002E3E25" w:rsidRDefault="002E3E25" w:rsidP="003E43BA">
            <w:pPr>
              <w:rPr>
                <w:rFonts w:ascii="Times New Roman" w:hAnsi="Times New Roman"/>
                <w:color w:val="000000" w:themeColor="text1"/>
              </w:rPr>
            </w:pPr>
          </w:p>
        </w:tc>
        <w:tc>
          <w:tcPr>
            <w:tcW w:w="1843" w:type="dxa"/>
          </w:tcPr>
          <w:p w14:paraId="18E2EB8D"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54733798"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6328A4F9" w14:textId="77777777" w:rsidR="002E3E25" w:rsidRPr="002E3E25" w:rsidRDefault="002E3E25" w:rsidP="003E43BA">
            <w:pPr>
              <w:pStyle w:val="TableParagraph"/>
              <w:ind w:right="-2"/>
              <w:jc w:val="center"/>
              <w:rPr>
                <w:color w:val="000000" w:themeColor="text1"/>
                <w:spacing w:val="-5"/>
                <w:sz w:val="26"/>
              </w:rPr>
            </w:pPr>
            <w:r w:rsidRPr="002E3E25">
              <w:rPr>
                <w:color w:val="000000" w:themeColor="text1"/>
                <w:spacing w:val="-5"/>
                <w:sz w:val="26"/>
              </w:rPr>
              <w:t>10</w:t>
            </w:r>
          </w:p>
        </w:tc>
        <w:tc>
          <w:tcPr>
            <w:tcW w:w="1559" w:type="dxa"/>
          </w:tcPr>
          <w:p w14:paraId="294DCDBC" w14:textId="77777777" w:rsidR="002E3E25" w:rsidRPr="002E3E25" w:rsidRDefault="002E3E25" w:rsidP="003E43BA">
            <w:pPr>
              <w:pStyle w:val="TableParagraph"/>
              <w:ind w:right="-2"/>
              <w:jc w:val="center"/>
              <w:rPr>
                <w:color w:val="000000" w:themeColor="text1"/>
                <w:sz w:val="24"/>
              </w:rPr>
            </w:pPr>
          </w:p>
        </w:tc>
      </w:tr>
      <w:tr w:rsidR="002E3E25" w:rsidRPr="002E3E25" w14:paraId="7AF8CCC6" w14:textId="77777777" w:rsidTr="003A55D0">
        <w:trPr>
          <w:trHeight w:val="113"/>
        </w:trPr>
        <w:tc>
          <w:tcPr>
            <w:tcW w:w="940" w:type="dxa"/>
            <w:vAlign w:val="center"/>
          </w:tcPr>
          <w:p w14:paraId="5CBA4805" w14:textId="77777777" w:rsidR="002E3E25" w:rsidRPr="002E3E25" w:rsidRDefault="002E3E25" w:rsidP="003A55D0">
            <w:pPr>
              <w:pStyle w:val="TableParagraph"/>
              <w:ind w:right="-2"/>
              <w:jc w:val="center"/>
              <w:rPr>
                <w:color w:val="000000" w:themeColor="text1"/>
                <w:spacing w:val="-4"/>
                <w:sz w:val="26"/>
              </w:rPr>
            </w:pPr>
            <w:r w:rsidRPr="002E3E25">
              <w:rPr>
                <w:color w:val="000000" w:themeColor="text1"/>
                <w:spacing w:val="-4"/>
                <w:sz w:val="26"/>
              </w:rPr>
              <w:t>5.13</w:t>
            </w:r>
          </w:p>
        </w:tc>
        <w:tc>
          <w:tcPr>
            <w:tcW w:w="3880" w:type="dxa"/>
          </w:tcPr>
          <w:p w14:paraId="7169DCDA" w14:textId="77777777" w:rsidR="002E3E25" w:rsidRPr="002E3E25" w:rsidRDefault="002E3E25" w:rsidP="003E43BA">
            <w:pPr>
              <w:pStyle w:val="TableParagraph"/>
              <w:ind w:right="-2"/>
              <w:rPr>
                <w:color w:val="000000" w:themeColor="text1"/>
                <w:sz w:val="26"/>
              </w:rPr>
            </w:pPr>
            <w:r w:rsidRPr="002E3E25">
              <w:rPr>
                <w:color w:val="000000" w:themeColor="text1"/>
                <w:sz w:val="26"/>
              </w:rPr>
              <w:t>Giá đất sử dụng cho hoạt động khoáng sản</w:t>
            </w:r>
          </w:p>
        </w:tc>
        <w:tc>
          <w:tcPr>
            <w:tcW w:w="1843" w:type="dxa"/>
          </w:tcPr>
          <w:p w14:paraId="054A8CC3"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Nhóm 2</w:t>
            </w:r>
          </w:p>
          <w:p w14:paraId="1806C82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(1KS4+1KS3)</w:t>
            </w:r>
          </w:p>
        </w:tc>
        <w:tc>
          <w:tcPr>
            <w:tcW w:w="1134" w:type="dxa"/>
            <w:vAlign w:val="center"/>
          </w:tcPr>
          <w:p w14:paraId="5739DD5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w:t>
            </w:r>
          </w:p>
        </w:tc>
        <w:tc>
          <w:tcPr>
            <w:tcW w:w="1559" w:type="dxa"/>
          </w:tcPr>
          <w:p w14:paraId="61EDCDB0" w14:textId="77777777" w:rsidR="002E3E25" w:rsidRPr="002E3E25" w:rsidRDefault="002E3E25" w:rsidP="003E43BA">
            <w:pPr>
              <w:pStyle w:val="TableParagraph"/>
              <w:ind w:right="-2"/>
              <w:jc w:val="center"/>
              <w:rPr>
                <w:color w:val="000000" w:themeColor="text1"/>
                <w:sz w:val="24"/>
              </w:rPr>
            </w:pPr>
          </w:p>
        </w:tc>
      </w:tr>
      <w:tr w:rsidR="002E3E25" w:rsidRPr="002E3E25" w14:paraId="10827AA6" w14:textId="77777777" w:rsidTr="003A55D0">
        <w:trPr>
          <w:trHeight w:val="113"/>
        </w:trPr>
        <w:tc>
          <w:tcPr>
            <w:tcW w:w="940" w:type="dxa"/>
            <w:vAlign w:val="center"/>
          </w:tcPr>
          <w:p w14:paraId="35D4C117" w14:textId="77777777" w:rsidR="002E3E25" w:rsidRPr="002E3E25" w:rsidRDefault="002E3E25" w:rsidP="003A55D0">
            <w:pPr>
              <w:pStyle w:val="TableParagraph"/>
              <w:ind w:right="-2"/>
              <w:jc w:val="center"/>
              <w:rPr>
                <w:color w:val="000000" w:themeColor="text1"/>
                <w:sz w:val="26"/>
              </w:rPr>
            </w:pPr>
            <w:r w:rsidRPr="002E3E25">
              <w:rPr>
                <w:color w:val="000000" w:themeColor="text1"/>
                <w:spacing w:val="-4"/>
                <w:sz w:val="26"/>
              </w:rPr>
              <w:t>5.14</w:t>
            </w:r>
          </w:p>
        </w:tc>
        <w:tc>
          <w:tcPr>
            <w:tcW w:w="3880" w:type="dxa"/>
          </w:tcPr>
          <w:p w14:paraId="3E005E41" w14:textId="77777777" w:rsidR="002E3E25" w:rsidRPr="002E3E25" w:rsidRDefault="002E3E25" w:rsidP="003E43BA">
            <w:pPr>
              <w:pStyle w:val="TableParagraph"/>
              <w:ind w:right="-2"/>
              <w:rPr>
                <w:color w:val="000000" w:themeColor="text1"/>
                <w:sz w:val="26"/>
              </w:rPr>
            </w:pPr>
            <w:r w:rsidRPr="002E3E25">
              <w:rPr>
                <w:color w:val="000000" w:themeColor="text1"/>
                <w:sz w:val="26"/>
              </w:rPr>
              <w:t>Giá</w:t>
            </w:r>
            <w:r w:rsidRPr="002E3E25">
              <w:rPr>
                <w:color w:val="000000" w:themeColor="text1"/>
                <w:spacing w:val="32"/>
                <w:sz w:val="26"/>
              </w:rPr>
              <w:t xml:space="preserve"> </w:t>
            </w:r>
            <w:r w:rsidRPr="002E3E25">
              <w:rPr>
                <w:color w:val="000000" w:themeColor="text1"/>
                <w:sz w:val="26"/>
              </w:rPr>
              <w:t>các</w:t>
            </w:r>
            <w:r w:rsidRPr="002E3E25">
              <w:rPr>
                <w:color w:val="000000" w:themeColor="text1"/>
                <w:spacing w:val="34"/>
                <w:sz w:val="26"/>
              </w:rPr>
              <w:t xml:space="preserve"> </w:t>
            </w:r>
            <w:r w:rsidRPr="002E3E25">
              <w:rPr>
                <w:color w:val="000000" w:themeColor="text1"/>
                <w:sz w:val="26"/>
              </w:rPr>
              <w:t>loại</w:t>
            </w:r>
            <w:r w:rsidRPr="002E3E25">
              <w:rPr>
                <w:color w:val="000000" w:themeColor="text1"/>
                <w:spacing w:val="34"/>
                <w:sz w:val="26"/>
              </w:rPr>
              <w:t xml:space="preserve"> </w:t>
            </w:r>
            <w:r w:rsidRPr="002E3E25">
              <w:rPr>
                <w:color w:val="000000" w:themeColor="text1"/>
                <w:sz w:val="26"/>
              </w:rPr>
              <w:t>đất</w:t>
            </w:r>
            <w:r w:rsidRPr="002E3E25">
              <w:rPr>
                <w:color w:val="000000" w:themeColor="text1"/>
                <w:spacing w:val="34"/>
                <w:sz w:val="26"/>
              </w:rPr>
              <w:t xml:space="preserve"> </w:t>
            </w:r>
            <w:r w:rsidRPr="002E3E25">
              <w:rPr>
                <w:color w:val="000000" w:themeColor="text1"/>
                <w:sz w:val="26"/>
              </w:rPr>
              <w:t>khác</w:t>
            </w:r>
            <w:r w:rsidRPr="002E3E25">
              <w:rPr>
                <w:color w:val="000000" w:themeColor="text1"/>
                <w:spacing w:val="34"/>
                <w:sz w:val="26"/>
              </w:rPr>
              <w:t xml:space="preserve"> </w:t>
            </w:r>
            <w:r w:rsidRPr="002E3E25">
              <w:rPr>
                <w:color w:val="000000" w:themeColor="text1"/>
                <w:sz w:val="26"/>
              </w:rPr>
              <w:t>theo</w:t>
            </w:r>
            <w:r w:rsidRPr="002E3E25">
              <w:rPr>
                <w:color w:val="000000" w:themeColor="text1"/>
                <w:spacing w:val="31"/>
                <w:sz w:val="26"/>
              </w:rPr>
              <w:t xml:space="preserve"> </w:t>
            </w:r>
            <w:r w:rsidRPr="002E3E25">
              <w:rPr>
                <w:color w:val="000000" w:themeColor="text1"/>
                <w:sz w:val="26"/>
              </w:rPr>
              <w:t>phân</w:t>
            </w:r>
            <w:r w:rsidRPr="002E3E25">
              <w:rPr>
                <w:color w:val="000000" w:themeColor="text1"/>
                <w:spacing w:val="31"/>
                <w:sz w:val="26"/>
              </w:rPr>
              <w:t xml:space="preserve"> </w:t>
            </w:r>
            <w:r w:rsidRPr="002E3E25">
              <w:rPr>
                <w:color w:val="000000" w:themeColor="text1"/>
                <w:sz w:val="26"/>
              </w:rPr>
              <w:t>loại đất quy định tại Điều 9 Luật Đất đai</w:t>
            </w:r>
          </w:p>
        </w:tc>
        <w:tc>
          <w:tcPr>
            <w:tcW w:w="1843" w:type="dxa"/>
          </w:tcPr>
          <w:p w14:paraId="2F2CC7B8"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(1KS4+1KS3)</w:t>
            </w:r>
          </w:p>
        </w:tc>
        <w:tc>
          <w:tcPr>
            <w:tcW w:w="1134" w:type="dxa"/>
            <w:vAlign w:val="center"/>
          </w:tcPr>
          <w:p w14:paraId="63F6AB18"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10</w:t>
            </w:r>
          </w:p>
        </w:tc>
        <w:tc>
          <w:tcPr>
            <w:tcW w:w="1559" w:type="dxa"/>
          </w:tcPr>
          <w:p w14:paraId="090E9BFA" w14:textId="77777777" w:rsidR="002E3E25" w:rsidRPr="002E3E25" w:rsidRDefault="002E3E25" w:rsidP="003E43BA">
            <w:pPr>
              <w:pStyle w:val="TableParagraph"/>
              <w:ind w:right="-2"/>
              <w:jc w:val="center"/>
              <w:rPr>
                <w:color w:val="000000" w:themeColor="text1"/>
                <w:sz w:val="24"/>
              </w:rPr>
            </w:pPr>
          </w:p>
        </w:tc>
      </w:tr>
      <w:tr w:rsidR="002E3E25" w:rsidRPr="002E3E25" w14:paraId="0A5C73A8" w14:textId="77777777" w:rsidTr="003A55D0">
        <w:trPr>
          <w:trHeight w:val="113"/>
        </w:trPr>
        <w:tc>
          <w:tcPr>
            <w:tcW w:w="940" w:type="dxa"/>
            <w:vAlign w:val="center"/>
          </w:tcPr>
          <w:p w14:paraId="78A7E7F3" w14:textId="77777777" w:rsidR="002E3E25" w:rsidRPr="002E3E25" w:rsidRDefault="002E3E25" w:rsidP="003A55D0">
            <w:pPr>
              <w:pStyle w:val="TableParagraph"/>
              <w:ind w:right="-2"/>
              <w:jc w:val="center"/>
              <w:rPr>
                <w:b/>
                <w:color w:val="000000" w:themeColor="text1"/>
                <w:sz w:val="26"/>
              </w:rPr>
            </w:pPr>
            <w:r w:rsidRPr="002E3E25">
              <w:rPr>
                <w:b/>
                <w:color w:val="000000" w:themeColor="text1"/>
                <w:spacing w:val="-10"/>
                <w:sz w:val="26"/>
              </w:rPr>
              <w:t>6</w:t>
            </w:r>
          </w:p>
        </w:tc>
        <w:tc>
          <w:tcPr>
            <w:tcW w:w="3880" w:type="dxa"/>
          </w:tcPr>
          <w:p w14:paraId="5C7A5794" w14:textId="77777777" w:rsidR="002E3E25" w:rsidRPr="002E3E25" w:rsidRDefault="002E3E25" w:rsidP="003E43BA">
            <w:pPr>
              <w:pStyle w:val="TableParagraph"/>
              <w:ind w:right="-2"/>
              <w:rPr>
                <w:b/>
                <w:color w:val="000000" w:themeColor="text1"/>
                <w:sz w:val="26"/>
              </w:rPr>
            </w:pPr>
            <w:r w:rsidRPr="002E3E25">
              <w:rPr>
                <w:b/>
                <w:color w:val="000000" w:themeColor="text1"/>
                <w:sz w:val="26"/>
              </w:rPr>
              <w:t xml:space="preserve">Xây dựng dự thảo Báo cáo thuyết minh xây dựng, điều chỉnh, sửa </w:t>
            </w:r>
            <w:r w:rsidRPr="002E3E25">
              <w:rPr>
                <w:b/>
                <w:color w:val="000000" w:themeColor="text1"/>
                <w:sz w:val="26"/>
              </w:rPr>
              <w:lastRenderedPageBreak/>
              <w:t>đổi, bổ sung bảng giá đất theo khu vực, vị trí đất</w:t>
            </w:r>
          </w:p>
        </w:tc>
        <w:tc>
          <w:tcPr>
            <w:tcW w:w="1843" w:type="dxa"/>
          </w:tcPr>
          <w:p w14:paraId="5C7E9DCF"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lastRenderedPageBreak/>
              <w:t xml:space="preserve">Nhóm 2 </w:t>
            </w:r>
            <w:r w:rsidRPr="002E3E25">
              <w:rPr>
                <w:color w:val="000000" w:themeColor="text1"/>
                <w:spacing w:val="-2"/>
                <w:sz w:val="26"/>
              </w:rPr>
              <w:t>(1KS4+1KS3)</w:t>
            </w:r>
          </w:p>
        </w:tc>
        <w:tc>
          <w:tcPr>
            <w:tcW w:w="1134" w:type="dxa"/>
            <w:vAlign w:val="center"/>
          </w:tcPr>
          <w:p w14:paraId="0078EE43"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20</w:t>
            </w:r>
          </w:p>
        </w:tc>
        <w:tc>
          <w:tcPr>
            <w:tcW w:w="1559" w:type="dxa"/>
          </w:tcPr>
          <w:p w14:paraId="3A592E92" w14:textId="77777777" w:rsidR="002E3E25" w:rsidRPr="002E3E25" w:rsidRDefault="002E3E25" w:rsidP="003E43BA">
            <w:pPr>
              <w:pStyle w:val="TableParagraph"/>
              <w:ind w:right="-2"/>
              <w:jc w:val="center"/>
              <w:rPr>
                <w:color w:val="000000" w:themeColor="text1"/>
                <w:sz w:val="24"/>
              </w:rPr>
            </w:pPr>
          </w:p>
        </w:tc>
      </w:tr>
      <w:tr w:rsidR="002E3E25" w:rsidRPr="002E3E25" w14:paraId="79FBEF32" w14:textId="77777777" w:rsidTr="003A55D0">
        <w:trPr>
          <w:trHeight w:val="113"/>
        </w:trPr>
        <w:tc>
          <w:tcPr>
            <w:tcW w:w="940" w:type="dxa"/>
            <w:vAlign w:val="center"/>
          </w:tcPr>
          <w:p w14:paraId="17CDA018" w14:textId="77777777" w:rsidR="002E3E25" w:rsidRPr="002E3E25" w:rsidRDefault="002E3E25" w:rsidP="003A55D0">
            <w:pPr>
              <w:pStyle w:val="TableParagraph"/>
              <w:ind w:right="-2"/>
              <w:jc w:val="center"/>
              <w:rPr>
                <w:b/>
                <w:color w:val="000000" w:themeColor="text1"/>
                <w:sz w:val="26"/>
              </w:rPr>
            </w:pPr>
          </w:p>
          <w:p w14:paraId="468364B4" w14:textId="77777777" w:rsidR="002E3E25" w:rsidRPr="002E3E25" w:rsidRDefault="002E3E25" w:rsidP="003A55D0">
            <w:pPr>
              <w:pStyle w:val="TableParagraph"/>
              <w:ind w:right="-2"/>
              <w:jc w:val="center"/>
              <w:rPr>
                <w:b/>
                <w:color w:val="000000" w:themeColor="text1"/>
                <w:sz w:val="26"/>
              </w:rPr>
            </w:pPr>
            <w:r w:rsidRPr="002E3E25">
              <w:rPr>
                <w:b/>
                <w:color w:val="000000" w:themeColor="text1"/>
                <w:spacing w:val="-10"/>
                <w:sz w:val="26"/>
              </w:rPr>
              <w:t>7</w:t>
            </w:r>
          </w:p>
        </w:tc>
        <w:tc>
          <w:tcPr>
            <w:tcW w:w="3880" w:type="dxa"/>
          </w:tcPr>
          <w:p w14:paraId="39BB18C5" w14:textId="77777777" w:rsidR="002E3E25" w:rsidRPr="002E3E25" w:rsidRDefault="002E3E25" w:rsidP="003E43BA">
            <w:pPr>
              <w:pStyle w:val="TableParagraph"/>
              <w:ind w:right="-2"/>
              <w:rPr>
                <w:b/>
                <w:color w:val="000000" w:themeColor="text1"/>
                <w:sz w:val="26"/>
              </w:rPr>
            </w:pPr>
            <w:r w:rsidRPr="002E3E25">
              <w:rPr>
                <w:b/>
                <w:color w:val="000000" w:themeColor="text1"/>
                <w:sz w:val="26"/>
              </w:rPr>
              <w:t>Hoàn thiện dự thảo xây dựng, điều chỉnh, sửa đổi, bổ sung bảng giá đất theo khu vực, vị trí đất; dự thảo báo cáo thuyết minh xây dựng, điều</w:t>
            </w:r>
            <w:r w:rsidRPr="002E3E25">
              <w:rPr>
                <w:b/>
                <w:color w:val="000000" w:themeColor="text1"/>
                <w:spacing w:val="40"/>
                <w:sz w:val="26"/>
              </w:rPr>
              <w:t xml:space="preserve"> </w:t>
            </w:r>
            <w:r w:rsidRPr="002E3E25">
              <w:rPr>
                <w:b/>
                <w:color w:val="000000" w:themeColor="text1"/>
                <w:sz w:val="26"/>
              </w:rPr>
              <w:t>chỉnh, sửa đổi, bổ sung bảng giá đất theo khu vực, vị trí đất</w:t>
            </w:r>
          </w:p>
        </w:tc>
        <w:tc>
          <w:tcPr>
            <w:tcW w:w="1843" w:type="dxa"/>
          </w:tcPr>
          <w:p w14:paraId="59B20D10" w14:textId="77777777" w:rsidR="002E3E25" w:rsidRPr="002E3E25" w:rsidRDefault="002E3E25" w:rsidP="003E43BA">
            <w:pPr>
              <w:pStyle w:val="TableParagraph"/>
              <w:ind w:right="-2"/>
              <w:jc w:val="center"/>
              <w:rPr>
                <w:color w:val="000000" w:themeColor="text1"/>
                <w:sz w:val="26"/>
              </w:rPr>
            </w:pPr>
          </w:p>
          <w:p w14:paraId="1EAC144D" w14:textId="77777777" w:rsidR="002E3E25" w:rsidRPr="002E3E25" w:rsidRDefault="002E3E25" w:rsidP="003E43BA">
            <w:pPr>
              <w:pStyle w:val="TableParagraph"/>
              <w:ind w:right="-2"/>
              <w:jc w:val="center"/>
              <w:rPr>
                <w:color w:val="000000" w:themeColor="text1"/>
                <w:sz w:val="26"/>
              </w:rPr>
            </w:pPr>
          </w:p>
          <w:p w14:paraId="4A93A09E"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 xml:space="preserve">Nhóm 2 </w:t>
            </w:r>
            <w:r w:rsidRPr="002E3E25">
              <w:rPr>
                <w:color w:val="000000" w:themeColor="text1"/>
                <w:spacing w:val="-2"/>
                <w:sz w:val="26"/>
              </w:rPr>
              <w:t>(1KS4+1KS3)</w:t>
            </w:r>
          </w:p>
        </w:tc>
        <w:tc>
          <w:tcPr>
            <w:tcW w:w="1134" w:type="dxa"/>
            <w:vAlign w:val="center"/>
          </w:tcPr>
          <w:p w14:paraId="1C85B4A7"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10"/>
                <w:sz w:val="26"/>
              </w:rPr>
              <w:t>10</w:t>
            </w:r>
          </w:p>
        </w:tc>
        <w:tc>
          <w:tcPr>
            <w:tcW w:w="1559" w:type="dxa"/>
          </w:tcPr>
          <w:p w14:paraId="507029AF" w14:textId="77777777" w:rsidR="002E3E25" w:rsidRPr="002E3E25" w:rsidRDefault="002E3E25" w:rsidP="003E43BA">
            <w:pPr>
              <w:pStyle w:val="TableParagraph"/>
              <w:ind w:right="-2"/>
              <w:jc w:val="center"/>
              <w:rPr>
                <w:color w:val="000000" w:themeColor="text1"/>
                <w:sz w:val="24"/>
              </w:rPr>
            </w:pPr>
          </w:p>
        </w:tc>
      </w:tr>
      <w:tr w:rsidR="002E3E25" w:rsidRPr="002E3E25" w14:paraId="04227178" w14:textId="77777777" w:rsidTr="003A55D0">
        <w:trPr>
          <w:trHeight w:val="113"/>
        </w:trPr>
        <w:tc>
          <w:tcPr>
            <w:tcW w:w="940" w:type="dxa"/>
            <w:vAlign w:val="center"/>
          </w:tcPr>
          <w:p w14:paraId="51143C16" w14:textId="77777777" w:rsidR="002E3E25" w:rsidRPr="002E3E25" w:rsidRDefault="002E3E25" w:rsidP="003A55D0">
            <w:pPr>
              <w:pStyle w:val="TableParagraph"/>
              <w:ind w:right="-2"/>
              <w:jc w:val="center"/>
              <w:rPr>
                <w:b/>
                <w:color w:val="000000" w:themeColor="text1"/>
                <w:sz w:val="26"/>
              </w:rPr>
            </w:pPr>
            <w:r w:rsidRPr="002E3E25">
              <w:rPr>
                <w:b/>
                <w:color w:val="000000" w:themeColor="text1"/>
                <w:spacing w:val="-10"/>
                <w:sz w:val="26"/>
              </w:rPr>
              <w:t>8</w:t>
            </w:r>
          </w:p>
        </w:tc>
        <w:tc>
          <w:tcPr>
            <w:tcW w:w="3880" w:type="dxa"/>
          </w:tcPr>
          <w:p w14:paraId="1051F9A1" w14:textId="77777777" w:rsidR="002E3E25" w:rsidRPr="002E3E25" w:rsidRDefault="002E3E25" w:rsidP="003E43BA">
            <w:pPr>
              <w:pStyle w:val="TableParagraph"/>
              <w:ind w:right="-2"/>
              <w:rPr>
                <w:b/>
                <w:color w:val="000000" w:themeColor="text1"/>
                <w:sz w:val="26"/>
              </w:rPr>
            </w:pPr>
            <w:r w:rsidRPr="002E3E25">
              <w:rPr>
                <w:b/>
                <w:color w:val="000000" w:themeColor="text1"/>
                <w:sz w:val="26"/>
              </w:rPr>
              <w:t>In,</w:t>
            </w:r>
            <w:r w:rsidRPr="002E3E25">
              <w:rPr>
                <w:b/>
                <w:color w:val="000000" w:themeColor="text1"/>
                <w:spacing w:val="40"/>
                <w:sz w:val="26"/>
              </w:rPr>
              <w:t xml:space="preserve"> </w:t>
            </w:r>
            <w:r w:rsidRPr="002E3E25">
              <w:rPr>
                <w:b/>
                <w:color w:val="000000" w:themeColor="text1"/>
                <w:sz w:val="26"/>
              </w:rPr>
              <w:t>sao,</w:t>
            </w:r>
            <w:r w:rsidRPr="002E3E25">
              <w:rPr>
                <w:b/>
                <w:color w:val="000000" w:themeColor="text1"/>
                <w:spacing w:val="40"/>
                <w:sz w:val="26"/>
              </w:rPr>
              <w:t xml:space="preserve"> </w:t>
            </w:r>
            <w:r w:rsidRPr="002E3E25">
              <w:rPr>
                <w:b/>
                <w:color w:val="000000" w:themeColor="text1"/>
                <w:sz w:val="26"/>
              </w:rPr>
              <w:t>lưu</w:t>
            </w:r>
            <w:r w:rsidRPr="002E3E25">
              <w:rPr>
                <w:b/>
                <w:color w:val="000000" w:themeColor="text1"/>
                <w:spacing w:val="40"/>
                <w:sz w:val="26"/>
              </w:rPr>
              <w:t xml:space="preserve"> </w:t>
            </w:r>
            <w:r w:rsidRPr="002E3E25">
              <w:rPr>
                <w:b/>
                <w:color w:val="000000" w:themeColor="text1"/>
                <w:sz w:val="26"/>
              </w:rPr>
              <w:t>trữ,</w:t>
            </w:r>
            <w:r w:rsidRPr="002E3E25">
              <w:rPr>
                <w:b/>
                <w:color w:val="000000" w:themeColor="text1"/>
                <w:spacing w:val="40"/>
                <w:sz w:val="26"/>
              </w:rPr>
              <w:t xml:space="preserve"> </w:t>
            </w:r>
            <w:r w:rsidRPr="002E3E25">
              <w:rPr>
                <w:b/>
                <w:color w:val="000000" w:themeColor="text1"/>
                <w:sz w:val="26"/>
              </w:rPr>
              <w:t>phát</w:t>
            </w:r>
            <w:r w:rsidRPr="002E3E25">
              <w:rPr>
                <w:b/>
                <w:color w:val="000000" w:themeColor="text1"/>
                <w:spacing w:val="40"/>
                <w:sz w:val="26"/>
              </w:rPr>
              <w:t xml:space="preserve"> </w:t>
            </w:r>
            <w:r w:rsidRPr="002E3E25">
              <w:rPr>
                <w:b/>
                <w:color w:val="000000" w:themeColor="text1"/>
                <w:sz w:val="26"/>
              </w:rPr>
              <w:t>hành</w:t>
            </w:r>
            <w:r w:rsidRPr="002E3E25">
              <w:rPr>
                <w:b/>
                <w:color w:val="000000" w:themeColor="text1"/>
                <w:spacing w:val="40"/>
                <w:sz w:val="26"/>
              </w:rPr>
              <w:t xml:space="preserve"> </w:t>
            </w:r>
            <w:r w:rsidRPr="002E3E25">
              <w:rPr>
                <w:b/>
                <w:color w:val="000000" w:themeColor="text1"/>
                <w:sz w:val="26"/>
              </w:rPr>
              <w:t>bảng</w:t>
            </w:r>
            <w:r w:rsidRPr="002E3E25">
              <w:rPr>
                <w:b/>
                <w:color w:val="000000" w:themeColor="text1"/>
                <w:spacing w:val="40"/>
                <w:sz w:val="26"/>
              </w:rPr>
              <w:t xml:space="preserve"> </w:t>
            </w:r>
            <w:r w:rsidRPr="002E3E25">
              <w:rPr>
                <w:b/>
                <w:color w:val="000000" w:themeColor="text1"/>
                <w:sz w:val="26"/>
              </w:rPr>
              <w:t>giá đất theo khu vực, vị trí đất</w:t>
            </w:r>
          </w:p>
        </w:tc>
        <w:tc>
          <w:tcPr>
            <w:tcW w:w="1843" w:type="dxa"/>
          </w:tcPr>
          <w:p w14:paraId="33E23C9A" w14:textId="77777777" w:rsidR="002E3E25" w:rsidRPr="002E3E25" w:rsidRDefault="002E3E25" w:rsidP="003E43BA">
            <w:pPr>
              <w:pStyle w:val="TableParagraph"/>
              <w:ind w:right="-2"/>
              <w:jc w:val="center"/>
              <w:rPr>
                <w:color w:val="000000" w:themeColor="text1"/>
                <w:sz w:val="26"/>
              </w:rPr>
            </w:pPr>
          </w:p>
          <w:p w14:paraId="093BB2BF"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2"/>
                <w:sz w:val="26"/>
              </w:rPr>
              <w:t>1KTV4</w:t>
            </w:r>
          </w:p>
        </w:tc>
        <w:tc>
          <w:tcPr>
            <w:tcW w:w="1134" w:type="dxa"/>
            <w:vAlign w:val="center"/>
          </w:tcPr>
          <w:p w14:paraId="5244F1D9"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10"/>
                <w:sz w:val="26"/>
              </w:rPr>
              <w:t>5</w:t>
            </w:r>
          </w:p>
        </w:tc>
        <w:tc>
          <w:tcPr>
            <w:tcW w:w="1559" w:type="dxa"/>
          </w:tcPr>
          <w:p w14:paraId="39FEEEF8" w14:textId="77777777" w:rsidR="002E3E25" w:rsidRPr="002E3E25" w:rsidRDefault="002E3E25" w:rsidP="003E43BA">
            <w:pPr>
              <w:pStyle w:val="TableParagraph"/>
              <w:ind w:right="-2"/>
              <w:jc w:val="center"/>
              <w:rPr>
                <w:color w:val="000000" w:themeColor="text1"/>
                <w:sz w:val="24"/>
              </w:rPr>
            </w:pPr>
          </w:p>
        </w:tc>
      </w:tr>
    </w:tbl>
    <w:p w14:paraId="3867C61C" w14:textId="77777777" w:rsidR="002E3E25" w:rsidRPr="002E3E25" w:rsidRDefault="002E3E25" w:rsidP="002E3E25">
      <w:pPr>
        <w:pStyle w:val="BodyText"/>
        <w:tabs>
          <w:tab w:val="left" w:pos="9072"/>
        </w:tabs>
        <w:spacing w:before="120" w:after="0"/>
        <w:ind w:firstLine="567"/>
        <w:jc w:val="both"/>
        <w:rPr>
          <w:rFonts w:ascii="Times New Roman" w:hAnsi="Times New Roman"/>
          <w:b/>
          <w:i/>
          <w:color w:val="000000" w:themeColor="text1"/>
          <w:szCs w:val="28"/>
        </w:rPr>
      </w:pPr>
      <w:r w:rsidRPr="002E3E25">
        <w:rPr>
          <w:rFonts w:ascii="Times New Roman" w:hAnsi="Times New Roman"/>
          <w:b/>
          <w:i/>
          <w:color w:val="000000" w:themeColor="text1"/>
          <w:szCs w:val="28"/>
        </w:rPr>
        <w:t>Ghi chú:</w:t>
      </w:r>
    </w:p>
    <w:p w14:paraId="0027FEE3" w14:textId="77777777" w:rsidR="002E3E25" w:rsidRPr="002E3E25" w:rsidRDefault="002E3E25" w:rsidP="00FB5AFB">
      <w:pPr>
        <w:pStyle w:val="BodyText"/>
        <w:tabs>
          <w:tab w:val="left" w:pos="9072"/>
        </w:tabs>
        <w:spacing w:before="120" w:after="0"/>
        <w:ind w:firstLine="567"/>
        <w:jc w:val="both"/>
        <w:rPr>
          <w:rFonts w:ascii="Times New Roman" w:hAnsi="Times New Roman"/>
          <w:color w:val="000000" w:themeColor="text1"/>
          <w:szCs w:val="28"/>
        </w:rPr>
      </w:pPr>
      <w:r w:rsidRPr="002E3E25">
        <w:rPr>
          <w:rFonts w:ascii="Times New Roman" w:hAnsi="Times New Roman"/>
          <w:color w:val="000000" w:themeColor="text1"/>
          <w:szCs w:val="28"/>
        </w:rPr>
        <w:t>Định mức tại Bảng 03 tính cho 08 đơn vị</w:t>
      </w:r>
      <w:r w:rsidRPr="002E3E25">
        <w:rPr>
          <w:rFonts w:ascii="Times New Roman" w:hAnsi="Times New Roman"/>
          <w:color w:val="000000" w:themeColor="text1"/>
          <w:spacing w:val="-1"/>
          <w:szCs w:val="28"/>
        </w:rPr>
        <w:t xml:space="preserve"> </w:t>
      </w:r>
      <w:r w:rsidRPr="002E3E25">
        <w:rPr>
          <w:rFonts w:ascii="Times New Roman" w:hAnsi="Times New Roman"/>
          <w:color w:val="000000" w:themeColor="text1"/>
          <w:szCs w:val="28"/>
        </w:rPr>
        <w:t>hành chính cấp huyện, 71 đơn vị hành</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chính</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cấp</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xã</w:t>
      </w:r>
      <w:r w:rsidRPr="002E3E25">
        <w:rPr>
          <w:rFonts w:ascii="Times New Roman" w:hAnsi="Times New Roman"/>
          <w:color w:val="000000" w:themeColor="text1"/>
          <w:spacing w:val="-16"/>
          <w:szCs w:val="28"/>
        </w:rPr>
        <w:t xml:space="preserve"> </w:t>
      </w:r>
      <w:r w:rsidRPr="002E3E25">
        <w:rPr>
          <w:rFonts w:ascii="Times New Roman" w:hAnsi="Times New Roman"/>
          <w:color w:val="000000" w:themeColor="text1"/>
          <w:szCs w:val="28"/>
        </w:rPr>
        <w:t>3.550 phiếu</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thu</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thập</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thông</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tin</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về</w:t>
      </w:r>
      <w:r w:rsidRPr="002E3E25">
        <w:rPr>
          <w:rFonts w:ascii="Times New Roman" w:hAnsi="Times New Roman"/>
          <w:color w:val="000000" w:themeColor="text1"/>
          <w:spacing w:val="-8"/>
          <w:szCs w:val="28"/>
        </w:rPr>
        <w:t xml:space="preserve"> </w:t>
      </w:r>
      <w:r w:rsidRPr="002E3E25">
        <w:rPr>
          <w:rFonts w:ascii="Times New Roman" w:hAnsi="Times New Roman"/>
          <w:color w:val="000000" w:themeColor="text1"/>
          <w:szCs w:val="28"/>
        </w:rPr>
        <w:t>thửa</w:t>
      </w:r>
      <w:r w:rsidRPr="002E3E25">
        <w:rPr>
          <w:rFonts w:ascii="Times New Roman" w:hAnsi="Times New Roman"/>
          <w:color w:val="000000" w:themeColor="text1"/>
          <w:spacing w:val="-7"/>
          <w:szCs w:val="28"/>
        </w:rPr>
        <w:t xml:space="preserve"> </w:t>
      </w:r>
      <w:r w:rsidRPr="002E3E25">
        <w:rPr>
          <w:rFonts w:ascii="Times New Roman" w:hAnsi="Times New Roman"/>
          <w:color w:val="000000" w:themeColor="text1"/>
          <w:szCs w:val="28"/>
        </w:rPr>
        <w:t>đất.</w:t>
      </w:r>
      <w:r w:rsidRPr="002E3E25">
        <w:rPr>
          <w:rFonts w:ascii="Times New Roman" w:hAnsi="Times New Roman"/>
          <w:color w:val="000000" w:themeColor="text1"/>
          <w:spacing w:val="-16"/>
          <w:szCs w:val="28"/>
        </w:rPr>
        <w:t xml:space="preserve"> </w:t>
      </w:r>
      <w:r w:rsidRPr="002E3E25">
        <w:rPr>
          <w:rFonts w:ascii="Times New Roman" w:hAnsi="Times New Roman"/>
          <w:color w:val="000000" w:themeColor="text1"/>
          <w:szCs w:val="28"/>
        </w:rPr>
        <w:t>Khi</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tính</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mức</w:t>
      </w:r>
      <w:r w:rsidRPr="002E3E25">
        <w:rPr>
          <w:rFonts w:ascii="Times New Roman" w:hAnsi="Times New Roman"/>
          <w:color w:val="000000" w:themeColor="text1"/>
          <w:spacing w:val="-15"/>
          <w:szCs w:val="28"/>
        </w:rPr>
        <w:t xml:space="preserve"> </w:t>
      </w:r>
      <w:r w:rsidRPr="002E3E25">
        <w:rPr>
          <w:rFonts w:ascii="Times New Roman" w:hAnsi="Times New Roman"/>
          <w:color w:val="000000" w:themeColor="text1"/>
          <w:szCs w:val="28"/>
        </w:rPr>
        <w:t>cụ</w:t>
      </w:r>
      <w:r w:rsidRPr="002E3E25">
        <w:rPr>
          <w:rFonts w:ascii="Times New Roman" w:hAnsi="Times New Roman"/>
          <w:color w:val="000000" w:themeColor="text1"/>
          <w:spacing w:val="-14"/>
          <w:szCs w:val="28"/>
        </w:rPr>
        <w:t xml:space="preserve"> </w:t>
      </w:r>
      <w:r w:rsidRPr="002E3E25">
        <w:rPr>
          <w:rFonts w:ascii="Times New Roman" w:hAnsi="Times New Roman"/>
          <w:color w:val="000000" w:themeColor="text1"/>
          <w:szCs w:val="28"/>
        </w:rPr>
        <w:t>thể thì thực hiện như sau:</w:t>
      </w:r>
    </w:p>
    <w:p w14:paraId="1969EE5C" w14:textId="77777777" w:rsidR="002E3E25" w:rsidRPr="002E3E25" w:rsidRDefault="002E3E25" w:rsidP="00FB5AFB">
      <w:pPr>
        <w:pStyle w:val="ListParagraph"/>
        <w:tabs>
          <w:tab w:val="left" w:pos="9072"/>
        </w:tabs>
        <w:spacing w:before="120"/>
        <w:ind w:left="0" w:firstLine="567"/>
        <w:jc w:val="both"/>
        <w:rPr>
          <w:rFonts w:ascii="Times New Roman" w:hAnsi="Times New Roman"/>
          <w:color w:val="000000" w:themeColor="text1"/>
        </w:rPr>
      </w:pPr>
      <w:r w:rsidRPr="002E3E25">
        <w:rPr>
          <w:rFonts w:ascii="Times New Roman" w:hAnsi="Times New Roman"/>
          <w:color w:val="000000" w:themeColor="text1"/>
        </w:rPr>
        <w:t>1. Khi số đơn vị hành chính cấp huyện có sự thay đổi (lớn hoặc nhỏ hơn 08 đơn vị hành chính cấp huyện) thì điều chỉnh theo tỷ lệ thuận đối với các mục: 1.3, 1.4, 1.5 của mục 1 và mục 2, mục 3, mục 4 Bảng 03.</w:t>
      </w:r>
    </w:p>
    <w:p w14:paraId="0FE9F321" w14:textId="77777777" w:rsidR="002E3E25" w:rsidRPr="002E3E25" w:rsidRDefault="002E3E25" w:rsidP="00FB5AFB">
      <w:pPr>
        <w:pStyle w:val="ListParagraph"/>
        <w:tabs>
          <w:tab w:val="left" w:pos="9072"/>
        </w:tabs>
        <w:spacing w:before="120"/>
        <w:ind w:left="0" w:firstLine="567"/>
        <w:jc w:val="both"/>
        <w:rPr>
          <w:rFonts w:ascii="Times New Roman" w:hAnsi="Times New Roman"/>
          <w:color w:val="000000" w:themeColor="text1"/>
        </w:rPr>
      </w:pPr>
      <w:r w:rsidRPr="002E3E25">
        <w:rPr>
          <w:rFonts w:ascii="Times New Roman" w:hAnsi="Times New Roman"/>
          <w:color w:val="000000" w:themeColor="text1"/>
        </w:rPr>
        <w:t>2. Khi số đơn vị hành chính cấp xã có sự thay đổi (lớn hoặc nhỏ hơn 71 đơn vị) thì điều</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chỉnh</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theo</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tỷ</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lệ</w:t>
      </w:r>
      <w:r w:rsidRPr="002E3E25">
        <w:rPr>
          <w:rFonts w:ascii="Times New Roman" w:hAnsi="Times New Roman"/>
          <w:color w:val="000000" w:themeColor="text1"/>
          <w:spacing w:val="-5"/>
        </w:rPr>
        <w:t xml:space="preserve"> </w:t>
      </w:r>
      <w:r w:rsidRPr="002E3E25">
        <w:rPr>
          <w:rFonts w:ascii="Times New Roman" w:hAnsi="Times New Roman"/>
          <w:color w:val="000000" w:themeColor="text1"/>
        </w:rPr>
        <w:t>thuận</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đối</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với</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các</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mục: 1.1, 1.6, 1.7, 1.8, 1.9</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mục</w:t>
      </w:r>
      <w:r w:rsidRPr="002E3E25">
        <w:rPr>
          <w:rFonts w:ascii="Times New Roman" w:hAnsi="Times New Roman"/>
          <w:color w:val="000000" w:themeColor="text1"/>
          <w:spacing w:val="-7"/>
        </w:rPr>
        <w:t xml:space="preserve"> </w:t>
      </w:r>
      <w:r w:rsidRPr="002E3E25">
        <w:rPr>
          <w:rFonts w:ascii="Times New Roman" w:hAnsi="Times New Roman"/>
          <w:color w:val="000000" w:themeColor="text1"/>
        </w:rPr>
        <w:t>1</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Bảng</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03.</w:t>
      </w:r>
    </w:p>
    <w:p w14:paraId="1D20E135" w14:textId="77777777" w:rsidR="002E3E25" w:rsidRPr="002E3E25" w:rsidRDefault="002E3E25" w:rsidP="00FB5AFB">
      <w:pPr>
        <w:pStyle w:val="ListParagraph"/>
        <w:tabs>
          <w:tab w:val="left" w:pos="9072"/>
        </w:tabs>
        <w:spacing w:before="120"/>
        <w:ind w:left="0" w:firstLine="567"/>
        <w:jc w:val="both"/>
        <w:rPr>
          <w:rFonts w:ascii="Times New Roman" w:hAnsi="Times New Roman"/>
          <w:color w:val="000000" w:themeColor="text1"/>
        </w:rPr>
      </w:pPr>
      <w:r w:rsidRPr="002E3E25">
        <w:rPr>
          <w:rFonts w:ascii="Times New Roman" w:hAnsi="Times New Roman"/>
          <w:color w:val="000000" w:themeColor="text1"/>
        </w:rPr>
        <w:t>3. Khi số phiếu thu thập thông tin về thửa đất có sự thay đổi (lớn hoặc nhỏ hơn</w:t>
      </w:r>
      <w:r w:rsidRPr="002E3E25">
        <w:rPr>
          <w:rFonts w:ascii="Times New Roman" w:hAnsi="Times New Roman"/>
          <w:color w:val="000000" w:themeColor="text1"/>
          <w:spacing w:val="-5"/>
        </w:rPr>
        <w:t xml:space="preserve"> </w:t>
      </w:r>
      <w:r w:rsidRPr="002E3E25">
        <w:rPr>
          <w:rFonts w:ascii="Times New Roman" w:hAnsi="Times New Roman"/>
          <w:color w:val="000000" w:themeColor="text1"/>
        </w:rPr>
        <w:t>3.550 phiếu)</w:t>
      </w:r>
      <w:r w:rsidRPr="002E3E25">
        <w:rPr>
          <w:rFonts w:ascii="Times New Roman" w:hAnsi="Times New Roman"/>
          <w:color w:val="000000" w:themeColor="text1"/>
          <w:spacing w:val="-4"/>
        </w:rPr>
        <w:t xml:space="preserve"> </w:t>
      </w:r>
      <w:r w:rsidRPr="002E3E25">
        <w:rPr>
          <w:rFonts w:ascii="Times New Roman" w:hAnsi="Times New Roman"/>
          <w:color w:val="000000" w:themeColor="text1"/>
        </w:rPr>
        <w:t>thì</w:t>
      </w:r>
      <w:r w:rsidRPr="002E3E25">
        <w:rPr>
          <w:rFonts w:ascii="Times New Roman" w:hAnsi="Times New Roman"/>
          <w:color w:val="000000" w:themeColor="text1"/>
          <w:spacing w:val="-5"/>
        </w:rPr>
        <w:t xml:space="preserve"> </w:t>
      </w:r>
      <w:r w:rsidRPr="002E3E25">
        <w:rPr>
          <w:rFonts w:ascii="Times New Roman" w:hAnsi="Times New Roman"/>
          <w:color w:val="000000" w:themeColor="text1"/>
        </w:rPr>
        <w:t>điều</w:t>
      </w:r>
      <w:r w:rsidRPr="002E3E25">
        <w:rPr>
          <w:rFonts w:ascii="Times New Roman" w:hAnsi="Times New Roman"/>
          <w:color w:val="000000" w:themeColor="text1"/>
          <w:spacing w:val="-5"/>
        </w:rPr>
        <w:t xml:space="preserve"> </w:t>
      </w:r>
      <w:r w:rsidRPr="002E3E25">
        <w:rPr>
          <w:rFonts w:ascii="Times New Roman" w:hAnsi="Times New Roman"/>
          <w:color w:val="000000" w:themeColor="text1"/>
        </w:rPr>
        <w:t>chỉnh</w:t>
      </w:r>
      <w:r w:rsidRPr="002E3E25">
        <w:rPr>
          <w:rFonts w:ascii="Times New Roman" w:hAnsi="Times New Roman"/>
          <w:color w:val="000000" w:themeColor="text1"/>
          <w:spacing w:val="-5"/>
        </w:rPr>
        <w:t xml:space="preserve"> </w:t>
      </w:r>
      <w:r w:rsidRPr="002E3E25">
        <w:rPr>
          <w:rFonts w:ascii="Times New Roman" w:hAnsi="Times New Roman"/>
          <w:color w:val="000000" w:themeColor="text1"/>
        </w:rPr>
        <w:t>theo</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tỷ</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lệ</w:t>
      </w:r>
      <w:r w:rsidRPr="002E3E25">
        <w:rPr>
          <w:rFonts w:ascii="Times New Roman" w:hAnsi="Times New Roman"/>
          <w:color w:val="000000" w:themeColor="text1"/>
          <w:spacing w:val="-6"/>
        </w:rPr>
        <w:t xml:space="preserve"> </w:t>
      </w:r>
      <w:r w:rsidRPr="002E3E25">
        <w:rPr>
          <w:rFonts w:ascii="Times New Roman" w:hAnsi="Times New Roman"/>
          <w:color w:val="000000" w:themeColor="text1"/>
        </w:rPr>
        <w:t>thuận</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đối</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với</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mục</w:t>
      </w:r>
      <w:r w:rsidRPr="002E3E25">
        <w:rPr>
          <w:rFonts w:ascii="Times New Roman" w:hAnsi="Times New Roman"/>
          <w:color w:val="000000" w:themeColor="text1"/>
          <w:spacing w:val="-5"/>
        </w:rPr>
        <w:t xml:space="preserve"> 1.</w:t>
      </w:r>
      <w:r w:rsidRPr="002E3E25">
        <w:rPr>
          <w:rFonts w:ascii="Times New Roman" w:hAnsi="Times New Roman"/>
          <w:color w:val="000000" w:themeColor="text1"/>
        </w:rPr>
        <w:t>2 của mục 1 Bảng 03.</w:t>
      </w:r>
    </w:p>
    <w:p w14:paraId="116C7E56" w14:textId="77777777" w:rsidR="002E3E25" w:rsidRPr="002E3E25" w:rsidRDefault="002E3E25" w:rsidP="00FB5AFB">
      <w:pPr>
        <w:pStyle w:val="ListParagraph"/>
        <w:tabs>
          <w:tab w:val="left" w:pos="9072"/>
        </w:tabs>
        <w:spacing w:before="120"/>
        <w:ind w:left="0" w:firstLine="567"/>
        <w:jc w:val="both"/>
        <w:rPr>
          <w:rFonts w:ascii="Times New Roman" w:hAnsi="Times New Roman"/>
          <w:color w:val="000000" w:themeColor="text1"/>
        </w:rPr>
      </w:pPr>
      <w:r w:rsidRPr="002E3E25">
        <w:rPr>
          <w:rFonts w:ascii="Times New Roman" w:hAnsi="Times New Roman"/>
          <w:color w:val="000000" w:themeColor="text1"/>
        </w:rPr>
        <w:t>4. Khi xây dựng, điều chỉnh, sửa đổi, bổ sung bảng giá đất theo</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khu vực, vị trí đất quy định tại mục 5 của Bảng 03, bảng giá đất có loại đất nào thì được tính mức đối với loại đất đó, trường hợp xây dựng, điều chỉnh, sửa</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đổi, bổ sung bảng giá</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đất theo</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khu</w:t>
      </w:r>
      <w:r w:rsidRPr="002E3E25">
        <w:rPr>
          <w:rFonts w:ascii="Times New Roman" w:hAnsi="Times New Roman"/>
          <w:color w:val="000000" w:themeColor="text1"/>
          <w:spacing w:val="-2"/>
        </w:rPr>
        <w:t xml:space="preserve"> </w:t>
      </w:r>
      <w:r w:rsidRPr="002E3E25">
        <w:rPr>
          <w:rFonts w:ascii="Times New Roman" w:hAnsi="Times New Roman"/>
          <w:color w:val="000000" w:themeColor="text1"/>
        </w:rPr>
        <w:t>vực,</w:t>
      </w:r>
      <w:r w:rsidRPr="002E3E25">
        <w:rPr>
          <w:rFonts w:ascii="Times New Roman" w:hAnsi="Times New Roman"/>
          <w:color w:val="000000" w:themeColor="text1"/>
          <w:spacing w:val="-3"/>
        </w:rPr>
        <w:t xml:space="preserve"> </w:t>
      </w:r>
      <w:r w:rsidRPr="002E3E25">
        <w:rPr>
          <w:rFonts w:ascii="Times New Roman" w:hAnsi="Times New Roman"/>
          <w:color w:val="000000" w:themeColor="text1"/>
        </w:rPr>
        <w:t>vị</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trí đất đối</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với loại</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đất</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chưa</w:t>
      </w:r>
      <w:r w:rsidRPr="002E3E25">
        <w:rPr>
          <w:rFonts w:ascii="Times New Roman" w:hAnsi="Times New Roman"/>
          <w:color w:val="000000" w:themeColor="text1"/>
          <w:spacing w:val="-2"/>
        </w:rPr>
        <w:t xml:space="preserve"> </w:t>
      </w:r>
      <w:r w:rsidRPr="002E3E25">
        <w:rPr>
          <w:rFonts w:ascii="Times New Roman" w:hAnsi="Times New Roman"/>
          <w:color w:val="000000" w:themeColor="text1"/>
        </w:rPr>
        <w:t>quy</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định</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tại</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mục 5 của</w:t>
      </w:r>
      <w:r w:rsidRPr="002E3E25">
        <w:rPr>
          <w:rFonts w:ascii="Times New Roman" w:hAnsi="Times New Roman"/>
          <w:color w:val="000000" w:themeColor="text1"/>
          <w:spacing w:val="-1"/>
        </w:rPr>
        <w:t xml:space="preserve"> </w:t>
      </w:r>
      <w:r w:rsidRPr="002E3E25">
        <w:rPr>
          <w:rFonts w:ascii="Times New Roman" w:hAnsi="Times New Roman"/>
          <w:color w:val="000000" w:themeColor="text1"/>
        </w:rPr>
        <w:t>Bảng 03 thì việc tính mức căn cứ vào mức của loại đất tương tự.</w:t>
      </w:r>
    </w:p>
    <w:p w14:paraId="0A376B42" w14:textId="77777777" w:rsidR="007B38D7" w:rsidRPr="00730C86" w:rsidRDefault="002E3E25" w:rsidP="007B38D7">
      <w:pPr>
        <w:pStyle w:val="Heading2"/>
        <w:keepNext w:val="0"/>
        <w:keepLines w:val="0"/>
        <w:widowControl w:val="0"/>
        <w:tabs>
          <w:tab w:val="left" w:pos="1067"/>
        </w:tabs>
        <w:autoSpaceDE w:val="0"/>
        <w:autoSpaceDN w:val="0"/>
        <w:spacing w:before="120"/>
        <w:ind w:firstLine="567"/>
        <w:jc w:val="both"/>
        <w:rPr>
          <w:rFonts w:ascii="Times New Roman" w:hAnsi="Times New Roman" w:cs="Times New Roman"/>
          <w:color w:val="000000" w:themeColor="text1"/>
          <w:sz w:val="28"/>
          <w:szCs w:val="28"/>
        </w:rPr>
      </w:pPr>
      <w:r w:rsidRPr="00730C86">
        <w:rPr>
          <w:rFonts w:ascii="Times New Roman" w:hAnsi="Times New Roman" w:cs="Times New Roman"/>
          <w:color w:val="000000" w:themeColor="text1"/>
          <w:sz w:val="28"/>
          <w:szCs w:val="28"/>
        </w:rPr>
        <w:t xml:space="preserve">II. </w:t>
      </w:r>
      <w:r w:rsidR="007B38D7" w:rsidRPr="00730C86">
        <w:rPr>
          <w:rFonts w:ascii="Times New Roman" w:hAnsi="Times New Roman" w:cs="Times New Roman"/>
          <w:color w:val="000000" w:themeColor="text1"/>
          <w:sz w:val="28"/>
          <w:szCs w:val="28"/>
        </w:rPr>
        <w:t>Định</w:t>
      </w:r>
      <w:r w:rsidR="007B38D7" w:rsidRPr="00730C86">
        <w:rPr>
          <w:rFonts w:ascii="Times New Roman" w:hAnsi="Times New Roman" w:cs="Times New Roman"/>
          <w:color w:val="000000" w:themeColor="text1"/>
          <w:spacing w:val="-4"/>
          <w:sz w:val="28"/>
          <w:szCs w:val="28"/>
        </w:rPr>
        <w:t xml:space="preserve"> </w:t>
      </w:r>
      <w:r w:rsidR="007B38D7" w:rsidRPr="00730C86">
        <w:rPr>
          <w:rFonts w:ascii="Times New Roman" w:hAnsi="Times New Roman" w:cs="Times New Roman"/>
          <w:color w:val="000000" w:themeColor="text1"/>
          <w:sz w:val="28"/>
          <w:szCs w:val="28"/>
        </w:rPr>
        <w:t>mức</w:t>
      </w:r>
      <w:r w:rsidR="007B38D7" w:rsidRPr="00730C86">
        <w:rPr>
          <w:rFonts w:ascii="Times New Roman" w:hAnsi="Times New Roman" w:cs="Times New Roman"/>
          <w:color w:val="000000" w:themeColor="text1"/>
          <w:spacing w:val="-4"/>
          <w:sz w:val="28"/>
          <w:szCs w:val="28"/>
        </w:rPr>
        <w:t xml:space="preserve"> </w:t>
      </w:r>
      <w:r w:rsidR="007B38D7" w:rsidRPr="00730C86">
        <w:rPr>
          <w:rFonts w:ascii="Times New Roman" w:hAnsi="Times New Roman" w:cs="Times New Roman"/>
          <w:color w:val="000000" w:themeColor="text1"/>
          <w:sz w:val="28"/>
          <w:szCs w:val="28"/>
        </w:rPr>
        <w:t>dụng</w:t>
      </w:r>
      <w:r w:rsidR="007B38D7" w:rsidRPr="00730C86">
        <w:rPr>
          <w:rFonts w:ascii="Times New Roman" w:hAnsi="Times New Roman" w:cs="Times New Roman"/>
          <w:color w:val="000000" w:themeColor="text1"/>
          <w:spacing w:val="-1"/>
          <w:sz w:val="28"/>
          <w:szCs w:val="28"/>
        </w:rPr>
        <w:t xml:space="preserve"> </w:t>
      </w:r>
      <w:r w:rsidR="007B38D7" w:rsidRPr="00730C86">
        <w:rPr>
          <w:rFonts w:ascii="Times New Roman" w:hAnsi="Times New Roman" w:cs="Times New Roman"/>
          <w:color w:val="000000" w:themeColor="text1"/>
          <w:sz w:val="28"/>
          <w:szCs w:val="28"/>
        </w:rPr>
        <w:t>cụ, máy móc, thiết bị và vật liệu</w:t>
      </w:r>
    </w:p>
    <w:p w14:paraId="0B1A776E" w14:textId="77777777" w:rsidR="002E3E25" w:rsidRPr="002E3E25" w:rsidRDefault="002E3E25" w:rsidP="007B38D7">
      <w:pPr>
        <w:pStyle w:val="Heading2"/>
        <w:keepNext w:val="0"/>
        <w:keepLines w:val="0"/>
        <w:widowControl w:val="0"/>
        <w:tabs>
          <w:tab w:val="left" w:pos="1067"/>
        </w:tabs>
        <w:autoSpaceDE w:val="0"/>
        <w:autoSpaceDN w:val="0"/>
        <w:spacing w:before="120"/>
        <w:ind w:firstLine="567"/>
        <w:jc w:val="both"/>
        <w:rPr>
          <w:rFonts w:ascii="Times New Roman" w:hAnsi="Times New Roman"/>
          <w:b w:val="0"/>
          <w:color w:val="000000" w:themeColor="text1"/>
        </w:rPr>
      </w:pPr>
      <w:r w:rsidRPr="002E3E25">
        <w:rPr>
          <w:rFonts w:ascii="Times New Roman" w:hAnsi="Times New Roman"/>
          <w:color w:val="000000" w:themeColor="text1"/>
        </w:rPr>
        <w:t>1. Dụng cụ</w:t>
      </w:r>
    </w:p>
    <w:p w14:paraId="11647022" w14:textId="77777777" w:rsidR="002E3E25" w:rsidRPr="002E3E25" w:rsidRDefault="002E3E25" w:rsidP="002E3E25">
      <w:pPr>
        <w:pStyle w:val="BodyText"/>
        <w:spacing w:after="0"/>
        <w:ind w:right="-2" w:firstLine="567"/>
        <w:jc w:val="center"/>
        <w:rPr>
          <w:rFonts w:ascii="Times New Roman" w:hAnsi="Times New Roman"/>
          <w:color w:val="000000" w:themeColor="text1"/>
        </w:rPr>
      </w:pPr>
      <w:r w:rsidRPr="002E3E25">
        <w:rPr>
          <w:rFonts w:ascii="Times New Roman" w:hAnsi="Times New Roman"/>
          <w:color w:val="000000" w:themeColor="text1"/>
          <w:szCs w:val="28"/>
        </w:rPr>
        <w:t xml:space="preserve">                                                                                                     </w:t>
      </w:r>
      <w:r w:rsidRPr="002E3E25">
        <w:rPr>
          <w:rFonts w:ascii="Times New Roman" w:hAnsi="Times New Roman"/>
          <w:color w:val="000000" w:themeColor="text1"/>
        </w:rPr>
        <w:t>Bảng</w:t>
      </w:r>
      <w:r w:rsidRPr="002E3E25">
        <w:rPr>
          <w:rFonts w:ascii="Times New Roman" w:hAnsi="Times New Roman"/>
          <w:color w:val="000000" w:themeColor="text1"/>
          <w:spacing w:val="-3"/>
        </w:rPr>
        <w:t xml:space="preserve"> </w:t>
      </w:r>
      <w:r w:rsidRPr="002E3E25">
        <w:rPr>
          <w:rFonts w:ascii="Times New Roman" w:hAnsi="Times New Roman"/>
          <w:color w:val="000000" w:themeColor="text1"/>
          <w:spacing w:val="-5"/>
        </w:rPr>
        <w:t>04</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73"/>
        <w:gridCol w:w="2945"/>
        <w:gridCol w:w="1044"/>
        <w:gridCol w:w="1223"/>
        <w:gridCol w:w="1328"/>
        <w:gridCol w:w="1843"/>
      </w:tblGrid>
      <w:tr w:rsidR="002E3E25" w:rsidRPr="002E3E25" w14:paraId="1EB37708" w14:textId="77777777" w:rsidTr="003E43BA">
        <w:trPr>
          <w:trHeight w:val="113"/>
        </w:trPr>
        <w:tc>
          <w:tcPr>
            <w:tcW w:w="973" w:type="dxa"/>
            <w:vMerge w:val="restart"/>
          </w:tcPr>
          <w:p w14:paraId="552E9288" w14:textId="77777777" w:rsidR="002E3E25" w:rsidRPr="002E3E25" w:rsidRDefault="002E3E25" w:rsidP="003E43BA">
            <w:pPr>
              <w:pStyle w:val="TableParagraph"/>
              <w:spacing w:before="165"/>
              <w:ind w:right="-2"/>
              <w:jc w:val="center"/>
              <w:rPr>
                <w:color w:val="000000" w:themeColor="text1"/>
                <w:sz w:val="26"/>
              </w:rPr>
            </w:pPr>
          </w:p>
          <w:p w14:paraId="76B83E80" w14:textId="77777777" w:rsidR="002E3E25" w:rsidRPr="002E3E25" w:rsidRDefault="002E3E25" w:rsidP="003E43BA">
            <w:pPr>
              <w:pStyle w:val="TableParagraph"/>
              <w:spacing w:before="1"/>
              <w:ind w:right="-2"/>
              <w:jc w:val="center"/>
              <w:rPr>
                <w:b/>
                <w:color w:val="000000" w:themeColor="text1"/>
                <w:sz w:val="26"/>
              </w:rPr>
            </w:pPr>
            <w:r w:rsidRPr="002E3E25">
              <w:rPr>
                <w:b/>
                <w:color w:val="000000" w:themeColor="text1"/>
                <w:spacing w:val="-5"/>
                <w:sz w:val="26"/>
              </w:rPr>
              <w:t>STT</w:t>
            </w:r>
          </w:p>
        </w:tc>
        <w:tc>
          <w:tcPr>
            <w:tcW w:w="2945" w:type="dxa"/>
            <w:vMerge w:val="restart"/>
          </w:tcPr>
          <w:p w14:paraId="15429F33" w14:textId="77777777" w:rsidR="002E3E25" w:rsidRPr="002E3E25" w:rsidRDefault="002E3E25" w:rsidP="003E43BA">
            <w:pPr>
              <w:pStyle w:val="TableParagraph"/>
              <w:spacing w:before="165"/>
              <w:ind w:right="-2"/>
              <w:jc w:val="center"/>
              <w:rPr>
                <w:color w:val="000000" w:themeColor="text1"/>
                <w:sz w:val="26"/>
              </w:rPr>
            </w:pPr>
          </w:p>
          <w:p w14:paraId="37E2342E" w14:textId="77777777" w:rsidR="002E3E25" w:rsidRPr="002E3E25" w:rsidRDefault="002E3E25" w:rsidP="003E43BA">
            <w:pPr>
              <w:pStyle w:val="TableParagraph"/>
              <w:spacing w:before="1"/>
              <w:ind w:right="-2"/>
              <w:jc w:val="center"/>
              <w:rPr>
                <w:b/>
                <w:color w:val="000000" w:themeColor="text1"/>
                <w:sz w:val="26"/>
              </w:rPr>
            </w:pPr>
            <w:r w:rsidRPr="002E3E25">
              <w:rPr>
                <w:b/>
                <w:color w:val="000000" w:themeColor="text1"/>
                <w:sz w:val="26"/>
              </w:rPr>
              <w:t>Danh</w:t>
            </w:r>
            <w:r w:rsidRPr="002E3E25">
              <w:rPr>
                <w:b/>
                <w:color w:val="000000" w:themeColor="text1"/>
                <w:spacing w:val="-8"/>
                <w:sz w:val="26"/>
              </w:rPr>
              <w:t xml:space="preserve"> </w:t>
            </w:r>
            <w:r w:rsidRPr="002E3E25">
              <w:rPr>
                <w:b/>
                <w:color w:val="000000" w:themeColor="text1"/>
                <w:sz w:val="26"/>
              </w:rPr>
              <w:t>mục</w:t>
            </w:r>
            <w:r w:rsidRPr="002E3E25">
              <w:rPr>
                <w:b/>
                <w:color w:val="000000" w:themeColor="text1"/>
                <w:spacing w:val="-7"/>
                <w:sz w:val="26"/>
              </w:rPr>
              <w:t xml:space="preserve"> </w:t>
            </w:r>
            <w:r w:rsidRPr="002E3E25">
              <w:rPr>
                <w:b/>
                <w:color w:val="000000" w:themeColor="text1"/>
                <w:sz w:val="26"/>
              </w:rPr>
              <w:t>dụng</w:t>
            </w:r>
            <w:r w:rsidRPr="002E3E25">
              <w:rPr>
                <w:b/>
                <w:color w:val="000000" w:themeColor="text1"/>
                <w:spacing w:val="-7"/>
                <w:sz w:val="26"/>
              </w:rPr>
              <w:t xml:space="preserve"> </w:t>
            </w:r>
            <w:r w:rsidRPr="002E3E25">
              <w:rPr>
                <w:b/>
                <w:color w:val="000000" w:themeColor="text1"/>
                <w:spacing w:val="-5"/>
                <w:sz w:val="26"/>
              </w:rPr>
              <w:t>cụ</w:t>
            </w:r>
          </w:p>
        </w:tc>
        <w:tc>
          <w:tcPr>
            <w:tcW w:w="1044" w:type="dxa"/>
            <w:vMerge w:val="restart"/>
          </w:tcPr>
          <w:p w14:paraId="7BF89B94" w14:textId="77777777" w:rsidR="002E3E25" w:rsidRPr="002E3E25" w:rsidRDefault="002E3E25" w:rsidP="003E43BA">
            <w:pPr>
              <w:pStyle w:val="TableParagraph"/>
              <w:spacing w:before="2"/>
              <w:ind w:right="-2"/>
              <w:jc w:val="center"/>
              <w:rPr>
                <w:color w:val="000000" w:themeColor="text1"/>
                <w:sz w:val="26"/>
              </w:rPr>
            </w:pPr>
          </w:p>
          <w:p w14:paraId="0B7578ED" w14:textId="77777777" w:rsidR="002E3E25" w:rsidRPr="002E3E25" w:rsidRDefault="002E3E25" w:rsidP="003E43BA">
            <w:pPr>
              <w:pStyle w:val="TableParagraph"/>
              <w:spacing w:line="259" w:lineRule="auto"/>
              <w:ind w:right="-2"/>
              <w:jc w:val="center"/>
              <w:rPr>
                <w:b/>
                <w:color w:val="000000" w:themeColor="text1"/>
                <w:sz w:val="26"/>
              </w:rPr>
            </w:pPr>
            <w:r w:rsidRPr="002E3E25">
              <w:rPr>
                <w:b/>
                <w:color w:val="000000" w:themeColor="text1"/>
                <w:sz w:val="26"/>
              </w:rPr>
              <w:t>Đơn</w:t>
            </w:r>
            <w:r w:rsidRPr="002E3E25">
              <w:rPr>
                <w:b/>
                <w:color w:val="000000" w:themeColor="text1"/>
                <w:spacing w:val="-17"/>
                <w:sz w:val="26"/>
              </w:rPr>
              <w:t xml:space="preserve"> </w:t>
            </w:r>
            <w:r w:rsidRPr="002E3E25">
              <w:rPr>
                <w:b/>
                <w:color w:val="000000" w:themeColor="text1"/>
                <w:sz w:val="26"/>
              </w:rPr>
              <w:t xml:space="preserve">vị </w:t>
            </w:r>
            <w:r w:rsidRPr="002E3E25">
              <w:rPr>
                <w:b/>
                <w:color w:val="000000" w:themeColor="text1"/>
                <w:spacing w:val="-4"/>
                <w:sz w:val="26"/>
              </w:rPr>
              <w:t>tính</w:t>
            </w:r>
          </w:p>
        </w:tc>
        <w:tc>
          <w:tcPr>
            <w:tcW w:w="1223" w:type="dxa"/>
            <w:vMerge w:val="restart"/>
          </w:tcPr>
          <w:p w14:paraId="34ACCED3" w14:textId="77777777" w:rsidR="002E3E25" w:rsidRPr="002E3E25" w:rsidRDefault="002E3E25" w:rsidP="003E43BA">
            <w:pPr>
              <w:pStyle w:val="TableParagraph"/>
              <w:spacing w:before="2"/>
              <w:ind w:right="-2"/>
              <w:rPr>
                <w:color w:val="000000" w:themeColor="text1"/>
                <w:sz w:val="26"/>
              </w:rPr>
            </w:pPr>
          </w:p>
          <w:p w14:paraId="64874D5E"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Thời</w:t>
            </w:r>
            <w:r w:rsidRPr="002E3E25">
              <w:rPr>
                <w:b/>
                <w:color w:val="000000" w:themeColor="text1"/>
                <w:spacing w:val="-7"/>
                <w:sz w:val="26"/>
              </w:rPr>
              <w:t xml:space="preserve"> </w:t>
            </w:r>
            <w:r w:rsidRPr="002E3E25">
              <w:rPr>
                <w:b/>
                <w:color w:val="000000" w:themeColor="text1"/>
                <w:spacing w:val="-5"/>
                <w:sz w:val="26"/>
              </w:rPr>
              <w:t>hạn</w:t>
            </w:r>
          </w:p>
          <w:p w14:paraId="35AFEB63" w14:textId="77777777" w:rsidR="002E3E25" w:rsidRPr="002E3E25" w:rsidRDefault="002E3E25" w:rsidP="003E43BA">
            <w:pPr>
              <w:pStyle w:val="TableParagraph"/>
              <w:spacing w:before="23"/>
              <w:ind w:right="-2"/>
              <w:jc w:val="center"/>
              <w:rPr>
                <w:i/>
                <w:color w:val="000000" w:themeColor="text1"/>
                <w:sz w:val="26"/>
              </w:rPr>
            </w:pPr>
            <w:r w:rsidRPr="002E3E25">
              <w:rPr>
                <w:i/>
                <w:color w:val="000000" w:themeColor="text1"/>
                <w:spacing w:val="-2"/>
                <w:sz w:val="26"/>
              </w:rPr>
              <w:t>(tháng)</w:t>
            </w:r>
          </w:p>
        </w:tc>
        <w:tc>
          <w:tcPr>
            <w:tcW w:w="3171" w:type="dxa"/>
            <w:gridSpan w:val="2"/>
          </w:tcPr>
          <w:p w14:paraId="38E5FF72" w14:textId="77777777" w:rsidR="002E3E25" w:rsidRPr="002E3E25" w:rsidRDefault="002E3E25" w:rsidP="003E43BA">
            <w:pPr>
              <w:pStyle w:val="TableParagraph"/>
              <w:spacing w:before="71"/>
              <w:ind w:right="-2"/>
              <w:jc w:val="center"/>
              <w:rPr>
                <w:b/>
                <w:color w:val="000000" w:themeColor="text1"/>
                <w:sz w:val="26"/>
              </w:rPr>
            </w:pPr>
            <w:r w:rsidRPr="002E3E25">
              <w:rPr>
                <w:b/>
                <w:color w:val="000000" w:themeColor="text1"/>
                <w:sz w:val="26"/>
              </w:rPr>
              <w:t>Định</w:t>
            </w:r>
            <w:r w:rsidRPr="002E3E25">
              <w:rPr>
                <w:b/>
                <w:color w:val="000000" w:themeColor="text1"/>
                <w:spacing w:val="-10"/>
                <w:sz w:val="26"/>
              </w:rPr>
              <w:t xml:space="preserve"> </w:t>
            </w:r>
            <w:r w:rsidRPr="002E3E25">
              <w:rPr>
                <w:b/>
                <w:color w:val="000000" w:themeColor="text1"/>
                <w:spacing w:val="-5"/>
                <w:sz w:val="26"/>
              </w:rPr>
              <w:t>mức</w:t>
            </w:r>
          </w:p>
          <w:p w14:paraId="6A858104" w14:textId="77777777" w:rsidR="002E3E25" w:rsidRPr="002E3E25" w:rsidRDefault="002E3E25" w:rsidP="003E43BA">
            <w:pPr>
              <w:pStyle w:val="TableParagraph"/>
              <w:spacing w:before="23"/>
              <w:ind w:right="-2"/>
              <w:jc w:val="center"/>
              <w:rPr>
                <w:i/>
                <w:color w:val="000000" w:themeColor="text1"/>
                <w:sz w:val="26"/>
              </w:rPr>
            </w:pPr>
            <w:r w:rsidRPr="002E3E25">
              <w:rPr>
                <w:color w:val="000000" w:themeColor="text1"/>
                <w:spacing w:val="-4"/>
                <w:sz w:val="26"/>
              </w:rPr>
              <w:t>(</w:t>
            </w:r>
            <w:r w:rsidRPr="002E3E25">
              <w:rPr>
                <w:i/>
                <w:color w:val="000000" w:themeColor="text1"/>
                <w:spacing w:val="-4"/>
                <w:sz w:val="26"/>
              </w:rPr>
              <w:t>ca)</w:t>
            </w:r>
          </w:p>
        </w:tc>
      </w:tr>
      <w:tr w:rsidR="002E3E25" w:rsidRPr="002E3E25" w14:paraId="739801AC" w14:textId="77777777" w:rsidTr="003E43BA">
        <w:trPr>
          <w:trHeight w:val="113"/>
        </w:trPr>
        <w:tc>
          <w:tcPr>
            <w:tcW w:w="973" w:type="dxa"/>
            <w:vMerge/>
            <w:tcBorders>
              <w:top w:val="nil"/>
            </w:tcBorders>
          </w:tcPr>
          <w:p w14:paraId="65EA3C0E" w14:textId="77777777" w:rsidR="002E3E25" w:rsidRPr="002E3E25" w:rsidRDefault="002E3E25" w:rsidP="003E43BA">
            <w:pPr>
              <w:ind w:right="-2" w:firstLine="567"/>
              <w:rPr>
                <w:rFonts w:ascii="Times New Roman" w:hAnsi="Times New Roman"/>
                <w:color w:val="000000" w:themeColor="text1"/>
                <w:sz w:val="2"/>
                <w:szCs w:val="2"/>
              </w:rPr>
            </w:pPr>
          </w:p>
        </w:tc>
        <w:tc>
          <w:tcPr>
            <w:tcW w:w="2945" w:type="dxa"/>
            <w:vMerge/>
            <w:tcBorders>
              <w:top w:val="nil"/>
            </w:tcBorders>
          </w:tcPr>
          <w:p w14:paraId="660ED03B" w14:textId="77777777" w:rsidR="002E3E25" w:rsidRPr="002E3E25" w:rsidRDefault="002E3E25" w:rsidP="003E43BA">
            <w:pPr>
              <w:ind w:right="-2" w:firstLine="567"/>
              <w:jc w:val="center"/>
              <w:rPr>
                <w:rFonts w:ascii="Times New Roman" w:hAnsi="Times New Roman"/>
                <w:color w:val="000000" w:themeColor="text1"/>
                <w:sz w:val="2"/>
                <w:szCs w:val="2"/>
              </w:rPr>
            </w:pPr>
          </w:p>
        </w:tc>
        <w:tc>
          <w:tcPr>
            <w:tcW w:w="1044" w:type="dxa"/>
            <w:vMerge/>
            <w:tcBorders>
              <w:top w:val="nil"/>
            </w:tcBorders>
          </w:tcPr>
          <w:p w14:paraId="61575DE5" w14:textId="77777777" w:rsidR="002E3E25" w:rsidRPr="002E3E25" w:rsidRDefault="002E3E25" w:rsidP="003E43BA">
            <w:pPr>
              <w:ind w:right="-2" w:firstLine="567"/>
              <w:jc w:val="center"/>
              <w:rPr>
                <w:rFonts w:ascii="Times New Roman" w:hAnsi="Times New Roman"/>
                <w:color w:val="000000" w:themeColor="text1"/>
                <w:sz w:val="2"/>
                <w:szCs w:val="2"/>
              </w:rPr>
            </w:pPr>
          </w:p>
        </w:tc>
        <w:tc>
          <w:tcPr>
            <w:tcW w:w="1223" w:type="dxa"/>
            <w:vMerge/>
            <w:tcBorders>
              <w:top w:val="nil"/>
            </w:tcBorders>
          </w:tcPr>
          <w:p w14:paraId="6FB9FAB2" w14:textId="77777777" w:rsidR="002E3E25" w:rsidRPr="002E3E25" w:rsidRDefault="002E3E25" w:rsidP="003E43BA">
            <w:pPr>
              <w:ind w:right="-2" w:firstLine="567"/>
              <w:rPr>
                <w:rFonts w:ascii="Times New Roman" w:hAnsi="Times New Roman"/>
                <w:color w:val="000000" w:themeColor="text1"/>
                <w:sz w:val="2"/>
                <w:szCs w:val="2"/>
              </w:rPr>
            </w:pPr>
          </w:p>
        </w:tc>
        <w:tc>
          <w:tcPr>
            <w:tcW w:w="1328" w:type="dxa"/>
          </w:tcPr>
          <w:p w14:paraId="4CD37D11"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Nội</w:t>
            </w:r>
            <w:r w:rsidRPr="002E3E25">
              <w:rPr>
                <w:color w:val="000000" w:themeColor="text1"/>
                <w:spacing w:val="-5"/>
                <w:sz w:val="26"/>
              </w:rPr>
              <w:t xml:space="preserve"> </w:t>
            </w:r>
            <w:r w:rsidRPr="002E3E25">
              <w:rPr>
                <w:color w:val="000000" w:themeColor="text1"/>
                <w:spacing w:val="-2"/>
                <w:sz w:val="26"/>
              </w:rPr>
              <w:t>nghiệp</w:t>
            </w:r>
          </w:p>
        </w:tc>
        <w:tc>
          <w:tcPr>
            <w:tcW w:w="1843" w:type="dxa"/>
          </w:tcPr>
          <w:p w14:paraId="6871DF7F"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Ngoại</w:t>
            </w:r>
            <w:r w:rsidRPr="002E3E25">
              <w:rPr>
                <w:color w:val="000000" w:themeColor="text1"/>
                <w:spacing w:val="-8"/>
                <w:sz w:val="26"/>
              </w:rPr>
              <w:t xml:space="preserve"> </w:t>
            </w:r>
            <w:r w:rsidRPr="002E3E25">
              <w:rPr>
                <w:color w:val="000000" w:themeColor="text1"/>
                <w:spacing w:val="-2"/>
                <w:sz w:val="26"/>
              </w:rPr>
              <w:t>nghiệp</w:t>
            </w:r>
          </w:p>
        </w:tc>
      </w:tr>
      <w:tr w:rsidR="002E3E25" w:rsidRPr="002E3E25" w14:paraId="50E91FD5" w14:textId="77777777" w:rsidTr="003E43BA">
        <w:trPr>
          <w:trHeight w:val="113"/>
        </w:trPr>
        <w:tc>
          <w:tcPr>
            <w:tcW w:w="973" w:type="dxa"/>
          </w:tcPr>
          <w:p w14:paraId="29850AF6"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1</w:t>
            </w:r>
          </w:p>
        </w:tc>
        <w:tc>
          <w:tcPr>
            <w:tcW w:w="2945" w:type="dxa"/>
          </w:tcPr>
          <w:p w14:paraId="7002535C"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Bàn</w:t>
            </w:r>
            <w:r w:rsidRPr="002E3E25">
              <w:rPr>
                <w:color w:val="000000" w:themeColor="text1"/>
                <w:spacing w:val="-6"/>
                <w:sz w:val="26"/>
              </w:rPr>
              <w:t xml:space="preserve"> </w:t>
            </w:r>
            <w:r w:rsidRPr="002E3E25">
              <w:rPr>
                <w:color w:val="000000" w:themeColor="text1"/>
                <w:sz w:val="26"/>
              </w:rPr>
              <w:t>làm</w:t>
            </w:r>
            <w:r w:rsidRPr="002E3E25">
              <w:rPr>
                <w:color w:val="000000" w:themeColor="text1"/>
                <w:spacing w:val="-5"/>
                <w:sz w:val="26"/>
              </w:rPr>
              <w:t xml:space="preserve"> </w:t>
            </w:r>
            <w:r w:rsidRPr="002E3E25">
              <w:rPr>
                <w:color w:val="000000" w:themeColor="text1"/>
                <w:spacing w:val="-4"/>
                <w:sz w:val="26"/>
              </w:rPr>
              <w:t>việc</w:t>
            </w:r>
          </w:p>
        </w:tc>
        <w:tc>
          <w:tcPr>
            <w:tcW w:w="1044" w:type="dxa"/>
          </w:tcPr>
          <w:p w14:paraId="2444E204"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Cái</w:t>
            </w:r>
          </w:p>
        </w:tc>
        <w:tc>
          <w:tcPr>
            <w:tcW w:w="1223" w:type="dxa"/>
          </w:tcPr>
          <w:p w14:paraId="019F7505"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96</w:t>
            </w:r>
          </w:p>
        </w:tc>
        <w:tc>
          <w:tcPr>
            <w:tcW w:w="1328" w:type="dxa"/>
            <w:vAlign w:val="center"/>
          </w:tcPr>
          <w:p w14:paraId="5D58F1D1"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1042,40</w:t>
            </w:r>
          </w:p>
        </w:tc>
        <w:tc>
          <w:tcPr>
            <w:tcW w:w="1843" w:type="dxa"/>
            <w:vAlign w:val="center"/>
          </w:tcPr>
          <w:p w14:paraId="3841D730" w14:textId="77777777" w:rsidR="002E3E25" w:rsidRPr="002E3E25" w:rsidRDefault="002E3E25" w:rsidP="003E43BA">
            <w:pPr>
              <w:ind w:right="-2"/>
              <w:jc w:val="center"/>
              <w:rPr>
                <w:rFonts w:ascii="Times New Roman" w:hAnsi="Times New Roman"/>
                <w:color w:val="000000" w:themeColor="text1"/>
              </w:rPr>
            </w:pPr>
          </w:p>
        </w:tc>
      </w:tr>
      <w:tr w:rsidR="002E3E25" w:rsidRPr="002E3E25" w14:paraId="3B1C22D8" w14:textId="77777777" w:rsidTr="003E43BA">
        <w:trPr>
          <w:trHeight w:val="113"/>
        </w:trPr>
        <w:tc>
          <w:tcPr>
            <w:tcW w:w="973" w:type="dxa"/>
          </w:tcPr>
          <w:p w14:paraId="1A770E97"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2</w:t>
            </w:r>
          </w:p>
        </w:tc>
        <w:tc>
          <w:tcPr>
            <w:tcW w:w="2945" w:type="dxa"/>
          </w:tcPr>
          <w:p w14:paraId="64777305"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Ghế</w:t>
            </w:r>
            <w:r w:rsidRPr="002E3E25">
              <w:rPr>
                <w:color w:val="000000" w:themeColor="text1"/>
                <w:spacing w:val="-6"/>
                <w:sz w:val="26"/>
              </w:rPr>
              <w:t xml:space="preserve"> </w:t>
            </w:r>
            <w:r w:rsidRPr="002E3E25">
              <w:rPr>
                <w:color w:val="000000" w:themeColor="text1"/>
                <w:sz w:val="26"/>
              </w:rPr>
              <w:t>văn</w:t>
            </w:r>
            <w:r w:rsidRPr="002E3E25">
              <w:rPr>
                <w:color w:val="000000" w:themeColor="text1"/>
                <w:spacing w:val="-5"/>
                <w:sz w:val="26"/>
              </w:rPr>
              <w:t xml:space="preserve"> </w:t>
            </w:r>
            <w:r w:rsidRPr="002E3E25">
              <w:rPr>
                <w:color w:val="000000" w:themeColor="text1"/>
                <w:spacing w:val="-2"/>
                <w:sz w:val="26"/>
              </w:rPr>
              <w:t>phòng</w:t>
            </w:r>
          </w:p>
        </w:tc>
        <w:tc>
          <w:tcPr>
            <w:tcW w:w="1044" w:type="dxa"/>
          </w:tcPr>
          <w:p w14:paraId="5584818C"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Cái</w:t>
            </w:r>
          </w:p>
        </w:tc>
        <w:tc>
          <w:tcPr>
            <w:tcW w:w="1223" w:type="dxa"/>
          </w:tcPr>
          <w:p w14:paraId="576AC5EE"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96</w:t>
            </w:r>
          </w:p>
        </w:tc>
        <w:tc>
          <w:tcPr>
            <w:tcW w:w="1328" w:type="dxa"/>
            <w:vAlign w:val="center"/>
          </w:tcPr>
          <w:p w14:paraId="36380EC8"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1042,40</w:t>
            </w:r>
          </w:p>
        </w:tc>
        <w:tc>
          <w:tcPr>
            <w:tcW w:w="1843" w:type="dxa"/>
            <w:vAlign w:val="center"/>
          </w:tcPr>
          <w:p w14:paraId="1F9BE7E6" w14:textId="77777777" w:rsidR="002E3E25" w:rsidRPr="002E3E25" w:rsidRDefault="002E3E25" w:rsidP="003E43BA">
            <w:pPr>
              <w:ind w:right="-2"/>
              <w:jc w:val="center"/>
              <w:rPr>
                <w:rFonts w:ascii="Times New Roman" w:hAnsi="Times New Roman"/>
                <w:color w:val="000000" w:themeColor="text1"/>
              </w:rPr>
            </w:pPr>
          </w:p>
        </w:tc>
      </w:tr>
      <w:tr w:rsidR="002E3E25" w:rsidRPr="002E3E25" w14:paraId="4D82F5EA" w14:textId="77777777" w:rsidTr="003E43BA">
        <w:trPr>
          <w:trHeight w:val="113"/>
        </w:trPr>
        <w:tc>
          <w:tcPr>
            <w:tcW w:w="973" w:type="dxa"/>
          </w:tcPr>
          <w:p w14:paraId="41718C77"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3</w:t>
            </w:r>
          </w:p>
        </w:tc>
        <w:tc>
          <w:tcPr>
            <w:tcW w:w="2945" w:type="dxa"/>
          </w:tcPr>
          <w:p w14:paraId="3C267C76"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Tủ</w:t>
            </w:r>
            <w:r w:rsidRPr="002E3E25">
              <w:rPr>
                <w:color w:val="000000" w:themeColor="text1"/>
                <w:spacing w:val="-4"/>
                <w:sz w:val="26"/>
              </w:rPr>
              <w:t xml:space="preserve"> </w:t>
            </w:r>
            <w:r w:rsidRPr="002E3E25">
              <w:rPr>
                <w:color w:val="000000" w:themeColor="text1"/>
                <w:sz w:val="26"/>
              </w:rPr>
              <w:t>để</w:t>
            </w:r>
            <w:r w:rsidRPr="002E3E25">
              <w:rPr>
                <w:color w:val="000000" w:themeColor="text1"/>
                <w:spacing w:val="-4"/>
                <w:sz w:val="26"/>
              </w:rPr>
              <w:t xml:space="preserve"> </w:t>
            </w:r>
            <w:r w:rsidRPr="002E3E25">
              <w:rPr>
                <w:color w:val="000000" w:themeColor="text1"/>
                <w:sz w:val="26"/>
              </w:rPr>
              <w:t>tài</w:t>
            </w:r>
            <w:r w:rsidRPr="002E3E25">
              <w:rPr>
                <w:color w:val="000000" w:themeColor="text1"/>
                <w:spacing w:val="-3"/>
                <w:sz w:val="26"/>
              </w:rPr>
              <w:t xml:space="preserve"> </w:t>
            </w:r>
            <w:r w:rsidRPr="002E3E25">
              <w:rPr>
                <w:color w:val="000000" w:themeColor="text1"/>
                <w:spacing w:val="-4"/>
                <w:sz w:val="26"/>
              </w:rPr>
              <w:t>liệu</w:t>
            </w:r>
          </w:p>
        </w:tc>
        <w:tc>
          <w:tcPr>
            <w:tcW w:w="1044" w:type="dxa"/>
          </w:tcPr>
          <w:p w14:paraId="2B817C6E"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Cái</w:t>
            </w:r>
          </w:p>
        </w:tc>
        <w:tc>
          <w:tcPr>
            <w:tcW w:w="1223" w:type="dxa"/>
          </w:tcPr>
          <w:p w14:paraId="218F5F54"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96</w:t>
            </w:r>
          </w:p>
        </w:tc>
        <w:tc>
          <w:tcPr>
            <w:tcW w:w="1328" w:type="dxa"/>
            <w:vAlign w:val="center"/>
          </w:tcPr>
          <w:p w14:paraId="1448EB6A"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260,6</w:t>
            </w:r>
          </w:p>
        </w:tc>
        <w:tc>
          <w:tcPr>
            <w:tcW w:w="1843" w:type="dxa"/>
            <w:vAlign w:val="center"/>
          </w:tcPr>
          <w:p w14:paraId="4C7C0970" w14:textId="77777777" w:rsidR="002E3E25" w:rsidRPr="002E3E25" w:rsidRDefault="002E3E25" w:rsidP="003E43BA">
            <w:pPr>
              <w:ind w:right="-2"/>
              <w:jc w:val="center"/>
              <w:rPr>
                <w:rFonts w:ascii="Times New Roman" w:hAnsi="Times New Roman"/>
                <w:color w:val="000000" w:themeColor="text1"/>
              </w:rPr>
            </w:pPr>
          </w:p>
        </w:tc>
      </w:tr>
      <w:tr w:rsidR="002E3E25" w:rsidRPr="002E3E25" w14:paraId="496185B7" w14:textId="77777777" w:rsidTr="003E43BA">
        <w:trPr>
          <w:trHeight w:val="113"/>
        </w:trPr>
        <w:tc>
          <w:tcPr>
            <w:tcW w:w="973" w:type="dxa"/>
          </w:tcPr>
          <w:p w14:paraId="3420DEE3"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4</w:t>
            </w:r>
          </w:p>
        </w:tc>
        <w:tc>
          <w:tcPr>
            <w:tcW w:w="2945" w:type="dxa"/>
          </w:tcPr>
          <w:p w14:paraId="6C136BE0"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Kéo</w:t>
            </w:r>
            <w:r w:rsidRPr="002E3E25">
              <w:rPr>
                <w:color w:val="000000" w:themeColor="text1"/>
                <w:spacing w:val="-5"/>
                <w:sz w:val="26"/>
              </w:rPr>
              <w:t xml:space="preserve"> </w:t>
            </w:r>
            <w:r w:rsidRPr="002E3E25">
              <w:rPr>
                <w:color w:val="000000" w:themeColor="text1"/>
                <w:sz w:val="26"/>
              </w:rPr>
              <w:t>cắt</w:t>
            </w:r>
            <w:r w:rsidRPr="002E3E25">
              <w:rPr>
                <w:color w:val="000000" w:themeColor="text1"/>
                <w:spacing w:val="-5"/>
                <w:sz w:val="26"/>
              </w:rPr>
              <w:t xml:space="preserve"> </w:t>
            </w:r>
            <w:r w:rsidRPr="002E3E25">
              <w:rPr>
                <w:color w:val="000000" w:themeColor="text1"/>
                <w:spacing w:val="-4"/>
                <w:sz w:val="26"/>
              </w:rPr>
              <w:t>giấy</w:t>
            </w:r>
          </w:p>
        </w:tc>
        <w:tc>
          <w:tcPr>
            <w:tcW w:w="1044" w:type="dxa"/>
          </w:tcPr>
          <w:p w14:paraId="401E602B"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Cái</w:t>
            </w:r>
          </w:p>
        </w:tc>
        <w:tc>
          <w:tcPr>
            <w:tcW w:w="1223" w:type="dxa"/>
          </w:tcPr>
          <w:p w14:paraId="685C2BC2"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9</w:t>
            </w:r>
          </w:p>
        </w:tc>
        <w:tc>
          <w:tcPr>
            <w:tcW w:w="1328" w:type="dxa"/>
            <w:vAlign w:val="center"/>
          </w:tcPr>
          <w:p w14:paraId="33079F06"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26,06</w:t>
            </w:r>
          </w:p>
        </w:tc>
        <w:tc>
          <w:tcPr>
            <w:tcW w:w="1843" w:type="dxa"/>
            <w:vAlign w:val="center"/>
          </w:tcPr>
          <w:p w14:paraId="466C7216" w14:textId="77777777" w:rsidR="002E3E25" w:rsidRPr="002E3E25" w:rsidRDefault="002E3E25" w:rsidP="003E43BA">
            <w:pPr>
              <w:ind w:right="-2"/>
              <w:jc w:val="center"/>
              <w:rPr>
                <w:rFonts w:ascii="Times New Roman" w:hAnsi="Times New Roman"/>
                <w:color w:val="000000" w:themeColor="text1"/>
              </w:rPr>
            </w:pPr>
          </w:p>
        </w:tc>
      </w:tr>
      <w:tr w:rsidR="002E3E25" w:rsidRPr="002E3E25" w14:paraId="6C8F8442" w14:textId="77777777" w:rsidTr="003E43BA">
        <w:trPr>
          <w:trHeight w:val="113"/>
        </w:trPr>
        <w:tc>
          <w:tcPr>
            <w:tcW w:w="973" w:type="dxa"/>
          </w:tcPr>
          <w:p w14:paraId="3D53A183"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5</w:t>
            </w:r>
          </w:p>
        </w:tc>
        <w:tc>
          <w:tcPr>
            <w:tcW w:w="2945" w:type="dxa"/>
          </w:tcPr>
          <w:p w14:paraId="4C67E4DF"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Bàn</w:t>
            </w:r>
            <w:r w:rsidRPr="002E3E25">
              <w:rPr>
                <w:color w:val="000000" w:themeColor="text1"/>
                <w:spacing w:val="-5"/>
                <w:sz w:val="26"/>
              </w:rPr>
              <w:t xml:space="preserve"> </w:t>
            </w:r>
            <w:r w:rsidRPr="002E3E25">
              <w:rPr>
                <w:color w:val="000000" w:themeColor="text1"/>
                <w:sz w:val="26"/>
              </w:rPr>
              <w:t>dập</w:t>
            </w:r>
            <w:r w:rsidRPr="002E3E25">
              <w:rPr>
                <w:color w:val="000000" w:themeColor="text1"/>
                <w:spacing w:val="-5"/>
                <w:sz w:val="26"/>
              </w:rPr>
              <w:t xml:space="preserve"> </w:t>
            </w:r>
            <w:r w:rsidRPr="002E3E25">
              <w:rPr>
                <w:color w:val="000000" w:themeColor="text1"/>
                <w:spacing w:val="-4"/>
                <w:sz w:val="26"/>
              </w:rPr>
              <w:t>ghim</w:t>
            </w:r>
          </w:p>
        </w:tc>
        <w:tc>
          <w:tcPr>
            <w:tcW w:w="1044" w:type="dxa"/>
          </w:tcPr>
          <w:p w14:paraId="48C42763"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Cái</w:t>
            </w:r>
          </w:p>
        </w:tc>
        <w:tc>
          <w:tcPr>
            <w:tcW w:w="1223" w:type="dxa"/>
          </w:tcPr>
          <w:p w14:paraId="2827DBC8"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24</w:t>
            </w:r>
          </w:p>
        </w:tc>
        <w:tc>
          <w:tcPr>
            <w:tcW w:w="1328" w:type="dxa"/>
            <w:vAlign w:val="center"/>
          </w:tcPr>
          <w:p w14:paraId="1C2740D4"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65,15</w:t>
            </w:r>
          </w:p>
        </w:tc>
        <w:tc>
          <w:tcPr>
            <w:tcW w:w="1843" w:type="dxa"/>
            <w:vAlign w:val="center"/>
          </w:tcPr>
          <w:p w14:paraId="28EECF32" w14:textId="77777777" w:rsidR="002E3E25" w:rsidRPr="002E3E25" w:rsidRDefault="002E3E25" w:rsidP="003E43BA">
            <w:pPr>
              <w:ind w:right="-2"/>
              <w:jc w:val="center"/>
              <w:rPr>
                <w:rFonts w:ascii="Times New Roman" w:hAnsi="Times New Roman"/>
                <w:color w:val="000000" w:themeColor="text1"/>
              </w:rPr>
            </w:pPr>
          </w:p>
        </w:tc>
      </w:tr>
      <w:tr w:rsidR="002E3E25" w:rsidRPr="002E3E25" w14:paraId="120A14D8" w14:textId="77777777" w:rsidTr="003E43BA">
        <w:trPr>
          <w:trHeight w:val="113"/>
        </w:trPr>
        <w:tc>
          <w:tcPr>
            <w:tcW w:w="973" w:type="dxa"/>
          </w:tcPr>
          <w:p w14:paraId="58D1C2AC"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6</w:t>
            </w:r>
          </w:p>
        </w:tc>
        <w:tc>
          <w:tcPr>
            <w:tcW w:w="2945" w:type="dxa"/>
          </w:tcPr>
          <w:p w14:paraId="02263381"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Quần</w:t>
            </w:r>
            <w:r w:rsidRPr="002E3E25">
              <w:rPr>
                <w:color w:val="000000" w:themeColor="text1"/>
                <w:spacing w:val="-5"/>
                <w:sz w:val="26"/>
              </w:rPr>
              <w:t xml:space="preserve"> </w:t>
            </w:r>
            <w:r w:rsidRPr="002E3E25">
              <w:rPr>
                <w:color w:val="000000" w:themeColor="text1"/>
                <w:sz w:val="26"/>
              </w:rPr>
              <w:t>áo</w:t>
            </w:r>
            <w:r w:rsidRPr="002E3E25">
              <w:rPr>
                <w:color w:val="000000" w:themeColor="text1"/>
                <w:spacing w:val="-4"/>
                <w:sz w:val="26"/>
              </w:rPr>
              <w:t xml:space="preserve"> </w:t>
            </w:r>
            <w:r w:rsidRPr="002E3E25">
              <w:rPr>
                <w:color w:val="000000" w:themeColor="text1"/>
                <w:sz w:val="26"/>
              </w:rPr>
              <w:t>bảo</w:t>
            </w:r>
            <w:r w:rsidRPr="002E3E25">
              <w:rPr>
                <w:color w:val="000000" w:themeColor="text1"/>
                <w:spacing w:val="-4"/>
                <w:sz w:val="26"/>
              </w:rPr>
              <w:t xml:space="preserve"> </w:t>
            </w:r>
            <w:r w:rsidRPr="002E3E25">
              <w:rPr>
                <w:color w:val="000000" w:themeColor="text1"/>
                <w:sz w:val="26"/>
              </w:rPr>
              <w:t>hộ</w:t>
            </w:r>
            <w:r w:rsidRPr="002E3E25">
              <w:rPr>
                <w:color w:val="000000" w:themeColor="text1"/>
                <w:spacing w:val="-4"/>
                <w:sz w:val="26"/>
              </w:rPr>
              <w:t xml:space="preserve"> </w:t>
            </w:r>
            <w:r w:rsidRPr="002E3E25">
              <w:rPr>
                <w:color w:val="000000" w:themeColor="text1"/>
                <w:sz w:val="26"/>
              </w:rPr>
              <w:t>lao</w:t>
            </w:r>
            <w:r w:rsidRPr="002E3E25">
              <w:rPr>
                <w:color w:val="000000" w:themeColor="text1"/>
                <w:spacing w:val="-2"/>
                <w:sz w:val="26"/>
              </w:rPr>
              <w:t xml:space="preserve"> </w:t>
            </w:r>
            <w:r w:rsidRPr="002E3E25">
              <w:rPr>
                <w:color w:val="000000" w:themeColor="text1"/>
                <w:spacing w:val="-4"/>
                <w:sz w:val="26"/>
              </w:rPr>
              <w:t>động</w:t>
            </w:r>
          </w:p>
        </w:tc>
        <w:tc>
          <w:tcPr>
            <w:tcW w:w="1044" w:type="dxa"/>
          </w:tcPr>
          <w:p w14:paraId="0E928860"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Bộ</w:t>
            </w:r>
          </w:p>
        </w:tc>
        <w:tc>
          <w:tcPr>
            <w:tcW w:w="1223" w:type="dxa"/>
          </w:tcPr>
          <w:p w14:paraId="26867A4F"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18</w:t>
            </w:r>
          </w:p>
        </w:tc>
        <w:tc>
          <w:tcPr>
            <w:tcW w:w="1328" w:type="dxa"/>
            <w:vAlign w:val="center"/>
          </w:tcPr>
          <w:p w14:paraId="100EF25B"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287455BE"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59346542" w14:textId="77777777" w:rsidTr="003E43BA">
        <w:trPr>
          <w:trHeight w:val="113"/>
        </w:trPr>
        <w:tc>
          <w:tcPr>
            <w:tcW w:w="973" w:type="dxa"/>
          </w:tcPr>
          <w:p w14:paraId="27CE6C80"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7</w:t>
            </w:r>
          </w:p>
        </w:tc>
        <w:tc>
          <w:tcPr>
            <w:tcW w:w="2945" w:type="dxa"/>
          </w:tcPr>
          <w:p w14:paraId="35252FA9"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Giày</w:t>
            </w:r>
            <w:r w:rsidRPr="002E3E25">
              <w:rPr>
                <w:color w:val="000000" w:themeColor="text1"/>
                <w:spacing w:val="-6"/>
                <w:sz w:val="26"/>
              </w:rPr>
              <w:t xml:space="preserve"> </w:t>
            </w:r>
            <w:r w:rsidRPr="002E3E25">
              <w:rPr>
                <w:color w:val="000000" w:themeColor="text1"/>
                <w:sz w:val="26"/>
              </w:rPr>
              <w:t>bảo</w:t>
            </w:r>
            <w:r w:rsidRPr="002E3E25">
              <w:rPr>
                <w:color w:val="000000" w:themeColor="text1"/>
                <w:spacing w:val="-5"/>
                <w:sz w:val="26"/>
              </w:rPr>
              <w:t xml:space="preserve"> hộ</w:t>
            </w:r>
          </w:p>
        </w:tc>
        <w:tc>
          <w:tcPr>
            <w:tcW w:w="1044" w:type="dxa"/>
          </w:tcPr>
          <w:p w14:paraId="6EA232F8"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Đôi</w:t>
            </w:r>
          </w:p>
        </w:tc>
        <w:tc>
          <w:tcPr>
            <w:tcW w:w="1223" w:type="dxa"/>
          </w:tcPr>
          <w:p w14:paraId="5F8A465C"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6</w:t>
            </w:r>
          </w:p>
        </w:tc>
        <w:tc>
          <w:tcPr>
            <w:tcW w:w="1328" w:type="dxa"/>
            <w:vAlign w:val="center"/>
          </w:tcPr>
          <w:p w14:paraId="56BA1169"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3B3AC8C1"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64112357" w14:textId="77777777" w:rsidTr="003E43BA">
        <w:trPr>
          <w:trHeight w:val="113"/>
        </w:trPr>
        <w:tc>
          <w:tcPr>
            <w:tcW w:w="973" w:type="dxa"/>
          </w:tcPr>
          <w:p w14:paraId="4A1D8A50"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8</w:t>
            </w:r>
          </w:p>
        </w:tc>
        <w:tc>
          <w:tcPr>
            <w:tcW w:w="2945" w:type="dxa"/>
          </w:tcPr>
          <w:p w14:paraId="6A500A22" w14:textId="77777777" w:rsidR="002E3E25" w:rsidRPr="002E3E25" w:rsidRDefault="002E3E25" w:rsidP="003E43BA">
            <w:pPr>
              <w:pStyle w:val="TableParagraph"/>
              <w:spacing w:before="81"/>
              <w:ind w:right="-2"/>
              <w:rPr>
                <w:color w:val="000000" w:themeColor="text1"/>
                <w:sz w:val="26"/>
              </w:rPr>
            </w:pPr>
            <w:r w:rsidRPr="002E3E25">
              <w:rPr>
                <w:color w:val="000000" w:themeColor="text1"/>
                <w:spacing w:val="-5"/>
                <w:sz w:val="26"/>
              </w:rPr>
              <w:t>Tất</w:t>
            </w:r>
          </w:p>
        </w:tc>
        <w:tc>
          <w:tcPr>
            <w:tcW w:w="1044" w:type="dxa"/>
          </w:tcPr>
          <w:p w14:paraId="1BA1A9D9"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Đôi</w:t>
            </w:r>
          </w:p>
        </w:tc>
        <w:tc>
          <w:tcPr>
            <w:tcW w:w="1223" w:type="dxa"/>
          </w:tcPr>
          <w:p w14:paraId="23FDA819"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6</w:t>
            </w:r>
          </w:p>
        </w:tc>
        <w:tc>
          <w:tcPr>
            <w:tcW w:w="1328" w:type="dxa"/>
            <w:vAlign w:val="center"/>
          </w:tcPr>
          <w:p w14:paraId="55269EBF"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45A4F328"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0306F541" w14:textId="77777777" w:rsidTr="003E43BA">
        <w:trPr>
          <w:trHeight w:val="113"/>
        </w:trPr>
        <w:tc>
          <w:tcPr>
            <w:tcW w:w="973" w:type="dxa"/>
          </w:tcPr>
          <w:p w14:paraId="0085AA55" w14:textId="77777777" w:rsidR="002E3E25" w:rsidRPr="002E3E25" w:rsidRDefault="002E3E25" w:rsidP="003E43BA">
            <w:pPr>
              <w:pStyle w:val="TableParagraph"/>
              <w:spacing w:before="84"/>
              <w:ind w:right="-2"/>
              <w:jc w:val="center"/>
              <w:rPr>
                <w:color w:val="000000" w:themeColor="text1"/>
                <w:sz w:val="26"/>
              </w:rPr>
            </w:pPr>
            <w:r w:rsidRPr="002E3E25">
              <w:rPr>
                <w:color w:val="000000" w:themeColor="text1"/>
                <w:spacing w:val="-10"/>
                <w:sz w:val="26"/>
              </w:rPr>
              <w:lastRenderedPageBreak/>
              <w:t>9</w:t>
            </w:r>
          </w:p>
        </w:tc>
        <w:tc>
          <w:tcPr>
            <w:tcW w:w="2945" w:type="dxa"/>
          </w:tcPr>
          <w:p w14:paraId="22E43DAC" w14:textId="77777777" w:rsidR="002E3E25" w:rsidRPr="002E3E25" w:rsidRDefault="002E3E25" w:rsidP="003E43BA">
            <w:pPr>
              <w:pStyle w:val="TableParagraph"/>
              <w:spacing w:before="84"/>
              <w:ind w:right="-2"/>
              <w:rPr>
                <w:color w:val="000000" w:themeColor="text1"/>
                <w:sz w:val="26"/>
              </w:rPr>
            </w:pPr>
            <w:r w:rsidRPr="002E3E25">
              <w:rPr>
                <w:color w:val="000000" w:themeColor="text1"/>
                <w:sz w:val="26"/>
              </w:rPr>
              <w:t>Cặp</w:t>
            </w:r>
            <w:r w:rsidRPr="002E3E25">
              <w:rPr>
                <w:color w:val="000000" w:themeColor="text1"/>
                <w:spacing w:val="-6"/>
                <w:sz w:val="26"/>
              </w:rPr>
              <w:t xml:space="preserve"> </w:t>
            </w:r>
            <w:r w:rsidRPr="002E3E25">
              <w:rPr>
                <w:color w:val="000000" w:themeColor="text1"/>
                <w:sz w:val="26"/>
              </w:rPr>
              <w:t>đựng</w:t>
            </w:r>
            <w:r w:rsidRPr="002E3E25">
              <w:rPr>
                <w:color w:val="000000" w:themeColor="text1"/>
                <w:spacing w:val="-5"/>
                <w:sz w:val="26"/>
              </w:rPr>
              <w:t xml:space="preserve"> </w:t>
            </w:r>
            <w:r w:rsidRPr="002E3E25">
              <w:rPr>
                <w:color w:val="000000" w:themeColor="text1"/>
                <w:sz w:val="26"/>
              </w:rPr>
              <w:t>tài</w:t>
            </w:r>
            <w:r w:rsidRPr="002E3E25">
              <w:rPr>
                <w:color w:val="000000" w:themeColor="text1"/>
                <w:spacing w:val="-5"/>
                <w:sz w:val="26"/>
              </w:rPr>
              <w:t xml:space="preserve"> </w:t>
            </w:r>
            <w:r w:rsidRPr="002E3E25">
              <w:rPr>
                <w:color w:val="000000" w:themeColor="text1"/>
                <w:spacing w:val="-4"/>
                <w:sz w:val="26"/>
              </w:rPr>
              <w:t>liệu</w:t>
            </w:r>
          </w:p>
        </w:tc>
        <w:tc>
          <w:tcPr>
            <w:tcW w:w="1044" w:type="dxa"/>
          </w:tcPr>
          <w:p w14:paraId="291EAB35" w14:textId="77777777" w:rsidR="002E3E25" w:rsidRPr="002E3E25" w:rsidRDefault="002E3E25" w:rsidP="003E43BA">
            <w:pPr>
              <w:pStyle w:val="TableParagraph"/>
              <w:spacing w:before="84"/>
              <w:ind w:right="-2"/>
              <w:jc w:val="center"/>
              <w:rPr>
                <w:color w:val="000000" w:themeColor="text1"/>
                <w:sz w:val="26"/>
              </w:rPr>
            </w:pPr>
            <w:r w:rsidRPr="002E3E25">
              <w:rPr>
                <w:color w:val="000000" w:themeColor="text1"/>
                <w:spacing w:val="-5"/>
                <w:sz w:val="26"/>
              </w:rPr>
              <w:t>Cái</w:t>
            </w:r>
          </w:p>
        </w:tc>
        <w:tc>
          <w:tcPr>
            <w:tcW w:w="1223" w:type="dxa"/>
          </w:tcPr>
          <w:p w14:paraId="189AC651" w14:textId="77777777" w:rsidR="002E3E25" w:rsidRPr="002E3E25" w:rsidRDefault="002E3E25" w:rsidP="003E43BA">
            <w:pPr>
              <w:pStyle w:val="TableParagraph"/>
              <w:spacing w:before="84"/>
              <w:ind w:right="-2"/>
              <w:jc w:val="center"/>
              <w:rPr>
                <w:color w:val="000000" w:themeColor="text1"/>
                <w:sz w:val="26"/>
              </w:rPr>
            </w:pPr>
            <w:r w:rsidRPr="002E3E25">
              <w:rPr>
                <w:color w:val="000000" w:themeColor="text1"/>
                <w:spacing w:val="-5"/>
                <w:sz w:val="26"/>
              </w:rPr>
              <w:t>24</w:t>
            </w:r>
          </w:p>
        </w:tc>
        <w:tc>
          <w:tcPr>
            <w:tcW w:w="1328" w:type="dxa"/>
            <w:vAlign w:val="center"/>
          </w:tcPr>
          <w:p w14:paraId="04B6DA26"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75DB8EEC"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33DCF8C3" w14:textId="77777777" w:rsidTr="003E43BA">
        <w:trPr>
          <w:trHeight w:val="113"/>
        </w:trPr>
        <w:tc>
          <w:tcPr>
            <w:tcW w:w="973" w:type="dxa"/>
          </w:tcPr>
          <w:p w14:paraId="3CFB5DB6"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10</w:t>
            </w:r>
          </w:p>
        </w:tc>
        <w:tc>
          <w:tcPr>
            <w:tcW w:w="2945" w:type="dxa"/>
          </w:tcPr>
          <w:p w14:paraId="1246D136"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Mũ</w:t>
            </w:r>
            <w:r w:rsidRPr="002E3E25">
              <w:rPr>
                <w:color w:val="000000" w:themeColor="text1"/>
                <w:spacing w:val="-5"/>
                <w:sz w:val="26"/>
              </w:rPr>
              <w:t xml:space="preserve"> </w:t>
            </w:r>
            <w:r w:rsidRPr="002E3E25">
              <w:rPr>
                <w:color w:val="000000" w:themeColor="text1"/>
                <w:spacing w:val="-4"/>
                <w:sz w:val="26"/>
              </w:rPr>
              <w:t>cứng</w:t>
            </w:r>
          </w:p>
        </w:tc>
        <w:tc>
          <w:tcPr>
            <w:tcW w:w="1044" w:type="dxa"/>
          </w:tcPr>
          <w:p w14:paraId="41D4B0AD"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Cái</w:t>
            </w:r>
          </w:p>
        </w:tc>
        <w:tc>
          <w:tcPr>
            <w:tcW w:w="1223" w:type="dxa"/>
          </w:tcPr>
          <w:p w14:paraId="178AAF32"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12</w:t>
            </w:r>
          </w:p>
        </w:tc>
        <w:tc>
          <w:tcPr>
            <w:tcW w:w="1328" w:type="dxa"/>
            <w:vAlign w:val="center"/>
          </w:tcPr>
          <w:p w14:paraId="3E6FDC8B"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646C8FFE"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28628469" w14:textId="77777777" w:rsidTr="003E43BA">
        <w:trPr>
          <w:trHeight w:val="113"/>
        </w:trPr>
        <w:tc>
          <w:tcPr>
            <w:tcW w:w="973" w:type="dxa"/>
          </w:tcPr>
          <w:p w14:paraId="3F40237C"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11</w:t>
            </w:r>
          </w:p>
        </w:tc>
        <w:tc>
          <w:tcPr>
            <w:tcW w:w="2945" w:type="dxa"/>
          </w:tcPr>
          <w:p w14:paraId="1A9E334D"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USB</w:t>
            </w:r>
            <w:r w:rsidRPr="002E3E25">
              <w:rPr>
                <w:color w:val="000000" w:themeColor="text1"/>
                <w:spacing w:val="-5"/>
                <w:sz w:val="26"/>
              </w:rPr>
              <w:t xml:space="preserve"> </w:t>
            </w:r>
            <w:r w:rsidRPr="002E3E25">
              <w:rPr>
                <w:color w:val="000000" w:themeColor="text1"/>
                <w:sz w:val="26"/>
              </w:rPr>
              <w:t>(4</w:t>
            </w:r>
            <w:r w:rsidRPr="002E3E25">
              <w:rPr>
                <w:color w:val="000000" w:themeColor="text1"/>
                <w:spacing w:val="-5"/>
                <w:sz w:val="26"/>
              </w:rPr>
              <w:t xml:space="preserve"> GB)</w:t>
            </w:r>
          </w:p>
        </w:tc>
        <w:tc>
          <w:tcPr>
            <w:tcW w:w="1044" w:type="dxa"/>
          </w:tcPr>
          <w:p w14:paraId="4222CFFD"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Cái</w:t>
            </w:r>
          </w:p>
        </w:tc>
        <w:tc>
          <w:tcPr>
            <w:tcW w:w="1223" w:type="dxa"/>
          </w:tcPr>
          <w:p w14:paraId="4C91ED88"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12</w:t>
            </w:r>
          </w:p>
        </w:tc>
        <w:tc>
          <w:tcPr>
            <w:tcW w:w="1328" w:type="dxa"/>
            <w:vAlign w:val="center"/>
          </w:tcPr>
          <w:p w14:paraId="15526555"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1042,40</w:t>
            </w:r>
          </w:p>
        </w:tc>
        <w:tc>
          <w:tcPr>
            <w:tcW w:w="1843" w:type="dxa"/>
            <w:vAlign w:val="center"/>
          </w:tcPr>
          <w:p w14:paraId="15062913" w14:textId="77777777" w:rsidR="002E3E25" w:rsidRPr="002E3E25" w:rsidRDefault="002E3E25" w:rsidP="003E43BA">
            <w:pPr>
              <w:ind w:right="-2"/>
              <w:jc w:val="center"/>
              <w:rPr>
                <w:rFonts w:ascii="Times New Roman" w:hAnsi="Times New Roman"/>
                <w:color w:val="000000" w:themeColor="text1"/>
              </w:rPr>
            </w:pPr>
          </w:p>
        </w:tc>
      </w:tr>
      <w:tr w:rsidR="002E3E25" w:rsidRPr="002E3E25" w14:paraId="3E0DFBD5" w14:textId="77777777" w:rsidTr="003E43BA">
        <w:trPr>
          <w:trHeight w:val="113"/>
        </w:trPr>
        <w:tc>
          <w:tcPr>
            <w:tcW w:w="973" w:type="dxa"/>
            <w:tcBorders>
              <w:bottom w:val="single" w:sz="4" w:space="0" w:color="000000"/>
            </w:tcBorders>
          </w:tcPr>
          <w:p w14:paraId="667E870F" w14:textId="77777777" w:rsidR="002E3E25" w:rsidRPr="002E3E25" w:rsidRDefault="002E3E25" w:rsidP="003E43BA">
            <w:pPr>
              <w:pStyle w:val="TableParagraph"/>
              <w:spacing w:before="80"/>
              <w:ind w:right="-2"/>
              <w:jc w:val="center"/>
              <w:rPr>
                <w:color w:val="000000" w:themeColor="text1"/>
                <w:sz w:val="26"/>
              </w:rPr>
            </w:pPr>
            <w:r w:rsidRPr="002E3E25">
              <w:rPr>
                <w:color w:val="000000" w:themeColor="text1"/>
                <w:spacing w:val="-5"/>
                <w:sz w:val="26"/>
              </w:rPr>
              <w:t>12</w:t>
            </w:r>
          </w:p>
        </w:tc>
        <w:tc>
          <w:tcPr>
            <w:tcW w:w="2945" w:type="dxa"/>
            <w:tcBorders>
              <w:bottom w:val="single" w:sz="4" w:space="0" w:color="000000"/>
            </w:tcBorders>
          </w:tcPr>
          <w:p w14:paraId="1F103F44" w14:textId="77777777" w:rsidR="002E3E25" w:rsidRPr="002E3E25" w:rsidRDefault="002E3E25" w:rsidP="003E43BA">
            <w:pPr>
              <w:pStyle w:val="TableParagraph"/>
              <w:spacing w:before="80"/>
              <w:ind w:right="-2"/>
              <w:rPr>
                <w:color w:val="000000" w:themeColor="text1"/>
                <w:sz w:val="26"/>
              </w:rPr>
            </w:pPr>
            <w:r w:rsidRPr="002E3E25">
              <w:rPr>
                <w:color w:val="000000" w:themeColor="text1"/>
                <w:sz w:val="26"/>
              </w:rPr>
              <w:t>Lưu</w:t>
            </w:r>
            <w:r w:rsidRPr="002E3E25">
              <w:rPr>
                <w:color w:val="000000" w:themeColor="text1"/>
                <w:spacing w:val="-6"/>
                <w:sz w:val="26"/>
              </w:rPr>
              <w:t xml:space="preserve"> </w:t>
            </w:r>
            <w:r w:rsidRPr="002E3E25">
              <w:rPr>
                <w:color w:val="000000" w:themeColor="text1"/>
                <w:spacing w:val="-4"/>
                <w:sz w:val="26"/>
              </w:rPr>
              <w:t>điện</w:t>
            </w:r>
          </w:p>
        </w:tc>
        <w:tc>
          <w:tcPr>
            <w:tcW w:w="1044" w:type="dxa"/>
            <w:tcBorders>
              <w:bottom w:val="single" w:sz="4" w:space="0" w:color="000000"/>
            </w:tcBorders>
          </w:tcPr>
          <w:p w14:paraId="4D57CDFF" w14:textId="77777777" w:rsidR="002E3E25" w:rsidRPr="002E3E25" w:rsidRDefault="002E3E25" w:rsidP="003E43BA">
            <w:pPr>
              <w:pStyle w:val="TableParagraph"/>
              <w:spacing w:before="80"/>
              <w:ind w:right="-2"/>
              <w:jc w:val="center"/>
              <w:rPr>
                <w:color w:val="000000" w:themeColor="text1"/>
                <w:sz w:val="26"/>
              </w:rPr>
            </w:pPr>
            <w:r w:rsidRPr="002E3E25">
              <w:rPr>
                <w:color w:val="000000" w:themeColor="text1"/>
                <w:spacing w:val="-5"/>
                <w:sz w:val="26"/>
              </w:rPr>
              <w:t>Cái</w:t>
            </w:r>
          </w:p>
        </w:tc>
        <w:tc>
          <w:tcPr>
            <w:tcW w:w="1223" w:type="dxa"/>
            <w:tcBorders>
              <w:bottom w:val="single" w:sz="4" w:space="0" w:color="000000"/>
            </w:tcBorders>
          </w:tcPr>
          <w:p w14:paraId="3C86959D" w14:textId="77777777" w:rsidR="002E3E25" w:rsidRPr="002E3E25" w:rsidRDefault="002E3E25" w:rsidP="003E43BA">
            <w:pPr>
              <w:pStyle w:val="TableParagraph"/>
              <w:spacing w:before="80"/>
              <w:ind w:right="-2"/>
              <w:jc w:val="center"/>
              <w:rPr>
                <w:color w:val="000000" w:themeColor="text1"/>
                <w:sz w:val="26"/>
              </w:rPr>
            </w:pPr>
            <w:r w:rsidRPr="002E3E25">
              <w:rPr>
                <w:color w:val="000000" w:themeColor="text1"/>
                <w:spacing w:val="-5"/>
                <w:sz w:val="26"/>
              </w:rPr>
              <w:t>60</w:t>
            </w:r>
          </w:p>
        </w:tc>
        <w:tc>
          <w:tcPr>
            <w:tcW w:w="1328" w:type="dxa"/>
            <w:tcBorders>
              <w:bottom w:val="single" w:sz="4" w:space="0" w:color="000000"/>
            </w:tcBorders>
            <w:vAlign w:val="center"/>
          </w:tcPr>
          <w:p w14:paraId="12268A0B"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416,96</w:t>
            </w:r>
          </w:p>
        </w:tc>
        <w:tc>
          <w:tcPr>
            <w:tcW w:w="1843" w:type="dxa"/>
            <w:tcBorders>
              <w:bottom w:val="single" w:sz="4" w:space="0" w:color="000000"/>
            </w:tcBorders>
            <w:vAlign w:val="center"/>
          </w:tcPr>
          <w:p w14:paraId="6B8A91F3" w14:textId="77777777" w:rsidR="002E3E25" w:rsidRPr="002E3E25" w:rsidRDefault="002E3E25" w:rsidP="003E43BA">
            <w:pPr>
              <w:ind w:right="-2"/>
              <w:jc w:val="center"/>
              <w:rPr>
                <w:rFonts w:ascii="Times New Roman" w:hAnsi="Times New Roman"/>
                <w:color w:val="000000" w:themeColor="text1"/>
              </w:rPr>
            </w:pPr>
          </w:p>
        </w:tc>
      </w:tr>
      <w:tr w:rsidR="002E3E25" w:rsidRPr="002E3E25" w14:paraId="02B49F63" w14:textId="77777777" w:rsidTr="003E43BA">
        <w:trPr>
          <w:trHeight w:val="113"/>
        </w:trPr>
        <w:tc>
          <w:tcPr>
            <w:tcW w:w="973" w:type="dxa"/>
            <w:tcBorders>
              <w:top w:val="single" w:sz="4" w:space="0" w:color="000000"/>
            </w:tcBorders>
          </w:tcPr>
          <w:p w14:paraId="3982EB3A" w14:textId="77777777" w:rsidR="002E3E25" w:rsidRPr="002E3E25" w:rsidRDefault="002E3E25" w:rsidP="003E43BA">
            <w:pPr>
              <w:pStyle w:val="TableParagraph"/>
              <w:spacing w:before="110"/>
              <w:ind w:right="-2"/>
              <w:jc w:val="center"/>
              <w:rPr>
                <w:color w:val="000000" w:themeColor="text1"/>
                <w:sz w:val="26"/>
              </w:rPr>
            </w:pPr>
            <w:r w:rsidRPr="002E3E25">
              <w:rPr>
                <w:color w:val="000000" w:themeColor="text1"/>
                <w:sz w:val="26"/>
              </w:rPr>
              <w:t>13</w:t>
            </w:r>
          </w:p>
        </w:tc>
        <w:tc>
          <w:tcPr>
            <w:tcW w:w="2945" w:type="dxa"/>
            <w:tcBorders>
              <w:top w:val="single" w:sz="4" w:space="0" w:color="000000"/>
            </w:tcBorders>
          </w:tcPr>
          <w:p w14:paraId="6E86E988" w14:textId="77777777" w:rsidR="002E3E25" w:rsidRPr="002E3E25" w:rsidRDefault="002E3E25" w:rsidP="003E43BA">
            <w:pPr>
              <w:pStyle w:val="TableParagraph"/>
              <w:spacing w:before="110"/>
              <w:ind w:right="-2"/>
              <w:rPr>
                <w:color w:val="000000" w:themeColor="text1"/>
                <w:sz w:val="26"/>
              </w:rPr>
            </w:pPr>
            <w:r w:rsidRPr="002E3E25">
              <w:rPr>
                <w:color w:val="000000" w:themeColor="text1"/>
                <w:sz w:val="26"/>
              </w:rPr>
              <w:t>Quần</w:t>
            </w:r>
            <w:r w:rsidRPr="002E3E25">
              <w:rPr>
                <w:color w:val="000000" w:themeColor="text1"/>
                <w:spacing w:val="-6"/>
                <w:sz w:val="26"/>
              </w:rPr>
              <w:t xml:space="preserve"> </w:t>
            </w:r>
            <w:r w:rsidRPr="002E3E25">
              <w:rPr>
                <w:color w:val="000000" w:themeColor="text1"/>
                <w:sz w:val="26"/>
              </w:rPr>
              <w:t>áo</w:t>
            </w:r>
            <w:r w:rsidRPr="002E3E25">
              <w:rPr>
                <w:color w:val="000000" w:themeColor="text1"/>
                <w:spacing w:val="-5"/>
                <w:sz w:val="26"/>
              </w:rPr>
              <w:t xml:space="preserve"> mưa</w:t>
            </w:r>
          </w:p>
        </w:tc>
        <w:tc>
          <w:tcPr>
            <w:tcW w:w="1044" w:type="dxa"/>
            <w:tcBorders>
              <w:top w:val="single" w:sz="4" w:space="0" w:color="000000"/>
            </w:tcBorders>
          </w:tcPr>
          <w:p w14:paraId="48BA01F6" w14:textId="77777777" w:rsidR="002E3E25" w:rsidRPr="002E3E25" w:rsidRDefault="002E3E25" w:rsidP="003E43BA">
            <w:pPr>
              <w:pStyle w:val="TableParagraph"/>
              <w:spacing w:before="110"/>
              <w:ind w:right="-2"/>
              <w:jc w:val="center"/>
              <w:rPr>
                <w:color w:val="000000" w:themeColor="text1"/>
                <w:sz w:val="26"/>
              </w:rPr>
            </w:pPr>
            <w:r w:rsidRPr="002E3E25">
              <w:rPr>
                <w:color w:val="000000" w:themeColor="text1"/>
                <w:spacing w:val="-5"/>
                <w:sz w:val="26"/>
              </w:rPr>
              <w:t>Bộ</w:t>
            </w:r>
          </w:p>
        </w:tc>
        <w:tc>
          <w:tcPr>
            <w:tcW w:w="1223" w:type="dxa"/>
            <w:tcBorders>
              <w:top w:val="single" w:sz="4" w:space="0" w:color="000000"/>
            </w:tcBorders>
          </w:tcPr>
          <w:p w14:paraId="22EA2870" w14:textId="77777777" w:rsidR="002E3E25" w:rsidRPr="002E3E25" w:rsidRDefault="002E3E25" w:rsidP="003E43BA">
            <w:pPr>
              <w:pStyle w:val="TableParagraph"/>
              <w:spacing w:before="110"/>
              <w:ind w:right="-2"/>
              <w:jc w:val="center"/>
              <w:rPr>
                <w:color w:val="000000" w:themeColor="text1"/>
                <w:sz w:val="26"/>
              </w:rPr>
            </w:pPr>
            <w:r w:rsidRPr="002E3E25">
              <w:rPr>
                <w:color w:val="000000" w:themeColor="text1"/>
                <w:spacing w:val="-10"/>
                <w:sz w:val="26"/>
              </w:rPr>
              <w:t>6</w:t>
            </w:r>
          </w:p>
        </w:tc>
        <w:tc>
          <w:tcPr>
            <w:tcW w:w="1328" w:type="dxa"/>
            <w:tcBorders>
              <w:top w:val="single" w:sz="4" w:space="0" w:color="000000"/>
            </w:tcBorders>
            <w:vAlign w:val="center"/>
          </w:tcPr>
          <w:p w14:paraId="0C1E2403" w14:textId="77777777" w:rsidR="002E3E25" w:rsidRPr="002E3E25" w:rsidRDefault="002E3E25" w:rsidP="003E43BA">
            <w:pPr>
              <w:ind w:right="-2"/>
              <w:jc w:val="center"/>
              <w:rPr>
                <w:rFonts w:ascii="Times New Roman" w:hAnsi="Times New Roman"/>
                <w:color w:val="000000" w:themeColor="text1"/>
              </w:rPr>
            </w:pPr>
          </w:p>
        </w:tc>
        <w:tc>
          <w:tcPr>
            <w:tcW w:w="1843" w:type="dxa"/>
            <w:tcBorders>
              <w:top w:val="single" w:sz="4" w:space="0" w:color="000000"/>
            </w:tcBorders>
            <w:vAlign w:val="center"/>
          </w:tcPr>
          <w:p w14:paraId="7B5839F6"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600,00</w:t>
            </w:r>
          </w:p>
        </w:tc>
      </w:tr>
      <w:tr w:rsidR="002E3E25" w:rsidRPr="002E3E25" w14:paraId="037F89D4" w14:textId="77777777" w:rsidTr="003E43BA">
        <w:trPr>
          <w:trHeight w:val="113"/>
        </w:trPr>
        <w:tc>
          <w:tcPr>
            <w:tcW w:w="973" w:type="dxa"/>
          </w:tcPr>
          <w:p w14:paraId="665346BE" w14:textId="77777777" w:rsidR="002E3E25" w:rsidRPr="002E3E25" w:rsidRDefault="002E3E25" w:rsidP="003E43BA">
            <w:pPr>
              <w:pStyle w:val="TableParagraph"/>
              <w:spacing w:before="110"/>
              <w:ind w:right="-2"/>
              <w:jc w:val="center"/>
              <w:rPr>
                <w:color w:val="000000" w:themeColor="text1"/>
                <w:sz w:val="26"/>
              </w:rPr>
            </w:pPr>
            <w:r w:rsidRPr="002E3E25">
              <w:rPr>
                <w:color w:val="000000" w:themeColor="text1"/>
                <w:spacing w:val="-5"/>
                <w:sz w:val="26"/>
              </w:rPr>
              <w:t>14</w:t>
            </w:r>
          </w:p>
        </w:tc>
        <w:tc>
          <w:tcPr>
            <w:tcW w:w="2945" w:type="dxa"/>
          </w:tcPr>
          <w:p w14:paraId="23CDE68E"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Bình</w:t>
            </w:r>
            <w:r w:rsidRPr="002E3E25">
              <w:rPr>
                <w:color w:val="000000" w:themeColor="text1"/>
                <w:spacing w:val="-7"/>
                <w:sz w:val="26"/>
              </w:rPr>
              <w:t xml:space="preserve"> </w:t>
            </w:r>
            <w:r w:rsidRPr="002E3E25">
              <w:rPr>
                <w:color w:val="000000" w:themeColor="text1"/>
                <w:sz w:val="26"/>
              </w:rPr>
              <w:t>đựng</w:t>
            </w:r>
            <w:r w:rsidRPr="002E3E25">
              <w:rPr>
                <w:color w:val="000000" w:themeColor="text1"/>
                <w:spacing w:val="-6"/>
                <w:sz w:val="26"/>
              </w:rPr>
              <w:t xml:space="preserve"> </w:t>
            </w:r>
            <w:r w:rsidRPr="002E3E25">
              <w:rPr>
                <w:color w:val="000000" w:themeColor="text1"/>
                <w:sz w:val="26"/>
              </w:rPr>
              <w:t>nước</w:t>
            </w:r>
            <w:r w:rsidRPr="002E3E25">
              <w:rPr>
                <w:color w:val="000000" w:themeColor="text1"/>
                <w:spacing w:val="-4"/>
                <w:sz w:val="26"/>
              </w:rPr>
              <w:t xml:space="preserve"> uống</w:t>
            </w:r>
          </w:p>
        </w:tc>
        <w:tc>
          <w:tcPr>
            <w:tcW w:w="1044" w:type="dxa"/>
          </w:tcPr>
          <w:p w14:paraId="2D12A5E9"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3F73AAB2"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6</w:t>
            </w:r>
          </w:p>
        </w:tc>
        <w:tc>
          <w:tcPr>
            <w:tcW w:w="1328" w:type="dxa"/>
            <w:vAlign w:val="center"/>
          </w:tcPr>
          <w:p w14:paraId="53683A57"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609306FA"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111B5DD1" w14:textId="77777777" w:rsidTr="003E43BA">
        <w:trPr>
          <w:trHeight w:val="113"/>
        </w:trPr>
        <w:tc>
          <w:tcPr>
            <w:tcW w:w="973" w:type="dxa"/>
          </w:tcPr>
          <w:p w14:paraId="4ED737CC"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15</w:t>
            </w:r>
          </w:p>
        </w:tc>
        <w:tc>
          <w:tcPr>
            <w:tcW w:w="2945" w:type="dxa"/>
          </w:tcPr>
          <w:p w14:paraId="31846646"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Ba</w:t>
            </w:r>
            <w:r w:rsidRPr="002E3E25">
              <w:rPr>
                <w:color w:val="000000" w:themeColor="text1"/>
                <w:spacing w:val="-4"/>
                <w:sz w:val="26"/>
              </w:rPr>
              <w:t xml:space="preserve"> </w:t>
            </w:r>
            <w:r w:rsidRPr="002E3E25">
              <w:rPr>
                <w:color w:val="000000" w:themeColor="text1"/>
                <w:spacing w:val="-5"/>
                <w:sz w:val="26"/>
              </w:rPr>
              <w:t>lô</w:t>
            </w:r>
          </w:p>
        </w:tc>
        <w:tc>
          <w:tcPr>
            <w:tcW w:w="1044" w:type="dxa"/>
          </w:tcPr>
          <w:p w14:paraId="3F546B1D"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249E0FA7"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24</w:t>
            </w:r>
          </w:p>
        </w:tc>
        <w:tc>
          <w:tcPr>
            <w:tcW w:w="1328" w:type="dxa"/>
            <w:vAlign w:val="center"/>
          </w:tcPr>
          <w:p w14:paraId="5ECB4485" w14:textId="77777777" w:rsidR="002E3E25" w:rsidRPr="002E3E25" w:rsidRDefault="002E3E25" w:rsidP="003E43BA">
            <w:pPr>
              <w:ind w:right="-2"/>
              <w:jc w:val="center"/>
              <w:rPr>
                <w:rFonts w:ascii="Times New Roman" w:hAnsi="Times New Roman"/>
                <w:color w:val="000000" w:themeColor="text1"/>
              </w:rPr>
            </w:pPr>
          </w:p>
        </w:tc>
        <w:tc>
          <w:tcPr>
            <w:tcW w:w="1843" w:type="dxa"/>
            <w:vAlign w:val="center"/>
          </w:tcPr>
          <w:p w14:paraId="37108DC4"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2000,00</w:t>
            </w:r>
          </w:p>
        </w:tc>
      </w:tr>
      <w:tr w:rsidR="002E3E25" w:rsidRPr="002E3E25" w14:paraId="57598C12" w14:textId="77777777" w:rsidTr="003E43BA">
        <w:trPr>
          <w:trHeight w:val="113"/>
        </w:trPr>
        <w:tc>
          <w:tcPr>
            <w:tcW w:w="973" w:type="dxa"/>
          </w:tcPr>
          <w:p w14:paraId="61EAC496"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16</w:t>
            </w:r>
          </w:p>
        </w:tc>
        <w:tc>
          <w:tcPr>
            <w:tcW w:w="2945" w:type="dxa"/>
          </w:tcPr>
          <w:p w14:paraId="06848809"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Thước</w:t>
            </w:r>
            <w:r w:rsidRPr="002E3E25">
              <w:rPr>
                <w:color w:val="000000" w:themeColor="text1"/>
                <w:spacing w:val="-6"/>
                <w:sz w:val="26"/>
              </w:rPr>
              <w:t xml:space="preserve"> </w:t>
            </w:r>
            <w:r w:rsidRPr="002E3E25">
              <w:rPr>
                <w:color w:val="000000" w:themeColor="text1"/>
                <w:sz w:val="26"/>
              </w:rPr>
              <w:t>nhựa</w:t>
            </w:r>
            <w:r w:rsidRPr="002E3E25">
              <w:rPr>
                <w:color w:val="000000" w:themeColor="text1"/>
                <w:spacing w:val="-6"/>
                <w:sz w:val="26"/>
              </w:rPr>
              <w:t xml:space="preserve"> </w:t>
            </w:r>
            <w:r w:rsidRPr="002E3E25">
              <w:rPr>
                <w:color w:val="000000" w:themeColor="text1"/>
                <w:sz w:val="26"/>
              </w:rPr>
              <w:t>40</w:t>
            </w:r>
            <w:r w:rsidRPr="002E3E25">
              <w:rPr>
                <w:color w:val="000000" w:themeColor="text1"/>
                <w:spacing w:val="-6"/>
                <w:sz w:val="26"/>
              </w:rPr>
              <w:t xml:space="preserve"> </w:t>
            </w:r>
            <w:r w:rsidRPr="002E3E25">
              <w:rPr>
                <w:color w:val="000000" w:themeColor="text1"/>
                <w:spacing w:val="-5"/>
                <w:sz w:val="26"/>
              </w:rPr>
              <w:t>cm</w:t>
            </w:r>
          </w:p>
        </w:tc>
        <w:tc>
          <w:tcPr>
            <w:tcW w:w="1044" w:type="dxa"/>
          </w:tcPr>
          <w:p w14:paraId="25637712"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73DBB10C"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24</w:t>
            </w:r>
          </w:p>
        </w:tc>
        <w:tc>
          <w:tcPr>
            <w:tcW w:w="1328" w:type="dxa"/>
            <w:vAlign w:val="center"/>
          </w:tcPr>
          <w:p w14:paraId="4E240C73"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521,2</w:t>
            </w:r>
          </w:p>
        </w:tc>
        <w:tc>
          <w:tcPr>
            <w:tcW w:w="1843" w:type="dxa"/>
            <w:vAlign w:val="center"/>
          </w:tcPr>
          <w:p w14:paraId="57FE719D" w14:textId="77777777" w:rsidR="002E3E25" w:rsidRPr="002E3E25" w:rsidRDefault="002E3E25" w:rsidP="003E43BA">
            <w:pPr>
              <w:ind w:right="-2"/>
              <w:jc w:val="center"/>
              <w:rPr>
                <w:rFonts w:ascii="Times New Roman" w:hAnsi="Times New Roman"/>
                <w:color w:val="000000" w:themeColor="text1"/>
              </w:rPr>
            </w:pPr>
          </w:p>
        </w:tc>
      </w:tr>
      <w:tr w:rsidR="002E3E25" w:rsidRPr="002E3E25" w14:paraId="16DB88CB" w14:textId="77777777" w:rsidTr="003E43BA">
        <w:trPr>
          <w:trHeight w:val="113"/>
        </w:trPr>
        <w:tc>
          <w:tcPr>
            <w:tcW w:w="973" w:type="dxa"/>
          </w:tcPr>
          <w:p w14:paraId="215F67EE"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17</w:t>
            </w:r>
          </w:p>
        </w:tc>
        <w:tc>
          <w:tcPr>
            <w:tcW w:w="2945" w:type="dxa"/>
          </w:tcPr>
          <w:p w14:paraId="6422E3AF"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Gọt</w:t>
            </w:r>
            <w:r w:rsidRPr="002E3E25">
              <w:rPr>
                <w:color w:val="000000" w:themeColor="text1"/>
                <w:spacing w:val="-5"/>
                <w:sz w:val="26"/>
              </w:rPr>
              <w:t xml:space="preserve"> </w:t>
            </w:r>
            <w:r w:rsidRPr="002E3E25">
              <w:rPr>
                <w:color w:val="000000" w:themeColor="text1"/>
                <w:sz w:val="26"/>
              </w:rPr>
              <w:t>bút</w:t>
            </w:r>
            <w:r w:rsidRPr="002E3E25">
              <w:rPr>
                <w:color w:val="000000" w:themeColor="text1"/>
                <w:spacing w:val="-5"/>
                <w:sz w:val="26"/>
              </w:rPr>
              <w:t xml:space="preserve"> chì</w:t>
            </w:r>
          </w:p>
        </w:tc>
        <w:tc>
          <w:tcPr>
            <w:tcW w:w="1044" w:type="dxa"/>
          </w:tcPr>
          <w:p w14:paraId="2985A2B1"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06BF2C48"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10"/>
                <w:sz w:val="26"/>
              </w:rPr>
              <w:t>9</w:t>
            </w:r>
          </w:p>
        </w:tc>
        <w:tc>
          <w:tcPr>
            <w:tcW w:w="1328" w:type="dxa"/>
            <w:vAlign w:val="center"/>
          </w:tcPr>
          <w:p w14:paraId="6F1280AC"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52,12</w:t>
            </w:r>
          </w:p>
        </w:tc>
        <w:tc>
          <w:tcPr>
            <w:tcW w:w="1843" w:type="dxa"/>
            <w:vAlign w:val="center"/>
          </w:tcPr>
          <w:p w14:paraId="33DF415E"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100,00</w:t>
            </w:r>
          </w:p>
        </w:tc>
      </w:tr>
      <w:tr w:rsidR="002E3E25" w:rsidRPr="002E3E25" w14:paraId="1927EBEA" w14:textId="77777777" w:rsidTr="003E43BA">
        <w:trPr>
          <w:trHeight w:val="113"/>
        </w:trPr>
        <w:tc>
          <w:tcPr>
            <w:tcW w:w="973" w:type="dxa"/>
          </w:tcPr>
          <w:p w14:paraId="7F1B9ED2"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18</w:t>
            </w:r>
          </w:p>
        </w:tc>
        <w:tc>
          <w:tcPr>
            <w:tcW w:w="2945" w:type="dxa"/>
          </w:tcPr>
          <w:p w14:paraId="61A8DEA4"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Đèn</w:t>
            </w:r>
            <w:r w:rsidRPr="002E3E25">
              <w:rPr>
                <w:color w:val="000000" w:themeColor="text1"/>
                <w:spacing w:val="-6"/>
                <w:sz w:val="26"/>
              </w:rPr>
              <w:t xml:space="preserve"> </w:t>
            </w:r>
            <w:r w:rsidRPr="002E3E25">
              <w:rPr>
                <w:color w:val="000000" w:themeColor="text1"/>
                <w:sz w:val="26"/>
              </w:rPr>
              <w:t>neon</w:t>
            </w:r>
            <w:r w:rsidRPr="002E3E25">
              <w:rPr>
                <w:color w:val="000000" w:themeColor="text1"/>
                <w:spacing w:val="-5"/>
                <w:sz w:val="26"/>
              </w:rPr>
              <w:t xml:space="preserve"> </w:t>
            </w:r>
            <w:r w:rsidRPr="002E3E25">
              <w:rPr>
                <w:color w:val="000000" w:themeColor="text1"/>
                <w:sz w:val="26"/>
              </w:rPr>
              <w:t>0,04</w:t>
            </w:r>
            <w:r w:rsidRPr="002E3E25">
              <w:rPr>
                <w:color w:val="000000" w:themeColor="text1"/>
                <w:spacing w:val="-5"/>
                <w:sz w:val="26"/>
              </w:rPr>
              <w:t xml:space="preserve"> </w:t>
            </w:r>
            <w:r w:rsidRPr="002E3E25">
              <w:rPr>
                <w:color w:val="000000" w:themeColor="text1"/>
                <w:spacing w:val="-4"/>
                <w:sz w:val="26"/>
              </w:rPr>
              <w:t>kW/h</w:t>
            </w:r>
          </w:p>
        </w:tc>
        <w:tc>
          <w:tcPr>
            <w:tcW w:w="1044" w:type="dxa"/>
          </w:tcPr>
          <w:p w14:paraId="26721943"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Bộ</w:t>
            </w:r>
          </w:p>
        </w:tc>
        <w:tc>
          <w:tcPr>
            <w:tcW w:w="1223" w:type="dxa"/>
          </w:tcPr>
          <w:p w14:paraId="023FF776"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30</w:t>
            </w:r>
          </w:p>
        </w:tc>
        <w:tc>
          <w:tcPr>
            <w:tcW w:w="1328" w:type="dxa"/>
            <w:vAlign w:val="center"/>
          </w:tcPr>
          <w:p w14:paraId="6B050E5B"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1042,40</w:t>
            </w:r>
          </w:p>
        </w:tc>
        <w:tc>
          <w:tcPr>
            <w:tcW w:w="1843" w:type="dxa"/>
            <w:vAlign w:val="center"/>
          </w:tcPr>
          <w:p w14:paraId="3C04A482" w14:textId="77777777" w:rsidR="002E3E25" w:rsidRPr="002E3E25" w:rsidRDefault="002E3E25" w:rsidP="003E43BA">
            <w:pPr>
              <w:ind w:right="-2"/>
              <w:jc w:val="center"/>
              <w:rPr>
                <w:rFonts w:ascii="Times New Roman" w:hAnsi="Times New Roman"/>
                <w:color w:val="000000" w:themeColor="text1"/>
              </w:rPr>
            </w:pPr>
          </w:p>
        </w:tc>
      </w:tr>
      <w:tr w:rsidR="002E3E25" w:rsidRPr="002E3E25" w14:paraId="20F635F5" w14:textId="77777777" w:rsidTr="003E43BA">
        <w:trPr>
          <w:trHeight w:val="113"/>
        </w:trPr>
        <w:tc>
          <w:tcPr>
            <w:tcW w:w="973" w:type="dxa"/>
          </w:tcPr>
          <w:p w14:paraId="2B923DEF"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19</w:t>
            </w:r>
          </w:p>
        </w:tc>
        <w:tc>
          <w:tcPr>
            <w:tcW w:w="2945" w:type="dxa"/>
          </w:tcPr>
          <w:p w14:paraId="245ED012"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Máy</w:t>
            </w:r>
            <w:r w:rsidRPr="002E3E25">
              <w:rPr>
                <w:color w:val="000000" w:themeColor="text1"/>
                <w:spacing w:val="-8"/>
                <w:sz w:val="26"/>
              </w:rPr>
              <w:t xml:space="preserve"> </w:t>
            </w:r>
            <w:r w:rsidRPr="002E3E25">
              <w:rPr>
                <w:color w:val="000000" w:themeColor="text1"/>
                <w:sz w:val="26"/>
              </w:rPr>
              <w:t>tính</w:t>
            </w:r>
            <w:r w:rsidRPr="002E3E25">
              <w:rPr>
                <w:color w:val="000000" w:themeColor="text1"/>
                <w:spacing w:val="-5"/>
                <w:sz w:val="26"/>
              </w:rPr>
              <w:t xml:space="preserve"> </w:t>
            </w:r>
            <w:r w:rsidRPr="002E3E25">
              <w:rPr>
                <w:color w:val="000000" w:themeColor="text1"/>
                <w:spacing w:val="-2"/>
                <w:sz w:val="26"/>
              </w:rPr>
              <w:t>Casio</w:t>
            </w:r>
          </w:p>
        </w:tc>
        <w:tc>
          <w:tcPr>
            <w:tcW w:w="1044" w:type="dxa"/>
          </w:tcPr>
          <w:p w14:paraId="6460F8A3"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772F6498"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36</w:t>
            </w:r>
          </w:p>
        </w:tc>
        <w:tc>
          <w:tcPr>
            <w:tcW w:w="1328" w:type="dxa"/>
            <w:vAlign w:val="center"/>
          </w:tcPr>
          <w:p w14:paraId="7033242F"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651,5</w:t>
            </w:r>
          </w:p>
        </w:tc>
        <w:tc>
          <w:tcPr>
            <w:tcW w:w="1843" w:type="dxa"/>
            <w:vAlign w:val="center"/>
          </w:tcPr>
          <w:p w14:paraId="750020C6" w14:textId="77777777" w:rsidR="002E3E25" w:rsidRPr="002E3E25" w:rsidRDefault="002E3E25" w:rsidP="003E43BA">
            <w:pPr>
              <w:ind w:right="-2"/>
              <w:jc w:val="center"/>
              <w:rPr>
                <w:rFonts w:ascii="Times New Roman" w:hAnsi="Times New Roman"/>
                <w:color w:val="000000" w:themeColor="text1"/>
              </w:rPr>
            </w:pPr>
          </w:p>
        </w:tc>
      </w:tr>
      <w:tr w:rsidR="002E3E25" w:rsidRPr="002E3E25" w14:paraId="4397B943" w14:textId="77777777" w:rsidTr="003E43BA">
        <w:trPr>
          <w:trHeight w:val="113"/>
        </w:trPr>
        <w:tc>
          <w:tcPr>
            <w:tcW w:w="973" w:type="dxa"/>
          </w:tcPr>
          <w:p w14:paraId="2080AC62"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20</w:t>
            </w:r>
          </w:p>
        </w:tc>
        <w:tc>
          <w:tcPr>
            <w:tcW w:w="2945" w:type="dxa"/>
          </w:tcPr>
          <w:p w14:paraId="0361DDCF"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Máy</w:t>
            </w:r>
            <w:r w:rsidRPr="002E3E25">
              <w:rPr>
                <w:color w:val="000000" w:themeColor="text1"/>
                <w:spacing w:val="-6"/>
                <w:sz w:val="26"/>
              </w:rPr>
              <w:t xml:space="preserve"> </w:t>
            </w:r>
            <w:r w:rsidRPr="002E3E25">
              <w:rPr>
                <w:color w:val="000000" w:themeColor="text1"/>
                <w:sz w:val="26"/>
              </w:rPr>
              <w:t>hút</w:t>
            </w:r>
            <w:r w:rsidRPr="002E3E25">
              <w:rPr>
                <w:color w:val="000000" w:themeColor="text1"/>
                <w:spacing w:val="-5"/>
                <w:sz w:val="26"/>
              </w:rPr>
              <w:t xml:space="preserve"> </w:t>
            </w:r>
            <w:r w:rsidRPr="002E3E25">
              <w:rPr>
                <w:color w:val="000000" w:themeColor="text1"/>
                <w:sz w:val="26"/>
              </w:rPr>
              <w:t>bụi</w:t>
            </w:r>
            <w:r w:rsidRPr="002E3E25">
              <w:rPr>
                <w:color w:val="000000" w:themeColor="text1"/>
                <w:spacing w:val="-5"/>
                <w:sz w:val="26"/>
              </w:rPr>
              <w:t xml:space="preserve"> </w:t>
            </w:r>
            <w:r w:rsidRPr="002E3E25">
              <w:rPr>
                <w:color w:val="000000" w:themeColor="text1"/>
                <w:sz w:val="26"/>
              </w:rPr>
              <w:t>1,5</w:t>
            </w:r>
            <w:r w:rsidRPr="002E3E25">
              <w:rPr>
                <w:color w:val="000000" w:themeColor="text1"/>
                <w:spacing w:val="-5"/>
                <w:sz w:val="26"/>
              </w:rPr>
              <w:t xml:space="preserve"> </w:t>
            </w:r>
            <w:r w:rsidRPr="002E3E25">
              <w:rPr>
                <w:color w:val="000000" w:themeColor="text1"/>
                <w:spacing w:val="-4"/>
                <w:sz w:val="26"/>
              </w:rPr>
              <w:t>kW/h</w:t>
            </w:r>
          </w:p>
        </w:tc>
        <w:tc>
          <w:tcPr>
            <w:tcW w:w="1044" w:type="dxa"/>
          </w:tcPr>
          <w:p w14:paraId="5C86F622"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409D6F70"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60</w:t>
            </w:r>
          </w:p>
        </w:tc>
        <w:tc>
          <w:tcPr>
            <w:tcW w:w="1328" w:type="dxa"/>
            <w:vAlign w:val="center"/>
          </w:tcPr>
          <w:p w14:paraId="72C8E38A"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187,63</w:t>
            </w:r>
          </w:p>
        </w:tc>
        <w:tc>
          <w:tcPr>
            <w:tcW w:w="1843" w:type="dxa"/>
            <w:vAlign w:val="center"/>
          </w:tcPr>
          <w:p w14:paraId="1FCE2CC1" w14:textId="77777777" w:rsidR="002E3E25" w:rsidRPr="002E3E25" w:rsidRDefault="002E3E25" w:rsidP="003E43BA">
            <w:pPr>
              <w:ind w:right="-2"/>
              <w:jc w:val="center"/>
              <w:rPr>
                <w:rFonts w:ascii="Times New Roman" w:hAnsi="Times New Roman"/>
                <w:color w:val="000000" w:themeColor="text1"/>
              </w:rPr>
            </w:pPr>
          </w:p>
        </w:tc>
      </w:tr>
      <w:tr w:rsidR="002E3E25" w:rsidRPr="002E3E25" w14:paraId="4528C715" w14:textId="77777777" w:rsidTr="003E43BA">
        <w:trPr>
          <w:trHeight w:val="113"/>
        </w:trPr>
        <w:tc>
          <w:tcPr>
            <w:tcW w:w="973" w:type="dxa"/>
          </w:tcPr>
          <w:p w14:paraId="2EAB0E51"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21</w:t>
            </w:r>
          </w:p>
        </w:tc>
        <w:tc>
          <w:tcPr>
            <w:tcW w:w="2945" w:type="dxa"/>
          </w:tcPr>
          <w:p w14:paraId="7350FE22"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Máy</w:t>
            </w:r>
            <w:r w:rsidRPr="002E3E25">
              <w:rPr>
                <w:color w:val="000000" w:themeColor="text1"/>
                <w:spacing w:val="-5"/>
                <w:sz w:val="26"/>
              </w:rPr>
              <w:t xml:space="preserve"> </w:t>
            </w:r>
            <w:r w:rsidRPr="002E3E25">
              <w:rPr>
                <w:color w:val="000000" w:themeColor="text1"/>
                <w:sz w:val="26"/>
              </w:rPr>
              <w:t>hút</w:t>
            </w:r>
            <w:r w:rsidRPr="002E3E25">
              <w:rPr>
                <w:color w:val="000000" w:themeColor="text1"/>
                <w:spacing w:val="-4"/>
                <w:sz w:val="26"/>
              </w:rPr>
              <w:t xml:space="preserve"> </w:t>
            </w:r>
            <w:r w:rsidRPr="002E3E25">
              <w:rPr>
                <w:color w:val="000000" w:themeColor="text1"/>
                <w:sz w:val="26"/>
              </w:rPr>
              <w:t>ẩm</w:t>
            </w:r>
            <w:r w:rsidRPr="002E3E25">
              <w:rPr>
                <w:color w:val="000000" w:themeColor="text1"/>
                <w:spacing w:val="-4"/>
                <w:sz w:val="26"/>
              </w:rPr>
              <w:t xml:space="preserve"> </w:t>
            </w:r>
            <w:r w:rsidRPr="002E3E25">
              <w:rPr>
                <w:color w:val="000000" w:themeColor="text1"/>
                <w:sz w:val="26"/>
              </w:rPr>
              <w:t>2</w:t>
            </w:r>
            <w:r w:rsidRPr="002E3E25">
              <w:rPr>
                <w:color w:val="000000" w:themeColor="text1"/>
                <w:spacing w:val="-4"/>
                <w:sz w:val="26"/>
              </w:rPr>
              <w:t xml:space="preserve"> kW/h</w:t>
            </w:r>
          </w:p>
        </w:tc>
        <w:tc>
          <w:tcPr>
            <w:tcW w:w="1044" w:type="dxa"/>
          </w:tcPr>
          <w:p w14:paraId="05324DD9"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75E13C18"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60</w:t>
            </w:r>
          </w:p>
        </w:tc>
        <w:tc>
          <w:tcPr>
            <w:tcW w:w="1328" w:type="dxa"/>
            <w:vAlign w:val="center"/>
          </w:tcPr>
          <w:p w14:paraId="5CCB62BF"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162,88</w:t>
            </w:r>
          </w:p>
        </w:tc>
        <w:tc>
          <w:tcPr>
            <w:tcW w:w="1843" w:type="dxa"/>
            <w:vAlign w:val="center"/>
          </w:tcPr>
          <w:p w14:paraId="01982750" w14:textId="77777777" w:rsidR="002E3E25" w:rsidRPr="002E3E25" w:rsidRDefault="002E3E25" w:rsidP="003E43BA">
            <w:pPr>
              <w:ind w:right="-2"/>
              <w:jc w:val="center"/>
              <w:rPr>
                <w:rFonts w:ascii="Times New Roman" w:hAnsi="Times New Roman"/>
                <w:color w:val="000000" w:themeColor="text1"/>
              </w:rPr>
            </w:pPr>
          </w:p>
        </w:tc>
      </w:tr>
      <w:tr w:rsidR="002E3E25" w:rsidRPr="002E3E25" w14:paraId="3A705A68" w14:textId="77777777" w:rsidTr="003E43BA">
        <w:trPr>
          <w:trHeight w:val="113"/>
        </w:trPr>
        <w:tc>
          <w:tcPr>
            <w:tcW w:w="973" w:type="dxa"/>
          </w:tcPr>
          <w:p w14:paraId="486A521D"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22</w:t>
            </w:r>
          </w:p>
        </w:tc>
        <w:tc>
          <w:tcPr>
            <w:tcW w:w="2945" w:type="dxa"/>
          </w:tcPr>
          <w:p w14:paraId="31DCED8A"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Quạt</w:t>
            </w:r>
            <w:r w:rsidRPr="002E3E25">
              <w:rPr>
                <w:color w:val="000000" w:themeColor="text1"/>
                <w:spacing w:val="-5"/>
                <w:sz w:val="26"/>
              </w:rPr>
              <w:t xml:space="preserve"> </w:t>
            </w:r>
            <w:r w:rsidRPr="002E3E25">
              <w:rPr>
                <w:color w:val="000000" w:themeColor="text1"/>
                <w:sz w:val="26"/>
              </w:rPr>
              <w:t>trần</w:t>
            </w:r>
            <w:r w:rsidRPr="002E3E25">
              <w:rPr>
                <w:color w:val="000000" w:themeColor="text1"/>
                <w:spacing w:val="-5"/>
                <w:sz w:val="26"/>
              </w:rPr>
              <w:t xml:space="preserve"> </w:t>
            </w:r>
            <w:r w:rsidRPr="002E3E25">
              <w:rPr>
                <w:color w:val="000000" w:themeColor="text1"/>
                <w:sz w:val="26"/>
              </w:rPr>
              <w:t>0,1</w:t>
            </w:r>
            <w:r w:rsidRPr="002E3E25">
              <w:rPr>
                <w:color w:val="000000" w:themeColor="text1"/>
                <w:spacing w:val="-5"/>
                <w:sz w:val="26"/>
              </w:rPr>
              <w:t xml:space="preserve"> </w:t>
            </w:r>
            <w:r w:rsidRPr="002E3E25">
              <w:rPr>
                <w:color w:val="000000" w:themeColor="text1"/>
                <w:spacing w:val="-4"/>
                <w:sz w:val="26"/>
              </w:rPr>
              <w:t>kW/h</w:t>
            </w:r>
          </w:p>
        </w:tc>
        <w:tc>
          <w:tcPr>
            <w:tcW w:w="1044" w:type="dxa"/>
          </w:tcPr>
          <w:p w14:paraId="03919A28"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Cái</w:t>
            </w:r>
          </w:p>
        </w:tc>
        <w:tc>
          <w:tcPr>
            <w:tcW w:w="1223" w:type="dxa"/>
          </w:tcPr>
          <w:p w14:paraId="03D3ADE7"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36</w:t>
            </w:r>
          </w:p>
        </w:tc>
        <w:tc>
          <w:tcPr>
            <w:tcW w:w="1328" w:type="dxa"/>
            <w:vAlign w:val="center"/>
          </w:tcPr>
          <w:p w14:paraId="6AC32153"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260,6</w:t>
            </w:r>
          </w:p>
        </w:tc>
        <w:tc>
          <w:tcPr>
            <w:tcW w:w="1843" w:type="dxa"/>
            <w:vAlign w:val="center"/>
          </w:tcPr>
          <w:p w14:paraId="5AE26603" w14:textId="77777777" w:rsidR="002E3E25" w:rsidRPr="002E3E25" w:rsidRDefault="002E3E25" w:rsidP="003E43BA">
            <w:pPr>
              <w:ind w:right="-2"/>
              <w:jc w:val="center"/>
              <w:rPr>
                <w:rFonts w:ascii="Times New Roman" w:hAnsi="Times New Roman"/>
                <w:color w:val="000000" w:themeColor="text1"/>
              </w:rPr>
            </w:pPr>
          </w:p>
        </w:tc>
      </w:tr>
      <w:tr w:rsidR="002E3E25" w:rsidRPr="002E3E25" w14:paraId="4D4D942E" w14:textId="77777777" w:rsidTr="003E43BA">
        <w:trPr>
          <w:trHeight w:val="113"/>
        </w:trPr>
        <w:tc>
          <w:tcPr>
            <w:tcW w:w="973" w:type="dxa"/>
          </w:tcPr>
          <w:p w14:paraId="03490F0B"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23</w:t>
            </w:r>
          </w:p>
        </w:tc>
        <w:tc>
          <w:tcPr>
            <w:tcW w:w="2945" w:type="dxa"/>
          </w:tcPr>
          <w:p w14:paraId="24D2C282" w14:textId="77777777" w:rsidR="002E3E25" w:rsidRPr="002E3E25" w:rsidRDefault="002E3E25" w:rsidP="003E43BA">
            <w:pPr>
              <w:pStyle w:val="TableParagraph"/>
              <w:spacing w:before="109"/>
              <w:ind w:right="-2"/>
              <w:rPr>
                <w:color w:val="000000" w:themeColor="text1"/>
                <w:sz w:val="26"/>
              </w:rPr>
            </w:pPr>
            <w:r w:rsidRPr="002E3E25">
              <w:rPr>
                <w:color w:val="000000" w:themeColor="text1"/>
                <w:sz w:val="26"/>
              </w:rPr>
              <w:t>Điện</w:t>
            </w:r>
            <w:r w:rsidRPr="002E3E25">
              <w:rPr>
                <w:color w:val="000000" w:themeColor="text1"/>
                <w:spacing w:val="-7"/>
                <w:sz w:val="26"/>
              </w:rPr>
              <w:t xml:space="preserve"> </w:t>
            </w:r>
            <w:r w:rsidRPr="002E3E25">
              <w:rPr>
                <w:color w:val="000000" w:themeColor="text1"/>
                <w:spacing w:val="-4"/>
                <w:sz w:val="26"/>
              </w:rPr>
              <w:t>năng</w:t>
            </w:r>
          </w:p>
        </w:tc>
        <w:tc>
          <w:tcPr>
            <w:tcW w:w="1044" w:type="dxa"/>
          </w:tcPr>
          <w:p w14:paraId="447CC0D5" w14:textId="77777777" w:rsidR="002E3E25" w:rsidRPr="002E3E25" w:rsidRDefault="002E3E25" w:rsidP="003E43BA">
            <w:pPr>
              <w:pStyle w:val="TableParagraph"/>
              <w:spacing w:before="109"/>
              <w:ind w:right="-2"/>
              <w:jc w:val="center"/>
              <w:rPr>
                <w:color w:val="000000" w:themeColor="text1"/>
                <w:sz w:val="26"/>
              </w:rPr>
            </w:pPr>
            <w:r w:rsidRPr="002E3E25">
              <w:rPr>
                <w:color w:val="000000" w:themeColor="text1"/>
                <w:spacing w:val="-5"/>
                <w:sz w:val="26"/>
              </w:rPr>
              <w:t>kW</w:t>
            </w:r>
          </w:p>
        </w:tc>
        <w:tc>
          <w:tcPr>
            <w:tcW w:w="1223" w:type="dxa"/>
          </w:tcPr>
          <w:p w14:paraId="00FE806D" w14:textId="77777777" w:rsidR="002E3E25" w:rsidRPr="002E3E25" w:rsidRDefault="002E3E25" w:rsidP="003E43BA">
            <w:pPr>
              <w:pStyle w:val="TableParagraph"/>
              <w:ind w:right="-2"/>
              <w:jc w:val="center"/>
              <w:rPr>
                <w:color w:val="000000" w:themeColor="text1"/>
                <w:sz w:val="26"/>
              </w:rPr>
            </w:pPr>
          </w:p>
        </w:tc>
        <w:tc>
          <w:tcPr>
            <w:tcW w:w="1328" w:type="dxa"/>
            <w:vAlign w:val="center"/>
          </w:tcPr>
          <w:p w14:paraId="3E918F4B"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741,54</w:t>
            </w:r>
          </w:p>
        </w:tc>
        <w:tc>
          <w:tcPr>
            <w:tcW w:w="1843" w:type="dxa"/>
            <w:vAlign w:val="center"/>
          </w:tcPr>
          <w:p w14:paraId="713304D7" w14:textId="77777777" w:rsidR="002E3E25" w:rsidRPr="002E3E25" w:rsidRDefault="002E3E25" w:rsidP="003E43BA">
            <w:pPr>
              <w:ind w:right="-2"/>
              <w:jc w:val="center"/>
              <w:rPr>
                <w:rFonts w:ascii="Times New Roman" w:hAnsi="Times New Roman"/>
                <w:color w:val="000000" w:themeColor="text1"/>
              </w:rPr>
            </w:pPr>
          </w:p>
        </w:tc>
      </w:tr>
    </w:tbl>
    <w:p w14:paraId="343A8E17" w14:textId="77777777" w:rsidR="002E3E25" w:rsidRPr="002E3E25" w:rsidRDefault="002E3E25" w:rsidP="002E3E25">
      <w:pPr>
        <w:tabs>
          <w:tab w:val="left" w:pos="1090"/>
          <w:tab w:val="left" w:pos="9072"/>
        </w:tabs>
        <w:spacing w:before="136" w:line="254" w:lineRule="auto"/>
        <w:ind w:right="-2" w:firstLine="567"/>
        <w:jc w:val="both"/>
        <w:rPr>
          <w:rFonts w:ascii="Times New Roman" w:hAnsi="Times New Roman"/>
          <w:b/>
          <w:i/>
          <w:color w:val="000000" w:themeColor="text1"/>
        </w:rPr>
      </w:pPr>
      <w:r w:rsidRPr="002E3E25">
        <w:rPr>
          <w:rFonts w:ascii="Times New Roman" w:hAnsi="Times New Roman"/>
          <w:b/>
          <w:i/>
          <w:color w:val="000000" w:themeColor="text1"/>
        </w:rPr>
        <w:t>Ghi chú:</w:t>
      </w:r>
    </w:p>
    <w:p w14:paraId="4569D8FA" w14:textId="77777777" w:rsidR="002E3E25" w:rsidRPr="002E3E25" w:rsidRDefault="002E3E25" w:rsidP="002E3E25">
      <w:pPr>
        <w:tabs>
          <w:tab w:val="left" w:pos="1090"/>
          <w:tab w:val="left" w:pos="9072"/>
        </w:tabs>
        <w:spacing w:before="136" w:line="254" w:lineRule="auto"/>
        <w:ind w:right="-2" w:firstLine="567"/>
        <w:jc w:val="both"/>
        <w:rPr>
          <w:rFonts w:ascii="Times New Roman" w:hAnsi="Times New Roman"/>
          <w:color w:val="000000" w:themeColor="text1"/>
        </w:rPr>
      </w:pPr>
      <w:r w:rsidRPr="002E3E25">
        <w:rPr>
          <w:rFonts w:ascii="Times New Roman" w:hAnsi="Times New Roman"/>
          <w:color w:val="000000" w:themeColor="text1"/>
        </w:rPr>
        <w:t>a) Định mức tại Bảng 04 tính cho trường hợp điều kiện chuẩn, khi tính mức cho từng trường hợp cụ thể thì điều chỉnh tương tự phần định mức lao động xây dựng bảng giá đất.</w:t>
      </w:r>
    </w:p>
    <w:p w14:paraId="08B5D9BF" w14:textId="77777777" w:rsidR="002E3E25" w:rsidRPr="002E3E25" w:rsidRDefault="002E3E25" w:rsidP="002E3E25">
      <w:pPr>
        <w:tabs>
          <w:tab w:val="left" w:pos="1090"/>
          <w:tab w:val="left" w:pos="9072"/>
        </w:tabs>
        <w:spacing w:before="136" w:line="254" w:lineRule="auto"/>
        <w:ind w:right="-2" w:firstLine="567"/>
        <w:jc w:val="both"/>
        <w:rPr>
          <w:rFonts w:ascii="Times New Roman" w:hAnsi="Times New Roman"/>
          <w:color w:val="000000" w:themeColor="text1"/>
        </w:rPr>
      </w:pPr>
      <w:r w:rsidRPr="002E3E25">
        <w:rPr>
          <w:rFonts w:ascii="Times New Roman" w:hAnsi="Times New Roman"/>
          <w:color w:val="000000" w:themeColor="text1"/>
        </w:rPr>
        <w:t>b) Cơ cấu sử dụng mức dụng cụ theo nội dung công việc hợp xây dựng bảng giá đất được xác định theo bảng sau:</w:t>
      </w:r>
    </w:p>
    <w:p w14:paraId="436F2F95" w14:textId="77777777" w:rsidR="002E3E25" w:rsidRPr="002E3E25" w:rsidRDefault="002E3E25" w:rsidP="002E3E25">
      <w:pPr>
        <w:pStyle w:val="BodyText"/>
        <w:spacing w:after="0"/>
        <w:ind w:right="-2" w:firstLine="567"/>
        <w:jc w:val="right"/>
        <w:rPr>
          <w:rFonts w:ascii="Times New Roman" w:hAnsi="Times New Roman"/>
          <w:color w:val="000000" w:themeColor="text1"/>
          <w:spacing w:val="-5"/>
        </w:rPr>
      </w:pPr>
      <w:r w:rsidRPr="002E3E25">
        <w:rPr>
          <w:rFonts w:ascii="Times New Roman" w:hAnsi="Times New Roman"/>
          <w:color w:val="000000" w:themeColor="text1"/>
        </w:rPr>
        <w:t>Bảng</w:t>
      </w:r>
      <w:r w:rsidRPr="002E3E25">
        <w:rPr>
          <w:rFonts w:ascii="Times New Roman" w:hAnsi="Times New Roman"/>
          <w:color w:val="000000" w:themeColor="text1"/>
          <w:spacing w:val="-3"/>
        </w:rPr>
        <w:t xml:space="preserve"> </w:t>
      </w:r>
      <w:r w:rsidRPr="002E3E25">
        <w:rPr>
          <w:rFonts w:ascii="Times New Roman" w:hAnsi="Times New Roman"/>
          <w:color w:val="000000" w:themeColor="text1"/>
          <w:spacing w:val="-5"/>
        </w:rPr>
        <w:t>05</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813"/>
        <w:gridCol w:w="5283"/>
        <w:gridCol w:w="1701"/>
        <w:gridCol w:w="1559"/>
      </w:tblGrid>
      <w:tr w:rsidR="002E3E25" w:rsidRPr="002E3E25" w14:paraId="362A389E" w14:textId="77777777" w:rsidTr="003E43BA">
        <w:trPr>
          <w:trHeight w:val="284"/>
        </w:trPr>
        <w:tc>
          <w:tcPr>
            <w:tcW w:w="813" w:type="dxa"/>
            <w:vMerge w:val="restart"/>
            <w:vAlign w:val="center"/>
          </w:tcPr>
          <w:p w14:paraId="1B812DA4" w14:textId="77777777" w:rsidR="002E3E25" w:rsidRPr="002E3E25" w:rsidRDefault="002E3E25" w:rsidP="003E43BA">
            <w:pPr>
              <w:pStyle w:val="TableParagraph"/>
              <w:ind w:right="-2"/>
              <w:jc w:val="center"/>
              <w:rPr>
                <w:color w:val="000000" w:themeColor="text1"/>
                <w:sz w:val="26"/>
              </w:rPr>
            </w:pPr>
          </w:p>
          <w:p w14:paraId="45C09D22" w14:textId="77777777" w:rsidR="002E3E25" w:rsidRPr="002E3E25" w:rsidRDefault="002E3E25" w:rsidP="003E43BA">
            <w:pPr>
              <w:pStyle w:val="TableParagraph"/>
              <w:ind w:right="-2"/>
              <w:jc w:val="center"/>
              <w:rPr>
                <w:b/>
                <w:color w:val="000000" w:themeColor="text1"/>
                <w:sz w:val="26"/>
              </w:rPr>
            </w:pPr>
            <w:r w:rsidRPr="002E3E25">
              <w:rPr>
                <w:b/>
                <w:color w:val="000000" w:themeColor="text1"/>
                <w:spacing w:val="-5"/>
                <w:sz w:val="26"/>
              </w:rPr>
              <w:t>STT</w:t>
            </w:r>
          </w:p>
        </w:tc>
        <w:tc>
          <w:tcPr>
            <w:tcW w:w="5283" w:type="dxa"/>
            <w:vMerge w:val="restart"/>
            <w:vAlign w:val="center"/>
          </w:tcPr>
          <w:p w14:paraId="0958EFCE" w14:textId="77777777" w:rsidR="002E3E25" w:rsidRPr="002E3E25" w:rsidRDefault="002E3E25" w:rsidP="003E43BA">
            <w:pPr>
              <w:pStyle w:val="TableParagraph"/>
              <w:ind w:right="-2"/>
              <w:jc w:val="center"/>
              <w:rPr>
                <w:color w:val="000000" w:themeColor="text1"/>
                <w:sz w:val="26"/>
              </w:rPr>
            </w:pPr>
          </w:p>
          <w:p w14:paraId="33F46C22"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Nội</w:t>
            </w:r>
            <w:r w:rsidRPr="002E3E25">
              <w:rPr>
                <w:b/>
                <w:color w:val="000000" w:themeColor="text1"/>
                <w:spacing w:val="-7"/>
                <w:sz w:val="26"/>
              </w:rPr>
              <w:t xml:space="preserve"> </w:t>
            </w:r>
            <w:r w:rsidRPr="002E3E25">
              <w:rPr>
                <w:b/>
                <w:color w:val="000000" w:themeColor="text1"/>
                <w:sz w:val="26"/>
              </w:rPr>
              <w:t>dung</w:t>
            </w:r>
            <w:r w:rsidRPr="002E3E25">
              <w:rPr>
                <w:b/>
                <w:color w:val="000000" w:themeColor="text1"/>
                <w:spacing w:val="-6"/>
                <w:sz w:val="26"/>
              </w:rPr>
              <w:t xml:space="preserve"> </w:t>
            </w:r>
            <w:r w:rsidRPr="002E3E25">
              <w:rPr>
                <w:b/>
                <w:color w:val="000000" w:themeColor="text1"/>
                <w:sz w:val="26"/>
              </w:rPr>
              <w:t>công</w:t>
            </w:r>
            <w:r w:rsidRPr="002E3E25">
              <w:rPr>
                <w:b/>
                <w:color w:val="000000" w:themeColor="text1"/>
                <w:spacing w:val="-4"/>
                <w:sz w:val="26"/>
              </w:rPr>
              <w:t xml:space="preserve"> việc</w:t>
            </w:r>
          </w:p>
        </w:tc>
        <w:tc>
          <w:tcPr>
            <w:tcW w:w="3260" w:type="dxa"/>
            <w:gridSpan w:val="2"/>
            <w:vAlign w:val="center"/>
          </w:tcPr>
          <w:p w14:paraId="42E513F7" w14:textId="77777777" w:rsidR="002E3E25" w:rsidRPr="002E3E25" w:rsidRDefault="002E3E25" w:rsidP="003E43BA">
            <w:pPr>
              <w:pStyle w:val="TableParagraph"/>
              <w:spacing w:before="62"/>
              <w:ind w:right="-2"/>
              <w:jc w:val="center"/>
              <w:rPr>
                <w:b/>
                <w:color w:val="000000" w:themeColor="text1"/>
                <w:sz w:val="25"/>
                <w:szCs w:val="25"/>
              </w:rPr>
            </w:pPr>
            <w:r w:rsidRPr="002E3E25">
              <w:rPr>
                <w:b/>
                <w:color w:val="000000" w:themeColor="text1"/>
                <w:sz w:val="25"/>
                <w:szCs w:val="25"/>
              </w:rPr>
              <w:t>Cơ</w:t>
            </w:r>
            <w:r w:rsidRPr="002E3E25">
              <w:rPr>
                <w:b/>
                <w:color w:val="000000" w:themeColor="text1"/>
                <w:spacing w:val="-5"/>
                <w:sz w:val="25"/>
                <w:szCs w:val="25"/>
              </w:rPr>
              <w:t xml:space="preserve"> cấu</w:t>
            </w:r>
          </w:p>
          <w:p w14:paraId="693BCCBC" w14:textId="77777777" w:rsidR="002E3E25" w:rsidRPr="002E3E25" w:rsidRDefault="002E3E25" w:rsidP="003E43BA">
            <w:pPr>
              <w:pStyle w:val="TableParagraph"/>
              <w:spacing w:before="1"/>
              <w:ind w:right="-2"/>
              <w:jc w:val="center"/>
              <w:rPr>
                <w:i/>
                <w:color w:val="000000" w:themeColor="text1"/>
                <w:sz w:val="26"/>
              </w:rPr>
            </w:pPr>
            <w:r w:rsidRPr="002E3E25">
              <w:rPr>
                <w:color w:val="000000" w:themeColor="text1"/>
                <w:spacing w:val="-5"/>
                <w:sz w:val="25"/>
                <w:szCs w:val="25"/>
              </w:rPr>
              <w:t>(%)</w:t>
            </w:r>
          </w:p>
        </w:tc>
      </w:tr>
      <w:tr w:rsidR="002E3E25" w:rsidRPr="002E3E25" w14:paraId="620FAB6A" w14:textId="77777777" w:rsidTr="00A72FE1">
        <w:trPr>
          <w:trHeight w:val="609"/>
        </w:trPr>
        <w:tc>
          <w:tcPr>
            <w:tcW w:w="813" w:type="dxa"/>
            <w:vMerge/>
            <w:tcBorders>
              <w:top w:val="nil"/>
            </w:tcBorders>
            <w:vAlign w:val="center"/>
          </w:tcPr>
          <w:p w14:paraId="0CCAC398" w14:textId="77777777" w:rsidR="002E3E25" w:rsidRPr="002E3E25" w:rsidRDefault="002E3E25" w:rsidP="003E43BA">
            <w:pPr>
              <w:ind w:right="-2"/>
              <w:jc w:val="center"/>
              <w:rPr>
                <w:rFonts w:ascii="Times New Roman" w:hAnsi="Times New Roman"/>
                <w:color w:val="000000" w:themeColor="text1"/>
                <w:sz w:val="2"/>
                <w:szCs w:val="2"/>
              </w:rPr>
            </w:pPr>
          </w:p>
        </w:tc>
        <w:tc>
          <w:tcPr>
            <w:tcW w:w="5283" w:type="dxa"/>
            <w:vMerge/>
            <w:tcBorders>
              <w:top w:val="nil"/>
            </w:tcBorders>
            <w:vAlign w:val="center"/>
          </w:tcPr>
          <w:p w14:paraId="59BE488D" w14:textId="77777777" w:rsidR="002E3E25" w:rsidRPr="002E3E25" w:rsidRDefault="002E3E25" w:rsidP="003E43BA">
            <w:pPr>
              <w:ind w:right="-2"/>
              <w:jc w:val="center"/>
              <w:rPr>
                <w:rFonts w:ascii="Times New Roman" w:hAnsi="Times New Roman"/>
                <w:color w:val="000000" w:themeColor="text1"/>
                <w:sz w:val="2"/>
                <w:szCs w:val="2"/>
              </w:rPr>
            </w:pPr>
          </w:p>
        </w:tc>
        <w:tc>
          <w:tcPr>
            <w:tcW w:w="1701" w:type="dxa"/>
          </w:tcPr>
          <w:p w14:paraId="73F23B1C" w14:textId="77777777" w:rsidR="002E3E25" w:rsidRPr="002E3E25" w:rsidRDefault="002E3E25" w:rsidP="00A72FE1">
            <w:pPr>
              <w:pStyle w:val="TableParagraph"/>
              <w:spacing w:before="103"/>
              <w:ind w:right="-2"/>
              <w:jc w:val="center"/>
              <w:rPr>
                <w:color w:val="000000" w:themeColor="text1"/>
                <w:sz w:val="26"/>
              </w:rPr>
            </w:pPr>
            <w:r w:rsidRPr="002E3E25">
              <w:rPr>
                <w:color w:val="000000" w:themeColor="text1"/>
                <w:spacing w:val="-4"/>
                <w:sz w:val="26"/>
              </w:rPr>
              <w:t xml:space="preserve">Nội </w:t>
            </w:r>
            <w:r w:rsidRPr="002E3E25">
              <w:rPr>
                <w:color w:val="000000" w:themeColor="text1"/>
                <w:spacing w:val="-2"/>
                <w:sz w:val="26"/>
              </w:rPr>
              <w:t>nghiệp</w:t>
            </w:r>
          </w:p>
        </w:tc>
        <w:tc>
          <w:tcPr>
            <w:tcW w:w="1559" w:type="dxa"/>
          </w:tcPr>
          <w:p w14:paraId="2ED2A4F9" w14:textId="77777777" w:rsidR="002E3E25" w:rsidRPr="002E3E25" w:rsidRDefault="002E3E25" w:rsidP="00A72FE1">
            <w:pPr>
              <w:pStyle w:val="TableParagraph"/>
              <w:spacing w:before="103"/>
              <w:ind w:right="-2"/>
              <w:jc w:val="center"/>
              <w:rPr>
                <w:color w:val="000000" w:themeColor="text1"/>
                <w:sz w:val="26"/>
              </w:rPr>
            </w:pPr>
            <w:r w:rsidRPr="002E3E25">
              <w:rPr>
                <w:color w:val="000000" w:themeColor="text1"/>
                <w:spacing w:val="-2"/>
                <w:sz w:val="26"/>
              </w:rPr>
              <w:t>Ngoại nghiệp</w:t>
            </w:r>
          </w:p>
        </w:tc>
      </w:tr>
      <w:tr w:rsidR="002E3E25" w:rsidRPr="002E3E25" w14:paraId="14AD14F2" w14:textId="77777777" w:rsidTr="003E43BA">
        <w:trPr>
          <w:trHeight w:val="284"/>
        </w:trPr>
        <w:tc>
          <w:tcPr>
            <w:tcW w:w="813" w:type="dxa"/>
            <w:vAlign w:val="center"/>
          </w:tcPr>
          <w:p w14:paraId="0E2FDBE0" w14:textId="77777777" w:rsidR="002E3E25" w:rsidRPr="002E3E25" w:rsidRDefault="002E3E25" w:rsidP="003E43BA">
            <w:pPr>
              <w:pStyle w:val="TableParagraph"/>
              <w:spacing w:before="62"/>
              <w:ind w:right="-2"/>
              <w:jc w:val="center"/>
              <w:rPr>
                <w:color w:val="000000" w:themeColor="text1"/>
                <w:sz w:val="26"/>
              </w:rPr>
            </w:pPr>
            <w:r w:rsidRPr="002E3E25">
              <w:rPr>
                <w:color w:val="000000" w:themeColor="text1"/>
                <w:sz w:val="26"/>
              </w:rPr>
              <w:t>1</w:t>
            </w:r>
          </w:p>
        </w:tc>
        <w:tc>
          <w:tcPr>
            <w:tcW w:w="5283" w:type="dxa"/>
            <w:vAlign w:val="center"/>
          </w:tcPr>
          <w:p w14:paraId="5D12D619" w14:textId="77777777" w:rsidR="002E3E25" w:rsidRPr="002E3E25" w:rsidRDefault="002E3E25" w:rsidP="003E43BA">
            <w:pPr>
              <w:pStyle w:val="TableParagraph"/>
              <w:spacing w:before="62"/>
              <w:ind w:right="-2"/>
              <w:rPr>
                <w:b/>
                <w:color w:val="000000" w:themeColor="text1"/>
                <w:sz w:val="26"/>
              </w:rPr>
            </w:pPr>
            <w:r w:rsidRPr="002E3E25">
              <w:rPr>
                <w:b/>
                <w:color w:val="000000" w:themeColor="text1"/>
                <w:sz w:val="26"/>
              </w:rPr>
              <w:t>Điều</w:t>
            </w:r>
            <w:r w:rsidRPr="002E3E25">
              <w:rPr>
                <w:b/>
                <w:color w:val="000000" w:themeColor="text1"/>
                <w:spacing w:val="-5"/>
                <w:sz w:val="26"/>
              </w:rPr>
              <w:t xml:space="preserve"> </w:t>
            </w:r>
            <w:r w:rsidRPr="002E3E25">
              <w:rPr>
                <w:b/>
                <w:color w:val="000000" w:themeColor="text1"/>
                <w:sz w:val="26"/>
              </w:rPr>
              <w:t>tra,</w:t>
            </w:r>
            <w:r w:rsidRPr="002E3E25">
              <w:rPr>
                <w:b/>
                <w:color w:val="000000" w:themeColor="text1"/>
                <w:spacing w:val="-5"/>
                <w:sz w:val="26"/>
              </w:rPr>
              <w:t xml:space="preserve"> </w:t>
            </w:r>
            <w:r w:rsidRPr="002E3E25">
              <w:rPr>
                <w:b/>
                <w:color w:val="000000" w:themeColor="text1"/>
                <w:sz w:val="26"/>
              </w:rPr>
              <w:t>khảo</w:t>
            </w:r>
            <w:r w:rsidRPr="002E3E25">
              <w:rPr>
                <w:b/>
                <w:color w:val="000000" w:themeColor="text1"/>
                <w:spacing w:val="-5"/>
                <w:sz w:val="26"/>
              </w:rPr>
              <w:t xml:space="preserve"> </w:t>
            </w:r>
            <w:r w:rsidRPr="002E3E25">
              <w:rPr>
                <w:b/>
                <w:color w:val="000000" w:themeColor="text1"/>
                <w:sz w:val="26"/>
              </w:rPr>
              <w:t>sát,</w:t>
            </w:r>
            <w:r w:rsidRPr="002E3E25">
              <w:rPr>
                <w:b/>
                <w:color w:val="000000" w:themeColor="text1"/>
                <w:spacing w:val="-5"/>
                <w:sz w:val="26"/>
              </w:rPr>
              <w:t xml:space="preserve"> </w:t>
            </w:r>
            <w:r w:rsidRPr="002E3E25">
              <w:rPr>
                <w:b/>
                <w:color w:val="000000" w:themeColor="text1"/>
                <w:sz w:val="26"/>
              </w:rPr>
              <w:t>thu</w:t>
            </w:r>
            <w:r w:rsidRPr="002E3E25">
              <w:rPr>
                <w:b/>
                <w:color w:val="000000" w:themeColor="text1"/>
                <w:spacing w:val="-5"/>
                <w:sz w:val="26"/>
              </w:rPr>
              <w:t xml:space="preserve"> </w:t>
            </w:r>
            <w:r w:rsidRPr="002E3E25">
              <w:rPr>
                <w:b/>
                <w:color w:val="000000" w:themeColor="text1"/>
                <w:sz w:val="26"/>
              </w:rPr>
              <w:t>thập</w:t>
            </w:r>
            <w:r w:rsidRPr="002E3E25">
              <w:rPr>
                <w:b/>
                <w:color w:val="000000" w:themeColor="text1"/>
                <w:spacing w:val="-5"/>
                <w:sz w:val="26"/>
              </w:rPr>
              <w:t xml:space="preserve"> </w:t>
            </w:r>
            <w:r w:rsidRPr="002E3E25">
              <w:rPr>
                <w:b/>
                <w:color w:val="000000" w:themeColor="text1"/>
                <w:sz w:val="26"/>
              </w:rPr>
              <w:t>thông</w:t>
            </w:r>
            <w:r w:rsidRPr="002E3E25">
              <w:rPr>
                <w:b/>
                <w:color w:val="000000" w:themeColor="text1"/>
                <w:spacing w:val="-5"/>
                <w:sz w:val="26"/>
              </w:rPr>
              <w:t xml:space="preserve"> tin</w:t>
            </w:r>
          </w:p>
        </w:tc>
        <w:tc>
          <w:tcPr>
            <w:tcW w:w="1701" w:type="dxa"/>
            <w:vAlign w:val="center"/>
          </w:tcPr>
          <w:p w14:paraId="36AC5FFD"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115,62</w:t>
            </w:r>
          </w:p>
        </w:tc>
        <w:tc>
          <w:tcPr>
            <w:tcW w:w="1559" w:type="dxa"/>
            <w:vAlign w:val="center"/>
          </w:tcPr>
          <w:p w14:paraId="0DEB3DC3"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100</w:t>
            </w:r>
          </w:p>
        </w:tc>
      </w:tr>
      <w:tr w:rsidR="002E3E25" w:rsidRPr="002E3E25" w14:paraId="1FEB6B4F" w14:textId="77777777" w:rsidTr="003E43BA">
        <w:trPr>
          <w:trHeight w:val="284"/>
        </w:trPr>
        <w:tc>
          <w:tcPr>
            <w:tcW w:w="813" w:type="dxa"/>
            <w:vAlign w:val="center"/>
          </w:tcPr>
          <w:p w14:paraId="4F0936BE"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1.1</w:t>
            </w:r>
          </w:p>
        </w:tc>
        <w:tc>
          <w:tcPr>
            <w:tcW w:w="5283" w:type="dxa"/>
            <w:vAlign w:val="center"/>
          </w:tcPr>
          <w:p w14:paraId="2F860505" w14:textId="77777777" w:rsidR="002E3E25" w:rsidRPr="002E3E25" w:rsidRDefault="002E3E25" w:rsidP="003E43BA">
            <w:pPr>
              <w:pStyle w:val="TableParagraph"/>
              <w:spacing w:before="62"/>
              <w:ind w:right="-2"/>
              <w:rPr>
                <w:color w:val="000000" w:themeColor="text1"/>
                <w:sz w:val="26"/>
              </w:rPr>
            </w:pPr>
            <w:r w:rsidRPr="002E3E25">
              <w:rPr>
                <w:color w:val="000000" w:themeColor="text1"/>
                <w:sz w:val="26"/>
              </w:rPr>
              <w:t>Điều</w:t>
            </w:r>
            <w:r w:rsidRPr="002E3E25">
              <w:rPr>
                <w:color w:val="000000" w:themeColor="text1"/>
                <w:spacing w:val="-12"/>
                <w:sz w:val="26"/>
              </w:rPr>
              <w:t xml:space="preserve"> </w:t>
            </w:r>
            <w:r w:rsidRPr="002E3E25">
              <w:rPr>
                <w:color w:val="000000" w:themeColor="text1"/>
                <w:sz w:val="26"/>
              </w:rPr>
              <w:t>tra,</w:t>
            </w:r>
            <w:r w:rsidRPr="002E3E25">
              <w:rPr>
                <w:color w:val="000000" w:themeColor="text1"/>
                <w:spacing w:val="-14"/>
                <w:sz w:val="26"/>
              </w:rPr>
              <w:t xml:space="preserve"> </w:t>
            </w:r>
            <w:r w:rsidRPr="002E3E25">
              <w:rPr>
                <w:color w:val="000000" w:themeColor="text1"/>
                <w:sz w:val="26"/>
              </w:rPr>
              <w:t>khảo</w:t>
            </w:r>
            <w:r w:rsidRPr="002E3E25">
              <w:rPr>
                <w:color w:val="000000" w:themeColor="text1"/>
                <w:spacing w:val="-12"/>
                <w:sz w:val="26"/>
              </w:rPr>
              <w:t xml:space="preserve"> </w:t>
            </w:r>
            <w:r w:rsidRPr="002E3E25">
              <w:rPr>
                <w:color w:val="000000" w:themeColor="text1"/>
                <w:sz w:val="26"/>
              </w:rPr>
              <w:t>sát</w:t>
            </w:r>
            <w:r w:rsidRPr="002E3E25">
              <w:rPr>
                <w:color w:val="000000" w:themeColor="text1"/>
                <w:spacing w:val="-14"/>
                <w:sz w:val="26"/>
              </w:rPr>
              <w:t xml:space="preserve"> </w:t>
            </w:r>
            <w:r w:rsidRPr="002E3E25">
              <w:rPr>
                <w:color w:val="000000" w:themeColor="text1"/>
                <w:sz w:val="26"/>
              </w:rPr>
              <w:t>thu</w:t>
            </w:r>
            <w:r w:rsidRPr="002E3E25">
              <w:rPr>
                <w:color w:val="000000" w:themeColor="text1"/>
                <w:spacing w:val="-12"/>
                <w:sz w:val="26"/>
              </w:rPr>
              <w:t xml:space="preserve"> </w:t>
            </w:r>
            <w:r w:rsidRPr="002E3E25">
              <w:rPr>
                <w:color w:val="000000" w:themeColor="text1"/>
                <w:sz w:val="26"/>
              </w:rPr>
              <w:t>thập</w:t>
            </w:r>
            <w:r w:rsidRPr="002E3E25">
              <w:rPr>
                <w:color w:val="000000" w:themeColor="text1"/>
                <w:spacing w:val="-12"/>
                <w:sz w:val="26"/>
              </w:rPr>
              <w:t xml:space="preserve"> </w:t>
            </w:r>
            <w:r w:rsidRPr="002E3E25">
              <w:rPr>
                <w:color w:val="000000" w:themeColor="text1"/>
                <w:sz w:val="26"/>
              </w:rPr>
              <w:t>thông</w:t>
            </w:r>
            <w:r w:rsidRPr="002E3E25">
              <w:rPr>
                <w:color w:val="000000" w:themeColor="text1"/>
                <w:spacing w:val="-12"/>
                <w:sz w:val="26"/>
              </w:rPr>
              <w:t xml:space="preserve"> </w:t>
            </w:r>
            <w:r w:rsidRPr="002E3E25">
              <w:rPr>
                <w:color w:val="000000" w:themeColor="text1"/>
                <w:sz w:val="26"/>
              </w:rPr>
              <w:t>tin</w:t>
            </w:r>
            <w:r w:rsidRPr="002E3E25">
              <w:rPr>
                <w:color w:val="000000" w:themeColor="text1"/>
                <w:spacing w:val="-12"/>
                <w:sz w:val="26"/>
              </w:rPr>
              <w:t xml:space="preserve"> </w:t>
            </w:r>
            <w:r w:rsidRPr="002E3E25">
              <w:rPr>
                <w:color w:val="000000" w:themeColor="text1"/>
                <w:sz w:val="26"/>
              </w:rPr>
              <w:t>về các yếu tố tự nhiên, kinh tế - xã hội, quản lý và sử dụng đất đai ảnh hưởng đến giá đất tại xã, phường, thị trấn</w:t>
            </w:r>
          </w:p>
        </w:tc>
        <w:tc>
          <w:tcPr>
            <w:tcW w:w="1701" w:type="dxa"/>
            <w:vAlign w:val="center"/>
          </w:tcPr>
          <w:p w14:paraId="437B5D2B" w14:textId="77777777" w:rsidR="002E3E25" w:rsidRPr="002E3E25" w:rsidRDefault="002E3E25" w:rsidP="003E43BA">
            <w:pPr>
              <w:pStyle w:val="TableParagraph"/>
              <w:ind w:right="-2"/>
              <w:jc w:val="center"/>
              <w:rPr>
                <w:color w:val="000000" w:themeColor="text1"/>
                <w:sz w:val="26"/>
              </w:rPr>
            </w:pPr>
          </w:p>
          <w:p w14:paraId="6EB217FB"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50,76</w:t>
            </w:r>
          </w:p>
        </w:tc>
        <w:tc>
          <w:tcPr>
            <w:tcW w:w="1559" w:type="dxa"/>
            <w:vAlign w:val="center"/>
          </w:tcPr>
          <w:p w14:paraId="414EDE76" w14:textId="77777777" w:rsidR="002E3E25" w:rsidRPr="002E3E25" w:rsidRDefault="002E3E25" w:rsidP="003E43BA">
            <w:pPr>
              <w:pStyle w:val="TableParagraph"/>
              <w:ind w:right="-2"/>
              <w:jc w:val="center"/>
              <w:rPr>
                <w:color w:val="000000" w:themeColor="text1"/>
                <w:sz w:val="26"/>
              </w:rPr>
            </w:pPr>
          </w:p>
          <w:p w14:paraId="09B92C76"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100,00</w:t>
            </w:r>
          </w:p>
        </w:tc>
      </w:tr>
      <w:tr w:rsidR="002E3E25" w:rsidRPr="002E3E25" w14:paraId="17F3EE53" w14:textId="77777777" w:rsidTr="003E43BA">
        <w:trPr>
          <w:trHeight w:val="284"/>
        </w:trPr>
        <w:tc>
          <w:tcPr>
            <w:tcW w:w="813" w:type="dxa"/>
            <w:vAlign w:val="center"/>
          </w:tcPr>
          <w:p w14:paraId="25807145"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1.2</w:t>
            </w:r>
          </w:p>
        </w:tc>
        <w:tc>
          <w:tcPr>
            <w:tcW w:w="5283" w:type="dxa"/>
            <w:vAlign w:val="center"/>
          </w:tcPr>
          <w:p w14:paraId="4B86270D" w14:textId="77777777" w:rsidR="002E3E25" w:rsidRPr="002E3E25" w:rsidRDefault="002E3E25" w:rsidP="003E43BA">
            <w:pPr>
              <w:pStyle w:val="TableParagraph"/>
              <w:spacing w:before="62"/>
              <w:ind w:right="-2"/>
              <w:rPr>
                <w:color w:val="000000" w:themeColor="text1"/>
                <w:sz w:val="26"/>
              </w:rPr>
            </w:pPr>
            <w:r w:rsidRPr="002E3E25">
              <w:rPr>
                <w:color w:val="000000" w:themeColor="text1"/>
                <w:sz w:val="26"/>
              </w:rPr>
              <w:t>Điều tra, khảo sát thu thập thông tin đầu vào; Điều tra, khảo sát, thu thập thông tin về các khoản thu nhập, chi phí để xác định giá đất theo phương pháp thu nhập đối với trường hợp không đủ điều kiện áp dụng phương pháp so sánh nhưng xác định được</w:t>
            </w:r>
            <w:r w:rsidRPr="002E3E25">
              <w:rPr>
                <w:color w:val="000000" w:themeColor="text1"/>
                <w:spacing w:val="40"/>
                <w:sz w:val="26"/>
              </w:rPr>
              <w:t xml:space="preserve"> </w:t>
            </w:r>
            <w:r w:rsidRPr="002E3E25">
              <w:rPr>
                <w:color w:val="000000" w:themeColor="text1"/>
                <w:sz w:val="26"/>
              </w:rPr>
              <w:t>các khoản thu nhập, chi phí từ việc sử dụng đất theo mục đích sử dụng đất</w:t>
            </w:r>
          </w:p>
        </w:tc>
        <w:tc>
          <w:tcPr>
            <w:tcW w:w="1701" w:type="dxa"/>
            <w:vAlign w:val="center"/>
          </w:tcPr>
          <w:p w14:paraId="74950665" w14:textId="77777777" w:rsidR="002E3E25" w:rsidRPr="002E3E25" w:rsidRDefault="002E3E25" w:rsidP="003E43BA">
            <w:pPr>
              <w:pStyle w:val="TableParagraph"/>
              <w:ind w:right="-2"/>
              <w:jc w:val="center"/>
              <w:rPr>
                <w:color w:val="000000" w:themeColor="text1"/>
                <w:sz w:val="26"/>
              </w:rPr>
            </w:pPr>
          </w:p>
          <w:p w14:paraId="14234761" w14:textId="77777777" w:rsidR="002E3E25" w:rsidRPr="002E3E25" w:rsidRDefault="002E3E25" w:rsidP="003E43BA">
            <w:pPr>
              <w:pStyle w:val="TableParagraph"/>
              <w:ind w:right="-2"/>
              <w:jc w:val="center"/>
              <w:rPr>
                <w:color w:val="000000" w:themeColor="text1"/>
                <w:sz w:val="26"/>
              </w:rPr>
            </w:pPr>
          </w:p>
          <w:p w14:paraId="2876234A"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5,6</w:t>
            </w:r>
          </w:p>
        </w:tc>
        <w:tc>
          <w:tcPr>
            <w:tcW w:w="1559" w:type="dxa"/>
            <w:vAlign w:val="center"/>
          </w:tcPr>
          <w:p w14:paraId="5734998F" w14:textId="77777777" w:rsidR="002E3E25" w:rsidRPr="002E3E25" w:rsidRDefault="002E3E25" w:rsidP="003E43BA">
            <w:pPr>
              <w:pStyle w:val="TableParagraph"/>
              <w:ind w:right="-2"/>
              <w:jc w:val="center"/>
              <w:rPr>
                <w:color w:val="000000" w:themeColor="text1"/>
                <w:sz w:val="26"/>
              </w:rPr>
            </w:pPr>
          </w:p>
        </w:tc>
      </w:tr>
      <w:tr w:rsidR="002E3E25" w:rsidRPr="002E3E25" w14:paraId="2908DC1F" w14:textId="77777777" w:rsidTr="003E43BA">
        <w:trPr>
          <w:trHeight w:val="284"/>
        </w:trPr>
        <w:tc>
          <w:tcPr>
            <w:tcW w:w="813" w:type="dxa"/>
            <w:vAlign w:val="center"/>
          </w:tcPr>
          <w:p w14:paraId="040AA4CC"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1.3</w:t>
            </w:r>
          </w:p>
        </w:tc>
        <w:tc>
          <w:tcPr>
            <w:tcW w:w="5283" w:type="dxa"/>
            <w:vAlign w:val="center"/>
          </w:tcPr>
          <w:p w14:paraId="2760D3E4" w14:textId="77777777" w:rsidR="002E3E25" w:rsidRPr="002E3E25" w:rsidRDefault="002E3E25" w:rsidP="003E43BA">
            <w:pPr>
              <w:pStyle w:val="TableParagraph"/>
              <w:spacing w:before="62"/>
              <w:ind w:right="-2"/>
              <w:rPr>
                <w:color w:val="000000" w:themeColor="text1"/>
                <w:sz w:val="26"/>
              </w:rPr>
            </w:pPr>
            <w:r w:rsidRPr="002E3E25">
              <w:rPr>
                <w:color w:val="000000" w:themeColor="text1"/>
                <w:sz w:val="26"/>
              </w:rPr>
              <w:t>Xác  định loại đất trong  xây dựng  bảng giá đất</w:t>
            </w:r>
          </w:p>
        </w:tc>
        <w:tc>
          <w:tcPr>
            <w:tcW w:w="1701" w:type="dxa"/>
            <w:vAlign w:val="center"/>
          </w:tcPr>
          <w:p w14:paraId="48ADAAFE"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1,00</w:t>
            </w:r>
          </w:p>
        </w:tc>
        <w:tc>
          <w:tcPr>
            <w:tcW w:w="1559" w:type="dxa"/>
            <w:vAlign w:val="center"/>
          </w:tcPr>
          <w:p w14:paraId="4985B1F5" w14:textId="77777777" w:rsidR="002E3E25" w:rsidRPr="002E3E25" w:rsidRDefault="002E3E25" w:rsidP="003E43BA">
            <w:pPr>
              <w:pStyle w:val="TableParagraph"/>
              <w:ind w:right="-2"/>
              <w:jc w:val="center"/>
              <w:rPr>
                <w:color w:val="000000" w:themeColor="text1"/>
                <w:sz w:val="26"/>
              </w:rPr>
            </w:pPr>
          </w:p>
        </w:tc>
      </w:tr>
      <w:tr w:rsidR="002E3E25" w:rsidRPr="002E3E25" w14:paraId="229158AE" w14:textId="77777777" w:rsidTr="003E43BA">
        <w:trPr>
          <w:trHeight w:val="284"/>
        </w:trPr>
        <w:tc>
          <w:tcPr>
            <w:tcW w:w="813" w:type="dxa"/>
            <w:vAlign w:val="center"/>
          </w:tcPr>
          <w:p w14:paraId="53F15C1D" w14:textId="77777777" w:rsidR="002E3E25" w:rsidRPr="002E3E25" w:rsidRDefault="002E3E25" w:rsidP="003E43BA">
            <w:pPr>
              <w:pStyle w:val="TableParagraph"/>
              <w:spacing w:before="211"/>
              <w:ind w:right="-2"/>
              <w:jc w:val="center"/>
              <w:rPr>
                <w:color w:val="000000" w:themeColor="text1"/>
                <w:sz w:val="26"/>
              </w:rPr>
            </w:pPr>
          </w:p>
          <w:p w14:paraId="6D67AFFB" w14:textId="77777777" w:rsidR="002E3E25" w:rsidRPr="002E3E25" w:rsidRDefault="002E3E25" w:rsidP="003E43BA">
            <w:pPr>
              <w:pStyle w:val="TableParagraph"/>
              <w:ind w:right="-2"/>
              <w:jc w:val="center"/>
              <w:rPr>
                <w:color w:val="000000" w:themeColor="text1"/>
                <w:sz w:val="26"/>
              </w:rPr>
            </w:pPr>
            <w:r w:rsidRPr="002E3E25">
              <w:rPr>
                <w:color w:val="000000" w:themeColor="text1"/>
                <w:spacing w:val="-5"/>
                <w:sz w:val="26"/>
              </w:rPr>
              <w:t>1.4</w:t>
            </w:r>
          </w:p>
        </w:tc>
        <w:tc>
          <w:tcPr>
            <w:tcW w:w="5283" w:type="dxa"/>
            <w:vAlign w:val="center"/>
          </w:tcPr>
          <w:p w14:paraId="3DD71C28"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Xác định khu vực trong xây dựng bảng giá đất theo khu vực, vị trí đất</w:t>
            </w:r>
          </w:p>
        </w:tc>
        <w:tc>
          <w:tcPr>
            <w:tcW w:w="1701" w:type="dxa"/>
            <w:vAlign w:val="center"/>
          </w:tcPr>
          <w:p w14:paraId="005FFAA2" w14:textId="77777777" w:rsidR="002E3E25" w:rsidRPr="002E3E25" w:rsidRDefault="002E3E25" w:rsidP="003E43BA">
            <w:pPr>
              <w:pStyle w:val="TableParagraph"/>
              <w:spacing w:before="211"/>
              <w:ind w:right="-2"/>
              <w:jc w:val="center"/>
              <w:rPr>
                <w:color w:val="000000" w:themeColor="text1"/>
                <w:sz w:val="26"/>
              </w:rPr>
            </w:pPr>
            <w:r w:rsidRPr="002E3E25">
              <w:rPr>
                <w:color w:val="000000" w:themeColor="text1"/>
                <w:sz w:val="26"/>
              </w:rPr>
              <w:t>1,00</w:t>
            </w:r>
          </w:p>
        </w:tc>
        <w:tc>
          <w:tcPr>
            <w:tcW w:w="1559" w:type="dxa"/>
            <w:vAlign w:val="center"/>
          </w:tcPr>
          <w:p w14:paraId="7D1ED2FE" w14:textId="77777777" w:rsidR="002E3E25" w:rsidRPr="002E3E25" w:rsidRDefault="002E3E25" w:rsidP="003E43BA">
            <w:pPr>
              <w:pStyle w:val="TableParagraph"/>
              <w:ind w:right="-2"/>
              <w:jc w:val="center"/>
              <w:rPr>
                <w:color w:val="000000" w:themeColor="text1"/>
                <w:sz w:val="24"/>
              </w:rPr>
            </w:pPr>
          </w:p>
        </w:tc>
      </w:tr>
      <w:tr w:rsidR="002E3E25" w:rsidRPr="002E3E25" w14:paraId="4AF66869" w14:textId="77777777" w:rsidTr="003E43BA">
        <w:trPr>
          <w:trHeight w:val="284"/>
        </w:trPr>
        <w:tc>
          <w:tcPr>
            <w:tcW w:w="813" w:type="dxa"/>
            <w:vAlign w:val="center"/>
          </w:tcPr>
          <w:p w14:paraId="3D03DD8F" w14:textId="77777777" w:rsidR="002E3E25" w:rsidRPr="002E3E25" w:rsidRDefault="002E3E25" w:rsidP="003E43BA">
            <w:pPr>
              <w:pStyle w:val="TableParagraph"/>
              <w:spacing w:before="211"/>
              <w:ind w:right="-2"/>
              <w:jc w:val="center"/>
              <w:rPr>
                <w:color w:val="000000" w:themeColor="text1"/>
                <w:sz w:val="26"/>
              </w:rPr>
            </w:pPr>
            <w:r w:rsidRPr="002E3E25">
              <w:rPr>
                <w:color w:val="000000" w:themeColor="text1"/>
                <w:sz w:val="26"/>
              </w:rPr>
              <w:t>1.5</w:t>
            </w:r>
          </w:p>
        </w:tc>
        <w:tc>
          <w:tcPr>
            <w:tcW w:w="5283" w:type="dxa"/>
            <w:vAlign w:val="center"/>
          </w:tcPr>
          <w:p w14:paraId="58578253"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Xác  định vị trí trong  xây dựng  bảng giá đất</w:t>
            </w:r>
          </w:p>
        </w:tc>
        <w:tc>
          <w:tcPr>
            <w:tcW w:w="1701" w:type="dxa"/>
            <w:vAlign w:val="center"/>
          </w:tcPr>
          <w:p w14:paraId="302FA004"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1,00</w:t>
            </w:r>
          </w:p>
        </w:tc>
        <w:tc>
          <w:tcPr>
            <w:tcW w:w="1559" w:type="dxa"/>
            <w:vAlign w:val="center"/>
          </w:tcPr>
          <w:p w14:paraId="2E1A8894" w14:textId="77777777" w:rsidR="002E3E25" w:rsidRPr="002E3E25" w:rsidRDefault="002E3E25" w:rsidP="003E43BA">
            <w:pPr>
              <w:pStyle w:val="TableParagraph"/>
              <w:ind w:right="-2"/>
              <w:jc w:val="center"/>
              <w:rPr>
                <w:color w:val="000000" w:themeColor="text1"/>
                <w:sz w:val="24"/>
              </w:rPr>
            </w:pPr>
          </w:p>
        </w:tc>
      </w:tr>
      <w:tr w:rsidR="002E3E25" w:rsidRPr="002E3E25" w14:paraId="4D78047B" w14:textId="77777777" w:rsidTr="003E43BA">
        <w:trPr>
          <w:trHeight w:val="284"/>
        </w:trPr>
        <w:tc>
          <w:tcPr>
            <w:tcW w:w="813" w:type="dxa"/>
            <w:vAlign w:val="center"/>
          </w:tcPr>
          <w:p w14:paraId="6A106B65" w14:textId="77777777" w:rsidR="002E3E25" w:rsidRPr="002E3E25" w:rsidRDefault="002E3E25" w:rsidP="003E43BA">
            <w:pPr>
              <w:pStyle w:val="TableParagraph"/>
              <w:spacing w:before="210"/>
              <w:ind w:right="-2"/>
              <w:jc w:val="center"/>
              <w:rPr>
                <w:color w:val="000000" w:themeColor="text1"/>
                <w:sz w:val="26"/>
              </w:rPr>
            </w:pPr>
            <w:r w:rsidRPr="002E3E25">
              <w:rPr>
                <w:color w:val="000000" w:themeColor="text1"/>
                <w:spacing w:val="-5"/>
                <w:sz w:val="26"/>
              </w:rPr>
              <w:t>1.6</w:t>
            </w:r>
          </w:p>
        </w:tc>
        <w:tc>
          <w:tcPr>
            <w:tcW w:w="5283" w:type="dxa"/>
            <w:vAlign w:val="center"/>
          </w:tcPr>
          <w:p w14:paraId="12F4E713"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Kiểm tra, rà soát và phân loại toàn bộ phiếu thu thập thông tin</w:t>
            </w:r>
          </w:p>
        </w:tc>
        <w:tc>
          <w:tcPr>
            <w:tcW w:w="1701" w:type="dxa"/>
            <w:vAlign w:val="center"/>
          </w:tcPr>
          <w:p w14:paraId="58516E29"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11,28</w:t>
            </w:r>
          </w:p>
        </w:tc>
        <w:tc>
          <w:tcPr>
            <w:tcW w:w="1559" w:type="dxa"/>
            <w:vAlign w:val="center"/>
          </w:tcPr>
          <w:p w14:paraId="46FC05D1" w14:textId="77777777" w:rsidR="002E3E25" w:rsidRPr="002E3E25" w:rsidRDefault="002E3E25" w:rsidP="003E43BA">
            <w:pPr>
              <w:pStyle w:val="TableParagraph"/>
              <w:ind w:right="-2"/>
              <w:jc w:val="center"/>
              <w:rPr>
                <w:color w:val="000000" w:themeColor="text1"/>
                <w:sz w:val="24"/>
              </w:rPr>
            </w:pPr>
          </w:p>
        </w:tc>
      </w:tr>
      <w:tr w:rsidR="002E3E25" w:rsidRPr="002E3E25" w14:paraId="656DD1F8" w14:textId="77777777" w:rsidTr="003E43BA">
        <w:trPr>
          <w:trHeight w:val="284"/>
        </w:trPr>
        <w:tc>
          <w:tcPr>
            <w:tcW w:w="813" w:type="dxa"/>
            <w:vAlign w:val="center"/>
          </w:tcPr>
          <w:p w14:paraId="1050CF8F" w14:textId="77777777" w:rsidR="002E3E25" w:rsidRPr="002E3E25" w:rsidRDefault="002E3E25" w:rsidP="003E43BA">
            <w:pPr>
              <w:pStyle w:val="TableParagraph"/>
              <w:spacing w:before="210"/>
              <w:ind w:right="-2"/>
              <w:jc w:val="center"/>
              <w:rPr>
                <w:color w:val="000000" w:themeColor="text1"/>
                <w:spacing w:val="-5"/>
                <w:sz w:val="26"/>
              </w:rPr>
            </w:pPr>
            <w:r w:rsidRPr="002E3E25">
              <w:rPr>
                <w:color w:val="000000" w:themeColor="text1"/>
                <w:spacing w:val="-5"/>
                <w:sz w:val="26"/>
              </w:rPr>
              <w:t>1.7</w:t>
            </w:r>
          </w:p>
        </w:tc>
        <w:tc>
          <w:tcPr>
            <w:tcW w:w="5283" w:type="dxa"/>
            <w:vAlign w:val="center"/>
          </w:tcPr>
          <w:p w14:paraId="07375182"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Xác định mức giá của các vị trí đất</w:t>
            </w:r>
          </w:p>
        </w:tc>
        <w:tc>
          <w:tcPr>
            <w:tcW w:w="1701" w:type="dxa"/>
            <w:vAlign w:val="center"/>
          </w:tcPr>
          <w:p w14:paraId="703E9050" w14:textId="77777777" w:rsidR="002E3E25" w:rsidRPr="002E3E25" w:rsidRDefault="002E3E25" w:rsidP="003E43BA">
            <w:pPr>
              <w:pStyle w:val="TableParagraph"/>
              <w:spacing w:before="59"/>
              <w:ind w:right="-2"/>
              <w:jc w:val="center"/>
              <w:rPr>
                <w:color w:val="000000" w:themeColor="text1"/>
                <w:sz w:val="26"/>
              </w:rPr>
            </w:pPr>
            <w:r w:rsidRPr="002E3E25">
              <w:rPr>
                <w:color w:val="000000" w:themeColor="text1"/>
                <w:sz w:val="26"/>
              </w:rPr>
              <w:t>5,64</w:t>
            </w:r>
          </w:p>
        </w:tc>
        <w:tc>
          <w:tcPr>
            <w:tcW w:w="1559" w:type="dxa"/>
            <w:vAlign w:val="center"/>
          </w:tcPr>
          <w:p w14:paraId="2B332DB9" w14:textId="77777777" w:rsidR="002E3E25" w:rsidRPr="002E3E25" w:rsidRDefault="002E3E25" w:rsidP="003E43BA">
            <w:pPr>
              <w:pStyle w:val="TableParagraph"/>
              <w:ind w:right="-2"/>
              <w:jc w:val="center"/>
              <w:rPr>
                <w:color w:val="000000" w:themeColor="text1"/>
                <w:sz w:val="24"/>
              </w:rPr>
            </w:pPr>
          </w:p>
        </w:tc>
      </w:tr>
      <w:tr w:rsidR="002E3E25" w:rsidRPr="002E3E25" w14:paraId="0E9D58AD" w14:textId="77777777" w:rsidTr="003E43BA">
        <w:trPr>
          <w:trHeight w:val="284"/>
        </w:trPr>
        <w:tc>
          <w:tcPr>
            <w:tcW w:w="813" w:type="dxa"/>
            <w:vAlign w:val="center"/>
          </w:tcPr>
          <w:p w14:paraId="411D0709" w14:textId="77777777" w:rsidR="002E3E25" w:rsidRPr="002E3E25" w:rsidRDefault="002E3E25" w:rsidP="003E43BA">
            <w:pPr>
              <w:pStyle w:val="TableParagraph"/>
              <w:spacing w:before="210"/>
              <w:ind w:right="-2"/>
              <w:jc w:val="center"/>
              <w:rPr>
                <w:color w:val="000000" w:themeColor="text1"/>
                <w:spacing w:val="-5"/>
                <w:sz w:val="26"/>
              </w:rPr>
            </w:pPr>
            <w:r w:rsidRPr="002E3E25">
              <w:rPr>
                <w:color w:val="000000" w:themeColor="text1"/>
                <w:spacing w:val="-5"/>
                <w:sz w:val="26"/>
              </w:rPr>
              <w:t>1.8</w:t>
            </w:r>
          </w:p>
        </w:tc>
        <w:tc>
          <w:tcPr>
            <w:tcW w:w="5283" w:type="dxa"/>
            <w:vAlign w:val="center"/>
          </w:tcPr>
          <w:p w14:paraId="11A3CC59"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Thống</w:t>
            </w:r>
            <w:r w:rsidRPr="002E3E25">
              <w:rPr>
                <w:color w:val="000000" w:themeColor="text1"/>
                <w:spacing w:val="80"/>
                <w:sz w:val="26"/>
              </w:rPr>
              <w:t xml:space="preserve"> </w:t>
            </w:r>
            <w:r w:rsidRPr="002E3E25">
              <w:rPr>
                <w:color w:val="000000" w:themeColor="text1"/>
                <w:sz w:val="26"/>
              </w:rPr>
              <w:t>kê</w:t>
            </w:r>
            <w:r w:rsidRPr="002E3E25">
              <w:rPr>
                <w:color w:val="000000" w:themeColor="text1"/>
                <w:spacing w:val="80"/>
                <w:sz w:val="26"/>
              </w:rPr>
              <w:t xml:space="preserve"> </w:t>
            </w:r>
            <w:r w:rsidRPr="002E3E25">
              <w:rPr>
                <w:color w:val="000000" w:themeColor="text1"/>
                <w:sz w:val="26"/>
              </w:rPr>
              <w:t>giá</w:t>
            </w:r>
            <w:r w:rsidRPr="002E3E25">
              <w:rPr>
                <w:color w:val="000000" w:themeColor="text1"/>
                <w:spacing w:val="80"/>
                <w:sz w:val="26"/>
              </w:rPr>
              <w:t xml:space="preserve"> </w:t>
            </w:r>
            <w:r w:rsidRPr="002E3E25">
              <w:rPr>
                <w:color w:val="000000" w:themeColor="text1"/>
                <w:sz w:val="26"/>
              </w:rPr>
              <w:t>đất</w:t>
            </w:r>
            <w:r w:rsidRPr="002E3E25">
              <w:rPr>
                <w:color w:val="000000" w:themeColor="text1"/>
                <w:spacing w:val="80"/>
                <w:sz w:val="26"/>
              </w:rPr>
              <w:t xml:space="preserve"> </w:t>
            </w:r>
            <w:r w:rsidRPr="002E3E25">
              <w:rPr>
                <w:color w:val="000000" w:themeColor="text1"/>
                <w:sz w:val="26"/>
              </w:rPr>
              <w:t>đầu</w:t>
            </w:r>
            <w:r w:rsidRPr="002E3E25">
              <w:rPr>
                <w:color w:val="000000" w:themeColor="text1"/>
                <w:spacing w:val="80"/>
                <w:sz w:val="26"/>
              </w:rPr>
              <w:t xml:space="preserve"> </w:t>
            </w:r>
            <w:r w:rsidRPr="002E3E25">
              <w:rPr>
                <w:color w:val="000000" w:themeColor="text1"/>
                <w:sz w:val="26"/>
              </w:rPr>
              <w:t>vào</w:t>
            </w:r>
            <w:r w:rsidRPr="002E3E25">
              <w:rPr>
                <w:color w:val="000000" w:themeColor="text1"/>
                <w:spacing w:val="80"/>
                <w:sz w:val="26"/>
              </w:rPr>
              <w:t xml:space="preserve"> </w:t>
            </w:r>
            <w:r w:rsidRPr="002E3E25">
              <w:rPr>
                <w:color w:val="000000" w:themeColor="text1"/>
                <w:sz w:val="26"/>
              </w:rPr>
              <w:t>tại</w:t>
            </w:r>
            <w:r w:rsidRPr="002E3E25">
              <w:rPr>
                <w:color w:val="000000" w:themeColor="text1"/>
                <w:spacing w:val="80"/>
                <w:sz w:val="26"/>
              </w:rPr>
              <w:t xml:space="preserve"> </w:t>
            </w:r>
            <w:r w:rsidRPr="002E3E25">
              <w:rPr>
                <w:color w:val="000000" w:themeColor="text1"/>
                <w:sz w:val="26"/>
              </w:rPr>
              <w:t>xã, phường, thị trấn</w:t>
            </w:r>
          </w:p>
        </w:tc>
        <w:tc>
          <w:tcPr>
            <w:tcW w:w="1701" w:type="dxa"/>
            <w:vAlign w:val="center"/>
          </w:tcPr>
          <w:p w14:paraId="53E33145" w14:textId="77777777" w:rsidR="002E3E25" w:rsidRPr="002E3E25" w:rsidRDefault="002E3E25" w:rsidP="003E43BA">
            <w:pPr>
              <w:pStyle w:val="TableParagraph"/>
              <w:spacing w:before="59"/>
              <w:ind w:right="-2"/>
              <w:jc w:val="center"/>
              <w:rPr>
                <w:color w:val="000000" w:themeColor="text1"/>
                <w:sz w:val="26"/>
              </w:rPr>
            </w:pPr>
            <w:r w:rsidRPr="002E3E25">
              <w:rPr>
                <w:color w:val="000000" w:themeColor="text1"/>
                <w:sz w:val="26"/>
              </w:rPr>
              <w:t>5,64</w:t>
            </w:r>
          </w:p>
        </w:tc>
        <w:tc>
          <w:tcPr>
            <w:tcW w:w="1559" w:type="dxa"/>
            <w:vAlign w:val="center"/>
          </w:tcPr>
          <w:p w14:paraId="4DE61415" w14:textId="77777777" w:rsidR="002E3E25" w:rsidRPr="002E3E25" w:rsidRDefault="002E3E25" w:rsidP="003E43BA">
            <w:pPr>
              <w:pStyle w:val="TableParagraph"/>
              <w:ind w:right="-2"/>
              <w:jc w:val="center"/>
              <w:rPr>
                <w:color w:val="000000" w:themeColor="text1"/>
                <w:sz w:val="24"/>
              </w:rPr>
            </w:pPr>
          </w:p>
        </w:tc>
      </w:tr>
      <w:tr w:rsidR="002E3E25" w:rsidRPr="002E3E25" w14:paraId="3F1B8D16" w14:textId="77777777" w:rsidTr="003E43BA">
        <w:trPr>
          <w:trHeight w:val="284"/>
        </w:trPr>
        <w:tc>
          <w:tcPr>
            <w:tcW w:w="813" w:type="dxa"/>
            <w:vAlign w:val="center"/>
          </w:tcPr>
          <w:p w14:paraId="455F9FAB" w14:textId="77777777" w:rsidR="002E3E25" w:rsidRPr="002E3E25" w:rsidRDefault="002E3E25" w:rsidP="003E43BA">
            <w:pPr>
              <w:pStyle w:val="TableParagraph"/>
              <w:spacing w:before="210"/>
              <w:ind w:right="-2"/>
              <w:jc w:val="center"/>
              <w:rPr>
                <w:color w:val="000000" w:themeColor="text1"/>
                <w:spacing w:val="-5"/>
                <w:sz w:val="26"/>
              </w:rPr>
            </w:pPr>
            <w:r w:rsidRPr="002E3E25">
              <w:rPr>
                <w:color w:val="000000" w:themeColor="text1"/>
                <w:spacing w:val="-5"/>
                <w:sz w:val="26"/>
              </w:rPr>
              <w:t>1.9</w:t>
            </w:r>
          </w:p>
        </w:tc>
        <w:tc>
          <w:tcPr>
            <w:tcW w:w="5283" w:type="dxa"/>
            <w:vAlign w:val="center"/>
          </w:tcPr>
          <w:p w14:paraId="007D2D28" w14:textId="77777777" w:rsidR="002E3E25" w:rsidRPr="002E3E25" w:rsidRDefault="002E3E25" w:rsidP="003E43BA">
            <w:pPr>
              <w:pStyle w:val="TableParagraph"/>
              <w:spacing w:before="59"/>
              <w:ind w:right="-2"/>
              <w:rPr>
                <w:color w:val="000000" w:themeColor="text1"/>
                <w:sz w:val="26"/>
              </w:rPr>
            </w:pPr>
            <w:r w:rsidRPr="002E3E25">
              <w:rPr>
                <w:color w:val="000000" w:themeColor="text1"/>
                <w:sz w:val="26"/>
              </w:rPr>
              <w:t>Xây  dựng  báo  cáo  về  tình  hình  và  kết  quả điều tra giá đất tại xã, phường, thị trấn</w:t>
            </w:r>
          </w:p>
        </w:tc>
        <w:tc>
          <w:tcPr>
            <w:tcW w:w="1701" w:type="dxa"/>
            <w:vAlign w:val="center"/>
          </w:tcPr>
          <w:p w14:paraId="5D39F653" w14:textId="77777777" w:rsidR="002E3E25" w:rsidRPr="002E3E25" w:rsidRDefault="002E3E25" w:rsidP="003E43BA">
            <w:pPr>
              <w:pStyle w:val="TableParagraph"/>
              <w:spacing w:before="59"/>
              <w:ind w:right="-2"/>
              <w:jc w:val="center"/>
              <w:rPr>
                <w:color w:val="000000" w:themeColor="text1"/>
                <w:sz w:val="26"/>
              </w:rPr>
            </w:pPr>
            <w:r w:rsidRPr="002E3E25">
              <w:rPr>
                <w:color w:val="000000" w:themeColor="text1"/>
                <w:sz w:val="26"/>
              </w:rPr>
              <w:t>16,92</w:t>
            </w:r>
          </w:p>
        </w:tc>
        <w:tc>
          <w:tcPr>
            <w:tcW w:w="1559" w:type="dxa"/>
            <w:vAlign w:val="center"/>
          </w:tcPr>
          <w:p w14:paraId="13ABC119" w14:textId="77777777" w:rsidR="002E3E25" w:rsidRPr="002E3E25" w:rsidRDefault="002E3E25" w:rsidP="003E43BA">
            <w:pPr>
              <w:pStyle w:val="TableParagraph"/>
              <w:ind w:right="-2"/>
              <w:jc w:val="center"/>
              <w:rPr>
                <w:color w:val="000000" w:themeColor="text1"/>
                <w:sz w:val="24"/>
              </w:rPr>
            </w:pPr>
          </w:p>
        </w:tc>
      </w:tr>
      <w:tr w:rsidR="002E3E25" w:rsidRPr="002E3E25" w14:paraId="540CE201" w14:textId="77777777" w:rsidTr="003E43BA">
        <w:trPr>
          <w:trHeight w:val="284"/>
        </w:trPr>
        <w:tc>
          <w:tcPr>
            <w:tcW w:w="813" w:type="dxa"/>
            <w:vAlign w:val="center"/>
          </w:tcPr>
          <w:p w14:paraId="1F0056E4"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pacing w:val="-10"/>
                <w:sz w:val="26"/>
              </w:rPr>
              <w:t>2</w:t>
            </w:r>
          </w:p>
        </w:tc>
        <w:tc>
          <w:tcPr>
            <w:tcW w:w="5283" w:type="dxa"/>
            <w:vAlign w:val="center"/>
          </w:tcPr>
          <w:p w14:paraId="6B1230C2" w14:textId="77777777" w:rsidR="002E3E25" w:rsidRPr="002E3E25" w:rsidRDefault="002E3E25" w:rsidP="003E43BA">
            <w:pPr>
              <w:pStyle w:val="TableParagraph"/>
              <w:spacing w:before="62"/>
              <w:ind w:right="-2"/>
              <w:rPr>
                <w:b/>
                <w:color w:val="000000" w:themeColor="text1"/>
                <w:sz w:val="26"/>
              </w:rPr>
            </w:pPr>
            <w:r w:rsidRPr="002E3E25">
              <w:rPr>
                <w:b/>
                <w:color w:val="000000" w:themeColor="text1"/>
                <w:sz w:val="26"/>
              </w:rPr>
              <w:t>Tổng hợp, hoàn thiện hồ sơ kết quả điều tra, khảo sát, thu thập thông tin tại cấp huyện</w:t>
            </w:r>
          </w:p>
        </w:tc>
        <w:tc>
          <w:tcPr>
            <w:tcW w:w="1701" w:type="dxa"/>
            <w:vAlign w:val="center"/>
          </w:tcPr>
          <w:p w14:paraId="33E56AB4" w14:textId="77777777" w:rsidR="002E3E25" w:rsidRPr="002E3E25" w:rsidRDefault="002E3E25" w:rsidP="003E43BA">
            <w:pPr>
              <w:pStyle w:val="TableParagraph"/>
              <w:ind w:right="-2"/>
              <w:jc w:val="center"/>
              <w:rPr>
                <w:color w:val="000000" w:themeColor="text1"/>
                <w:sz w:val="24"/>
              </w:rPr>
            </w:pPr>
          </w:p>
          <w:p w14:paraId="033B4859" w14:textId="77777777" w:rsidR="002E3E25" w:rsidRPr="002E3E25" w:rsidRDefault="002E3E25" w:rsidP="003E43BA">
            <w:pPr>
              <w:pStyle w:val="TableParagraph"/>
              <w:ind w:right="-2"/>
              <w:jc w:val="center"/>
              <w:rPr>
                <w:b/>
                <w:color w:val="000000" w:themeColor="text1"/>
                <w:sz w:val="24"/>
              </w:rPr>
            </w:pPr>
            <w:r w:rsidRPr="002E3E25">
              <w:rPr>
                <w:b/>
                <w:color w:val="000000" w:themeColor="text1"/>
                <w:sz w:val="24"/>
              </w:rPr>
              <w:t>21</w:t>
            </w:r>
          </w:p>
        </w:tc>
        <w:tc>
          <w:tcPr>
            <w:tcW w:w="1559" w:type="dxa"/>
            <w:vAlign w:val="center"/>
          </w:tcPr>
          <w:p w14:paraId="1453205A" w14:textId="77777777" w:rsidR="002E3E25" w:rsidRPr="002E3E25" w:rsidRDefault="002E3E25" w:rsidP="003E43BA">
            <w:pPr>
              <w:pStyle w:val="TableParagraph"/>
              <w:ind w:right="-2"/>
              <w:jc w:val="center"/>
              <w:rPr>
                <w:color w:val="000000" w:themeColor="text1"/>
                <w:sz w:val="24"/>
              </w:rPr>
            </w:pPr>
          </w:p>
        </w:tc>
      </w:tr>
      <w:tr w:rsidR="002E3E25" w:rsidRPr="002E3E25" w14:paraId="01F857B4" w14:textId="77777777" w:rsidTr="003E43BA">
        <w:trPr>
          <w:trHeight w:val="284"/>
        </w:trPr>
        <w:tc>
          <w:tcPr>
            <w:tcW w:w="813" w:type="dxa"/>
            <w:vAlign w:val="center"/>
          </w:tcPr>
          <w:p w14:paraId="0D4731E2" w14:textId="77777777" w:rsidR="002E3E25" w:rsidRPr="002E3E25" w:rsidRDefault="002E3E25" w:rsidP="003E43BA">
            <w:pPr>
              <w:pStyle w:val="TableParagraph"/>
              <w:spacing w:before="213"/>
              <w:ind w:right="-2"/>
              <w:jc w:val="center"/>
              <w:rPr>
                <w:color w:val="000000" w:themeColor="text1"/>
                <w:sz w:val="26"/>
              </w:rPr>
            </w:pPr>
            <w:r w:rsidRPr="002E3E25">
              <w:rPr>
                <w:color w:val="000000" w:themeColor="text1"/>
                <w:spacing w:val="-5"/>
                <w:sz w:val="26"/>
              </w:rPr>
              <w:t>2.1</w:t>
            </w:r>
          </w:p>
        </w:tc>
        <w:tc>
          <w:tcPr>
            <w:tcW w:w="5283" w:type="dxa"/>
            <w:vAlign w:val="center"/>
          </w:tcPr>
          <w:p w14:paraId="7F5165B1" w14:textId="77777777" w:rsidR="002E3E25" w:rsidRPr="002E3E25" w:rsidRDefault="002E3E25" w:rsidP="003E43BA">
            <w:pPr>
              <w:pStyle w:val="TableParagraph"/>
              <w:spacing w:before="62"/>
              <w:ind w:right="-2"/>
              <w:rPr>
                <w:color w:val="000000" w:themeColor="text1"/>
                <w:sz w:val="26"/>
              </w:rPr>
            </w:pPr>
            <w:r w:rsidRPr="002E3E25">
              <w:rPr>
                <w:color w:val="000000" w:themeColor="text1"/>
                <w:sz w:val="26"/>
              </w:rPr>
              <w:t>Tổng</w:t>
            </w:r>
            <w:r w:rsidRPr="002E3E25">
              <w:rPr>
                <w:color w:val="000000" w:themeColor="text1"/>
                <w:spacing w:val="40"/>
                <w:sz w:val="26"/>
              </w:rPr>
              <w:t xml:space="preserve"> </w:t>
            </w:r>
            <w:r w:rsidRPr="002E3E25">
              <w:rPr>
                <w:color w:val="000000" w:themeColor="text1"/>
                <w:sz w:val="26"/>
              </w:rPr>
              <w:t>hợp</w:t>
            </w:r>
            <w:r w:rsidRPr="002E3E25">
              <w:rPr>
                <w:color w:val="000000" w:themeColor="text1"/>
                <w:spacing w:val="40"/>
                <w:sz w:val="26"/>
              </w:rPr>
              <w:t xml:space="preserve"> </w:t>
            </w:r>
            <w:r w:rsidRPr="002E3E25">
              <w:rPr>
                <w:color w:val="000000" w:themeColor="text1"/>
                <w:sz w:val="26"/>
              </w:rPr>
              <w:t>kết</w:t>
            </w:r>
            <w:r w:rsidRPr="002E3E25">
              <w:rPr>
                <w:color w:val="000000" w:themeColor="text1"/>
                <w:spacing w:val="40"/>
                <w:sz w:val="26"/>
              </w:rPr>
              <w:t xml:space="preserve"> </w:t>
            </w:r>
            <w:r w:rsidRPr="002E3E25">
              <w:rPr>
                <w:color w:val="000000" w:themeColor="text1"/>
                <w:sz w:val="26"/>
              </w:rPr>
              <w:t>quả</w:t>
            </w:r>
            <w:r w:rsidRPr="002E3E25">
              <w:rPr>
                <w:color w:val="000000" w:themeColor="text1"/>
                <w:spacing w:val="40"/>
                <w:sz w:val="26"/>
              </w:rPr>
              <w:t xml:space="preserve"> </w:t>
            </w:r>
            <w:r w:rsidRPr="002E3E25">
              <w:rPr>
                <w:color w:val="000000" w:themeColor="text1"/>
                <w:sz w:val="26"/>
              </w:rPr>
              <w:t>điều</w:t>
            </w:r>
            <w:r w:rsidRPr="002E3E25">
              <w:rPr>
                <w:color w:val="000000" w:themeColor="text1"/>
                <w:spacing w:val="40"/>
                <w:sz w:val="26"/>
              </w:rPr>
              <w:t xml:space="preserve"> </w:t>
            </w:r>
            <w:r w:rsidRPr="002E3E25">
              <w:rPr>
                <w:color w:val="000000" w:themeColor="text1"/>
                <w:sz w:val="26"/>
              </w:rPr>
              <w:t>tra,</w:t>
            </w:r>
            <w:r w:rsidRPr="002E3E25">
              <w:rPr>
                <w:color w:val="000000" w:themeColor="text1"/>
                <w:spacing w:val="40"/>
                <w:sz w:val="26"/>
              </w:rPr>
              <w:t xml:space="preserve"> </w:t>
            </w:r>
            <w:r w:rsidRPr="002E3E25">
              <w:rPr>
                <w:color w:val="000000" w:themeColor="text1"/>
                <w:sz w:val="26"/>
              </w:rPr>
              <w:t>thu</w:t>
            </w:r>
            <w:r w:rsidRPr="002E3E25">
              <w:rPr>
                <w:color w:val="000000" w:themeColor="text1"/>
                <w:spacing w:val="40"/>
                <w:sz w:val="26"/>
              </w:rPr>
              <w:t xml:space="preserve"> </w:t>
            </w:r>
            <w:r w:rsidRPr="002E3E25">
              <w:rPr>
                <w:color w:val="000000" w:themeColor="text1"/>
                <w:sz w:val="26"/>
              </w:rPr>
              <w:t>thập thông tin giá đất tại cấp huyện</w:t>
            </w:r>
          </w:p>
        </w:tc>
        <w:tc>
          <w:tcPr>
            <w:tcW w:w="1701" w:type="dxa"/>
            <w:vAlign w:val="center"/>
          </w:tcPr>
          <w:p w14:paraId="70B73926" w14:textId="77777777" w:rsidR="002E3E25" w:rsidRPr="002E3E25" w:rsidRDefault="002E3E25" w:rsidP="003E43BA">
            <w:pPr>
              <w:pStyle w:val="TableParagraph"/>
              <w:spacing w:before="213"/>
              <w:ind w:right="-2"/>
              <w:jc w:val="center"/>
              <w:rPr>
                <w:color w:val="000000" w:themeColor="text1"/>
                <w:sz w:val="26"/>
              </w:rPr>
            </w:pPr>
            <w:r w:rsidRPr="002E3E25">
              <w:rPr>
                <w:color w:val="000000" w:themeColor="text1"/>
                <w:sz w:val="26"/>
              </w:rPr>
              <w:t>14</w:t>
            </w:r>
          </w:p>
        </w:tc>
        <w:tc>
          <w:tcPr>
            <w:tcW w:w="1559" w:type="dxa"/>
            <w:vAlign w:val="center"/>
          </w:tcPr>
          <w:p w14:paraId="40185EC4" w14:textId="77777777" w:rsidR="002E3E25" w:rsidRPr="002E3E25" w:rsidRDefault="002E3E25" w:rsidP="003E43BA">
            <w:pPr>
              <w:pStyle w:val="TableParagraph"/>
              <w:ind w:right="-2"/>
              <w:jc w:val="center"/>
              <w:rPr>
                <w:color w:val="000000" w:themeColor="text1"/>
                <w:sz w:val="24"/>
              </w:rPr>
            </w:pPr>
          </w:p>
        </w:tc>
      </w:tr>
      <w:tr w:rsidR="002E3E25" w:rsidRPr="002E3E25" w14:paraId="01DD65CC" w14:textId="77777777" w:rsidTr="003E43BA">
        <w:trPr>
          <w:trHeight w:val="284"/>
        </w:trPr>
        <w:tc>
          <w:tcPr>
            <w:tcW w:w="813" w:type="dxa"/>
            <w:vAlign w:val="center"/>
          </w:tcPr>
          <w:p w14:paraId="2F494758"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pacing w:val="-5"/>
                <w:sz w:val="26"/>
              </w:rPr>
              <w:t>2.2</w:t>
            </w:r>
          </w:p>
        </w:tc>
        <w:tc>
          <w:tcPr>
            <w:tcW w:w="5283" w:type="dxa"/>
            <w:vAlign w:val="center"/>
          </w:tcPr>
          <w:p w14:paraId="2942C23B" w14:textId="77777777" w:rsidR="002E3E25" w:rsidRPr="002E3E25" w:rsidRDefault="002E3E25" w:rsidP="003E43BA">
            <w:pPr>
              <w:pStyle w:val="TableParagraph"/>
              <w:spacing w:before="62"/>
              <w:ind w:right="-2"/>
              <w:rPr>
                <w:color w:val="000000" w:themeColor="text1"/>
                <w:sz w:val="26"/>
              </w:rPr>
            </w:pPr>
            <w:r w:rsidRPr="002E3E25">
              <w:rPr>
                <w:color w:val="000000" w:themeColor="text1"/>
                <w:sz w:val="26"/>
              </w:rPr>
              <w:t>Hoàn thiện hồ sơ kết quả điều tra</w:t>
            </w:r>
            <w:r w:rsidRPr="002E3E25">
              <w:rPr>
                <w:color w:val="000000" w:themeColor="text1"/>
                <w:spacing w:val="40"/>
                <w:sz w:val="26"/>
              </w:rPr>
              <w:t xml:space="preserve"> </w:t>
            </w:r>
            <w:r w:rsidRPr="002E3E25">
              <w:rPr>
                <w:color w:val="000000" w:themeColor="text1"/>
                <w:sz w:val="26"/>
              </w:rPr>
              <w:t>khảo sát, thu thập thông tin giá đất tại cấp huyện</w:t>
            </w:r>
          </w:p>
        </w:tc>
        <w:tc>
          <w:tcPr>
            <w:tcW w:w="1701" w:type="dxa"/>
            <w:vAlign w:val="center"/>
          </w:tcPr>
          <w:p w14:paraId="012211F3"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z w:val="26"/>
              </w:rPr>
              <w:t>7</w:t>
            </w:r>
          </w:p>
        </w:tc>
        <w:tc>
          <w:tcPr>
            <w:tcW w:w="1559" w:type="dxa"/>
            <w:vAlign w:val="center"/>
          </w:tcPr>
          <w:p w14:paraId="131759D1" w14:textId="77777777" w:rsidR="002E3E25" w:rsidRPr="002E3E25" w:rsidRDefault="002E3E25" w:rsidP="003E43BA">
            <w:pPr>
              <w:pStyle w:val="TableParagraph"/>
              <w:ind w:right="-2"/>
              <w:jc w:val="center"/>
              <w:rPr>
                <w:color w:val="000000" w:themeColor="text1"/>
                <w:sz w:val="24"/>
              </w:rPr>
            </w:pPr>
          </w:p>
        </w:tc>
      </w:tr>
      <w:tr w:rsidR="002E3E25" w:rsidRPr="002E3E25" w14:paraId="318D803C" w14:textId="77777777" w:rsidTr="003E43BA">
        <w:trPr>
          <w:trHeight w:val="284"/>
        </w:trPr>
        <w:tc>
          <w:tcPr>
            <w:tcW w:w="813" w:type="dxa"/>
            <w:vAlign w:val="center"/>
          </w:tcPr>
          <w:p w14:paraId="2596EAF0"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pacing w:val="-5"/>
                <w:sz w:val="26"/>
              </w:rPr>
              <w:t>3</w:t>
            </w:r>
          </w:p>
        </w:tc>
        <w:tc>
          <w:tcPr>
            <w:tcW w:w="5283" w:type="dxa"/>
            <w:vAlign w:val="center"/>
          </w:tcPr>
          <w:p w14:paraId="29BFAE47" w14:textId="77777777" w:rsidR="002E3E25" w:rsidRPr="002E3E25" w:rsidRDefault="002E3E25" w:rsidP="003E43BA">
            <w:pPr>
              <w:pStyle w:val="TableParagraph"/>
              <w:spacing w:before="62"/>
              <w:ind w:right="-2"/>
              <w:rPr>
                <w:color w:val="000000" w:themeColor="text1"/>
                <w:sz w:val="26"/>
              </w:rPr>
            </w:pPr>
            <w:r w:rsidRPr="002E3E25">
              <w:rPr>
                <w:b/>
                <w:color w:val="000000" w:themeColor="text1"/>
                <w:sz w:val="26"/>
              </w:rPr>
              <w:t>Tổng hợp kết quả điều tra, thu thập thông tin giá đất tại cấp tỉnh</w:t>
            </w:r>
          </w:p>
        </w:tc>
        <w:tc>
          <w:tcPr>
            <w:tcW w:w="1701" w:type="dxa"/>
            <w:vAlign w:val="center"/>
          </w:tcPr>
          <w:p w14:paraId="398DABA7" w14:textId="77777777" w:rsidR="002E3E25" w:rsidRPr="002E3E25" w:rsidRDefault="002E3E25" w:rsidP="003E43BA">
            <w:pPr>
              <w:pStyle w:val="TableParagraph"/>
              <w:spacing w:before="1"/>
              <w:ind w:right="-2"/>
              <w:jc w:val="center"/>
              <w:rPr>
                <w:color w:val="000000" w:themeColor="text1"/>
                <w:spacing w:val="-5"/>
                <w:sz w:val="26"/>
              </w:rPr>
            </w:pPr>
          </w:p>
          <w:p w14:paraId="0AFEFD4D" w14:textId="77777777" w:rsidR="002E3E25" w:rsidRPr="002E3E25" w:rsidRDefault="002E3E25" w:rsidP="003E43BA">
            <w:pPr>
              <w:pStyle w:val="TableParagraph"/>
              <w:spacing w:before="1"/>
              <w:ind w:right="-2"/>
              <w:jc w:val="center"/>
              <w:rPr>
                <w:b/>
                <w:color w:val="000000" w:themeColor="text1"/>
                <w:spacing w:val="-5"/>
                <w:sz w:val="26"/>
              </w:rPr>
            </w:pPr>
            <w:r w:rsidRPr="002E3E25">
              <w:rPr>
                <w:b/>
                <w:color w:val="000000" w:themeColor="text1"/>
                <w:spacing w:val="-5"/>
                <w:sz w:val="26"/>
              </w:rPr>
              <w:t>9</w:t>
            </w:r>
          </w:p>
        </w:tc>
        <w:tc>
          <w:tcPr>
            <w:tcW w:w="1559" w:type="dxa"/>
            <w:vAlign w:val="center"/>
          </w:tcPr>
          <w:p w14:paraId="734823AC" w14:textId="77777777" w:rsidR="002E3E25" w:rsidRPr="002E3E25" w:rsidRDefault="002E3E25" w:rsidP="003E43BA">
            <w:pPr>
              <w:pStyle w:val="TableParagraph"/>
              <w:ind w:right="-2"/>
              <w:jc w:val="center"/>
              <w:rPr>
                <w:color w:val="000000" w:themeColor="text1"/>
                <w:sz w:val="24"/>
              </w:rPr>
            </w:pPr>
          </w:p>
        </w:tc>
      </w:tr>
      <w:tr w:rsidR="002E3E25" w:rsidRPr="002E3E25" w14:paraId="265B16AB" w14:textId="77777777" w:rsidTr="003E43BA">
        <w:trPr>
          <w:trHeight w:val="284"/>
        </w:trPr>
        <w:tc>
          <w:tcPr>
            <w:tcW w:w="813" w:type="dxa"/>
            <w:vAlign w:val="center"/>
          </w:tcPr>
          <w:p w14:paraId="1C7D564A" w14:textId="77777777" w:rsidR="002E3E25" w:rsidRPr="002E3E25" w:rsidRDefault="002E3E25" w:rsidP="003E43BA">
            <w:pPr>
              <w:pStyle w:val="TableParagraph"/>
              <w:spacing w:before="1"/>
              <w:ind w:right="-2"/>
              <w:jc w:val="center"/>
              <w:rPr>
                <w:color w:val="000000" w:themeColor="text1"/>
                <w:spacing w:val="-5"/>
                <w:sz w:val="26"/>
              </w:rPr>
            </w:pPr>
            <w:r w:rsidRPr="002E3E25">
              <w:rPr>
                <w:color w:val="000000" w:themeColor="text1"/>
                <w:spacing w:val="-5"/>
                <w:sz w:val="26"/>
              </w:rPr>
              <w:t>4</w:t>
            </w:r>
          </w:p>
        </w:tc>
        <w:tc>
          <w:tcPr>
            <w:tcW w:w="5283" w:type="dxa"/>
            <w:vAlign w:val="center"/>
          </w:tcPr>
          <w:p w14:paraId="0F641C38" w14:textId="77777777" w:rsidR="002E3E25" w:rsidRPr="002E3E25" w:rsidRDefault="002E3E25" w:rsidP="003E43BA">
            <w:pPr>
              <w:pStyle w:val="TableParagraph"/>
              <w:spacing w:before="62"/>
              <w:ind w:right="-2"/>
              <w:rPr>
                <w:b/>
                <w:color w:val="000000" w:themeColor="text1"/>
                <w:sz w:val="26"/>
              </w:rPr>
            </w:pPr>
            <w:r w:rsidRPr="002E3E25">
              <w:rPr>
                <w:b/>
                <w:color w:val="000000" w:themeColor="text1"/>
                <w:sz w:val="26"/>
              </w:rPr>
              <w:t>Phân tích,  đánh  giá  kết  quả  thực  hiện Bảng giá đất hiện hành</w:t>
            </w:r>
          </w:p>
        </w:tc>
        <w:tc>
          <w:tcPr>
            <w:tcW w:w="1701" w:type="dxa"/>
            <w:vAlign w:val="center"/>
          </w:tcPr>
          <w:p w14:paraId="0E9B40D3" w14:textId="77777777" w:rsidR="002E3E25" w:rsidRPr="002E3E25" w:rsidRDefault="002E3E25" w:rsidP="003E43BA">
            <w:pPr>
              <w:pStyle w:val="TableParagraph"/>
              <w:spacing w:before="1"/>
              <w:ind w:right="-2"/>
              <w:jc w:val="center"/>
              <w:rPr>
                <w:color w:val="000000" w:themeColor="text1"/>
                <w:spacing w:val="-5"/>
                <w:sz w:val="26"/>
              </w:rPr>
            </w:pPr>
          </w:p>
          <w:p w14:paraId="7512A622" w14:textId="77777777" w:rsidR="002E3E25" w:rsidRPr="002E3E25" w:rsidRDefault="002E3E25" w:rsidP="003E43BA">
            <w:pPr>
              <w:pStyle w:val="TableParagraph"/>
              <w:spacing w:before="1"/>
              <w:ind w:right="-2"/>
              <w:jc w:val="center"/>
              <w:rPr>
                <w:b/>
                <w:color w:val="000000" w:themeColor="text1"/>
                <w:spacing w:val="-5"/>
                <w:sz w:val="26"/>
              </w:rPr>
            </w:pPr>
            <w:r w:rsidRPr="002E3E25">
              <w:rPr>
                <w:b/>
                <w:color w:val="000000" w:themeColor="text1"/>
                <w:spacing w:val="-5"/>
                <w:sz w:val="26"/>
              </w:rPr>
              <w:t>6,95</w:t>
            </w:r>
          </w:p>
        </w:tc>
        <w:tc>
          <w:tcPr>
            <w:tcW w:w="1559" w:type="dxa"/>
            <w:vAlign w:val="center"/>
          </w:tcPr>
          <w:p w14:paraId="677C4B21" w14:textId="77777777" w:rsidR="002E3E25" w:rsidRPr="002E3E25" w:rsidRDefault="002E3E25" w:rsidP="003E43BA">
            <w:pPr>
              <w:pStyle w:val="TableParagraph"/>
              <w:ind w:right="-2"/>
              <w:jc w:val="center"/>
              <w:rPr>
                <w:color w:val="000000" w:themeColor="text1"/>
                <w:sz w:val="24"/>
              </w:rPr>
            </w:pPr>
          </w:p>
        </w:tc>
      </w:tr>
      <w:tr w:rsidR="002E3E25" w:rsidRPr="002E3E25" w14:paraId="1AD3B63B" w14:textId="77777777" w:rsidTr="003E43BA">
        <w:trPr>
          <w:trHeight w:val="284"/>
        </w:trPr>
        <w:tc>
          <w:tcPr>
            <w:tcW w:w="813" w:type="dxa"/>
            <w:vAlign w:val="center"/>
          </w:tcPr>
          <w:p w14:paraId="0F816442" w14:textId="77777777" w:rsidR="002E3E25" w:rsidRPr="002E3E25" w:rsidRDefault="002E3E25" w:rsidP="003E43BA">
            <w:pPr>
              <w:pStyle w:val="TableParagraph"/>
              <w:spacing w:before="1"/>
              <w:ind w:right="-2"/>
              <w:jc w:val="center"/>
              <w:rPr>
                <w:color w:val="000000" w:themeColor="text1"/>
                <w:spacing w:val="-5"/>
                <w:sz w:val="26"/>
              </w:rPr>
            </w:pPr>
            <w:r w:rsidRPr="002E3E25">
              <w:rPr>
                <w:color w:val="000000" w:themeColor="text1"/>
                <w:spacing w:val="-5"/>
                <w:sz w:val="26"/>
              </w:rPr>
              <w:t>5</w:t>
            </w:r>
          </w:p>
        </w:tc>
        <w:tc>
          <w:tcPr>
            <w:tcW w:w="5283" w:type="dxa"/>
            <w:vAlign w:val="center"/>
          </w:tcPr>
          <w:p w14:paraId="71EFEC0D" w14:textId="77777777" w:rsidR="002E3E25" w:rsidRPr="002E3E25" w:rsidRDefault="002E3E25" w:rsidP="003E43BA">
            <w:pPr>
              <w:pStyle w:val="TableParagraph"/>
              <w:spacing w:before="62"/>
              <w:ind w:right="-2"/>
              <w:rPr>
                <w:b/>
                <w:color w:val="000000" w:themeColor="text1"/>
                <w:sz w:val="26"/>
              </w:rPr>
            </w:pPr>
            <w:r w:rsidRPr="002E3E25">
              <w:rPr>
                <w:b/>
                <w:color w:val="000000" w:themeColor="text1"/>
                <w:sz w:val="26"/>
              </w:rPr>
              <w:t>Xây dựng dự thảo bảng giá đất</w:t>
            </w:r>
          </w:p>
        </w:tc>
        <w:tc>
          <w:tcPr>
            <w:tcW w:w="1701" w:type="dxa"/>
            <w:vAlign w:val="center"/>
          </w:tcPr>
          <w:p w14:paraId="1C3F91C8" w14:textId="77777777" w:rsidR="002E3E25" w:rsidRPr="002E3E25" w:rsidRDefault="002E3E25" w:rsidP="003E43BA">
            <w:pPr>
              <w:pStyle w:val="TableParagraph"/>
              <w:spacing w:before="213"/>
              <w:ind w:right="-2"/>
              <w:jc w:val="center"/>
              <w:rPr>
                <w:b/>
                <w:color w:val="000000" w:themeColor="text1"/>
                <w:spacing w:val="-10"/>
                <w:sz w:val="26"/>
              </w:rPr>
            </w:pPr>
            <w:r w:rsidRPr="002E3E25">
              <w:rPr>
                <w:b/>
                <w:color w:val="000000" w:themeColor="text1"/>
                <w:spacing w:val="-10"/>
                <w:sz w:val="26"/>
              </w:rPr>
              <w:t>19,78</w:t>
            </w:r>
          </w:p>
        </w:tc>
        <w:tc>
          <w:tcPr>
            <w:tcW w:w="1559" w:type="dxa"/>
            <w:vAlign w:val="center"/>
          </w:tcPr>
          <w:p w14:paraId="4DC85E3A" w14:textId="77777777" w:rsidR="002E3E25" w:rsidRPr="002E3E25" w:rsidRDefault="002E3E25" w:rsidP="003E43BA">
            <w:pPr>
              <w:pStyle w:val="TableParagraph"/>
              <w:ind w:right="-2"/>
              <w:jc w:val="center"/>
              <w:rPr>
                <w:color w:val="000000" w:themeColor="text1"/>
                <w:sz w:val="24"/>
              </w:rPr>
            </w:pPr>
          </w:p>
        </w:tc>
      </w:tr>
      <w:tr w:rsidR="002E3E25" w:rsidRPr="002E3E25" w14:paraId="020AEA0C" w14:textId="77777777" w:rsidTr="003E43BA">
        <w:trPr>
          <w:trHeight w:val="284"/>
        </w:trPr>
        <w:tc>
          <w:tcPr>
            <w:tcW w:w="813" w:type="dxa"/>
            <w:vAlign w:val="center"/>
          </w:tcPr>
          <w:p w14:paraId="4702C322"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pacing w:val="-5"/>
                <w:sz w:val="26"/>
              </w:rPr>
              <w:t>5.1</w:t>
            </w:r>
          </w:p>
        </w:tc>
        <w:tc>
          <w:tcPr>
            <w:tcW w:w="5283" w:type="dxa"/>
            <w:vAlign w:val="center"/>
          </w:tcPr>
          <w:p w14:paraId="5004D70D" w14:textId="77777777" w:rsidR="002E3E25" w:rsidRPr="002E3E25" w:rsidRDefault="002E3E25" w:rsidP="003E43BA">
            <w:pPr>
              <w:pStyle w:val="TableParagraph"/>
              <w:spacing w:before="61"/>
              <w:ind w:right="-2"/>
              <w:rPr>
                <w:color w:val="000000" w:themeColor="text1"/>
                <w:sz w:val="26"/>
              </w:rPr>
            </w:pPr>
            <w:r w:rsidRPr="002E3E25">
              <w:rPr>
                <w:color w:val="000000" w:themeColor="text1"/>
                <w:sz w:val="26"/>
              </w:rPr>
              <w:t>Giá đất trồng cây hằng  năm gồm đất trồng lúa và đất trồng cây hằng năm khác</w:t>
            </w:r>
          </w:p>
        </w:tc>
        <w:tc>
          <w:tcPr>
            <w:tcW w:w="1701" w:type="dxa"/>
            <w:vAlign w:val="center"/>
          </w:tcPr>
          <w:p w14:paraId="64BAF68C" w14:textId="77777777" w:rsidR="002E3E25" w:rsidRPr="002E3E25" w:rsidRDefault="002E3E25" w:rsidP="003E43BA">
            <w:pPr>
              <w:pStyle w:val="TableParagraph"/>
              <w:spacing w:before="1"/>
              <w:ind w:right="-2"/>
              <w:jc w:val="center"/>
              <w:rPr>
                <w:color w:val="000000" w:themeColor="text1"/>
                <w:sz w:val="26"/>
              </w:rPr>
            </w:pPr>
          </w:p>
          <w:p w14:paraId="7391371E" w14:textId="77777777" w:rsidR="002E3E25" w:rsidRPr="002E3E25" w:rsidRDefault="002E3E25" w:rsidP="003E43BA">
            <w:pPr>
              <w:pStyle w:val="TableParagraph"/>
              <w:spacing w:before="1"/>
              <w:ind w:right="-2"/>
              <w:jc w:val="center"/>
              <w:rPr>
                <w:color w:val="000000" w:themeColor="text1"/>
                <w:sz w:val="26"/>
              </w:rPr>
            </w:pPr>
            <w:r w:rsidRPr="002E3E25">
              <w:rPr>
                <w:color w:val="000000" w:themeColor="text1"/>
                <w:sz w:val="26"/>
              </w:rPr>
              <w:t>0,79</w:t>
            </w:r>
          </w:p>
        </w:tc>
        <w:tc>
          <w:tcPr>
            <w:tcW w:w="1559" w:type="dxa"/>
            <w:vAlign w:val="center"/>
          </w:tcPr>
          <w:p w14:paraId="24FC6712" w14:textId="77777777" w:rsidR="002E3E25" w:rsidRPr="002E3E25" w:rsidRDefault="002E3E25" w:rsidP="003E43BA">
            <w:pPr>
              <w:pStyle w:val="TableParagraph"/>
              <w:ind w:right="-2"/>
              <w:jc w:val="center"/>
              <w:rPr>
                <w:color w:val="000000" w:themeColor="text1"/>
                <w:sz w:val="24"/>
              </w:rPr>
            </w:pPr>
          </w:p>
        </w:tc>
      </w:tr>
      <w:tr w:rsidR="002E3E25" w:rsidRPr="002E3E25" w14:paraId="7B72ACE4" w14:textId="77777777" w:rsidTr="003E43BA">
        <w:trPr>
          <w:trHeight w:val="284"/>
        </w:trPr>
        <w:tc>
          <w:tcPr>
            <w:tcW w:w="813" w:type="dxa"/>
            <w:vAlign w:val="center"/>
          </w:tcPr>
          <w:p w14:paraId="77C16CED"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pacing w:val="-5"/>
                <w:sz w:val="26"/>
              </w:rPr>
              <w:t>5.2</w:t>
            </w:r>
          </w:p>
        </w:tc>
        <w:tc>
          <w:tcPr>
            <w:tcW w:w="5283" w:type="dxa"/>
            <w:vAlign w:val="center"/>
          </w:tcPr>
          <w:p w14:paraId="527CC47F" w14:textId="77777777" w:rsidR="002E3E25" w:rsidRPr="002E3E25" w:rsidRDefault="002E3E25" w:rsidP="003E43BA">
            <w:pPr>
              <w:pStyle w:val="TableParagraph"/>
              <w:spacing w:before="220"/>
              <w:ind w:right="-2"/>
              <w:rPr>
                <w:color w:val="000000" w:themeColor="text1"/>
                <w:sz w:val="26"/>
              </w:rPr>
            </w:pPr>
            <w:r w:rsidRPr="002E3E25">
              <w:rPr>
                <w:color w:val="000000" w:themeColor="text1"/>
                <w:sz w:val="26"/>
              </w:rPr>
              <w:t>Giá đất trồng cây lâu năm</w:t>
            </w:r>
          </w:p>
        </w:tc>
        <w:tc>
          <w:tcPr>
            <w:tcW w:w="1701" w:type="dxa"/>
            <w:vAlign w:val="center"/>
          </w:tcPr>
          <w:p w14:paraId="178B2B68"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z w:val="26"/>
              </w:rPr>
              <w:t>0,79</w:t>
            </w:r>
          </w:p>
        </w:tc>
        <w:tc>
          <w:tcPr>
            <w:tcW w:w="1559" w:type="dxa"/>
            <w:vAlign w:val="center"/>
          </w:tcPr>
          <w:p w14:paraId="510D0481" w14:textId="77777777" w:rsidR="002E3E25" w:rsidRPr="002E3E25" w:rsidRDefault="002E3E25" w:rsidP="003E43BA">
            <w:pPr>
              <w:pStyle w:val="TableParagraph"/>
              <w:ind w:right="-2"/>
              <w:jc w:val="center"/>
              <w:rPr>
                <w:color w:val="000000" w:themeColor="text1"/>
                <w:sz w:val="24"/>
              </w:rPr>
            </w:pPr>
          </w:p>
        </w:tc>
      </w:tr>
      <w:tr w:rsidR="002E3E25" w:rsidRPr="002E3E25" w14:paraId="0B835B39" w14:textId="77777777" w:rsidTr="003E43BA">
        <w:trPr>
          <w:trHeight w:val="284"/>
        </w:trPr>
        <w:tc>
          <w:tcPr>
            <w:tcW w:w="813" w:type="dxa"/>
            <w:vAlign w:val="center"/>
          </w:tcPr>
          <w:p w14:paraId="795F9379"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pacing w:val="-5"/>
                <w:sz w:val="26"/>
              </w:rPr>
              <w:t>5.3</w:t>
            </w:r>
          </w:p>
        </w:tc>
        <w:tc>
          <w:tcPr>
            <w:tcW w:w="5283" w:type="dxa"/>
            <w:vAlign w:val="center"/>
          </w:tcPr>
          <w:p w14:paraId="62A9717B" w14:textId="77777777" w:rsidR="002E3E25" w:rsidRPr="002E3E25" w:rsidRDefault="002E3E25" w:rsidP="003E43BA">
            <w:pPr>
              <w:pStyle w:val="TableParagraph"/>
              <w:spacing w:before="220"/>
              <w:ind w:right="-2"/>
              <w:rPr>
                <w:color w:val="000000" w:themeColor="text1"/>
                <w:sz w:val="26"/>
              </w:rPr>
            </w:pPr>
            <w:r w:rsidRPr="002E3E25">
              <w:rPr>
                <w:color w:val="000000" w:themeColor="text1"/>
                <w:sz w:val="26"/>
              </w:rPr>
              <w:t>Giá đất rừng sản xuất</w:t>
            </w:r>
          </w:p>
        </w:tc>
        <w:tc>
          <w:tcPr>
            <w:tcW w:w="1701" w:type="dxa"/>
            <w:vAlign w:val="center"/>
          </w:tcPr>
          <w:p w14:paraId="19736483"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z w:val="26"/>
              </w:rPr>
              <w:t>0,79</w:t>
            </w:r>
          </w:p>
        </w:tc>
        <w:tc>
          <w:tcPr>
            <w:tcW w:w="1559" w:type="dxa"/>
            <w:vAlign w:val="center"/>
          </w:tcPr>
          <w:p w14:paraId="7AE3AD7C" w14:textId="77777777" w:rsidR="002E3E25" w:rsidRPr="002E3E25" w:rsidRDefault="002E3E25" w:rsidP="003E43BA">
            <w:pPr>
              <w:pStyle w:val="TableParagraph"/>
              <w:ind w:right="-2"/>
              <w:jc w:val="center"/>
              <w:rPr>
                <w:color w:val="000000" w:themeColor="text1"/>
                <w:sz w:val="24"/>
              </w:rPr>
            </w:pPr>
          </w:p>
        </w:tc>
      </w:tr>
      <w:tr w:rsidR="002E3E25" w:rsidRPr="002E3E25" w14:paraId="6BAA89C6" w14:textId="77777777" w:rsidTr="003E43BA">
        <w:trPr>
          <w:trHeight w:val="284"/>
        </w:trPr>
        <w:tc>
          <w:tcPr>
            <w:tcW w:w="813" w:type="dxa"/>
            <w:vAlign w:val="center"/>
          </w:tcPr>
          <w:p w14:paraId="494F3FD8" w14:textId="77777777" w:rsidR="002E3E25" w:rsidRPr="002E3E25" w:rsidRDefault="002E3E25" w:rsidP="003E43BA">
            <w:pPr>
              <w:pStyle w:val="TableParagraph"/>
              <w:spacing w:before="222"/>
              <w:ind w:right="-2"/>
              <w:jc w:val="center"/>
              <w:rPr>
                <w:color w:val="000000" w:themeColor="text1"/>
                <w:sz w:val="26"/>
              </w:rPr>
            </w:pPr>
            <w:r w:rsidRPr="002E3E25">
              <w:rPr>
                <w:color w:val="000000" w:themeColor="text1"/>
                <w:spacing w:val="-5"/>
                <w:sz w:val="26"/>
              </w:rPr>
              <w:t>5.4</w:t>
            </w:r>
          </w:p>
        </w:tc>
        <w:tc>
          <w:tcPr>
            <w:tcW w:w="5283" w:type="dxa"/>
            <w:vAlign w:val="center"/>
          </w:tcPr>
          <w:p w14:paraId="00512CC5" w14:textId="77777777" w:rsidR="002E3E25" w:rsidRPr="002E3E25" w:rsidRDefault="002E3E25" w:rsidP="003E43BA">
            <w:pPr>
              <w:pStyle w:val="TableParagraph"/>
              <w:tabs>
                <w:tab w:val="left" w:pos="600"/>
              </w:tabs>
              <w:spacing w:before="220"/>
              <w:ind w:right="-2"/>
              <w:rPr>
                <w:color w:val="000000" w:themeColor="text1"/>
                <w:sz w:val="26"/>
              </w:rPr>
            </w:pPr>
            <w:r w:rsidRPr="002E3E25">
              <w:rPr>
                <w:color w:val="000000" w:themeColor="text1"/>
                <w:sz w:val="26"/>
              </w:rPr>
              <w:t>Giá đất nuôi trồng thủy sản</w:t>
            </w:r>
          </w:p>
        </w:tc>
        <w:tc>
          <w:tcPr>
            <w:tcW w:w="1701" w:type="dxa"/>
            <w:vAlign w:val="center"/>
          </w:tcPr>
          <w:p w14:paraId="452F393D" w14:textId="77777777" w:rsidR="002E3E25" w:rsidRPr="002E3E25" w:rsidRDefault="002E3E25" w:rsidP="003E43BA">
            <w:pPr>
              <w:pStyle w:val="TableParagraph"/>
              <w:spacing w:before="220"/>
              <w:ind w:right="-2"/>
              <w:jc w:val="center"/>
              <w:rPr>
                <w:color w:val="000000" w:themeColor="text1"/>
                <w:spacing w:val="-10"/>
                <w:sz w:val="26"/>
              </w:rPr>
            </w:pPr>
            <w:r w:rsidRPr="002E3E25">
              <w:rPr>
                <w:color w:val="000000" w:themeColor="text1"/>
                <w:sz w:val="26"/>
              </w:rPr>
              <w:t>0,79</w:t>
            </w:r>
          </w:p>
        </w:tc>
        <w:tc>
          <w:tcPr>
            <w:tcW w:w="1559" w:type="dxa"/>
            <w:vAlign w:val="center"/>
          </w:tcPr>
          <w:p w14:paraId="3FB3B16D" w14:textId="77777777" w:rsidR="002E3E25" w:rsidRPr="002E3E25" w:rsidRDefault="002E3E25" w:rsidP="003E43BA">
            <w:pPr>
              <w:pStyle w:val="TableParagraph"/>
              <w:ind w:right="-2"/>
              <w:jc w:val="center"/>
              <w:rPr>
                <w:color w:val="000000" w:themeColor="text1"/>
                <w:sz w:val="24"/>
              </w:rPr>
            </w:pPr>
          </w:p>
        </w:tc>
      </w:tr>
      <w:tr w:rsidR="002E3E25" w:rsidRPr="002E3E25" w14:paraId="18D3ADC8" w14:textId="77777777" w:rsidTr="003E43BA">
        <w:trPr>
          <w:trHeight w:val="284"/>
        </w:trPr>
        <w:tc>
          <w:tcPr>
            <w:tcW w:w="813" w:type="dxa"/>
            <w:vAlign w:val="center"/>
          </w:tcPr>
          <w:p w14:paraId="08744F58" w14:textId="77777777" w:rsidR="002E3E25" w:rsidRPr="002E3E25" w:rsidRDefault="002E3E25" w:rsidP="003E43BA">
            <w:pPr>
              <w:pStyle w:val="TableParagraph"/>
              <w:spacing w:before="222"/>
              <w:ind w:right="-2"/>
              <w:jc w:val="center"/>
              <w:rPr>
                <w:color w:val="000000" w:themeColor="text1"/>
                <w:sz w:val="26"/>
              </w:rPr>
            </w:pPr>
            <w:r w:rsidRPr="002E3E25">
              <w:rPr>
                <w:color w:val="000000" w:themeColor="text1"/>
                <w:spacing w:val="-5"/>
                <w:sz w:val="26"/>
              </w:rPr>
              <w:t>5.5</w:t>
            </w:r>
          </w:p>
        </w:tc>
        <w:tc>
          <w:tcPr>
            <w:tcW w:w="5283" w:type="dxa"/>
            <w:vAlign w:val="center"/>
          </w:tcPr>
          <w:p w14:paraId="71149159" w14:textId="77777777" w:rsidR="002E3E25" w:rsidRPr="002E3E25" w:rsidRDefault="002E3E25" w:rsidP="003E43BA">
            <w:pPr>
              <w:pStyle w:val="TableParagraph"/>
              <w:spacing w:before="222"/>
              <w:ind w:right="-2"/>
              <w:rPr>
                <w:color w:val="000000" w:themeColor="text1"/>
                <w:sz w:val="26"/>
              </w:rPr>
            </w:pPr>
            <w:r w:rsidRPr="002E3E25">
              <w:rPr>
                <w:color w:val="000000" w:themeColor="text1"/>
                <w:sz w:val="26"/>
              </w:rPr>
              <w:t>Giá đất ở tại nông thôn</w:t>
            </w:r>
          </w:p>
        </w:tc>
        <w:tc>
          <w:tcPr>
            <w:tcW w:w="1701" w:type="dxa"/>
            <w:vAlign w:val="center"/>
          </w:tcPr>
          <w:p w14:paraId="3D18EDE1" w14:textId="77777777" w:rsidR="002E3E25" w:rsidRPr="002E3E25" w:rsidRDefault="002E3E25" w:rsidP="003E43BA">
            <w:pPr>
              <w:pStyle w:val="TableParagraph"/>
              <w:spacing w:before="222"/>
              <w:ind w:right="-2"/>
              <w:jc w:val="center"/>
              <w:rPr>
                <w:color w:val="000000" w:themeColor="text1"/>
                <w:sz w:val="26"/>
              </w:rPr>
            </w:pPr>
            <w:r w:rsidRPr="002E3E25">
              <w:rPr>
                <w:color w:val="000000" w:themeColor="text1"/>
                <w:sz w:val="26"/>
              </w:rPr>
              <w:t>3,16</w:t>
            </w:r>
          </w:p>
        </w:tc>
        <w:tc>
          <w:tcPr>
            <w:tcW w:w="1559" w:type="dxa"/>
            <w:vAlign w:val="center"/>
          </w:tcPr>
          <w:p w14:paraId="006AB5F8" w14:textId="77777777" w:rsidR="002E3E25" w:rsidRPr="002E3E25" w:rsidRDefault="002E3E25" w:rsidP="003E43BA">
            <w:pPr>
              <w:pStyle w:val="TableParagraph"/>
              <w:ind w:right="-2"/>
              <w:jc w:val="center"/>
              <w:rPr>
                <w:color w:val="000000" w:themeColor="text1"/>
                <w:sz w:val="24"/>
              </w:rPr>
            </w:pPr>
          </w:p>
        </w:tc>
      </w:tr>
      <w:tr w:rsidR="002E3E25" w:rsidRPr="002E3E25" w14:paraId="3E4E1F44" w14:textId="77777777" w:rsidTr="003E43BA">
        <w:trPr>
          <w:trHeight w:val="284"/>
        </w:trPr>
        <w:tc>
          <w:tcPr>
            <w:tcW w:w="813" w:type="dxa"/>
            <w:vAlign w:val="center"/>
          </w:tcPr>
          <w:p w14:paraId="0BBE9E76" w14:textId="77777777" w:rsidR="002E3E25" w:rsidRPr="002E3E25" w:rsidRDefault="002E3E25" w:rsidP="003E43BA">
            <w:pPr>
              <w:pStyle w:val="TableParagraph"/>
              <w:spacing w:before="222"/>
              <w:ind w:right="-2"/>
              <w:jc w:val="center"/>
              <w:rPr>
                <w:color w:val="000000" w:themeColor="text1"/>
                <w:spacing w:val="-5"/>
                <w:sz w:val="26"/>
              </w:rPr>
            </w:pPr>
            <w:r w:rsidRPr="002E3E25">
              <w:rPr>
                <w:color w:val="000000" w:themeColor="text1"/>
                <w:spacing w:val="-5"/>
                <w:sz w:val="26"/>
              </w:rPr>
              <w:t>5.6</w:t>
            </w:r>
          </w:p>
        </w:tc>
        <w:tc>
          <w:tcPr>
            <w:tcW w:w="5283" w:type="dxa"/>
            <w:vAlign w:val="center"/>
          </w:tcPr>
          <w:p w14:paraId="2AD1DAD0" w14:textId="77777777" w:rsidR="002E3E25" w:rsidRPr="002E3E25" w:rsidRDefault="002E3E25" w:rsidP="003E43BA">
            <w:pPr>
              <w:pStyle w:val="TableParagraph"/>
              <w:spacing w:before="222"/>
              <w:ind w:right="-2"/>
              <w:rPr>
                <w:color w:val="000000" w:themeColor="text1"/>
                <w:sz w:val="26"/>
              </w:rPr>
            </w:pPr>
            <w:r w:rsidRPr="002E3E25">
              <w:rPr>
                <w:color w:val="000000" w:themeColor="text1"/>
                <w:sz w:val="26"/>
              </w:rPr>
              <w:t>Giá đất ở tại đô thị</w:t>
            </w:r>
          </w:p>
        </w:tc>
        <w:tc>
          <w:tcPr>
            <w:tcW w:w="1701" w:type="dxa"/>
            <w:vAlign w:val="center"/>
          </w:tcPr>
          <w:p w14:paraId="4FC439C3" w14:textId="77777777" w:rsidR="002E3E25" w:rsidRPr="002E3E25" w:rsidRDefault="002E3E25" w:rsidP="003E43BA">
            <w:pPr>
              <w:pStyle w:val="TableParagraph"/>
              <w:spacing w:before="222"/>
              <w:ind w:right="-2"/>
              <w:jc w:val="center"/>
              <w:rPr>
                <w:color w:val="000000" w:themeColor="text1"/>
                <w:sz w:val="26"/>
              </w:rPr>
            </w:pPr>
            <w:r w:rsidRPr="002E3E25">
              <w:rPr>
                <w:color w:val="000000" w:themeColor="text1"/>
                <w:sz w:val="26"/>
              </w:rPr>
              <w:t>4,75</w:t>
            </w:r>
          </w:p>
        </w:tc>
        <w:tc>
          <w:tcPr>
            <w:tcW w:w="1559" w:type="dxa"/>
            <w:vAlign w:val="center"/>
          </w:tcPr>
          <w:p w14:paraId="35E8C804" w14:textId="77777777" w:rsidR="002E3E25" w:rsidRPr="002E3E25" w:rsidRDefault="002E3E25" w:rsidP="003E43BA">
            <w:pPr>
              <w:pStyle w:val="TableParagraph"/>
              <w:ind w:right="-2"/>
              <w:jc w:val="center"/>
              <w:rPr>
                <w:color w:val="000000" w:themeColor="text1"/>
                <w:sz w:val="24"/>
              </w:rPr>
            </w:pPr>
          </w:p>
        </w:tc>
      </w:tr>
      <w:tr w:rsidR="002E3E25" w:rsidRPr="002E3E25" w14:paraId="7CDC277A" w14:textId="77777777" w:rsidTr="003E43BA">
        <w:trPr>
          <w:trHeight w:val="284"/>
        </w:trPr>
        <w:tc>
          <w:tcPr>
            <w:tcW w:w="813" w:type="dxa"/>
            <w:vAlign w:val="center"/>
          </w:tcPr>
          <w:p w14:paraId="56123710"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pacing w:val="-5"/>
                <w:sz w:val="26"/>
              </w:rPr>
              <w:t>5.7</w:t>
            </w:r>
          </w:p>
        </w:tc>
        <w:tc>
          <w:tcPr>
            <w:tcW w:w="5283" w:type="dxa"/>
            <w:vAlign w:val="center"/>
          </w:tcPr>
          <w:p w14:paraId="13D745F8" w14:textId="77777777" w:rsidR="002E3E25" w:rsidRPr="002E3E25" w:rsidRDefault="002E3E25" w:rsidP="003E43BA">
            <w:pPr>
              <w:pStyle w:val="TableParagraph"/>
              <w:spacing w:before="220"/>
              <w:ind w:right="-2"/>
              <w:rPr>
                <w:color w:val="000000" w:themeColor="text1"/>
                <w:sz w:val="26"/>
              </w:rPr>
            </w:pPr>
            <w:r w:rsidRPr="002E3E25">
              <w:rPr>
                <w:color w:val="000000" w:themeColor="text1"/>
                <w:sz w:val="26"/>
              </w:rPr>
              <w:t>Giá đất thương mại, dịch vụ tại nông thôn</w:t>
            </w:r>
          </w:p>
        </w:tc>
        <w:tc>
          <w:tcPr>
            <w:tcW w:w="1701" w:type="dxa"/>
            <w:vAlign w:val="center"/>
          </w:tcPr>
          <w:p w14:paraId="44A3F6D0"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z w:val="26"/>
              </w:rPr>
              <w:t>1,58</w:t>
            </w:r>
          </w:p>
        </w:tc>
        <w:tc>
          <w:tcPr>
            <w:tcW w:w="1559" w:type="dxa"/>
            <w:vAlign w:val="center"/>
          </w:tcPr>
          <w:p w14:paraId="61405A7C" w14:textId="77777777" w:rsidR="002E3E25" w:rsidRPr="002E3E25" w:rsidRDefault="002E3E25" w:rsidP="003E43BA">
            <w:pPr>
              <w:pStyle w:val="TableParagraph"/>
              <w:ind w:right="-2"/>
              <w:jc w:val="center"/>
              <w:rPr>
                <w:color w:val="000000" w:themeColor="text1"/>
                <w:sz w:val="24"/>
              </w:rPr>
            </w:pPr>
          </w:p>
        </w:tc>
      </w:tr>
      <w:tr w:rsidR="002E3E25" w:rsidRPr="002E3E25" w14:paraId="0456BB55" w14:textId="77777777" w:rsidTr="003E43BA">
        <w:trPr>
          <w:trHeight w:val="284"/>
        </w:trPr>
        <w:tc>
          <w:tcPr>
            <w:tcW w:w="813" w:type="dxa"/>
            <w:vAlign w:val="center"/>
          </w:tcPr>
          <w:p w14:paraId="24E36AC2" w14:textId="77777777" w:rsidR="002E3E25" w:rsidRPr="002E3E25" w:rsidRDefault="002E3E25" w:rsidP="003E43BA">
            <w:pPr>
              <w:pStyle w:val="TableParagraph"/>
              <w:spacing w:before="220"/>
              <w:ind w:right="-2"/>
              <w:jc w:val="center"/>
              <w:rPr>
                <w:color w:val="000000" w:themeColor="text1"/>
                <w:spacing w:val="-5"/>
                <w:sz w:val="26"/>
              </w:rPr>
            </w:pPr>
            <w:r w:rsidRPr="002E3E25">
              <w:rPr>
                <w:color w:val="000000" w:themeColor="text1"/>
                <w:spacing w:val="-5"/>
                <w:sz w:val="26"/>
              </w:rPr>
              <w:t>5.8</w:t>
            </w:r>
          </w:p>
        </w:tc>
        <w:tc>
          <w:tcPr>
            <w:tcW w:w="5283" w:type="dxa"/>
            <w:vAlign w:val="center"/>
          </w:tcPr>
          <w:p w14:paraId="43835CA2" w14:textId="77777777" w:rsidR="002E3E25" w:rsidRPr="002E3E25" w:rsidRDefault="002E3E25" w:rsidP="003E43BA">
            <w:pPr>
              <w:pStyle w:val="TableParagraph"/>
              <w:spacing w:before="222"/>
              <w:ind w:right="-2"/>
              <w:rPr>
                <w:color w:val="000000" w:themeColor="text1"/>
                <w:sz w:val="26"/>
              </w:rPr>
            </w:pPr>
            <w:r w:rsidRPr="002E3E25">
              <w:rPr>
                <w:color w:val="000000" w:themeColor="text1"/>
                <w:sz w:val="26"/>
              </w:rPr>
              <w:t>Giá  đất  thương  mại,  dịch  vụ  tại  đô thị</w:t>
            </w:r>
          </w:p>
        </w:tc>
        <w:tc>
          <w:tcPr>
            <w:tcW w:w="1701" w:type="dxa"/>
            <w:vAlign w:val="center"/>
          </w:tcPr>
          <w:p w14:paraId="2185899F" w14:textId="77777777" w:rsidR="002E3E25" w:rsidRPr="002E3E25" w:rsidRDefault="002E3E25" w:rsidP="003E43BA">
            <w:pPr>
              <w:pStyle w:val="TableParagraph"/>
              <w:spacing w:before="222"/>
              <w:ind w:right="-2"/>
              <w:jc w:val="center"/>
              <w:rPr>
                <w:color w:val="000000" w:themeColor="text1"/>
                <w:sz w:val="26"/>
              </w:rPr>
            </w:pPr>
            <w:r w:rsidRPr="002E3E25">
              <w:rPr>
                <w:color w:val="000000" w:themeColor="text1"/>
                <w:sz w:val="26"/>
              </w:rPr>
              <w:t>2,38</w:t>
            </w:r>
          </w:p>
        </w:tc>
        <w:tc>
          <w:tcPr>
            <w:tcW w:w="1559" w:type="dxa"/>
            <w:vAlign w:val="center"/>
          </w:tcPr>
          <w:p w14:paraId="1AFD5947" w14:textId="77777777" w:rsidR="002E3E25" w:rsidRPr="002E3E25" w:rsidRDefault="002E3E25" w:rsidP="003E43BA">
            <w:pPr>
              <w:pStyle w:val="TableParagraph"/>
              <w:ind w:right="-2"/>
              <w:jc w:val="center"/>
              <w:rPr>
                <w:color w:val="000000" w:themeColor="text1"/>
                <w:sz w:val="24"/>
              </w:rPr>
            </w:pPr>
          </w:p>
        </w:tc>
      </w:tr>
      <w:tr w:rsidR="002E3E25" w:rsidRPr="002E3E25" w14:paraId="7C4CA513" w14:textId="77777777" w:rsidTr="003E43BA">
        <w:trPr>
          <w:trHeight w:val="284"/>
        </w:trPr>
        <w:tc>
          <w:tcPr>
            <w:tcW w:w="813" w:type="dxa"/>
            <w:vAlign w:val="center"/>
          </w:tcPr>
          <w:p w14:paraId="0E5D6ABF"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pacing w:val="-5"/>
                <w:sz w:val="26"/>
              </w:rPr>
              <w:t>5.9</w:t>
            </w:r>
          </w:p>
        </w:tc>
        <w:tc>
          <w:tcPr>
            <w:tcW w:w="5283" w:type="dxa"/>
            <w:vAlign w:val="center"/>
          </w:tcPr>
          <w:p w14:paraId="30D4E413" w14:textId="77777777" w:rsidR="002E3E25" w:rsidRPr="002E3E25" w:rsidRDefault="002E3E25" w:rsidP="003E43BA">
            <w:pPr>
              <w:pStyle w:val="TableParagraph"/>
              <w:spacing w:before="71"/>
              <w:ind w:right="-2"/>
              <w:rPr>
                <w:color w:val="000000" w:themeColor="text1"/>
                <w:sz w:val="26"/>
              </w:rPr>
            </w:pPr>
            <w:r w:rsidRPr="002E3E25">
              <w:rPr>
                <w:color w:val="000000" w:themeColor="text1"/>
                <w:sz w:val="26"/>
              </w:rPr>
              <w:t>Giá đất cơ sở sản xuất phi nông nghiệp tại nông thôn</w:t>
            </w:r>
          </w:p>
        </w:tc>
        <w:tc>
          <w:tcPr>
            <w:tcW w:w="1701" w:type="dxa"/>
            <w:vAlign w:val="center"/>
          </w:tcPr>
          <w:p w14:paraId="723E79B3"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z w:val="26"/>
              </w:rPr>
              <w:t>1,58</w:t>
            </w:r>
          </w:p>
        </w:tc>
        <w:tc>
          <w:tcPr>
            <w:tcW w:w="1559" w:type="dxa"/>
            <w:vAlign w:val="center"/>
          </w:tcPr>
          <w:p w14:paraId="61CFCF32" w14:textId="77777777" w:rsidR="002E3E25" w:rsidRPr="002E3E25" w:rsidRDefault="002E3E25" w:rsidP="003E43BA">
            <w:pPr>
              <w:pStyle w:val="TableParagraph"/>
              <w:ind w:right="-2"/>
              <w:jc w:val="center"/>
              <w:rPr>
                <w:color w:val="000000" w:themeColor="text1"/>
                <w:sz w:val="24"/>
              </w:rPr>
            </w:pPr>
          </w:p>
        </w:tc>
      </w:tr>
      <w:tr w:rsidR="002E3E25" w:rsidRPr="002E3E25" w14:paraId="5396F4C7" w14:textId="77777777" w:rsidTr="003E43BA">
        <w:trPr>
          <w:trHeight w:val="284"/>
        </w:trPr>
        <w:tc>
          <w:tcPr>
            <w:tcW w:w="813" w:type="dxa"/>
            <w:vAlign w:val="center"/>
          </w:tcPr>
          <w:p w14:paraId="2365CA08" w14:textId="77777777" w:rsidR="002E3E25" w:rsidRPr="002E3E25" w:rsidRDefault="002E3E25" w:rsidP="003E43BA">
            <w:pPr>
              <w:pStyle w:val="TableParagraph"/>
              <w:spacing w:before="220"/>
              <w:ind w:right="-2"/>
              <w:jc w:val="center"/>
              <w:rPr>
                <w:color w:val="000000" w:themeColor="text1"/>
                <w:spacing w:val="-5"/>
                <w:sz w:val="26"/>
              </w:rPr>
            </w:pPr>
            <w:r w:rsidRPr="002E3E25">
              <w:rPr>
                <w:color w:val="000000" w:themeColor="text1"/>
                <w:spacing w:val="-5"/>
                <w:sz w:val="26"/>
              </w:rPr>
              <w:t>6.0</w:t>
            </w:r>
          </w:p>
        </w:tc>
        <w:tc>
          <w:tcPr>
            <w:tcW w:w="5283" w:type="dxa"/>
            <w:vAlign w:val="center"/>
          </w:tcPr>
          <w:p w14:paraId="13045FC3" w14:textId="77777777" w:rsidR="002E3E25" w:rsidRPr="002E3E25" w:rsidRDefault="002E3E25" w:rsidP="003E43BA">
            <w:pPr>
              <w:pStyle w:val="TableParagraph"/>
              <w:spacing w:before="71"/>
              <w:ind w:right="-2"/>
              <w:rPr>
                <w:color w:val="000000" w:themeColor="text1"/>
                <w:sz w:val="26"/>
              </w:rPr>
            </w:pPr>
            <w:r w:rsidRPr="002E3E25">
              <w:rPr>
                <w:color w:val="000000" w:themeColor="text1"/>
                <w:sz w:val="26"/>
              </w:rPr>
              <w:t>Giá đất cơ sở sản xuất phi nông nghiệp tại đô thị</w:t>
            </w:r>
          </w:p>
        </w:tc>
        <w:tc>
          <w:tcPr>
            <w:tcW w:w="1701" w:type="dxa"/>
            <w:vAlign w:val="center"/>
          </w:tcPr>
          <w:p w14:paraId="29DA80ED" w14:textId="77777777" w:rsidR="002E3E25" w:rsidRPr="002E3E25" w:rsidRDefault="002E3E25" w:rsidP="003E43BA">
            <w:pPr>
              <w:pStyle w:val="TableParagraph"/>
              <w:spacing w:before="220"/>
              <w:ind w:right="-2"/>
              <w:jc w:val="center"/>
              <w:rPr>
                <w:color w:val="000000" w:themeColor="text1"/>
                <w:sz w:val="26"/>
              </w:rPr>
            </w:pPr>
            <w:r w:rsidRPr="002E3E25">
              <w:rPr>
                <w:color w:val="000000" w:themeColor="text1"/>
                <w:sz w:val="26"/>
              </w:rPr>
              <w:t>2,38</w:t>
            </w:r>
          </w:p>
        </w:tc>
        <w:tc>
          <w:tcPr>
            <w:tcW w:w="1559" w:type="dxa"/>
            <w:vAlign w:val="center"/>
          </w:tcPr>
          <w:p w14:paraId="3E90C9B5" w14:textId="77777777" w:rsidR="002E3E25" w:rsidRPr="002E3E25" w:rsidRDefault="002E3E25" w:rsidP="003E43BA">
            <w:pPr>
              <w:pStyle w:val="TableParagraph"/>
              <w:ind w:right="-2"/>
              <w:jc w:val="center"/>
              <w:rPr>
                <w:color w:val="000000" w:themeColor="text1"/>
                <w:sz w:val="24"/>
              </w:rPr>
            </w:pPr>
          </w:p>
        </w:tc>
      </w:tr>
      <w:tr w:rsidR="002E3E25" w:rsidRPr="002E3E25" w14:paraId="3A1BEADA" w14:textId="77777777" w:rsidTr="003E43BA">
        <w:trPr>
          <w:trHeight w:val="284"/>
        </w:trPr>
        <w:tc>
          <w:tcPr>
            <w:tcW w:w="813" w:type="dxa"/>
            <w:vAlign w:val="center"/>
          </w:tcPr>
          <w:p w14:paraId="61394FD5" w14:textId="77777777" w:rsidR="002E3E25" w:rsidRPr="002E3E25" w:rsidRDefault="002E3E25" w:rsidP="003E43BA">
            <w:pPr>
              <w:pStyle w:val="TableParagraph"/>
              <w:spacing w:before="249"/>
              <w:ind w:right="-2"/>
              <w:jc w:val="center"/>
              <w:rPr>
                <w:color w:val="000000" w:themeColor="text1"/>
                <w:sz w:val="26"/>
              </w:rPr>
            </w:pPr>
            <w:r w:rsidRPr="002E3E25">
              <w:rPr>
                <w:color w:val="000000" w:themeColor="text1"/>
                <w:spacing w:val="-4"/>
                <w:sz w:val="26"/>
              </w:rPr>
              <w:t>6.1</w:t>
            </w:r>
          </w:p>
        </w:tc>
        <w:tc>
          <w:tcPr>
            <w:tcW w:w="5283" w:type="dxa"/>
            <w:vAlign w:val="center"/>
          </w:tcPr>
          <w:p w14:paraId="6EB87A8A" w14:textId="77777777" w:rsidR="002E3E25" w:rsidRPr="002E3E25" w:rsidRDefault="002E3E25" w:rsidP="003E43BA">
            <w:pPr>
              <w:pStyle w:val="TableParagraph"/>
              <w:spacing w:before="98"/>
              <w:ind w:right="-2"/>
              <w:rPr>
                <w:color w:val="000000" w:themeColor="text1"/>
                <w:sz w:val="26"/>
              </w:rPr>
            </w:pPr>
            <w:r w:rsidRPr="002E3E25">
              <w:rPr>
                <w:color w:val="000000" w:themeColor="text1"/>
                <w:sz w:val="26"/>
              </w:rPr>
              <w:t>Giá đất khu công nghiệp, cụm công nghiệp</w:t>
            </w:r>
          </w:p>
        </w:tc>
        <w:tc>
          <w:tcPr>
            <w:tcW w:w="1701" w:type="dxa"/>
            <w:vAlign w:val="center"/>
          </w:tcPr>
          <w:p w14:paraId="3641EA02" w14:textId="77777777" w:rsidR="002E3E25" w:rsidRPr="002E3E25" w:rsidRDefault="002E3E25" w:rsidP="003E43BA">
            <w:pPr>
              <w:pStyle w:val="TableParagraph"/>
              <w:spacing w:before="249"/>
              <w:ind w:right="-2"/>
              <w:jc w:val="center"/>
              <w:rPr>
                <w:color w:val="000000" w:themeColor="text1"/>
                <w:sz w:val="26"/>
              </w:rPr>
            </w:pPr>
            <w:r w:rsidRPr="002E3E25">
              <w:rPr>
                <w:color w:val="000000" w:themeColor="text1"/>
                <w:sz w:val="26"/>
              </w:rPr>
              <w:t>1,58</w:t>
            </w:r>
          </w:p>
        </w:tc>
        <w:tc>
          <w:tcPr>
            <w:tcW w:w="1559" w:type="dxa"/>
            <w:vAlign w:val="center"/>
          </w:tcPr>
          <w:p w14:paraId="19BB1B88" w14:textId="77777777" w:rsidR="002E3E25" w:rsidRPr="002E3E25" w:rsidRDefault="002E3E25" w:rsidP="003E43BA">
            <w:pPr>
              <w:pStyle w:val="TableParagraph"/>
              <w:ind w:right="-2"/>
              <w:jc w:val="center"/>
              <w:rPr>
                <w:color w:val="000000" w:themeColor="text1"/>
                <w:sz w:val="24"/>
              </w:rPr>
            </w:pPr>
          </w:p>
        </w:tc>
      </w:tr>
      <w:tr w:rsidR="002E3E25" w:rsidRPr="002E3E25" w14:paraId="34A7B7AE" w14:textId="77777777" w:rsidTr="003E43BA">
        <w:trPr>
          <w:trHeight w:val="284"/>
        </w:trPr>
        <w:tc>
          <w:tcPr>
            <w:tcW w:w="813" w:type="dxa"/>
            <w:vAlign w:val="center"/>
          </w:tcPr>
          <w:p w14:paraId="5C0D7ABF" w14:textId="77777777" w:rsidR="002E3E25" w:rsidRPr="002E3E25" w:rsidRDefault="002E3E25" w:rsidP="003E43BA">
            <w:pPr>
              <w:pStyle w:val="TableParagraph"/>
              <w:spacing w:before="249"/>
              <w:ind w:right="-2"/>
              <w:jc w:val="center"/>
              <w:rPr>
                <w:color w:val="000000" w:themeColor="text1"/>
                <w:spacing w:val="-4"/>
                <w:sz w:val="26"/>
              </w:rPr>
            </w:pPr>
            <w:r w:rsidRPr="002E3E25">
              <w:rPr>
                <w:color w:val="000000" w:themeColor="text1"/>
                <w:spacing w:val="-4"/>
                <w:sz w:val="26"/>
              </w:rPr>
              <w:lastRenderedPageBreak/>
              <w:t>6.2</w:t>
            </w:r>
          </w:p>
        </w:tc>
        <w:tc>
          <w:tcPr>
            <w:tcW w:w="5283" w:type="dxa"/>
            <w:vAlign w:val="center"/>
          </w:tcPr>
          <w:p w14:paraId="0C2ACB28" w14:textId="77777777" w:rsidR="002E3E25" w:rsidRPr="002E3E25" w:rsidRDefault="002E3E25" w:rsidP="003E43BA">
            <w:pPr>
              <w:pStyle w:val="TableParagraph"/>
              <w:spacing w:before="98"/>
              <w:ind w:right="-2"/>
              <w:rPr>
                <w:color w:val="000000" w:themeColor="text1"/>
                <w:sz w:val="26"/>
              </w:rPr>
            </w:pPr>
            <w:r w:rsidRPr="002E3E25">
              <w:rPr>
                <w:color w:val="000000" w:themeColor="text1"/>
                <w:sz w:val="26"/>
              </w:rPr>
              <w:t>Giá các loại đất trong khu công nghệ cao</w:t>
            </w:r>
          </w:p>
          <w:p w14:paraId="60C061DF" w14:textId="77777777" w:rsidR="002E3E25" w:rsidRPr="002E3E25" w:rsidRDefault="002E3E25" w:rsidP="003E43BA">
            <w:pPr>
              <w:rPr>
                <w:rFonts w:ascii="Times New Roman" w:hAnsi="Times New Roman"/>
                <w:color w:val="000000" w:themeColor="text1"/>
              </w:rPr>
            </w:pPr>
          </w:p>
        </w:tc>
        <w:tc>
          <w:tcPr>
            <w:tcW w:w="1701" w:type="dxa"/>
            <w:vAlign w:val="center"/>
          </w:tcPr>
          <w:p w14:paraId="4F778586" w14:textId="77777777" w:rsidR="002E3E25" w:rsidRPr="002E3E25" w:rsidRDefault="002E3E25" w:rsidP="003E43BA">
            <w:pPr>
              <w:pStyle w:val="TableParagraph"/>
              <w:spacing w:before="249"/>
              <w:ind w:right="-2"/>
              <w:jc w:val="center"/>
              <w:rPr>
                <w:color w:val="000000" w:themeColor="text1"/>
                <w:spacing w:val="-5"/>
                <w:sz w:val="26"/>
              </w:rPr>
            </w:pPr>
            <w:r w:rsidRPr="002E3E25">
              <w:rPr>
                <w:color w:val="000000" w:themeColor="text1"/>
                <w:spacing w:val="-5"/>
                <w:sz w:val="26"/>
              </w:rPr>
              <w:t>1,58</w:t>
            </w:r>
          </w:p>
        </w:tc>
        <w:tc>
          <w:tcPr>
            <w:tcW w:w="1559" w:type="dxa"/>
            <w:vAlign w:val="center"/>
          </w:tcPr>
          <w:p w14:paraId="374A3388" w14:textId="77777777" w:rsidR="002E3E25" w:rsidRPr="002E3E25" w:rsidRDefault="002E3E25" w:rsidP="003E43BA">
            <w:pPr>
              <w:pStyle w:val="TableParagraph"/>
              <w:ind w:right="-2"/>
              <w:jc w:val="center"/>
              <w:rPr>
                <w:color w:val="000000" w:themeColor="text1"/>
                <w:sz w:val="24"/>
              </w:rPr>
            </w:pPr>
          </w:p>
        </w:tc>
      </w:tr>
      <w:tr w:rsidR="002E3E25" w:rsidRPr="002E3E25" w14:paraId="74D31363" w14:textId="77777777" w:rsidTr="003E43BA">
        <w:trPr>
          <w:trHeight w:val="284"/>
        </w:trPr>
        <w:tc>
          <w:tcPr>
            <w:tcW w:w="813" w:type="dxa"/>
            <w:vAlign w:val="center"/>
          </w:tcPr>
          <w:p w14:paraId="213E6ECC" w14:textId="77777777" w:rsidR="002E3E25" w:rsidRPr="002E3E25" w:rsidRDefault="002E3E25" w:rsidP="003E43BA">
            <w:pPr>
              <w:pStyle w:val="TableParagraph"/>
              <w:spacing w:before="249"/>
              <w:ind w:right="-2"/>
              <w:jc w:val="center"/>
              <w:rPr>
                <w:color w:val="000000" w:themeColor="text1"/>
                <w:spacing w:val="-4"/>
                <w:sz w:val="26"/>
              </w:rPr>
            </w:pPr>
            <w:r w:rsidRPr="002E3E25">
              <w:rPr>
                <w:color w:val="000000" w:themeColor="text1"/>
                <w:spacing w:val="-4"/>
                <w:sz w:val="26"/>
              </w:rPr>
              <w:t>6.3</w:t>
            </w:r>
          </w:p>
        </w:tc>
        <w:tc>
          <w:tcPr>
            <w:tcW w:w="5283" w:type="dxa"/>
            <w:vAlign w:val="center"/>
          </w:tcPr>
          <w:p w14:paraId="732D40C1" w14:textId="77777777" w:rsidR="002E3E25" w:rsidRPr="002E3E25" w:rsidRDefault="002E3E25" w:rsidP="003E43BA">
            <w:pPr>
              <w:pStyle w:val="TableParagraph"/>
              <w:spacing w:before="98"/>
              <w:ind w:right="-2"/>
              <w:rPr>
                <w:color w:val="000000" w:themeColor="text1"/>
                <w:sz w:val="26"/>
              </w:rPr>
            </w:pPr>
            <w:r w:rsidRPr="002E3E25">
              <w:rPr>
                <w:color w:val="000000" w:themeColor="text1"/>
                <w:sz w:val="26"/>
              </w:rPr>
              <w:t>Giá đất sử dụng cho hoạt động khoáng sản</w:t>
            </w:r>
          </w:p>
        </w:tc>
        <w:tc>
          <w:tcPr>
            <w:tcW w:w="1701" w:type="dxa"/>
            <w:vAlign w:val="center"/>
          </w:tcPr>
          <w:p w14:paraId="2A1A123E" w14:textId="77777777" w:rsidR="002E3E25" w:rsidRPr="002E3E25" w:rsidRDefault="002E3E25" w:rsidP="003E43BA">
            <w:pPr>
              <w:pStyle w:val="TableParagraph"/>
              <w:spacing w:before="249"/>
              <w:ind w:right="-2"/>
              <w:jc w:val="center"/>
              <w:rPr>
                <w:color w:val="000000" w:themeColor="text1"/>
                <w:sz w:val="26"/>
              </w:rPr>
            </w:pPr>
            <w:r w:rsidRPr="002E3E25">
              <w:rPr>
                <w:color w:val="000000" w:themeColor="text1"/>
                <w:sz w:val="26"/>
              </w:rPr>
              <w:t>1,58</w:t>
            </w:r>
          </w:p>
        </w:tc>
        <w:tc>
          <w:tcPr>
            <w:tcW w:w="1559" w:type="dxa"/>
            <w:vAlign w:val="center"/>
          </w:tcPr>
          <w:p w14:paraId="453A9E2E" w14:textId="77777777" w:rsidR="002E3E25" w:rsidRPr="002E3E25" w:rsidRDefault="002E3E25" w:rsidP="003E43BA">
            <w:pPr>
              <w:pStyle w:val="TableParagraph"/>
              <w:ind w:right="-2"/>
              <w:jc w:val="center"/>
              <w:rPr>
                <w:color w:val="000000" w:themeColor="text1"/>
                <w:sz w:val="24"/>
              </w:rPr>
            </w:pPr>
          </w:p>
        </w:tc>
      </w:tr>
      <w:tr w:rsidR="002E3E25" w:rsidRPr="002E3E25" w14:paraId="7854CE2A" w14:textId="77777777" w:rsidTr="002964D3">
        <w:trPr>
          <w:trHeight w:val="802"/>
        </w:trPr>
        <w:tc>
          <w:tcPr>
            <w:tcW w:w="813" w:type="dxa"/>
            <w:vAlign w:val="center"/>
          </w:tcPr>
          <w:p w14:paraId="609BC482" w14:textId="77777777" w:rsidR="002E3E25" w:rsidRPr="002E3E25" w:rsidRDefault="002E3E25" w:rsidP="003E43BA">
            <w:pPr>
              <w:pStyle w:val="TableParagraph"/>
              <w:spacing w:before="249"/>
              <w:ind w:right="-2"/>
              <w:jc w:val="center"/>
              <w:rPr>
                <w:color w:val="000000" w:themeColor="text1"/>
                <w:sz w:val="26"/>
              </w:rPr>
            </w:pPr>
            <w:r w:rsidRPr="002E3E25">
              <w:rPr>
                <w:color w:val="000000" w:themeColor="text1"/>
                <w:spacing w:val="-4"/>
                <w:sz w:val="26"/>
              </w:rPr>
              <w:t>6.4</w:t>
            </w:r>
          </w:p>
        </w:tc>
        <w:tc>
          <w:tcPr>
            <w:tcW w:w="5283" w:type="dxa"/>
            <w:vAlign w:val="center"/>
          </w:tcPr>
          <w:p w14:paraId="52CE9FB1" w14:textId="77777777" w:rsidR="002E3E25" w:rsidRPr="002E3E25" w:rsidRDefault="002E3E25" w:rsidP="003E43BA">
            <w:pPr>
              <w:pStyle w:val="TableParagraph"/>
              <w:spacing w:before="98"/>
              <w:ind w:right="-2"/>
              <w:rPr>
                <w:color w:val="000000" w:themeColor="text1"/>
                <w:sz w:val="26"/>
              </w:rPr>
            </w:pPr>
            <w:r w:rsidRPr="002E3E25">
              <w:rPr>
                <w:color w:val="000000" w:themeColor="text1"/>
                <w:sz w:val="26"/>
              </w:rPr>
              <w:t>Giá</w:t>
            </w:r>
            <w:r w:rsidRPr="002E3E25">
              <w:rPr>
                <w:color w:val="000000" w:themeColor="text1"/>
                <w:spacing w:val="32"/>
                <w:sz w:val="26"/>
              </w:rPr>
              <w:t xml:space="preserve"> </w:t>
            </w:r>
            <w:r w:rsidRPr="002E3E25">
              <w:rPr>
                <w:color w:val="000000" w:themeColor="text1"/>
                <w:sz w:val="26"/>
              </w:rPr>
              <w:t>các</w:t>
            </w:r>
            <w:r w:rsidRPr="002E3E25">
              <w:rPr>
                <w:color w:val="000000" w:themeColor="text1"/>
                <w:spacing w:val="34"/>
                <w:sz w:val="26"/>
              </w:rPr>
              <w:t xml:space="preserve"> </w:t>
            </w:r>
            <w:r w:rsidRPr="002E3E25">
              <w:rPr>
                <w:color w:val="000000" w:themeColor="text1"/>
                <w:sz w:val="26"/>
              </w:rPr>
              <w:t>loại</w:t>
            </w:r>
            <w:r w:rsidRPr="002E3E25">
              <w:rPr>
                <w:color w:val="000000" w:themeColor="text1"/>
                <w:spacing w:val="34"/>
                <w:sz w:val="26"/>
              </w:rPr>
              <w:t xml:space="preserve"> </w:t>
            </w:r>
            <w:r w:rsidRPr="002E3E25">
              <w:rPr>
                <w:color w:val="000000" w:themeColor="text1"/>
                <w:sz w:val="26"/>
              </w:rPr>
              <w:t>đất</w:t>
            </w:r>
            <w:r w:rsidRPr="002E3E25">
              <w:rPr>
                <w:color w:val="000000" w:themeColor="text1"/>
                <w:spacing w:val="34"/>
                <w:sz w:val="26"/>
              </w:rPr>
              <w:t xml:space="preserve"> </w:t>
            </w:r>
            <w:r w:rsidRPr="002E3E25">
              <w:rPr>
                <w:color w:val="000000" w:themeColor="text1"/>
                <w:sz w:val="26"/>
              </w:rPr>
              <w:t>khác</w:t>
            </w:r>
            <w:r w:rsidRPr="002E3E25">
              <w:rPr>
                <w:color w:val="000000" w:themeColor="text1"/>
                <w:spacing w:val="34"/>
                <w:sz w:val="26"/>
              </w:rPr>
              <w:t xml:space="preserve"> </w:t>
            </w:r>
            <w:r w:rsidRPr="002E3E25">
              <w:rPr>
                <w:color w:val="000000" w:themeColor="text1"/>
                <w:sz w:val="26"/>
              </w:rPr>
              <w:t>theo</w:t>
            </w:r>
            <w:r w:rsidRPr="002E3E25">
              <w:rPr>
                <w:color w:val="000000" w:themeColor="text1"/>
                <w:spacing w:val="31"/>
                <w:sz w:val="26"/>
              </w:rPr>
              <w:t xml:space="preserve"> </w:t>
            </w:r>
            <w:r w:rsidRPr="002E3E25">
              <w:rPr>
                <w:color w:val="000000" w:themeColor="text1"/>
                <w:sz w:val="26"/>
              </w:rPr>
              <w:t>phân</w:t>
            </w:r>
            <w:r w:rsidRPr="002E3E25">
              <w:rPr>
                <w:color w:val="000000" w:themeColor="text1"/>
                <w:spacing w:val="31"/>
                <w:sz w:val="26"/>
              </w:rPr>
              <w:t xml:space="preserve"> </w:t>
            </w:r>
            <w:r w:rsidRPr="002E3E25">
              <w:rPr>
                <w:color w:val="000000" w:themeColor="text1"/>
                <w:sz w:val="26"/>
              </w:rPr>
              <w:t>loại đất quy định tại Điều 9 Luật Đất đai</w:t>
            </w:r>
          </w:p>
        </w:tc>
        <w:tc>
          <w:tcPr>
            <w:tcW w:w="1701" w:type="dxa"/>
            <w:vAlign w:val="center"/>
          </w:tcPr>
          <w:p w14:paraId="5BD13BCA" w14:textId="77777777" w:rsidR="002E3E25" w:rsidRPr="002E3E25" w:rsidRDefault="002E3E25" w:rsidP="003E43BA">
            <w:pPr>
              <w:pStyle w:val="TableParagraph"/>
              <w:spacing w:before="249"/>
              <w:ind w:right="-2"/>
              <w:jc w:val="center"/>
              <w:rPr>
                <w:color w:val="000000" w:themeColor="text1"/>
                <w:sz w:val="26"/>
              </w:rPr>
            </w:pPr>
            <w:r w:rsidRPr="002E3E25">
              <w:rPr>
                <w:color w:val="000000" w:themeColor="text1"/>
                <w:sz w:val="26"/>
              </w:rPr>
              <w:t>1,58</w:t>
            </w:r>
          </w:p>
        </w:tc>
        <w:tc>
          <w:tcPr>
            <w:tcW w:w="1559" w:type="dxa"/>
            <w:vAlign w:val="center"/>
          </w:tcPr>
          <w:p w14:paraId="04EFA335" w14:textId="77777777" w:rsidR="002E3E25" w:rsidRPr="002E3E25" w:rsidRDefault="002E3E25" w:rsidP="003E43BA">
            <w:pPr>
              <w:pStyle w:val="TableParagraph"/>
              <w:ind w:right="-2"/>
              <w:jc w:val="center"/>
              <w:rPr>
                <w:color w:val="000000" w:themeColor="text1"/>
                <w:sz w:val="24"/>
              </w:rPr>
            </w:pPr>
          </w:p>
        </w:tc>
      </w:tr>
      <w:tr w:rsidR="002E3E25" w:rsidRPr="002E3E25" w14:paraId="3C61B743" w14:textId="77777777" w:rsidTr="002964D3">
        <w:trPr>
          <w:trHeight w:val="842"/>
        </w:trPr>
        <w:tc>
          <w:tcPr>
            <w:tcW w:w="813" w:type="dxa"/>
            <w:vAlign w:val="center"/>
          </w:tcPr>
          <w:p w14:paraId="68761E03" w14:textId="77777777" w:rsidR="002E3E25" w:rsidRPr="002E3E25" w:rsidRDefault="002E3E25" w:rsidP="003E43BA">
            <w:pPr>
              <w:pStyle w:val="TableParagraph"/>
              <w:spacing w:before="1"/>
              <w:ind w:right="-2"/>
              <w:jc w:val="center"/>
              <w:rPr>
                <w:b/>
                <w:color w:val="000000" w:themeColor="text1"/>
                <w:sz w:val="26"/>
              </w:rPr>
            </w:pPr>
            <w:r w:rsidRPr="002E3E25">
              <w:rPr>
                <w:b/>
                <w:color w:val="000000" w:themeColor="text1"/>
                <w:spacing w:val="-10"/>
                <w:sz w:val="26"/>
              </w:rPr>
              <w:t>7</w:t>
            </w:r>
          </w:p>
        </w:tc>
        <w:tc>
          <w:tcPr>
            <w:tcW w:w="5283" w:type="dxa"/>
            <w:vAlign w:val="center"/>
          </w:tcPr>
          <w:p w14:paraId="166A4391" w14:textId="77777777" w:rsidR="002E3E25" w:rsidRPr="002E3E25" w:rsidRDefault="002E3E25" w:rsidP="002964D3">
            <w:pPr>
              <w:pStyle w:val="TableParagraph"/>
              <w:spacing w:before="141"/>
              <w:ind w:right="-2"/>
              <w:rPr>
                <w:b/>
                <w:color w:val="000000" w:themeColor="text1"/>
                <w:sz w:val="26"/>
              </w:rPr>
            </w:pPr>
            <w:r w:rsidRPr="002E3E25">
              <w:rPr>
                <w:b/>
                <w:color w:val="000000" w:themeColor="text1"/>
                <w:sz w:val="26"/>
              </w:rPr>
              <w:t>Xây dựng dự thảo Báo cáo thuyết minh xây dựng, điều chỉnh, sửa đổi, bổ sung bảng giá đất</w:t>
            </w:r>
          </w:p>
        </w:tc>
        <w:tc>
          <w:tcPr>
            <w:tcW w:w="1701" w:type="dxa"/>
            <w:vAlign w:val="center"/>
          </w:tcPr>
          <w:p w14:paraId="05AEC96D" w14:textId="77777777" w:rsidR="002E3E25" w:rsidRPr="002E3E25" w:rsidRDefault="002E3E25" w:rsidP="003E43BA">
            <w:pPr>
              <w:pStyle w:val="TableParagraph"/>
              <w:spacing w:before="1"/>
              <w:ind w:right="-2"/>
              <w:jc w:val="center"/>
              <w:rPr>
                <w:b/>
                <w:color w:val="000000" w:themeColor="text1"/>
                <w:sz w:val="26"/>
              </w:rPr>
            </w:pPr>
            <w:r w:rsidRPr="002E3E25">
              <w:rPr>
                <w:b/>
                <w:color w:val="000000" w:themeColor="text1"/>
                <w:sz w:val="26"/>
              </w:rPr>
              <w:t>3,16</w:t>
            </w:r>
          </w:p>
        </w:tc>
        <w:tc>
          <w:tcPr>
            <w:tcW w:w="1559" w:type="dxa"/>
            <w:vAlign w:val="center"/>
          </w:tcPr>
          <w:p w14:paraId="1D721378" w14:textId="77777777" w:rsidR="002E3E25" w:rsidRPr="002E3E25" w:rsidRDefault="002E3E25" w:rsidP="003E43BA">
            <w:pPr>
              <w:pStyle w:val="TableParagraph"/>
              <w:ind w:right="-2"/>
              <w:jc w:val="center"/>
              <w:rPr>
                <w:color w:val="000000" w:themeColor="text1"/>
                <w:sz w:val="24"/>
              </w:rPr>
            </w:pPr>
          </w:p>
        </w:tc>
      </w:tr>
      <w:tr w:rsidR="002E3E25" w:rsidRPr="002E3E25" w14:paraId="491DC32B" w14:textId="77777777" w:rsidTr="002964D3">
        <w:trPr>
          <w:trHeight w:val="841"/>
        </w:trPr>
        <w:tc>
          <w:tcPr>
            <w:tcW w:w="813" w:type="dxa"/>
            <w:vAlign w:val="center"/>
          </w:tcPr>
          <w:p w14:paraId="0BC068EC" w14:textId="77777777" w:rsidR="002E3E25" w:rsidRPr="002E3E25" w:rsidRDefault="002E3E25" w:rsidP="003E43BA">
            <w:pPr>
              <w:pStyle w:val="TableParagraph"/>
              <w:ind w:right="-2"/>
              <w:jc w:val="center"/>
              <w:rPr>
                <w:b/>
                <w:color w:val="000000" w:themeColor="text1"/>
                <w:sz w:val="26"/>
              </w:rPr>
            </w:pPr>
            <w:r w:rsidRPr="002E3E25">
              <w:rPr>
                <w:b/>
                <w:color w:val="000000" w:themeColor="text1"/>
                <w:spacing w:val="-10"/>
                <w:sz w:val="26"/>
              </w:rPr>
              <w:t>8</w:t>
            </w:r>
          </w:p>
        </w:tc>
        <w:tc>
          <w:tcPr>
            <w:tcW w:w="5283" w:type="dxa"/>
            <w:vAlign w:val="center"/>
          </w:tcPr>
          <w:p w14:paraId="6F85E891" w14:textId="77777777" w:rsidR="002E3E25" w:rsidRPr="002E3E25" w:rsidRDefault="002E3E25" w:rsidP="003E43BA">
            <w:pPr>
              <w:pStyle w:val="TableParagraph"/>
              <w:spacing w:before="78"/>
              <w:ind w:right="-2"/>
              <w:rPr>
                <w:b/>
                <w:color w:val="000000" w:themeColor="text1"/>
                <w:sz w:val="26"/>
              </w:rPr>
            </w:pPr>
            <w:r w:rsidRPr="002E3E25">
              <w:rPr>
                <w:b/>
                <w:color w:val="000000" w:themeColor="text1"/>
                <w:sz w:val="26"/>
              </w:rPr>
              <w:t>Hoàn thiện dự thảo xây dựng, điều chỉnh, sửa đổi, bổ sung bảng giá đất</w:t>
            </w:r>
          </w:p>
        </w:tc>
        <w:tc>
          <w:tcPr>
            <w:tcW w:w="1701" w:type="dxa"/>
            <w:vAlign w:val="center"/>
          </w:tcPr>
          <w:p w14:paraId="7F3803C6"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1,58</w:t>
            </w:r>
          </w:p>
        </w:tc>
        <w:tc>
          <w:tcPr>
            <w:tcW w:w="1559" w:type="dxa"/>
            <w:vAlign w:val="center"/>
          </w:tcPr>
          <w:p w14:paraId="22F5C1EF" w14:textId="77777777" w:rsidR="002E3E25" w:rsidRPr="002E3E25" w:rsidRDefault="002E3E25" w:rsidP="003E43BA">
            <w:pPr>
              <w:pStyle w:val="TableParagraph"/>
              <w:ind w:right="-2"/>
              <w:jc w:val="center"/>
              <w:rPr>
                <w:color w:val="000000" w:themeColor="text1"/>
                <w:sz w:val="24"/>
              </w:rPr>
            </w:pPr>
          </w:p>
        </w:tc>
      </w:tr>
      <w:tr w:rsidR="002E3E25" w:rsidRPr="002E3E25" w14:paraId="5422F700" w14:textId="77777777" w:rsidTr="002964D3">
        <w:trPr>
          <w:trHeight w:val="697"/>
        </w:trPr>
        <w:tc>
          <w:tcPr>
            <w:tcW w:w="813" w:type="dxa"/>
            <w:vAlign w:val="center"/>
          </w:tcPr>
          <w:p w14:paraId="15D51E31" w14:textId="77777777" w:rsidR="002E3E25" w:rsidRPr="002E3E25" w:rsidRDefault="002E3E25" w:rsidP="003E43BA">
            <w:pPr>
              <w:pStyle w:val="TableParagraph"/>
              <w:ind w:right="-2"/>
              <w:jc w:val="center"/>
              <w:rPr>
                <w:b/>
                <w:color w:val="000000" w:themeColor="text1"/>
                <w:sz w:val="26"/>
              </w:rPr>
            </w:pPr>
            <w:r w:rsidRPr="002E3E25">
              <w:rPr>
                <w:b/>
                <w:color w:val="000000" w:themeColor="text1"/>
                <w:spacing w:val="-10"/>
                <w:sz w:val="26"/>
              </w:rPr>
              <w:t>9</w:t>
            </w:r>
          </w:p>
        </w:tc>
        <w:tc>
          <w:tcPr>
            <w:tcW w:w="5283" w:type="dxa"/>
            <w:vAlign w:val="center"/>
          </w:tcPr>
          <w:p w14:paraId="2BF401EA" w14:textId="77777777" w:rsidR="002E3E25" w:rsidRPr="002E3E25" w:rsidRDefault="002E3E25" w:rsidP="003E43BA">
            <w:pPr>
              <w:pStyle w:val="TableParagraph"/>
              <w:spacing w:before="155"/>
              <w:ind w:right="-2"/>
              <w:rPr>
                <w:b/>
                <w:color w:val="000000" w:themeColor="text1"/>
                <w:sz w:val="26"/>
              </w:rPr>
            </w:pPr>
            <w:r w:rsidRPr="002E3E25">
              <w:rPr>
                <w:b/>
                <w:color w:val="000000" w:themeColor="text1"/>
                <w:sz w:val="26"/>
              </w:rPr>
              <w:t>In,</w:t>
            </w:r>
            <w:r w:rsidRPr="002E3E25">
              <w:rPr>
                <w:b/>
                <w:color w:val="000000" w:themeColor="text1"/>
                <w:spacing w:val="40"/>
                <w:sz w:val="26"/>
              </w:rPr>
              <w:t xml:space="preserve"> </w:t>
            </w:r>
            <w:r w:rsidRPr="002E3E25">
              <w:rPr>
                <w:b/>
                <w:color w:val="000000" w:themeColor="text1"/>
                <w:sz w:val="26"/>
              </w:rPr>
              <w:t>sao,</w:t>
            </w:r>
            <w:r w:rsidRPr="002E3E25">
              <w:rPr>
                <w:b/>
                <w:color w:val="000000" w:themeColor="text1"/>
                <w:spacing w:val="40"/>
                <w:sz w:val="26"/>
              </w:rPr>
              <w:t xml:space="preserve"> </w:t>
            </w:r>
            <w:r w:rsidRPr="002E3E25">
              <w:rPr>
                <w:b/>
                <w:color w:val="000000" w:themeColor="text1"/>
                <w:sz w:val="26"/>
              </w:rPr>
              <w:t>lưu</w:t>
            </w:r>
            <w:r w:rsidRPr="002E3E25">
              <w:rPr>
                <w:b/>
                <w:color w:val="000000" w:themeColor="text1"/>
                <w:spacing w:val="40"/>
                <w:sz w:val="26"/>
              </w:rPr>
              <w:t xml:space="preserve"> </w:t>
            </w:r>
            <w:r w:rsidRPr="002E3E25">
              <w:rPr>
                <w:b/>
                <w:color w:val="000000" w:themeColor="text1"/>
                <w:sz w:val="26"/>
              </w:rPr>
              <w:t>trữ,</w:t>
            </w:r>
            <w:r w:rsidRPr="002E3E25">
              <w:rPr>
                <w:b/>
                <w:color w:val="000000" w:themeColor="text1"/>
                <w:spacing w:val="40"/>
                <w:sz w:val="26"/>
              </w:rPr>
              <w:t xml:space="preserve"> </w:t>
            </w:r>
            <w:r w:rsidRPr="002E3E25">
              <w:rPr>
                <w:b/>
                <w:color w:val="000000" w:themeColor="text1"/>
                <w:sz w:val="26"/>
              </w:rPr>
              <w:t>phát</w:t>
            </w:r>
            <w:r w:rsidRPr="002E3E25">
              <w:rPr>
                <w:b/>
                <w:color w:val="000000" w:themeColor="text1"/>
                <w:spacing w:val="40"/>
                <w:sz w:val="26"/>
              </w:rPr>
              <w:t xml:space="preserve"> </w:t>
            </w:r>
            <w:r w:rsidRPr="002E3E25">
              <w:rPr>
                <w:b/>
                <w:color w:val="000000" w:themeColor="text1"/>
                <w:sz w:val="26"/>
              </w:rPr>
              <w:t>hành</w:t>
            </w:r>
            <w:r w:rsidRPr="002E3E25">
              <w:rPr>
                <w:b/>
                <w:color w:val="000000" w:themeColor="text1"/>
                <w:spacing w:val="40"/>
                <w:sz w:val="26"/>
              </w:rPr>
              <w:t xml:space="preserve"> </w:t>
            </w:r>
            <w:r w:rsidRPr="002E3E25">
              <w:rPr>
                <w:b/>
                <w:color w:val="000000" w:themeColor="text1"/>
                <w:sz w:val="26"/>
              </w:rPr>
              <w:t>bảng</w:t>
            </w:r>
            <w:r w:rsidRPr="002E3E25">
              <w:rPr>
                <w:b/>
                <w:color w:val="000000" w:themeColor="text1"/>
                <w:spacing w:val="40"/>
                <w:sz w:val="26"/>
              </w:rPr>
              <w:t xml:space="preserve"> </w:t>
            </w:r>
            <w:r w:rsidRPr="002E3E25">
              <w:rPr>
                <w:b/>
                <w:color w:val="000000" w:themeColor="text1"/>
                <w:sz w:val="26"/>
              </w:rPr>
              <w:t>giá đất</w:t>
            </w:r>
          </w:p>
        </w:tc>
        <w:tc>
          <w:tcPr>
            <w:tcW w:w="1701" w:type="dxa"/>
            <w:vAlign w:val="center"/>
          </w:tcPr>
          <w:p w14:paraId="4AFA25C1" w14:textId="77777777" w:rsidR="002E3E25" w:rsidRPr="002E3E25" w:rsidRDefault="002E3E25" w:rsidP="003E43BA">
            <w:pPr>
              <w:pStyle w:val="TableParagraph"/>
              <w:ind w:right="-2"/>
              <w:jc w:val="center"/>
              <w:rPr>
                <w:color w:val="000000" w:themeColor="text1"/>
                <w:sz w:val="26"/>
              </w:rPr>
            </w:pPr>
            <w:r w:rsidRPr="002E3E25">
              <w:rPr>
                <w:color w:val="000000" w:themeColor="text1"/>
                <w:sz w:val="26"/>
              </w:rPr>
              <w:t>0,31</w:t>
            </w:r>
          </w:p>
        </w:tc>
        <w:tc>
          <w:tcPr>
            <w:tcW w:w="1559" w:type="dxa"/>
            <w:vAlign w:val="center"/>
          </w:tcPr>
          <w:p w14:paraId="79873C58" w14:textId="77777777" w:rsidR="002E3E25" w:rsidRPr="002E3E25" w:rsidRDefault="002E3E25" w:rsidP="003E43BA">
            <w:pPr>
              <w:pStyle w:val="TableParagraph"/>
              <w:ind w:right="-2"/>
              <w:jc w:val="center"/>
              <w:rPr>
                <w:color w:val="000000" w:themeColor="text1"/>
                <w:sz w:val="24"/>
              </w:rPr>
            </w:pPr>
          </w:p>
        </w:tc>
      </w:tr>
      <w:tr w:rsidR="002E3E25" w:rsidRPr="002E3E25" w14:paraId="0E896B70" w14:textId="77777777" w:rsidTr="003E43BA">
        <w:trPr>
          <w:trHeight w:val="284"/>
        </w:trPr>
        <w:tc>
          <w:tcPr>
            <w:tcW w:w="813" w:type="dxa"/>
            <w:vAlign w:val="center"/>
          </w:tcPr>
          <w:p w14:paraId="5C6A9EBA" w14:textId="77777777" w:rsidR="002E3E25" w:rsidRPr="002E3E25" w:rsidRDefault="002E3E25" w:rsidP="003E43BA">
            <w:pPr>
              <w:pStyle w:val="TableParagraph"/>
              <w:spacing w:before="7"/>
              <w:ind w:right="-2"/>
              <w:jc w:val="center"/>
              <w:rPr>
                <w:b/>
                <w:color w:val="000000" w:themeColor="text1"/>
                <w:sz w:val="26"/>
              </w:rPr>
            </w:pPr>
          </w:p>
        </w:tc>
        <w:tc>
          <w:tcPr>
            <w:tcW w:w="5283" w:type="dxa"/>
            <w:vAlign w:val="center"/>
          </w:tcPr>
          <w:p w14:paraId="01583CB6" w14:textId="77777777" w:rsidR="002E3E25" w:rsidRPr="002E3E25" w:rsidRDefault="002E3E25" w:rsidP="003E43BA">
            <w:pPr>
              <w:pStyle w:val="TableParagraph"/>
              <w:spacing w:before="155"/>
              <w:ind w:right="-2"/>
              <w:jc w:val="center"/>
              <w:rPr>
                <w:b/>
                <w:color w:val="000000" w:themeColor="text1"/>
                <w:sz w:val="26"/>
              </w:rPr>
            </w:pPr>
            <w:r w:rsidRPr="002E3E25">
              <w:rPr>
                <w:b/>
                <w:color w:val="000000" w:themeColor="text1"/>
                <w:sz w:val="26"/>
              </w:rPr>
              <w:t>Tổng</w:t>
            </w:r>
          </w:p>
        </w:tc>
        <w:tc>
          <w:tcPr>
            <w:tcW w:w="1701" w:type="dxa"/>
            <w:vAlign w:val="center"/>
          </w:tcPr>
          <w:p w14:paraId="311DBE40" w14:textId="77777777" w:rsidR="002E3E25" w:rsidRPr="002964D3" w:rsidRDefault="002E3E25" w:rsidP="003E43BA">
            <w:pPr>
              <w:pStyle w:val="TableParagraph"/>
              <w:ind w:right="-2"/>
              <w:jc w:val="center"/>
              <w:rPr>
                <w:b/>
                <w:color w:val="000000" w:themeColor="text1"/>
                <w:sz w:val="26"/>
              </w:rPr>
            </w:pPr>
            <w:r w:rsidRPr="002964D3">
              <w:rPr>
                <w:b/>
                <w:color w:val="000000" w:themeColor="text1"/>
                <w:sz w:val="26"/>
              </w:rPr>
              <w:t>100,0</w:t>
            </w:r>
          </w:p>
        </w:tc>
        <w:tc>
          <w:tcPr>
            <w:tcW w:w="1559" w:type="dxa"/>
            <w:vAlign w:val="center"/>
          </w:tcPr>
          <w:p w14:paraId="5D187690" w14:textId="77777777" w:rsidR="002E3E25" w:rsidRPr="002964D3" w:rsidRDefault="002E3E25" w:rsidP="003E43BA">
            <w:pPr>
              <w:pStyle w:val="TableParagraph"/>
              <w:ind w:right="-2"/>
              <w:jc w:val="center"/>
              <w:rPr>
                <w:b/>
                <w:color w:val="000000" w:themeColor="text1"/>
                <w:sz w:val="24"/>
              </w:rPr>
            </w:pPr>
            <w:r w:rsidRPr="002964D3">
              <w:rPr>
                <w:b/>
                <w:color w:val="000000" w:themeColor="text1"/>
                <w:sz w:val="24"/>
              </w:rPr>
              <w:t>100,0</w:t>
            </w:r>
          </w:p>
        </w:tc>
      </w:tr>
    </w:tbl>
    <w:p w14:paraId="48EB5FE2" w14:textId="77777777" w:rsidR="007B38D7" w:rsidRPr="00B60703" w:rsidRDefault="002E3E25" w:rsidP="007B38D7">
      <w:pPr>
        <w:pStyle w:val="Heading2"/>
        <w:keepNext w:val="0"/>
        <w:keepLines w:val="0"/>
        <w:widowControl w:val="0"/>
        <w:tabs>
          <w:tab w:val="left" w:pos="1068"/>
        </w:tabs>
        <w:autoSpaceDE w:val="0"/>
        <w:autoSpaceDN w:val="0"/>
        <w:spacing w:before="287"/>
        <w:ind w:right="-2" w:firstLine="567"/>
        <w:rPr>
          <w:rFonts w:ascii="Times New Roman" w:hAnsi="Times New Roman" w:cs="Times New Roman"/>
          <w:color w:val="000000" w:themeColor="text1"/>
          <w:spacing w:val="-5"/>
          <w:sz w:val="28"/>
          <w:szCs w:val="28"/>
        </w:rPr>
      </w:pPr>
      <w:r w:rsidRPr="00B60703">
        <w:rPr>
          <w:rFonts w:ascii="Times New Roman" w:hAnsi="Times New Roman" w:cs="Times New Roman"/>
          <w:color w:val="000000" w:themeColor="text1"/>
          <w:sz w:val="28"/>
          <w:szCs w:val="28"/>
        </w:rPr>
        <w:t xml:space="preserve">2. </w:t>
      </w:r>
      <w:r w:rsidR="007B38D7" w:rsidRPr="00B60703">
        <w:rPr>
          <w:rFonts w:ascii="Times New Roman" w:hAnsi="Times New Roman" w:cs="Times New Roman"/>
          <w:color w:val="000000" w:themeColor="text1"/>
          <w:sz w:val="28"/>
          <w:szCs w:val="28"/>
        </w:rPr>
        <w:t>Máy móc, thiết</w:t>
      </w:r>
      <w:r w:rsidR="007B38D7" w:rsidRPr="00B60703">
        <w:rPr>
          <w:rFonts w:ascii="Times New Roman" w:hAnsi="Times New Roman" w:cs="Times New Roman"/>
          <w:color w:val="000000" w:themeColor="text1"/>
          <w:spacing w:val="-2"/>
          <w:sz w:val="28"/>
          <w:szCs w:val="28"/>
        </w:rPr>
        <w:t xml:space="preserve"> </w:t>
      </w:r>
      <w:r w:rsidR="007B38D7" w:rsidRPr="00B60703">
        <w:rPr>
          <w:rFonts w:ascii="Times New Roman" w:hAnsi="Times New Roman" w:cs="Times New Roman"/>
          <w:color w:val="000000" w:themeColor="text1"/>
          <w:spacing w:val="-5"/>
          <w:sz w:val="28"/>
          <w:szCs w:val="28"/>
        </w:rPr>
        <w:t>bị</w:t>
      </w:r>
    </w:p>
    <w:p w14:paraId="08CA43C9" w14:textId="77777777" w:rsidR="002E3E25" w:rsidRPr="007B38D7" w:rsidRDefault="007B38D7" w:rsidP="007B38D7">
      <w:pPr>
        <w:pStyle w:val="Heading2"/>
        <w:keepNext w:val="0"/>
        <w:keepLines w:val="0"/>
        <w:widowControl w:val="0"/>
        <w:tabs>
          <w:tab w:val="left" w:pos="1068"/>
        </w:tabs>
        <w:autoSpaceDE w:val="0"/>
        <w:autoSpaceDN w:val="0"/>
        <w:spacing w:before="287"/>
        <w:ind w:right="-2" w:firstLine="567"/>
        <w:rPr>
          <w:rFonts w:ascii="Times New Roman" w:hAnsi="Times New Roman"/>
          <w:b w:val="0"/>
          <w:color w:val="000000" w:themeColor="text1"/>
          <w:sz w:val="11"/>
        </w:rPr>
      </w:pPr>
      <w:r>
        <w:rPr>
          <w:rFonts w:ascii="Times New Roman" w:hAnsi="Times New Roman" w:cs="Times New Roman"/>
          <w:color w:val="FFC000"/>
          <w:spacing w:val="-5"/>
          <w:sz w:val="28"/>
          <w:szCs w:val="28"/>
        </w:rPr>
        <w:t xml:space="preserve">                                                                                                                    </w:t>
      </w:r>
      <w:r w:rsidR="002E3E25" w:rsidRPr="007B38D7">
        <w:rPr>
          <w:rFonts w:ascii="Times New Roman" w:hAnsi="Times New Roman"/>
          <w:b w:val="0"/>
          <w:color w:val="000000" w:themeColor="text1"/>
        </w:rPr>
        <w:t>Bảng</w:t>
      </w:r>
      <w:r w:rsidR="002E3E25" w:rsidRPr="007B38D7">
        <w:rPr>
          <w:rFonts w:ascii="Times New Roman" w:hAnsi="Times New Roman"/>
          <w:b w:val="0"/>
          <w:color w:val="000000" w:themeColor="text1"/>
          <w:spacing w:val="-3"/>
        </w:rPr>
        <w:t xml:space="preserve"> </w:t>
      </w:r>
      <w:r w:rsidR="002E3E25" w:rsidRPr="007B38D7">
        <w:rPr>
          <w:rFonts w:ascii="Times New Roman" w:hAnsi="Times New Roman"/>
          <w:b w:val="0"/>
          <w:color w:val="000000" w:themeColor="text1"/>
          <w:spacing w:val="-5"/>
        </w:rPr>
        <w:t>06</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5"/>
        <w:gridCol w:w="3448"/>
        <w:gridCol w:w="1225"/>
        <w:gridCol w:w="901"/>
        <w:gridCol w:w="1276"/>
        <w:gridCol w:w="1781"/>
      </w:tblGrid>
      <w:tr w:rsidR="002E3E25" w:rsidRPr="002E3E25" w14:paraId="7E567902" w14:textId="77777777" w:rsidTr="003E43BA">
        <w:trPr>
          <w:trHeight w:val="760"/>
        </w:trPr>
        <w:tc>
          <w:tcPr>
            <w:tcW w:w="725" w:type="dxa"/>
            <w:vMerge w:val="restart"/>
          </w:tcPr>
          <w:p w14:paraId="529731F6" w14:textId="77777777" w:rsidR="002E3E25" w:rsidRPr="002E3E25" w:rsidRDefault="002E3E25" w:rsidP="003E43BA">
            <w:pPr>
              <w:pStyle w:val="TableParagraph"/>
              <w:ind w:right="-2"/>
              <w:jc w:val="center"/>
              <w:rPr>
                <w:color w:val="000000" w:themeColor="text1"/>
                <w:sz w:val="26"/>
              </w:rPr>
            </w:pPr>
          </w:p>
          <w:p w14:paraId="0D649033" w14:textId="77777777" w:rsidR="002E3E25" w:rsidRPr="002E3E25" w:rsidRDefault="002E3E25" w:rsidP="003E43BA">
            <w:pPr>
              <w:pStyle w:val="TableParagraph"/>
              <w:spacing w:before="27"/>
              <w:ind w:right="-2"/>
              <w:jc w:val="center"/>
              <w:rPr>
                <w:color w:val="000000" w:themeColor="text1"/>
                <w:sz w:val="26"/>
              </w:rPr>
            </w:pPr>
          </w:p>
          <w:p w14:paraId="65FCA23B" w14:textId="77777777" w:rsidR="002E3E25" w:rsidRPr="002E3E25" w:rsidRDefault="002E3E25" w:rsidP="003E43BA">
            <w:pPr>
              <w:pStyle w:val="TableParagraph"/>
              <w:ind w:right="-2"/>
              <w:jc w:val="center"/>
              <w:rPr>
                <w:b/>
                <w:color w:val="000000" w:themeColor="text1"/>
                <w:sz w:val="26"/>
              </w:rPr>
            </w:pPr>
            <w:r w:rsidRPr="002E3E25">
              <w:rPr>
                <w:b/>
                <w:color w:val="000000" w:themeColor="text1"/>
                <w:spacing w:val="-5"/>
                <w:sz w:val="26"/>
              </w:rPr>
              <w:t>STT</w:t>
            </w:r>
          </w:p>
        </w:tc>
        <w:tc>
          <w:tcPr>
            <w:tcW w:w="3448" w:type="dxa"/>
            <w:vMerge w:val="restart"/>
          </w:tcPr>
          <w:p w14:paraId="27E8A9FF" w14:textId="77777777" w:rsidR="002E3E25" w:rsidRPr="002E3E25" w:rsidRDefault="002E3E25" w:rsidP="003E43BA">
            <w:pPr>
              <w:pStyle w:val="TableParagraph"/>
              <w:ind w:right="-2"/>
              <w:jc w:val="center"/>
              <w:rPr>
                <w:color w:val="000000" w:themeColor="text1"/>
                <w:sz w:val="26"/>
              </w:rPr>
            </w:pPr>
          </w:p>
          <w:p w14:paraId="23CE5914" w14:textId="77777777" w:rsidR="002E3E25" w:rsidRPr="002E3E25" w:rsidRDefault="002E3E25" w:rsidP="003E43BA">
            <w:pPr>
              <w:pStyle w:val="TableParagraph"/>
              <w:spacing w:before="27"/>
              <w:ind w:right="-2"/>
              <w:jc w:val="center"/>
              <w:rPr>
                <w:color w:val="000000" w:themeColor="text1"/>
                <w:sz w:val="26"/>
              </w:rPr>
            </w:pPr>
          </w:p>
          <w:p w14:paraId="3E3C2C02" w14:textId="77777777" w:rsidR="002E3E25" w:rsidRPr="00B60703" w:rsidRDefault="00B60703" w:rsidP="003E43BA">
            <w:pPr>
              <w:pStyle w:val="TableParagraph"/>
              <w:ind w:right="-2"/>
              <w:jc w:val="center"/>
              <w:rPr>
                <w:b/>
                <w:color w:val="000000" w:themeColor="text1"/>
                <w:sz w:val="26"/>
              </w:rPr>
            </w:pPr>
            <w:r w:rsidRPr="00B60703">
              <w:rPr>
                <w:b/>
                <w:color w:val="000000" w:themeColor="text1"/>
                <w:sz w:val="26"/>
              </w:rPr>
              <w:t>Danh mục máy móc, thiết bị</w:t>
            </w:r>
          </w:p>
        </w:tc>
        <w:tc>
          <w:tcPr>
            <w:tcW w:w="1225" w:type="dxa"/>
            <w:vMerge w:val="restart"/>
          </w:tcPr>
          <w:p w14:paraId="2571171A" w14:textId="77777777" w:rsidR="002E3E25" w:rsidRPr="002E3E25" w:rsidRDefault="002E3E25" w:rsidP="003E43BA">
            <w:pPr>
              <w:pStyle w:val="TableParagraph"/>
              <w:spacing w:before="163"/>
              <w:ind w:right="-2"/>
              <w:jc w:val="center"/>
              <w:rPr>
                <w:color w:val="000000" w:themeColor="text1"/>
                <w:sz w:val="26"/>
              </w:rPr>
            </w:pPr>
          </w:p>
          <w:p w14:paraId="7E901A22" w14:textId="77777777" w:rsidR="002E3E25" w:rsidRPr="002E3E25" w:rsidRDefault="002E3E25" w:rsidP="003E43BA">
            <w:pPr>
              <w:pStyle w:val="TableParagraph"/>
              <w:spacing w:line="259" w:lineRule="auto"/>
              <w:ind w:right="-2"/>
              <w:jc w:val="center"/>
              <w:rPr>
                <w:b/>
                <w:color w:val="000000" w:themeColor="text1"/>
                <w:sz w:val="26"/>
              </w:rPr>
            </w:pPr>
            <w:r w:rsidRPr="002E3E25">
              <w:rPr>
                <w:b/>
                <w:color w:val="000000" w:themeColor="text1"/>
                <w:sz w:val="26"/>
              </w:rPr>
              <w:t>Đơn</w:t>
            </w:r>
            <w:r w:rsidRPr="002E3E25">
              <w:rPr>
                <w:b/>
                <w:color w:val="000000" w:themeColor="text1"/>
                <w:spacing w:val="-17"/>
                <w:sz w:val="26"/>
              </w:rPr>
              <w:t xml:space="preserve"> </w:t>
            </w:r>
            <w:r w:rsidRPr="002E3E25">
              <w:rPr>
                <w:b/>
                <w:color w:val="000000" w:themeColor="text1"/>
                <w:sz w:val="26"/>
              </w:rPr>
              <w:t xml:space="preserve">vị </w:t>
            </w:r>
            <w:r w:rsidRPr="002E3E25">
              <w:rPr>
                <w:b/>
                <w:color w:val="000000" w:themeColor="text1"/>
                <w:spacing w:val="-4"/>
                <w:sz w:val="26"/>
              </w:rPr>
              <w:t>tính</w:t>
            </w:r>
          </w:p>
        </w:tc>
        <w:tc>
          <w:tcPr>
            <w:tcW w:w="901" w:type="dxa"/>
            <w:vMerge w:val="restart"/>
          </w:tcPr>
          <w:p w14:paraId="79477472" w14:textId="77777777" w:rsidR="002E3E25" w:rsidRPr="002E3E25" w:rsidRDefault="002E3E25" w:rsidP="003E43BA">
            <w:pPr>
              <w:pStyle w:val="TableParagraph"/>
              <w:spacing w:before="163"/>
              <w:ind w:right="-2"/>
              <w:rPr>
                <w:color w:val="000000" w:themeColor="text1"/>
                <w:sz w:val="26"/>
              </w:rPr>
            </w:pPr>
          </w:p>
          <w:p w14:paraId="454B4169"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Công suất</w:t>
            </w:r>
          </w:p>
          <w:p w14:paraId="731926B1" w14:textId="77777777" w:rsidR="002E3E25" w:rsidRPr="002E3E25" w:rsidRDefault="002E3E25" w:rsidP="003E43BA">
            <w:pPr>
              <w:pStyle w:val="TableParagraph"/>
              <w:spacing w:before="23"/>
              <w:ind w:right="-2"/>
              <w:jc w:val="center"/>
              <w:rPr>
                <w:i/>
                <w:color w:val="000000" w:themeColor="text1"/>
                <w:sz w:val="26"/>
              </w:rPr>
            </w:pPr>
            <w:r w:rsidRPr="002E3E25">
              <w:rPr>
                <w:i/>
                <w:color w:val="000000" w:themeColor="text1"/>
                <w:spacing w:val="-4"/>
                <w:sz w:val="26"/>
              </w:rPr>
              <w:t>(kW/h)</w:t>
            </w:r>
          </w:p>
        </w:tc>
        <w:tc>
          <w:tcPr>
            <w:tcW w:w="3057" w:type="dxa"/>
            <w:gridSpan w:val="2"/>
          </w:tcPr>
          <w:p w14:paraId="26EE546E" w14:textId="77777777" w:rsidR="002E3E25" w:rsidRPr="002E3E25" w:rsidRDefault="002E3E25" w:rsidP="003E43BA">
            <w:pPr>
              <w:pStyle w:val="TableParagraph"/>
              <w:spacing w:before="71"/>
              <w:ind w:right="-2"/>
              <w:jc w:val="center"/>
              <w:rPr>
                <w:b/>
                <w:color w:val="000000" w:themeColor="text1"/>
                <w:sz w:val="26"/>
              </w:rPr>
            </w:pPr>
            <w:r w:rsidRPr="002E3E25">
              <w:rPr>
                <w:b/>
                <w:color w:val="000000" w:themeColor="text1"/>
                <w:sz w:val="26"/>
              </w:rPr>
              <w:t>Định</w:t>
            </w:r>
            <w:r w:rsidRPr="002E3E25">
              <w:rPr>
                <w:b/>
                <w:color w:val="000000" w:themeColor="text1"/>
                <w:spacing w:val="-10"/>
                <w:sz w:val="26"/>
              </w:rPr>
              <w:t xml:space="preserve"> </w:t>
            </w:r>
            <w:r w:rsidRPr="002E3E25">
              <w:rPr>
                <w:b/>
                <w:color w:val="000000" w:themeColor="text1"/>
                <w:spacing w:val="-5"/>
                <w:sz w:val="26"/>
              </w:rPr>
              <w:t>mức</w:t>
            </w:r>
          </w:p>
          <w:p w14:paraId="2029CAD1" w14:textId="77777777" w:rsidR="002E3E25" w:rsidRPr="002E3E25" w:rsidRDefault="002E3E25" w:rsidP="003E43BA">
            <w:pPr>
              <w:pStyle w:val="TableParagraph"/>
              <w:spacing w:before="25"/>
              <w:ind w:right="-2"/>
              <w:jc w:val="center"/>
              <w:rPr>
                <w:i/>
                <w:color w:val="000000" w:themeColor="text1"/>
                <w:sz w:val="26"/>
              </w:rPr>
            </w:pPr>
            <w:r w:rsidRPr="002E3E25">
              <w:rPr>
                <w:i/>
                <w:color w:val="000000" w:themeColor="text1"/>
                <w:spacing w:val="-4"/>
                <w:sz w:val="26"/>
              </w:rPr>
              <w:t>(ca)</w:t>
            </w:r>
          </w:p>
        </w:tc>
      </w:tr>
      <w:tr w:rsidR="002E3E25" w:rsidRPr="002E3E25" w14:paraId="433971B1" w14:textId="77777777" w:rsidTr="003E43BA">
        <w:trPr>
          <w:trHeight w:val="760"/>
        </w:trPr>
        <w:tc>
          <w:tcPr>
            <w:tcW w:w="725" w:type="dxa"/>
            <w:vMerge/>
            <w:tcBorders>
              <w:top w:val="nil"/>
            </w:tcBorders>
          </w:tcPr>
          <w:p w14:paraId="566D2DB2" w14:textId="77777777" w:rsidR="002E3E25" w:rsidRPr="002E3E25" w:rsidRDefault="002E3E25" w:rsidP="003E43BA">
            <w:pPr>
              <w:ind w:right="-2" w:firstLine="567"/>
              <w:rPr>
                <w:rFonts w:ascii="Times New Roman" w:hAnsi="Times New Roman"/>
                <w:color w:val="000000" w:themeColor="text1"/>
                <w:sz w:val="2"/>
                <w:szCs w:val="2"/>
              </w:rPr>
            </w:pPr>
          </w:p>
        </w:tc>
        <w:tc>
          <w:tcPr>
            <w:tcW w:w="3448" w:type="dxa"/>
            <w:vMerge/>
            <w:tcBorders>
              <w:top w:val="nil"/>
            </w:tcBorders>
          </w:tcPr>
          <w:p w14:paraId="357EFC20" w14:textId="77777777" w:rsidR="002E3E25" w:rsidRPr="002E3E25" w:rsidRDefault="002E3E25" w:rsidP="003E43BA">
            <w:pPr>
              <w:ind w:right="-2" w:firstLine="567"/>
              <w:rPr>
                <w:rFonts w:ascii="Times New Roman" w:hAnsi="Times New Roman"/>
                <w:color w:val="000000" w:themeColor="text1"/>
                <w:sz w:val="2"/>
                <w:szCs w:val="2"/>
              </w:rPr>
            </w:pPr>
          </w:p>
        </w:tc>
        <w:tc>
          <w:tcPr>
            <w:tcW w:w="1225" w:type="dxa"/>
            <w:vMerge/>
            <w:tcBorders>
              <w:top w:val="nil"/>
            </w:tcBorders>
          </w:tcPr>
          <w:p w14:paraId="639B3821" w14:textId="77777777" w:rsidR="002E3E25" w:rsidRPr="002E3E25" w:rsidRDefault="002E3E25" w:rsidP="003E43BA">
            <w:pPr>
              <w:ind w:right="-2"/>
              <w:rPr>
                <w:rFonts w:ascii="Times New Roman" w:hAnsi="Times New Roman"/>
                <w:color w:val="000000" w:themeColor="text1"/>
                <w:sz w:val="2"/>
                <w:szCs w:val="2"/>
              </w:rPr>
            </w:pPr>
          </w:p>
        </w:tc>
        <w:tc>
          <w:tcPr>
            <w:tcW w:w="901" w:type="dxa"/>
            <w:vMerge/>
            <w:tcBorders>
              <w:top w:val="nil"/>
            </w:tcBorders>
          </w:tcPr>
          <w:p w14:paraId="54C54864" w14:textId="77777777" w:rsidR="002E3E25" w:rsidRPr="002E3E25" w:rsidRDefault="002E3E25" w:rsidP="003E43BA">
            <w:pPr>
              <w:ind w:right="-2"/>
              <w:rPr>
                <w:rFonts w:ascii="Times New Roman" w:hAnsi="Times New Roman"/>
                <w:color w:val="000000" w:themeColor="text1"/>
                <w:sz w:val="2"/>
                <w:szCs w:val="2"/>
              </w:rPr>
            </w:pPr>
          </w:p>
        </w:tc>
        <w:tc>
          <w:tcPr>
            <w:tcW w:w="1276" w:type="dxa"/>
          </w:tcPr>
          <w:p w14:paraId="2F770E94" w14:textId="77777777" w:rsidR="002E3E25" w:rsidRPr="002E3E25" w:rsidRDefault="002E3E25" w:rsidP="003E43BA">
            <w:pPr>
              <w:pStyle w:val="TableParagraph"/>
              <w:spacing w:before="234"/>
              <w:ind w:right="-2"/>
              <w:jc w:val="center"/>
              <w:rPr>
                <w:color w:val="000000" w:themeColor="text1"/>
                <w:sz w:val="26"/>
              </w:rPr>
            </w:pPr>
            <w:r w:rsidRPr="002E3E25">
              <w:rPr>
                <w:color w:val="000000" w:themeColor="text1"/>
                <w:sz w:val="26"/>
              </w:rPr>
              <w:t>Nội</w:t>
            </w:r>
            <w:r w:rsidRPr="002E3E25">
              <w:rPr>
                <w:color w:val="000000" w:themeColor="text1"/>
                <w:spacing w:val="-5"/>
                <w:sz w:val="26"/>
              </w:rPr>
              <w:t xml:space="preserve"> </w:t>
            </w:r>
            <w:r w:rsidRPr="002E3E25">
              <w:rPr>
                <w:color w:val="000000" w:themeColor="text1"/>
                <w:spacing w:val="-2"/>
                <w:sz w:val="26"/>
              </w:rPr>
              <w:t>nghiệp</w:t>
            </w:r>
          </w:p>
        </w:tc>
        <w:tc>
          <w:tcPr>
            <w:tcW w:w="1781" w:type="dxa"/>
          </w:tcPr>
          <w:p w14:paraId="05770CF9" w14:textId="77777777" w:rsidR="002E3E25" w:rsidRPr="002E3E25" w:rsidRDefault="002E3E25" w:rsidP="003E43BA">
            <w:pPr>
              <w:pStyle w:val="TableParagraph"/>
              <w:spacing w:before="71" w:line="259" w:lineRule="auto"/>
              <w:ind w:right="-2"/>
              <w:jc w:val="center"/>
              <w:rPr>
                <w:color w:val="000000" w:themeColor="text1"/>
                <w:sz w:val="26"/>
              </w:rPr>
            </w:pPr>
            <w:r w:rsidRPr="002E3E25">
              <w:rPr>
                <w:color w:val="000000" w:themeColor="text1"/>
                <w:spacing w:val="-2"/>
                <w:sz w:val="26"/>
              </w:rPr>
              <w:t>Ngoại nghiệp</w:t>
            </w:r>
          </w:p>
        </w:tc>
      </w:tr>
      <w:tr w:rsidR="002E3E25" w:rsidRPr="002E3E25" w14:paraId="4E42E3C9" w14:textId="77777777" w:rsidTr="002964D3">
        <w:trPr>
          <w:trHeight w:val="587"/>
        </w:trPr>
        <w:tc>
          <w:tcPr>
            <w:tcW w:w="725" w:type="dxa"/>
          </w:tcPr>
          <w:p w14:paraId="0DCB66D9"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1</w:t>
            </w:r>
          </w:p>
        </w:tc>
        <w:tc>
          <w:tcPr>
            <w:tcW w:w="3448" w:type="dxa"/>
          </w:tcPr>
          <w:p w14:paraId="4F355A9D"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Máy</w:t>
            </w:r>
            <w:r w:rsidRPr="002E3E25">
              <w:rPr>
                <w:color w:val="000000" w:themeColor="text1"/>
                <w:spacing w:val="-6"/>
                <w:sz w:val="26"/>
              </w:rPr>
              <w:t xml:space="preserve"> </w:t>
            </w:r>
            <w:r w:rsidRPr="002E3E25">
              <w:rPr>
                <w:color w:val="000000" w:themeColor="text1"/>
                <w:sz w:val="26"/>
              </w:rPr>
              <w:t>in</w:t>
            </w:r>
            <w:r w:rsidRPr="002E3E25">
              <w:rPr>
                <w:color w:val="000000" w:themeColor="text1"/>
                <w:spacing w:val="-6"/>
                <w:sz w:val="26"/>
              </w:rPr>
              <w:t xml:space="preserve"> </w:t>
            </w:r>
            <w:r w:rsidRPr="002E3E25">
              <w:rPr>
                <w:color w:val="000000" w:themeColor="text1"/>
                <w:sz w:val="26"/>
              </w:rPr>
              <w:t>A3</w:t>
            </w:r>
            <w:r w:rsidRPr="002E3E25">
              <w:rPr>
                <w:color w:val="000000" w:themeColor="text1"/>
                <w:spacing w:val="-3"/>
                <w:sz w:val="26"/>
              </w:rPr>
              <w:t xml:space="preserve"> </w:t>
            </w:r>
          </w:p>
        </w:tc>
        <w:tc>
          <w:tcPr>
            <w:tcW w:w="1225" w:type="dxa"/>
          </w:tcPr>
          <w:p w14:paraId="4CE21353"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Cái</w:t>
            </w:r>
          </w:p>
        </w:tc>
        <w:tc>
          <w:tcPr>
            <w:tcW w:w="901" w:type="dxa"/>
          </w:tcPr>
          <w:p w14:paraId="180C2C46"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0,5</w:t>
            </w:r>
          </w:p>
        </w:tc>
        <w:tc>
          <w:tcPr>
            <w:tcW w:w="1276" w:type="dxa"/>
            <w:vAlign w:val="center"/>
          </w:tcPr>
          <w:p w14:paraId="260B3A18"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84,70</w:t>
            </w:r>
          </w:p>
        </w:tc>
        <w:tc>
          <w:tcPr>
            <w:tcW w:w="1781" w:type="dxa"/>
            <w:vAlign w:val="center"/>
          </w:tcPr>
          <w:p w14:paraId="17C07B32" w14:textId="77777777" w:rsidR="002E3E25" w:rsidRPr="002E3E25" w:rsidRDefault="002E3E25" w:rsidP="003E43BA">
            <w:pPr>
              <w:ind w:right="-2"/>
              <w:jc w:val="center"/>
              <w:rPr>
                <w:rFonts w:ascii="Times New Roman" w:hAnsi="Times New Roman"/>
                <w:color w:val="000000" w:themeColor="text1"/>
              </w:rPr>
            </w:pPr>
          </w:p>
        </w:tc>
      </w:tr>
      <w:tr w:rsidR="002E3E25" w:rsidRPr="002E3E25" w14:paraId="327F40C8" w14:textId="77777777" w:rsidTr="002964D3">
        <w:trPr>
          <w:trHeight w:val="540"/>
        </w:trPr>
        <w:tc>
          <w:tcPr>
            <w:tcW w:w="725" w:type="dxa"/>
          </w:tcPr>
          <w:p w14:paraId="77297FD1"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2</w:t>
            </w:r>
          </w:p>
        </w:tc>
        <w:tc>
          <w:tcPr>
            <w:tcW w:w="3448" w:type="dxa"/>
          </w:tcPr>
          <w:p w14:paraId="0E19610D"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Máy</w:t>
            </w:r>
            <w:r w:rsidRPr="002E3E25">
              <w:rPr>
                <w:color w:val="000000" w:themeColor="text1"/>
                <w:spacing w:val="-6"/>
                <w:sz w:val="26"/>
              </w:rPr>
              <w:t xml:space="preserve"> </w:t>
            </w:r>
            <w:r w:rsidRPr="002E3E25">
              <w:rPr>
                <w:color w:val="000000" w:themeColor="text1"/>
                <w:sz w:val="26"/>
              </w:rPr>
              <w:t>tính</w:t>
            </w:r>
            <w:r w:rsidRPr="002E3E25">
              <w:rPr>
                <w:color w:val="000000" w:themeColor="text1"/>
                <w:spacing w:val="-5"/>
                <w:sz w:val="26"/>
              </w:rPr>
              <w:t xml:space="preserve"> </w:t>
            </w:r>
            <w:r w:rsidRPr="002E3E25">
              <w:rPr>
                <w:color w:val="000000" w:themeColor="text1"/>
                <w:sz w:val="26"/>
              </w:rPr>
              <w:t>để</w:t>
            </w:r>
            <w:r w:rsidRPr="002E3E25">
              <w:rPr>
                <w:color w:val="000000" w:themeColor="text1"/>
                <w:spacing w:val="-6"/>
                <w:sz w:val="26"/>
              </w:rPr>
              <w:t xml:space="preserve"> </w:t>
            </w:r>
            <w:r w:rsidRPr="002E3E25">
              <w:rPr>
                <w:color w:val="000000" w:themeColor="text1"/>
                <w:sz w:val="26"/>
              </w:rPr>
              <w:t>bàn</w:t>
            </w:r>
            <w:r w:rsidRPr="002E3E25">
              <w:rPr>
                <w:color w:val="000000" w:themeColor="text1"/>
                <w:spacing w:val="-5"/>
                <w:sz w:val="26"/>
              </w:rPr>
              <w:t xml:space="preserve"> </w:t>
            </w:r>
          </w:p>
        </w:tc>
        <w:tc>
          <w:tcPr>
            <w:tcW w:w="1225" w:type="dxa"/>
          </w:tcPr>
          <w:p w14:paraId="7EACE764"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Cái</w:t>
            </w:r>
          </w:p>
        </w:tc>
        <w:tc>
          <w:tcPr>
            <w:tcW w:w="901" w:type="dxa"/>
          </w:tcPr>
          <w:p w14:paraId="4A35E5F5"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0,4</w:t>
            </w:r>
          </w:p>
        </w:tc>
        <w:tc>
          <w:tcPr>
            <w:tcW w:w="1276" w:type="dxa"/>
            <w:vAlign w:val="center"/>
          </w:tcPr>
          <w:p w14:paraId="10C3C0F2"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195,45</w:t>
            </w:r>
          </w:p>
        </w:tc>
        <w:tc>
          <w:tcPr>
            <w:tcW w:w="1781" w:type="dxa"/>
            <w:vAlign w:val="center"/>
          </w:tcPr>
          <w:p w14:paraId="40CDCEB1" w14:textId="77777777" w:rsidR="002E3E25" w:rsidRPr="002E3E25" w:rsidRDefault="002E3E25" w:rsidP="003E43BA">
            <w:pPr>
              <w:ind w:right="-2"/>
              <w:jc w:val="center"/>
              <w:rPr>
                <w:rFonts w:ascii="Times New Roman" w:hAnsi="Times New Roman"/>
                <w:color w:val="000000" w:themeColor="text1"/>
              </w:rPr>
            </w:pPr>
          </w:p>
        </w:tc>
      </w:tr>
      <w:tr w:rsidR="002E3E25" w:rsidRPr="002E3E25" w14:paraId="38C6A571" w14:textId="77777777" w:rsidTr="003E43BA">
        <w:trPr>
          <w:trHeight w:val="440"/>
        </w:trPr>
        <w:tc>
          <w:tcPr>
            <w:tcW w:w="725" w:type="dxa"/>
          </w:tcPr>
          <w:p w14:paraId="56E50262"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10"/>
                <w:sz w:val="26"/>
              </w:rPr>
              <w:t>3</w:t>
            </w:r>
          </w:p>
        </w:tc>
        <w:tc>
          <w:tcPr>
            <w:tcW w:w="3448" w:type="dxa"/>
          </w:tcPr>
          <w:p w14:paraId="2A995F9E" w14:textId="77777777" w:rsidR="002E3E25" w:rsidRPr="002E3E25" w:rsidRDefault="002E3E25" w:rsidP="003E43BA">
            <w:pPr>
              <w:pStyle w:val="TableParagraph"/>
              <w:spacing w:before="76"/>
              <w:ind w:right="-2"/>
              <w:rPr>
                <w:color w:val="000000" w:themeColor="text1"/>
                <w:sz w:val="26"/>
              </w:rPr>
            </w:pPr>
            <w:r w:rsidRPr="002E3E25">
              <w:rPr>
                <w:color w:val="000000" w:themeColor="text1"/>
                <w:sz w:val="26"/>
              </w:rPr>
              <w:t>Máy</w:t>
            </w:r>
            <w:r w:rsidRPr="002E3E25">
              <w:rPr>
                <w:color w:val="000000" w:themeColor="text1"/>
                <w:spacing w:val="-6"/>
                <w:sz w:val="26"/>
              </w:rPr>
              <w:t xml:space="preserve"> </w:t>
            </w:r>
            <w:r w:rsidRPr="002E3E25">
              <w:rPr>
                <w:color w:val="000000" w:themeColor="text1"/>
                <w:sz w:val="26"/>
              </w:rPr>
              <w:t>điều</w:t>
            </w:r>
            <w:r w:rsidRPr="002E3E25">
              <w:rPr>
                <w:color w:val="000000" w:themeColor="text1"/>
                <w:spacing w:val="-6"/>
                <w:sz w:val="26"/>
              </w:rPr>
              <w:t xml:space="preserve"> </w:t>
            </w:r>
            <w:r w:rsidRPr="002E3E25">
              <w:rPr>
                <w:color w:val="000000" w:themeColor="text1"/>
                <w:sz w:val="26"/>
              </w:rPr>
              <w:t>hòa</w:t>
            </w:r>
            <w:r w:rsidRPr="002E3E25">
              <w:rPr>
                <w:color w:val="000000" w:themeColor="text1"/>
                <w:spacing w:val="-6"/>
                <w:sz w:val="26"/>
              </w:rPr>
              <w:t xml:space="preserve"> </w:t>
            </w:r>
            <w:r w:rsidRPr="002E3E25">
              <w:rPr>
                <w:color w:val="000000" w:themeColor="text1"/>
                <w:sz w:val="26"/>
              </w:rPr>
              <w:t>nhiệt</w:t>
            </w:r>
            <w:r w:rsidRPr="002E3E25">
              <w:rPr>
                <w:color w:val="000000" w:themeColor="text1"/>
                <w:spacing w:val="-3"/>
                <w:sz w:val="26"/>
              </w:rPr>
              <w:t xml:space="preserve"> </w:t>
            </w:r>
            <w:r w:rsidRPr="002E3E25">
              <w:rPr>
                <w:color w:val="000000" w:themeColor="text1"/>
                <w:sz w:val="26"/>
              </w:rPr>
              <w:t>độ</w:t>
            </w:r>
            <w:r w:rsidRPr="002E3E25">
              <w:rPr>
                <w:color w:val="000000" w:themeColor="text1"/>
                <w:spacing w:val="-4"/>
                <w:sz w:val="26"/>
              </w:rPr>
              <w:t xml:space="preserve"> </w:t>
            </w:r>
          </w:p>
        </w:tc>
        <w:tc>
          <w:tcPr>
            <w:tcW w:w="1225" w:type="dxa"/>
          </w:tcPr>
          <w:p w14:paraId="58F5E718"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Cái</w:t>
            </w:r>
          </w:p>
        </w:tc>
        <w:tc>
          <w:tcPr>
            <w:tcW w:w="901" w:type="dxa"/>
          </w:tcPr>
          <w:p w14:paraId="6CAF747C"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10"/>
                <w:sz w:val="26"/>
              </w:rPr>
              <w:t>2,2</w:t>
            </w:r>
          </w:p>
        </w:tc>
        <w:tc>
          <w:tcPr>
            <w:tcW w:w="1276" w:type="dxa"/>
            <w:vAlign w:val="center"/>
          </w:tcPr>
          <w:p w14:paraId="2214A10D"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97,73</w:t>
            </w:r>
          </w:p>
        </w:tc>
        <w:tc>
          <w:tcPr>
            <w:tcW w:w="1781" w:type="dxa"/>
            <w:vAlign w:val="center"/>
          </w:tcPr>
          <w:p w14:paraId="0C7327B3" w14:textId="77777777" w:rsidR="002E3E25" w:rsidRPr="002E3E25" w:rsidRDefault="002E3E25" w:rsidP="003E43BA">
            <w:pPr>
              <w:ind w:right="-2"/>
              <w:jc w:val="center"/>
              <w:rPr>
                <w:rFonts w:ascii="Times New Roman" w:hAnsi="Times New Roman"/>
                <w:color w:val="000000" w:themeColor="text1"/>
              </w:rPr>
            </w:pPr>
          </w:p>
        </w:tc>
      </w:tr>
      <w:tr w:rsidR="002E3E25" w:rsidRPr="002E3E25" w14:paraId="64349F26" w14:textId="77777777" w:rsidTr="003E43BA">
        <w:trPr>
          <w:trHeight w:val="440"/>
        </w:trPr>
        <w:tc>
          <w:tcPr>
            <w:tcW w:w="725" w:type="dxa"/>
          </w:tcPr>
          <w:p w14:paraId="37C5A85B"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4</w:t>
            </w:r>
          </w:p>
        </w:tc>
        <w:tc>
          <w:tcPr>
            <w:tcW w:w="3448" w:type="dxa"/>
          </w:tcPr>
          <w:p w14:paraId="34D88FC3"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Máy</w:t>
            </w:r>
            <w:r w:rsidRPr="002E3E25">
              <w:rPr>
                <w:color w:val="000000" w:themeColor="text1"/>
                <w:spacing w:val="-9"/>
                <w:sz w:val="26"/>
              </w:rPr>
              <w:t xml:space="preserve"> </w:t>
            </w:r>
            <w:r w:rsidRPr="002E3E25">
              <w:rPr>
                <w:color w:val="000000" w:themeColor="text1"/>
                <w:sz w:val="26"/>
              </w:rPr>
              <w:t>chiếu</w:t>
            </w:r>
            <w:r w:rsidRPr="002E3E25">
              <w:rPr>
                <w:color w:val="000000" w:themeColor="text1"/>
                <w:spacing w:val="-8"/>
                <w:sz w:val="26"/>
              </w:rPr>
              <w:t xml:space="preserve"> </w:t>
            </w:r>
            <w:r w:rsidRPr="002E3E25">
              <w:rPr>
                <w:color w:val="000000" w:themeColor="text1"/>
                <w:sz w:val="26"/>
              </w:rPr>
              <w:t>(slide)</w:t>
            </w:r>
            <w:r w:rsidRPr="002E3E25">
              <w:rPr>
                <w:color w:val="000000" w:themeColor="text1"/>
                <w:spacing w:val="-8"/>
                <w:sz w:val="26"/>
              </w:rPr>
              <w:t xml:space="preserve"> </w:t>
            </w:r>
          </w:p>
        </w:tc>
        <w:tc>
          <w:tcPr>
            <w:tcW w:w="1225" w:type="dxa"/>
          </w:tcPr>
          <w:p w14:paraId="73100A79"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Cái</w:t>
            </w:r>
          </w:p>
        </w:tc>
        <w:tc>
          <w:tcPr>
            <w:tcW w:w="901" w:type="dxa"/>
          </w:tcPr>
          <w:p w14:paraId="496EAD9B"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0,5</w:t>
            </w:r>
          </w:p>
        </w:tc>
        <w:tc>
          <w:tcPr>
            <w:tcW w:w="1276" w:type="dxa"/>
            <w:vAlign w:val="center"/>
          </w:tcPr>
          <w:p w14:paraId="3606F1A5"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39,09</w:t>
            </w:r>
          </w:p>
        </w:tc>
        <w:tc>
          <w:tcPr>
            <w:tcW w:w="1781" w:type="dxa"/>
            <w:vAlign w:val="center"/>
          </w:tcPr>
          <w:p w14:paraId="437114B8" w14:textId="77777777" w:rsidR="002E3E25" w:rsidRPr="002E3E25" w:rsidRDefault="002E3E25" w:rsidP="003E43BA">
            <w:pPr>
              <w:ind w:right="-2"/>
              <w:jc w:val="center"/>
              <w:rPr>
                <w:rFonts w:ascii="Times New Roman" w:hAnsi="Times New Roman"/>
                <w:color w:val="000000" w:themeColor="text1"/>
              </w:rPr>
            </w:pPr>
          </w:p>
        </w:tc>
      </w:tr>
      <w:tr w:rsidR="002E3E25" w:rsidRPr="002E3E25" w14:paraId="16F49CC2" w14:textId="77777777" w:rsidTr="003E43BA">
        <w:trPr>
          <w:trHeight w:val="439"/>
        </w:trPr>
        <w:tc>
          <w:tcPr>
            <w:tcW w:w="725" w:type="dxa"/>
          </w:tcPr>
          <w:p w14:paraId="51CA5982"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10"/>
                <w:sz w:val="26"/>
              </w:rPr>
              <w:t>5</w:t>
            </w:r>
          </w:p>
        </w:tc>
        <w:tc>
          <w:tcPr>
            <w:tcW w:w="3448" w:type="dxa"/>
          </w:tcPr>
          <w:p w14:paraId="5AD8AEDC" w14:textId="77777777" w:rsidR="002E3E25" w:rsidRPr="002E3E25" w:rsidRDefault="002E3E25" w:rsidP="003E43BA">
            <w:pPr>
              <w:pStyle w:val="TableParagraph"/>
              <w:spacing w:before="74"/>
              <w:ind w:right="-2"/>
              <w:rPr>
                <w:color w:val="000000" w:themeColor="text1"/>
                <w:sz w:val="26"/>
              </w:rPr>
            </w:pPr>
            <w:r w:rsidRPr="002E3E25">
              <w:rPr>
                <w:color w:val="000000" w:themeColor="text1"/>
                <w:sz w:val="26"/>
              </w:rPr>
              <w:t>Máy</w:t>
            </w:r>
            <w:r w:rsidRPr="002E3E25">
              <w:rPr>
                <w:color w:val="000000" w:themeColor="text1"/>
                <w:spacing w:val="-7"/>
                <w:sz w:val="26"/>
              </w:rPr>
              <w:t xml:space="preserve"> </w:t>
            </w:r>
            <w:r w:rsidRPr="002E3E25">
              <w:rPr>
                <w:color w:val="000000" w:themeColor="text1"/>
                <w:sz w:val="26"/>
              </w:rPr>
              <w:t>tính</w:t>
            </w:r>
            <w:r w:rsidRPr="002E3E25">
              <w:rPr>
                <w:color w:val="000000" w:themeColor="text1"/>
                <w:spacing w:val="-7"/>
                <w:sz w:val="26"/>
              </w:rPr>
              <w:t xml:space="preserve"> </w:t>
            </w:r>
            <w:r w:rsidRPr="002E3E25">
              <w:rPr>
                <w:color w:val="000000" w:themeColor="text1"/>
                <w:sz w:val="26"/>
              </w:rPr>
              <w:t>xách</w:t>
            </w:r>
            <w:r w:rsidRPr="002E3E25">
              <w:rPr>
                <w:color w:val="000000" w:themeColor="text1"/>
                <w:spacing w:val="-7"/>
                <w:sz w:val="26"/>
              </w:rPr>
              <w:t xml:space="preserve"> </w:t>
            </w:r>
            <w:r w:rsidRPr="002E3E25">
              <w:rPr>
                <w:color w:val="000000" w:themeColor="text1"/>
                <w:sz w:val="26"/>
              </w:rPr>
              <w:t>tay</w:t>
            </w:r>
            <w:r w:rsidRPr="002E3E25">
              <w:rPr>
                <w:color w:val="000000" w:themeColor="text1"/>
                <w:spacing w:val="-4"/>
                <w:sz w:val="26"/>
              </w:rPr>
              <w:t xml:space="preserve"> </w:t>
            </w:r>
          </w:p>
        </w:tc>
        <w:tc>
          <w:tcPr>
            <w:tcW w:w="1225" w:type="dxa"/>
          </w:tcPr>
          <w:p w14:paraId="45B91792"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5"/>
                <w:sz w:val="26"/>
              </w:rPr>
              <w:t>Cái</w:t>
            </w:r>
          </w:p>
        </w:tc>
        <w:tc>
          <w:tcPr>
            <w:tcW w:w="901" w:type="dxa"/>
          </w:tcPr>
          <w:p w14:paraId="68CA1A39"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10"/>
                <w:sz w:val="26"/>
              </w:rPr>
              <w:t>0,5</w:t>
            </w:r>
          </w:p>
        </w:tc>
        <w:tc>
          <w:tcPr>
            <w:tcW w:w="1276" w:type="dxa"/>
            <w:vAlign w:val="center"/>
          </w:tcPr>
          <w:p w14:paraId="2C5CE2E9"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39,09</w:t>
            </w:r>
          </w:p>
        </w:tc>
        <w:tc>
          <w:tcPr>
            <w:tcW w:w="1781" w:type="dxa"/>
            <w:vAlign w:val="center"/>
          </w:tcPr>
          <w:p w14:paraId="0279D532"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200</w:t>
            </w:r>
          </w:p>
        </w:tc>
      </w:tr>
      <w:tr w:rsidR="002E3E25" w:rsidRPr="002E3E25" w14:paraId="33273DC2" w14:textId="77777777" w:rsidTr="003E43BA">
        <w:trPr>
          <w:trHeight w:val="440"/>
        </w:trPr>
        <w:tc>
          <w:tcPr>
            <w:tcW w:w="725" w:type="dxa"/>
          </w:tcPr>
          <w:p w14:paraId="412E7DCB"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10"/>
                <w:sz w:val="26"/>
              </w:rPr>
              <w:t>6</w:t>
            </w:r>
          </w:p>
        </w:tc>
        <w:tc>
          <w:tcPr>
            <w:tcW w:w="3448" w:type="dxa"/>
          </w:tcPr>
          <w:p w14:paraId="2F9CB1E2" w14:textId="77777777" w:rsidR="002E3E25" w:rsidRPr="002E3E25" w:rsidRDefault="002E3E25" w:rsidP="003E43BA">
            <w:pPr>
              <w:pStyle w:val="TableParagraph"/>
              <w:spacing w:before="76"/>
              <w:ind w:right="-2"/>
              <w:rPr>
                <w:color w:val="000000" w:themeColor="text1"/>
                <w:sz w:val="26"/>
              </w:rPr>
            </w:pPr>
            <w:r w:rsidRPr="002E3E25">
              <w:rPr>
                <w:color w:val="000000" w:themeColor="text1"/>
                <w:sz w:val="26"/>
              </w:rPr>
              <w:t>Máy</w:t>
            </w:r>
            <w:r w:rsidRPr="002E3E25">
              <w:rPr>
                <w:color w:val="000000" w:themeColor="text1"/>
                <w:spacing w:val="-5"/>
                <w:sz w:val="26"/>
              </w:rPr>
              <w:t xml:space="preserve"> </w:t>
            </w:r>
            <w:r w:rsidRPr="002E3E25">
              <w:rPr>
                <w:color w:val="000000" w:themeColor="text1"/>
                <w:sz w:val="26"/>
              </w:rPr>
              <w:t>phô</w:t>
            </w:r>
            <w:r w:rsidRPr="002E3E25">
              <w:rPr>
                <w:color w:val="000000" w:themeColor="text1"/>
                <w:spacing w:val="-4"/>
                <w:sz w:val="26"/>
              </w:rPr>
              <w:t xml:space="preserve"> </w:t>
            </w:r>
            <w:r w:rsidRPr="002E3E25">
              <w:rPr>
                <w:color w:val="000000" w:themeColor="text1"/>
                <w:sz w:val="26"/>
              </w:rPr>
              <w:t>tô</w:t>
            </w:r>
            <w:r w:rsidRPr="002E3E25">
              <w:rPr>
                <w:color w:val="000000" w:themeColor="text1"/>
                <w:spacing w:val="-5"/>
                <w:sz w:val="26"/>
              </w:rPr>
              <w:t xml:space="preserve"> </w:t>
            </w:r>
          </w:p>
        </w:tc>
        <w:tc>
          <w:tcPr>
            <w:tcW w:w="1225" w:type="dxa"/>
          </w:tcPr>
          <w:p w14:paraId="2960FC7A"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Cái</w:t>
            </w:r>
          </w:p>
        </w:tc>
        <w:tc>
          <w:tcPr>
            <w:tcW w:w="901" w:type="dxa"/>
          </w:tcPr>
          <w:p w14:paraId="08C291D7"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10"/>
                <w:sz w:val="26"/>
              </w:rPr>
              <w:t>1,5</w:t>
            </w:r>
          </w:p>
        </w:tc>
        <w:tc>
          <w:tcPr>
            <w:tcW w:w="1276" w:type="dxa"/>
            <w:vAlign w:val="center"/>
          </w:tcPr>
          <w:p w14:paraId="2B619D74"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65,15</w:t>
            </w:r>
          </w:p>
        </w:tc>
        <w:tc>
          <w:tcPr>
            <w:tcW w:w="1781" w:type="dxa"/>
            <w:vAlign w:val="center"/>
          </w:tcPr>
          <w:p w14:paraId="5AE23565" w14:textId="77777777" w:rsidR="002E3E25" w:rsidRPr="002E3E25" w:rsidRDefault="002E3E25" w:rsidP="003E43BA">
            <w:pPr>
              <w:ind w:right="-2"/>
              <w:jc w:val="center"/>
              <w:rPr>
                <w:rFonts w:ascii="Times New Roman" w:hAnsi="Times New Roman"/>
                <w:color w:val="000000" w:themeColor="text1"/>
              </w:rPr>
            </w:pPr>
          </w:p>
        </w:tc>
      </w:tr>
      <w:tr w:rsidR="002E3E25" w:rsidRPr="002E3E25" w14:paraId="15571834" w14:textId="77777777" w:rsidTr="003E43BA">
        <w:trPr>
          <w:trHeight w:val="440"/>
        </w:trPr>
        <w:tc>
          <w:tcPr>
            <w:tcW w:w="725" w:type="dxa"/>
          </w:tcPr>
          <w:p w14:paraId="0378FBB2"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7</w:t>
            </w:r>
          </w:p>
        </w:tc>
        <w:tc>
          <w:tcPr>
            <w:tcW w:w="3448" w:type="dxa"/>
          </w:tcPr>
          <w:p w14:paraId="535C8254"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Máy</w:t>
            </w:r>
            <w:r w:rsidRPr="002E3E25">
              <w:rPr>
                <w:color w:val="000000" w:themeColor="text1"/>
                <w:spacing w:val="-8"/>
                <w:sz w:val="26"/>
              </w:rPr>
              <w:t xml:space="preserve"> </w:t>
            </w:r>
            <w:r w:rsidRPr="002E3E25">
              <w:rPr>
                <w:color w:val="000000" w:themeColor="text1"/>
                <w:spacing w:val="-5"/>
                <w:sz w:val="26"/>
              </w:rPr>
              <w:t>ảnh</w:t>
            </w:r>
          </w:p>
        </w:tc>
        <w:tc>
          <w:tcPr>
            <w:tcW w:w="1225" w:type="dxa"/>
          </w:tcPr>
          <w:p w14:paraId="1F009FDE"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Cái</w:t>
            </w:r>
          </w:p>
        </w:tc>
        <w:tc>
          <w:tcPr>
            <w:tcW w:w="901" w:type="dxa"/>
          </w:tcPr>
          <w:p w14:paraId="7601C8D5"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5</w:t>
            </w:r>
          </w:p>
        </w:tc>
        <w:tc>
          <w:tcPr>
            <w:tcW w:w="1276" w:type="dxa"/>
            <w:vAlign w:val="center"/>
          </w:tcPr>
          <w:p w14:paraId="3D8294A1" w14:textId="77777777" w:rsidR="002E3E25" w:rsidRPr="002E3E25" w:rsidRDefault="002E3E25" w:rsidP="003E43BA">
            <w:pPr>
              <w:ind w:right="-2"/>
              <w:jc w:val="center"/>
              <w:rPr>
                <w:rFonts w:ascii="Times New Roman" w:hAnsi="Times New Roman"/>
                <w:color w:val="000000" w:themeColor="text1"/>
              </w:rPr>
            </w:pPr>
          </w:p>
        </w:tc>
        <w:tc>
          <w:tcPr>
            <w:tcW w:w="1781" w:type="dxa"/>
            <w:vAlign w:val="center"/>
          </w:tcPr>
          <w:p w14:paraId="558CCB10"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125</w:t>
            </w:r>
          </w:p>
        </w:tc>
      </w:tr>
      <w:tr w:rsidR="002E3E25" w:rsidRPr="002E3E25" w14:paraId="0456412A" w14:textId="77777777" w:rsidTr="003E43BA">
        <w:trPr>
          <w:trHeight w:val="440"/>
        </w:trPr>
        <w:tc>
          <w:tcPr>
            <w:tcW w:w="725" w:type="dxa"/>
          </w:tcPr>
          <w:p w14:paraId="4948523D"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10"/>
                <w:sz w:val="26"/>
              </w:rPr>
              <w:t>8</w:t>
            </w:r>
          </w:p>
        </w:tc>
        <w:tc>
          <w:tcPr>
            <w:tcW w:w="3448" w:type="dxa"/>
          </w:tcPr>
          <w:p w14:paraId="7687D5B5"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Điện</w:t>
            </w:r>
            <w:r w:rsidRPr="002E3E25">
              <w:rPr>
                <w:color w:val="000000" w:themeColor="text1"/>
                <w:spacing w:val="-7"/>
                <w:sz w:val="26"/>
              </w:rPr>
              <w:t xml:space="preserve"> </w:t>
            </w:r>
            <w:r w:rsidRPr="002E3E25">
              <w:rPr>
                <w:color w:val="000000" w:themeColor="text1"/>
                <w:spacing w:val="-4"/>
                <w:sz w:val="26"/>
              </w:rPr>
              <w:t>năng</w:t>
            </w:r>
          </w:p>
        </w:tc>
        <w:tc>
          <w:tcPr>
            <w:tcW w:w="1225" w:type="dxa"/>
          </w:tcPr>
          <w:p w14:paraId="541E8201"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kW</w:t>
            </w:r>
          </w:p>
        </w:tc>
        <w:tc>
          <w:tcPr>
            <w:tcW w:w="901" w:type="dxa"/>
          </w:tcPr>
          <w:p w14:paraId="316E46F1" w14:textId="77777777" w:rsidR="002E3E25" w:rsidRPr="002E3E25" w:rsidRDefault="002E3E25" w:rsidP="003E43BA">
            <w:pPr>
              <w:pStyle w:val="TableParagraph"/>
              <w:ind w:right="-2"/>
              <w:rPr>
                <w:color w:val="000000" w:themeColor="text1"/>
                <w:sz w:val="26"/>
              </w:rPr>
            </w:pPr>
          </w:p>
        </w:tc>
        <w:tc>
          <w:tcPr>
            <w:tcW w:w="1276" w:type="dxa"/>
            <w:vAlign w:val="center"/>
          </w:tcPr>
          <w:p w14:paraId="6EA45893" w14:textId="77777777" w:rsidR="002E3E25" w:rsidRPr="002E3E25" w:rsidRDefault="002E3E25" w:rsidP="003E43BA">
            <w:pPr>
              <w:ind w:right="-2"/>
              <w:jc w:val="center"/>
              <w:rPr>
                <w:rFonts w:ascii="Times New Roman" w:hAnsi="Times New Roman"/>
                <w:color w:val="000000" w:themeColor="text1"/>
              </w:rPr>
            </w:pPr>
            <w:r w:rsidRPr="002E3E25">
              <w:rPr>
                <w:rFonts w:ascii="Times New Roman" w:hAnsi="Times New Roman"/>
                <w:color w:val="000000" w:themeColor="text1"/>
              </w:rPr>
              <w:t>557,52</w:t>
            </w:r>
          </w:p>
        </w:tc>
        <w:tc>
          <w:tcPr>
            <w:tcW w:w="1781" w:type="dxa"/>
            <w:vAlign w:val="center"/>
          </w:tcPr>
          <w:p w14:paraId="31E6F51E" w14:textId="77777777" w:rsidR="002E3E25" w:rsidRPr="002E3E25" w:rsidRDefault="002E3E25" w:rsidP="003E43BA">
            <w:pPr>
              <w:ind w:right="-2"/>
              <w:jc w:val="center"/>
              <w:rPr>
                <w:rFonts w:ascii="Times New Roman" w:hAnsi="Times New Roman"/>
                <w:color w:val="000000" w:themeColor="text1"/>
              </w:rPr>
            </w:pPr>
          </w:p>
        </w:tc>
      </w:tr>
    </w:tbl>
    <w:p w14:paraId="7C0EA3BF" w14:textId="77777777" w:rsidR="002E3E25" w:rsidRPr="002E3E25" w:rsidRDefault="002E3E25" w:rsidP="002E3E25">
      <w:pPr>
        <w:tabs>
          <w:tab w:val="left" w:pos="1090"/>
        </w:tabs>
        <w:spacing w:before="120"/>
        <w:ind w:right="-2" w:firstLine="567"/>
        <w:jc w:val="both"/>
        <w:rPr>
          <w:rFonts w:ascii="Times New Roman" w:hAnsi="Times New Roman"/>
          <w:b/>
          <w:i/>
          <w:color w:val="000000" w:themeColor="text1"/>
        </w:rPr>
      </w:pPr>
      <w:r w:rsidRPr="002E3E25">
        <w:rPr>
          <w:rFonts w:ascii="Times New Roman" w:hAnsi="Times New Roman"/>
          <w:b/>
          <w:i/>
          <w:color w:val="000000" w:themeColor="text1"/>
        </w:rPr>
        <w:t>Ghi chú:</w:t>
      </w:r>
    </w:p>
    <w:p w14:paraId="58ACDF21" w14:textId="77777777" w:rsidR="002E3E25" w:rsidRPr="002E3E25" w:rsidRDefault="002E3E25" w:rsidP="002E3E25">
      <w:pPr>
        <w:tabs>
          <w:tab w:val="left" w:pos="1090"/>
        </w:tabs>
        <w:spacing w:before="120"/>
        <w:ind w:right="-2" w:firstLine="567"/>
        <w:jc w:val="both"/>
        <w:rPr>
          <w:rFonts w:ascii="Times New Roman" w:hAnsi="Times New Roman"/>
          <w:color w:val="000000" w:themeColor="text1"/>
        </w:rPr>
      </w:pPr>
      <w:r w:rsidRPr="002E3E25">
        <w:rPr>
          <w:rFonts w:ascii="Times New Roman" w:hAnsi="Times New Roman"/>
          <w:color w:val="000000" w:themeColor="text1"/>
        </w:rPr>
        <w:t>a) Định mức tại Bảng 06 tính cho trường hợp điều kiện chuẩn, khi tính mức cho từng trường hợp cụ thể thì điều chỉnh tương tự phần định mức lao động xây dựng bảng giá đất.</w:t>
      </w:r>
    </w:p>
    <w:p w14:paraId="7AF8E1DB" w14:textId="77777777" w:rsidR="002E3E25" w:rsidRPr="002E3E25" w:rsidRDefault="002E3E25" w:rsidP="002E3E25">
      <w:pPr>
        <w:tabs>
          <w:tab w:val="left" w:pos="1090"/>
        </w:tabs>
        <w:spacing w:before="120"/>
        <w:ind w:right="-2" w:firstLine="567"/>
        <w:jc w:val="both"/>
        <w:rPr>
          <w:rFonts w:ascii="Times New Roman" w:hAnsi="Times New Roman"/>
          <w:color w:val="000000" w:themeColor="text1"/>
        </w:rPr>
      </w:pPr>
      <w:r w:rsidRPr="002E3E25">
        <w:rPr>
          <w:rFonts w:ascii="Times New Roman" w:hAnsi="Times New Roman"/>
          <w:color w:val="000000" w:themeColor="text1"/>
        </w:rPr>
        <w:t>b) Cơ cấu sử dụng mức thiết bị theo nội dung công việc xây dựng bảng giá đất được xác định theo Bảng 05.</w:t>
      </w:r>
    </w:p>
    <w:p w14:paraId="38FD8BD7" w14:textId="77777777" w:rsidR="002E3E25" w:rsidRPr="002E3E25" w:rsidRDefault="002E3E25" w:rsidP="002E3E25">
      <w:pPr>
        <w:pStyle w:val="Heading2"/>
        <w:keepNext w:val="0"/>
        <w:keepLines w:val="0"/>
        <w:widowControl w:val="0"/>
        <w:tabs>
          <w:tab w:val="left" w:pos="1058"/>
        </w:tabs>
        <w:autoSpaceDE w:val="0"/>
        <w:autoSpaceDN w:val="0"/>
        <w:spacing w:before="119"/>
        <w:ind w:right="-2" w:firstLine="567"/>
        <w:jc w:val="both"/>
        <w:rPr>
          <w:rFonts w:ascii="Times New Roman" w:hAnsi="Times New Roman" w:cs="Times New Roman"/>
          <w:color w:val="000000" w:themeColor="text1"/>
          <w:sz w:val="28"/>
          <w:szCs w:val="28"/>
        </w:rPr>
      </w:pPr>
      <w:r w:rsidRPr="002E3E25">
        <w:rPr>
          <w:rFonts w:ascii="Times New Roman" w:hAnsi="Times New Roman" w:cs="Times New Roman"/>
          <w:color w:val="000000" w:themeColor="text1"/>
          <w:sz w:val="28"/>
          <w:szCs w:val="28"/>
        </w:rPr>
        <w:lastRenderedPageBreak/>
        <w:t xml:space="preserve">3. Vật liệu     </w:t>
      </w:r>
    </w:p>
    <w:p w14:paraId="71EA858D" w14:textId="77777777" w:rsidR="002E3E25" w:rsidRPr="002E3E25" w:rsidRDefault="002E3E25" w:rsidP="002E3E25">
      <w:pPr>
        <w:pStyle w:val="Heading2"/>
        <w:keepNext w:val="0"/>
        <w:keepLines w:val="0"/>
        <w:widowControl w:val="0"/>
        <w:tabs>
          <w:tab w:val="left" w:pos="1058"/>
        </w:tabs>
        <w:autoSpaceDE w:val="0"/>
        <w:autoSpaceDN w:val="0"/>
        <w:spacing w:before="119"/>
        <w:ind w:right="-2" w:firstLine="567"/>
        <w:jc w:val="both"/>
        <w:rPr>
          <w:rFonts w:ascii="Times New Roman" w:hAnsi="Times New Roman" w:cs="Times New Roman"/>
          <w:color w:val="000000" w:themeColor="text1"/>
          <w:sz w:val="28"/>
          <w:szCs w:val="28"/>
        </w:rPr>
      </w:pPr>
      <w:r w:rsidRPr="002E3E25">
        <w:rPr>
          <w:rFonts w:ascii="Times New Roman" w:hAnsi="Times New Roman" w:cs="Times New Roman"/>
          <w:color w:val="000000" w:themeColor="text1"/>
          <w:sz w:val="28"/>
          <w:szCs w:val="28"/>
        </w:rPr>
        <w:t xml:space="preserve">                                                                                                        </w:t>
      </w:r>
    </w:p>
    <w:p w14:paraId="4D12793E" w14:textId="77777777" w:rsidR="002E3E25" w:rsidRPr="002E3E25" w:rsidRDefault="002E3E25" w:rsidP="002E3E25">
      <w:pPr>
        <w:pStyle w:val="BodyText"/>
        <w:spacing w:after="0"/>
        <w:ind w:right="-2" w:firstLine="567"/>
        <w:jc w:val="center"/>
        <w:rPr>
          <w:rFonts w:ascii="Times New Roman" w:hAnsi="Times New Roman"/>
          <w:color w:val="000000" w:themeColor="text1"/>
          <w:sz w:val="11"/>
        </w:rPr>
      </w:pPr>
      <w:r w:rsidRPr="002E3E25">
        <w:rPr>
          <w:rFonts w:ascii="Times New Roman" w:hAnsi="Times New Roman"/>
          <w:color w:val="000000" w:themeColor="text1"/>
        </w:rPr>
        <w:t xml:space="preserve">                                                                                                            Bảng</w:t>
      </w:r>
      <w:r w:rsidRPr="002E3E25">
        <w:rPr>
          <w:rFonts w:ascii="Times New Roman" w:hAnsi="Times New Roman"/>
          <w:color w:val="000000" w:themeColor="text1"/>
          <w:spacing w:val="-3"/>
        </w:rPr>
        <w:t xml:space="preserve"> </w:t>
      </w:r>
      <w:r w:rsidRPr="002E3E25">
        <w:rPr>
          <w:rFonts w:ascii="Times New Roman" w:hAnsi="Times New Roman"/>
          <w:color w:val="000000" w:themeColor="text1"/>
          <w:spacing w:val="-5"/>
        </w:rPr>
        <w:t>07</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12"/>
        <w:gridCol w:w="3141"/>
        <w:gridCol w:w="1559"/>
        <w:gridCol w:w="1701"/>
        <w:gridCol w:w="1843"/>
      </w:tblGrid>
      <w:tr w:rsidR="002E3E25" w:rsidRPr="002E3E25" w14:paraId="313ACAD0" w14:textId="77777777" w:rsidTr="003E43BA">
        <w:trPr>
          <w:trHeight w:val="524"/>
        </w:trPr>
        <w:tc>
          <w:tcPr>
            <w:tcW w:w="1112" w:type="dxa"/>
            <w:vMerge w:val="restart"/>
            <w:tcBorders>
              <w:bottom w:val="single" w:sz="4" w:space="0" w:color="000000"/>
            </w:tcBorders>
          </w:tcPr>
          <w:p w14:paraId="58C225A6" w14:textId="77777777" w:rsidR="002E3E25" w:rsidRPr="002E3E25" w:rsidRDefault="002E3E25" w:rsidP="003E43BA">
            <w:pPr>
              <w:pStyle w:val="TableParagraph"/>
              <w:spacing w:before="79"/>
              <w:ind w:right="-2" w:firstLine="567"/>
              <w:jc w:val="center"/>
              <w:rPr>
                <w:color w:val="000000" w:themeColor="text1"/>
                <w:sz w:val="26"/>
              </w:rPr>
            </w:pPr>
          </w:p>
          <w:p w14:paraId="2B2B4140" w14:textId="77777777" w:rsidR="002E3E25" w:rsidRPr="002E3E25" w:rsidRDefault="002E3E25" w:rsidP="000B28E0">
            <w:pPr>
              <w:pStyle w:val="TableParagraph"/>
              <w:ind w:right="-2"/>
              <w:jc w:val="center"/>
              <w:rPr>
                <w:b/>
                <w:color w:val="000000" w:themeColor="text1"/>
                <w:sz w:val="26"/>
              </w:rPr>
            </w:pPr>
            <w:r w:rsidRPr="002E3E25">
              <w:rPr>
                <w:b/>
                <w:color w:val="000000" w:themeColor="text1"/>
                <w:spacing w:val="-5"/>
                <w:sz w:val="26"/>
              </w:rPr>
              <w:t>STT</w:t>
            </w:r>
          </w:p>
        </w:tc>
        <w:tc>
          <w:tcPr>
            <w:tcW w:w="3141" w:type="dxa"/>
            <w:vMerge w:val="restart"/>
            <w:tcBorders>
              <w:bottom w:val="single" w:sz="4" w:space="0" w:color="000000"/>
            </w:tcBorders>
          </w:tcPr>
          <w:p w14:paraId="3572F5F7" w14:textId="77777777" w:rsidR="002E3E25" w:rsidRPr="002E3E25" w:rsidRDefault="002E3E25" w:rsidP="003E43BA">
            <w:pPr>
              <w:pStyle w:val="TableParagraph"/>
              <w:spacing w:before="79"/>
              <w:ind w:right="-2" w:firstLine="567"/>
              <w:jc w:val="center"/>
              <w:rPr>
                <w:color w:val="000000" w:themeColor="text1"/>
                <w:sz w:val="26"/>
              </w:rPr>
            </w:pPr>
          </w:p>
          <w:p w14:paraId="1652C3AC" w14:textId="77777777" w:rsidR="002E3E25" w:rsidRPr="002E3E25" w:rsidRDefault="002E3E25" w:rsidP="003E43BA">
            <w:pPr>
              <w:pStyle w:val="TableParagraph"/>
              <w:ind w:right="-2" w:firstLine="567"/>
              <w:jc w:val="center"/>
              <w:rPr>
                <w:b/>
                <w:color w:val="000000" w:themeColor="text1"/>
                <w:sz w:val="26"/>
              </w:rPr>
            </w:pPr>
            <w:r w:rsidRPr="002E3E25">
              <w:rPr>
                <w:b/>
                <w:color w:val="000000" w:themeColor="text1"/>
                <w:sz w:val="26"/>
              </w:rPr>
              <w:t>Danh</w:t>
            </w:r>
            <w:r w:rsidRPr="002E3E25">
              <w:rPr>
                <w:b/>
                <w:color w:val="000000" w:themeColor="text1"/>
                <w:spacing w:val="-7"/>
                <w:sz w:val="26"/>
              </w:rPr>
              <w:t xml:space="preserve"> </w:t>
            </w:r>
            <w:r w:rsidRPr="002E3E25">
              <w:rPr>
                <w:b/>
                <w:color w:val="000000" w:themeColor="text1"/>
                <w:sz w:val="26"/>
              </w:rPr>
              <w:t>mục</w:t>
            </w:r>
            <w:r w:rsidRPr="002E3E25">
              <w:rPr>
                <w:b/>
                <w:color w:val="000000" w:themeColor="text1"/>
                <w:spacing w:val="-5"/>
                <w:sz w:val="26"/>
              </w:rPr>
              <w:t xml:space="preserve"> </w:t>
            </w:r>
            <w:r w:rsidRPr="002E3E25">
              <w:rPr>
                <w:b/>
                <w:color w:val="000000" w:themeColor="text1"/>
                <w:sz w:val="26"/>
              </w:rPr>
              <w:t>vật</w:t>
            </w:r>
            <w:r w:rsidRPr="002E3E25">
              <w:rPr>
                <w:b/>
                <w:color w:val="000000" w:themeColor="text1"/>
                <w:spacing w:val="-6"/>
                <w:sz w:val="26"/>
              </w:rPr>
              <w:t xml:space="preserve"> </w:t>
            </w:r>
            <w:r w:rsidRPr="002E3E25">
              <w:rPr>
                <w:b/>
                <w:color w:val="000000" w:themeColor="text1"/>
                <w:spacing w:val="-4"/>
                <w:sz w:val="26"/>
              </w:rPr>
              <w:t>liệu</w:t>
            </w:r>
          </w:p>
        </w:tc>
        <w:tc>
          <w:tcPr>
            <w:tcW w:w="1559" w:type="dxa"/>
            <w:vMerge w:val="restart"/>
            <w:tcBorders>
              <w:bottom w:val="single" w:sz="4" w:space="0" w:color="000000"/>
            </w:tcBorders>
          </w:tcPr>
          <w:p w14:paraId="00296725" w14:textId="77777777" w:rsidR="002E3E25" w:rsidRPr="002E3E25" w:rsidRDefault="002E3E25" w:rsidP="003E43BA">
            <w:pPr>
              <w:pStyle w:val="TableParagraph"/>
              <w:spacing w:before="79"/>
              <w:ind w:right="-2"/>
              <w:jc w:val="center"/>
              <w:rPr>
                <w:color w:val="000000" w:themeColor="text1"/>
                <w:sz w:val="26"/>
              </w:rPr>
            </w:pPr>
          </w:p>
          <w:p w14:paraId="4F6698C2" w14:textId="77777777" w:rsidR="002E3E25" w:rsidRPr="002E3E25" w:rsidRDefault="002E3E25" w:rsidP="003E43BA">
            <w:pPr>
              <w:pStyle w:val="TableParagraph"/>
              <w:ind w:right="-2"/>
              <w:jc w:val="center"/>
              <w:rPr>
                <w:b/>
                <w:color w:val="000000" w:themeColor="text1"/>
                <w:sz w:val="26"/>
              </w:rPr>
            </w:pPr>
            <w:r w:rsidRPr="002E3E25">
              <w:rPr>
                <w:b/>
                <w:color w:val="000000" w:themeColor="text1"/>
                <w:sz w:val="26"/>
              </w:rPr>
              <w:t>Đơn</w:t>
            </w:r>
            <w:r w:rsidRPr="002E3E25">
              <w:rPr>
                <w:b/>
                <w:color w:val="000000" w:themeColor="text1"/>
                <w:spacing w:val="-6"/>
                <w:sz w:val="26"/>
              </w:rPr>
              <w:t xml:space="preserve"> </w:t>
            </w:r>
            <w:r w:rsidRPr="002E3E25">
              <w:rPr>
                <w:b/>
                <w:color w:val="000000" w:themeColor="text1"/>
                <w:sz w:val="26"/>
              </w:rPr>
              <w:t>vị</w:t>
            </w:r>
            <w:r w:rsidRPr="002E3E25">
              <w:rPr>
                <w:b/>
                <w:color w:val="000000" w:themeColor="text1"/>
                <w:spacing w:val="-5"/>
                <w:sz w:val="26"/>
              </w:rPr>
              <w:t xml:space="preserve"> </w:t>
            </w:r>
            <w:r w:rsidRPr="002E3E25">
              <w:rPr>
                <w:b/>
                <w:color w:val="000000" w:themeColor="text1"/>
                <w:spacing w:val="-4"/>
                <w:sz w:val="26"/>
              </w:rPr>
              <w:t>tính</w:t>
            </w:r>
          </w:p>
        </w:tc>
        <w:tc>
          <w:tcPr>
            <w:tcW w:w="3544" w:type="dxa"/>
            <w:gridSpan w:val="2"/>
          </w:tcPr>
          <w:p w14:paraId="2DFF2BA9" w14:textId="77777777" w:rsidR="002E3E25" w:rsidRPr="002E3E25" w:rsidRDefault="002E3E25" w:rsidP="003E43BA">
            <w:pPr>
              <w:pStyle w:val="TableParagraph"/>
              <w:spacing w:before="117"/>
              <w:ind w:right="-2"/>
              <w:jc w:val="center"/>
              <w:rPr>
                <w:b/>
                <w:color w:val="000000" w:themeColor="text1"/>
                <w:sz w:val="26"/>
              </w:rPr>
            </w:pPr>
            <w:r w:rsidRPr="002E3E25">
              <w:rPr>
                <w:b/>
                <w:color w:val="000000" w:themeColor="text1"/>
                <w:sz w:val="26"/>
              </w:rPr>
              <w:t>Định</w:t>
            </w:r>
            <w:r w:rsidRPr="002E3E25">
              <w:rPr>
                <w:b/>
                <w:color w:val="000000" w:themeColor="text1"/>
                <w:spacing w:val="-10"/>
                <w:sz w:val="26"/>
              </w:rPr>
              <w:t xml:space="preserve"> </w:t>
            </w:r>
            <w:r w:rsidRPr="002E3E25">
              <w:rPr>
                <w:b/>
                <w:color w:val="000000" w:themeColor="text1"/>
                <w:spacing w:val="-5"/>
                <w:sz w:val="26"/>
              </w:rPr>
              <w:t>mức</w:t>
            </w:r>
          </w:p>
        </w:tc>
      </w:tr>
      <w:tr w:rsidR="002E3E25" w:rsidRPr="002E3E25" w14:paraId="0923772D" w14:textId="77777777" w:rsidTr="003E43BA">
        <w:trPr>
          <w:trHeight w:val="503"/>
        </w:trPr>
        <w:tc>
          <w:tcPr>
            <w:tcW w:w="1112" w:type="dxa"/>
            <w:vMerge/>
            <w:tcBorders>
              <w:top w:val="nil"/>
              <w:bottom w:val="single" w:sz="4" w:space="0" w:color="000000"/>
            </w:tcBorders>
          </w:tcPr>
          <w:p w14:paraId="37834DED" w14:textId="77777777" w:rsidR="002E3E25" w:rsidRPr="002E3E25" w:rsidRDefault="002E3E25" w:rsidP="003E43BA">
            <w:pPr>
              <w:ind w:right="-2" w:firstLine="567"/>
              <w:jc w:val="center"/>
              <w:rPr>
                <w:rFonts w:ascii="Times New Roman" w:hAnsi="Times New Roman"/>
                <w:color w:val="000000" w:themeColor="text1"/>
                <w:sz w:val="2"/>
                <w:szCs w:val="2"/>
              </w:rPr>
            </w:pPr>
          </w:p>
        </w:tc>
        <w:tc>
          <w:tcPr>
            <w:tcW w:w="3141" w:type="dxa"/>
            <w:vMerge/>
            <w:tcBorders>
              <w:top w:val="nil"/>
              <w:bottom w:val="single" w:sz="4" w:space="0" w:color="000000"/>
            </w:tcBorders>
          </w:tcPr>
          <w:p w14:paraId="43515810" w14:textId="77777777" w:rsidR="002E3E25" w:rsidRPr="002E3E25" w:rsidRDefault="002E3E25" w:rsidP="003E43BA">
            <w:pPr>
              <w:ind w:right="-2" w:firstLine="567"/>
              <w:jc w:val="center"/>
              <w:rPr>
                <w:rFonts w:ascii="Times New Roman" w:hAnsi="Times New Roman"/>
                <w:color w:val="000000" w:themeColor="text1"/>
                <w:sz w:val="2"/>
                <w:szCs w:val="2"/>
              </w:rPr>
            </w:pPr>
          </w:p>
        </w:tc>
        <w:tc>
          <w:tcPr>
            <w:tcW w:w="1559" w:type="dxa"/>
            <w:vMerge/>
            <w:tcBorders>
              <w:top w:val="nil"/>
              <w:bottom w:val="single" w:sz="4" w:space="0" w:color="000000"/>
            </w:tcBorders>
          </w:tcPr>
          <w:p w14:paraId="22AC24EC" w14:textId="77777777" w:rsidR="002E3E25" w:rsidRPr="002E3E25" w:rsidRDefault="002E3E25" w:rsidP="003E43BA">
            <w:pPr>
              <w:ind w:right="-2"/>
              <w:jc w:val="center"/>
              <w:rPr>
                <w:rFonts w:ascii="Times New Roman" w:hAnsi="Times New Roman"/>
                <w:color w:val="000000" w:themeColor="text1"/>
                <w:sz w:val="2"/>
                <w:szCs w:val="2"/>
              </w:rPr>
            </w:pPr>
          </w:p>
        </w:tc>
        <w:tc>
          <w:tcPr>
            <w:tcW w:w="1701" w:type="dxa"/>
            <w:tcBorders>
              <w:bottom w:val="single" w:sz="4" w:space="0" w:color="000000"/>
            </w:tcBorders>
          </w:tcPr>
          <w:p w14:paraId="411133AC" w14:textId="77777777" w:rsidR="002E3E25" w:rsidRPr="002E3E25" w:rsidRDefault="002E3E25" w:rsidP="003E43BA">
            <w:pPr>
              <w:pStyle w:val="TableParagraph"/>
              <w:spacing w:before="107"/>
              <w:ind w:right="-2"/>
              <w:jc w:val="center"/>
              <w:rPr>
                <w:color w:val="000000" w:themeColor="text1"/>
                <w:sz w:val="26"/>
              </w:rPr>
            </w:pPr>
            <w:r w:rsidRPr="002E3E25">
              <w:rPr>
                <w:color w:val="000000" w:themeColor="text1"/>
                <w:sz w:val="26"/>
              </w:rPr>
              <w:t>Nội</w:t>
            </w:r>
            <w:r w:rsidRPr="002E3E25">
              <w:rPr>
                <w:color w:val="000000" w:themeColor="text1"/>
                <w:spacing w:val="-5"/>
                <w:sz w:val="26"/>
              </w:rPr>
              <w:t xml:space="preserve"> </w:t>
            </w:r>
            <w:r w:rsidRPr="002E3E25">
              <w:rPr>
                <w:color w:val="000000" w:themeColor="text1"/>
                <w:spacing w:val="-2"/>
                <w:sz w:val="26"/>
              </w:rPr>
              <w:t>nghiệp</w:t>
            </w:r>
          </w:p>
        </w:tc>
        <w:tc>
          <w:tcPr>
            <w:tcW w:w="1843" w:type="dxa"/>
            <w:tcBorders>
              <w:bottom w:val="single" w:sz="4" w:space="0" w:color="000000"/>
            </w:tcBorders>
          </w:tcPr>
          <w:p w14:paraId="4BF82154" w14:textId="77777777" w:rsidR="002E3E25" w:rsidRPr="002E3E25" w:rsidRDefault="002E3E25" w:rsidP="003E43BA">
            <w:pPr>
              <w:pStyle w:val="TableParagraph"/>
              <w:spacing w:before="107"/>
              <w:ind w:right="-2"/>
              <w:jc w:val="center"/>
              <w:rPr>
                <w:color w:val="000000" w:themeColor="text1"/>
                <w:sz w:val="26"/>
              </w:rPr>
            </w:pPr>
            <w:r w:rsidRPr="002E3E25">
              <w:rPr>
                <w:color w:val="000000" w:themeColor="text1"/>
                <w:sz w:val="26"/>
              </w:rPr>
              <w:t>Ngoại</w:t>
            </w:r>
            <w:r w:rsidRPr="002E3E25">
              <w:rPr>
                <w:color w:val="000000" w:themeColor="text1"/>
                <w:spacing w:val="-8"/>
                <w:sz w:val="26"/>
              </w:rPr>
              <w:t xml:space="preserve"> </w:t>
            </w:r>
            <w:r w:rsidRPr="002E3E25">
              <w:rPr>
                <w:color w:val="000000" w:themeColor="text1"/>
                <w:spacing w:val="-2"/>
                <w:sz w:val="26"/>
              </w:rPr>
              <w:t>nghiệp</w:t>
            </w:r>
          </w:p>
        </w:tc>
      </w:tr>
      <w:tr w:rsidR="002E3E25" w:rsidRPr="002E3E25" w14:paraId="174E6442" w14:textId="77777777" w:rsidTr="003E43BA">
        <w:trPr>
          <w:trHeight w:val="453"/>
        </w:trPr>
        <w:tc>
          <w:tcPr>
            <w:tcW w:w="1112" w:type="dxa"/>
            <w:tcBorders>
              <w:top w:val="single" w:sz="4" w:space="0" w:color="000000"/>
              <w:left w:val="single" w:sz="4" w:space="0" w:color="000000"/>
              <w:bottom w:val="single" w:sz="4" w:space="0" w:color="000000"/>
              <w:right w:val="single" w:sz="4" w:space="0" w:color="000000"/>
            </w:tcBorders>
          </w:tcPr>
          <w:p w14:paraId="309F9CCA"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1</w:t>
            </w:r>
          </w:p>
        </w:tc>
        <w:tc>
          <w:tcPr>
            <w:tcW w:w="3141" w:type="dxa"/>
            <w:tcBorders>
              <w:top w:val="single" w:sz="4" w:space="0" w:color="000000"/>
              <w:left w:val="single" w:sz="4" w:space="0" w:color="000000"/>
              <w:bottom w:val="single" w:sz="4" w:space="0" w:color="000000"/>
              <w:right w:val="single" w:sz="4" w:space="0" w:color="000000"/>
            </w:tcBorders>
          </w:tcPr>
          <w:p w14:paraId="764EC7FF"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Băng</w:t>
            </w:r>
            <w:r w:rsidRPr="002E3E25">
              <w:rPr>
                <w:color w:val="000000" w:themeColor="text1"/>
                <w:spacing w:val="-6"/>
                <w:sz w:val="26"/>
              </w:rPr>
              <w:t xml:space="preserve"> </w:t>
            </w:r>
            <w:r w:rsidRPr="002E3E25">
              <w:rPr>
                <w:color w:val="000000" w:themeColor="text1"/>
                <w:sz w:val="26"/>
              </w:rPr>
              <w:t>dính</w:t>
            </w:r>
            <w:r w:rsidRPr="002E3E25">
              <w:rPr>
                <w:color w:val="000000" w:themeColor="text1"/>
                <w:spacing w:val="-5"/>
                <w:sz w:val="26"/>
              </w:rPr>
              <w:t xml:space="preserve"> to</w:t>
            </w:r>
          </w:p>
        </w:tc>
        <w:tc>
          <w:tcPr>
            <w:tcW w:w="1559" w:type="dxa"/>
            <w:tcBorders>
              <w:top w:val="single" w:sz="4" w:space="0" w:color="000000"/>
              <w:left w:val="single" w:sz="4" w:space="0" w:color="000000"/>
              <w:bottom w:val="single" w:sz="4" w:space="0" w:color="000000"/>
              <w:right w:val="single" w:sz="4" w:space="0" w:color="000000"/>
            </w:tcBorders>
          </w:tcPr>
          <w:p w14:paraId="475B80F1"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4"/>
                <w:sz w:val="26"/>
              </w:rPr>
              <w:t>Cuộn</w:t>
            </w:r>
          </w:p>
        </w:tc>
        <w:tc>
          <w:tcPr>
            <w:tcW w:w="1701" w:type="dxa"/>
            <w:tcBorders>
              <w:top w:val="single" w:sz="4" w:space="0" w:color="000000"/>
              <w:left w:val="single" w:sz="4" w:space="0" w:color="000000"/>
              <w:bottom w:val="single" w:sz="4" w:space="0" w:color="000000"/>
              <w:right w:val="single" w:sz="4" w:space="0" w:color="000000"/>
            </w:tcBorders>
          </w:tcPr>
          <w:p w14:paraId="1C6E6868"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40</w:t>
            </w:r>
          </w:p>
        </w:tc>
        <w:tc>
          <w:tcPr>
            <w:tcW w:w="1843" w:type="dxa"/>
            <w:tcBorders>
              <w:top w:val="single" w:sz="4" w:space="0" w:color="000000"/>
              <w:left w:val="single" w:sz="4" w:space="0" w:color="000000"/>
              <w:bottom w:val="single" w:sz="4" w:space="0" w:color="000000"/>
              <w:right w:val="single" w:sz="4" w:space="0" w:color="000000"/>
            </w:tcBorders>
          </w:tcPr>
          <w:p w14:paraId="52A822DD" w14:textId="77777777" w:rsidR="002E3E25" w:rsidRPr="002E3E25" w:rsidRDefault="002E3E25" w:rsidP="003E43BA">
            <w:pPr>
              <w:pStyle w:val="TableParagraph"/>
              <w:ind w:right="-2"/>
              <w:rPr>
                <w:color w:val="000000" w:themeColor="text1"/>
                <w:sz w:val="26"/>
              </w:rPr>
            </w:pPr>
          </w:p>
        </w:tc>
      </w:tr>
      <w:tr w:rsidR="002E3E25" w:rsidRPr="002E3E25" w14:paraId="1970B2C0" w14:textId="77777777" w:rsidTr="003E43BA">
        <w:trPr>
          <w:trHeight w:val="455"/>
        </w:trPr>
        <w:tc>
          <w:tcPr>
            <w:tcW w:w="1112" w:type="dxa"/>
            <w:tcBorders>
              <w:top w:val="single" w:sz="4" w:space="0" w:color="000000"/>
              <w:left w:val="single" w:sz="4" w:space="0" w:color="000000"/>
              <w:bottom w:val="single" w:sz="4" w:space="0" w:color="000000"/>
              <w:right w:val="single" w:sz="4" w:space="0" w:color="000000"/>
            </w:tcBorders>
          </w:tcPr>
          <w:p w14:paraId="35690800"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2</w:t>
            </w:r>
          </w:p>
        </w:tc>
        <w:tc>
          <w:tcPr>
            <w:tcW w:w="3141" w:type="dxa"/>
            <w:tcBorders>
              <w:top w:val="single" w:sz="4" w:space="0" w:color="000000"/>
              <w:left w:val="single" w:sz="4" w:space="0" w:color="000000"/>
              <w:bottom w:val="single" w:sz="4" w:space="0" w:color="000000"/>
              <w:right w:val="single" w:sz="4" w:space="0" w:color="000000"/>
            </w:tcBorders>
          </w:tcPr>
          <w:p w14:paraId="1964C18B"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Bút</w:t>
            </w:r>
            <w:r w:rsidRPr="002E3E25">
              <w:rPr>
                <w:color w:val="000000" w:themeColor="text1"/>
                <w:spacing w:val="-5"/>
                <w:sz w:val="26"/>
              </w:rPr>
              <w:t xml:space="preserve"> </w:t>
            </w:r>
            <w:r w:rsidRPr="002E3E25">
              <w:rPr>
                <w:color w:val="000000" w:themeColor="text1"/>
                <w:sz w:val="26"/>
              </w:rPr>
              <w:t>dạ</w:t>
            </w:r>
            <w:r w:rsidRPr="002E3E25">
              <w:rPr>
                <w:color w:val="000000" w:themeColor="text1"/>
                <w:spacing w:val="-4"/>
                <w:sz w:val="26"/>
              </w:rPr>
              <w:t xml:space="preserve"> </w:t>
            </w:r>
            <w:r w:rsidRPr="002E3E25">
              <w:rPr>
                <w:color w:val="000000" w:themeColor="text1"/>
                <w:spacing w:val="-5"/>
                <w:sz w:val="26"/>
              </w:rPr>
              <w:t>màu</w:t>
            </w:r>
          </w:p>
        </w:tc>
        <w:tc>
          <w:tcPr>
            <w:tcW w:w="1559" w:type="dxa"/>
            <w:tcBorders>
              <w:top w:val="single" w:sz="4" w:space="0" w:color="000000"/>
              <w:left w:val="single" w:sz="4" w:space="0" w:color="000000"/>
              <w:bottom w:val="single" w:sz="4" w:space="0" w:color="000000"/>
              <w:right w:val="single" w:sz="4" w:space="0" w:color="000000"/>
            </w:tcBorders>
          </w:tcPr>
          <w:p w14:paraId="4961A74B"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Bộ</w:t>
            </w:r>
          </w:p>
        </w:tc>
        <w:tc>
          <w:tcPr>
            <w:tcW w:w="1701" w:type="dxa"/>
            <w:tcBorders>
              <w:top w:val="single" w:sz="4" w:space="0" w:color="000000"/>
              <w:left w:val="single" w:sz="4" w:space="0" w:color="000000"/>
              <w:bottom w:val="single" w:sz="4" w:space="0" w:color="000000"/>
              <w:right w:val="single" w:sz="4" w:space="0" w:color="000000"/>
            </w:tcBorders>
          </w:tcPr>
          <w:p w14:paraId="425BD21F"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12</w:t>
            </w:r>
          </w:p>
        </w:tc>
        <w:tc>
          <w:tcPr>
            <w:tcW w:w="1843" w:type="dxa"/>
            <w:tcBorders>
              <w:top w:val="single" w:sz="4" w:space="0" w:color="000000"/>
              <w:left w:val="single" w:sz="4" w:space="0" w:color="000000"/>
              <w:bottom w:val="single" w:sz="4" w:space="0" w:color="000000"/>
              <w:right w:val="single" w:sz="4" w:space="0" w:color="000000"/>
            </w:tcBorders>
          </w:tcPr>
          <w:p w14:paraId="5798BBFD"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11</w:t>
            </w:r>
          </w:p>
        </w:tc>
      </w:tr>
      <w:tr w:rsidR="002E3E25" w:rsidRPr="002E3E25" w14:paraId="16D07D26" w14:textId="77777777" w:rsidTr="003E43BA">
        <w:trPr>
          <w:trHeight w:val="453"/>
        </w:trPr>
        <w:tc>
          <w:tcPr>
            <w:tcW w:w="1112" w:type="dxa"/>
            <w:tcBorders>
              <w:top w:val="single" w:sz="4" w:space="0" w:color="000000"/>
              <w:left w:val="single" w:sz="4" w:space="0" w:color="000000"/>
              <w:bottom w:val="single" w:sz="4" w:space="0" w:color="000000"/>
              <w:right w:val="single" w:sz="4" w:space="0" w:color="000000"/>
            </w:tcBorders>
          </w:tcPr>
          <w:p w14:paraId="1386416D"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3</w:t>
            </w:r>
          </w:p>
        </w:tc>
        <w:tc>
          <w:tcPr>
            <w:tcW w:w="3141" w:type="dxa"/>
            <w:tcBorders>
              <w:top w:val="single" w:sz="4" w:space="0" w:color="000000"/>
              <w:left w:val="single" w:sz="4" w:space="0" w:color="000000"/>
              <w:bottom w:val="single" w:sz="4" w:space="0" w:color="000000"/>
              <w:right w:val="single" w:sz="4" w:space="0" w:color="000000"/>
            </w:tcBorders>
          </w:tcPr>
          <w:p w14:paraId="2088A5A0"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Bút</w:t>
            </w:r>
            <w:r w:rsidRPr="002E3E25">
              <w:rPr>
                <w:color w:val="000000" w:themeColor="text1"/>
                <w:spacing w:val="-5"/>
                <w:sz w:val="26"/>
              </w:rPr>
              <w:t xml:space="preserve"> chì</w:t>
            </w:r>
          </w:p>
        </w:tc>
        <w:tc>
          <w:tcPr>
            <w:tcW w:w="1559" w:type="dxa"/>
            <w:tcBorders>
              <w:top w:val="single" w:sz="4" w:space="0" w:color="000000"/>
              <w:left w:val="single" w:sz="4" w:space="0" w:color="000000"/>
              <w:bottom w:val="single" w:sz="4" w:space="0" w:color="000000"/>
              <w:right w:val="single" w:sz="4" w:space="0" w:color="000000"/>
            </w:tcBorders>
          </w:tcPr>
          <w:p w14:paraId="3546B95A"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2"/>
                <w:sz w:val="26"/>
              </w:rPr>
              <w:t>Chiếc</w:t>
            </w:r>
          </w:p>
        </w:tc>
        <w:tc>
          <w:tcPr>
            <w:tcW w:w="1701" w:type="dxa"/>
            <w:tcBorders>
              <w:top w:val="single" w:sz="4" w:space="0" w:color="000000"/>
              <w:left w:val="single" w:sz="4" w:space="0" w:color="000000"/>
              <w:bottom w:val="single" w:sz="4" w:space="0" w:color="000000"/>
              <w:right w:val="single" w:sz="4" w:space="0" w:color="000000"/>
            </w:tcBorders>
          </w:tcPr>
          <w:p w14:paraId="75417D72"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37</w:t>
            </w:r>
          </w:p>
        </w:tc>
        <w:tc>
          <w:tcPr>
            <w:tcW w:w="1843" w:type="dxa"/>
            <w:tcBorders>
              <w:top w:val="single" w:sz="4" w:space="0" w:color="000000"/>
              <w:left w:val="single" w:sz="4" w:space="0" w:color="000000"/>
              <w:bottom w:val="single" w:sz="4" w:space="0" w:color="000000"/>
              <w:right w:val="single" w:sz="4" w:space="0" w:color="000000"/>
            </w:tcBorders>
          </w:tcPr>
          <w:p w14:paraId="6C7670C1"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33</w:t>
            </w:r>
          </w:p>
        </w:tc>
      </w:tr>
      <w:tr w:rsidR="002E3E25" w:rsidRPr="002E3E25" w14:paraId="6DF71ECE" w14:textId="77777777" w:rsidTr="003E43BA">
        <w:trPr>
          <w:trHeight w:val="453"/>
        </w:trPr>
        <w:tc>
          <w:tcPr>
            <w:tcW w:w="1112" w:type="dxa"/>
            <w:tcBorders>
              <w:top w:val="single" w:sz="4" w:space="0" w:color="000000"/>
              <w:left w:val="single" w:sz="4" w:space="0" w:color="000000"/>
              <w:bottom w:val="single" w:sz="4" w:space="0" w:color="000000"/>
              <w:right w:val="single" w:sz="4" w:space="0" w:color="000000"/>
            </w:tcBorders>
          </w:tcPr>
          <w:p w14:paraId="575DD6F9"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4</w:t>
            </w:r>
          </w:p>
        </w:tc>
        <w:tc>
          <w:tcPr>
            <w:tcW w:w="3141" w:type="dxa"/>
            <w:tcBorders>
              <w:top w:val="single" w:sz="4" w:space="0" w:color="000000"/>
              <w:left w:val="single" w:sz="4" w:space="0" w:color="000000"/>
              <w:bottom w:val="single" w:sz="4" w:space="0" w:color="000000"/>
              <w:right w:val="single" w:sz="4" w:space="0" w:color="000000"/>
            </w:tcBorders>
          </w:tcPr>
          <w:p w14:paraId="460CE2D4"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Bút</w:t>
            </w:r>
            <w:r w:rsidRPr="002E3E25">
              <w:rPr>
                <w:color w:val="000000" w:themeColor="text1"/>
                <w:spacing w:val="-7"/>
                <w:sz w:val="26"/>
              </w:rPr>
              <w:t xml:space="preserve"> </w:t>
            </w:r>
            <w:r w:rsidRPr="002E3E25">
              <w:rPr>
                <w:color w:val="000000" w:themeColor="text1"/>
                <w:spacing w:val="-5"/>
                <w:sz w:val="26"/>
              </w:rPr>
              <w:t>xóa</w:t>
            </w:r>
          </w:p>
        </w:tc>
        <w:tc>
          <w:tcPr>
            <w:tcW w:w="1559" w:type="dxa"/>
            <w:tcBorders>
              <w:top w:val="single" w:sz="4" w:space="0" w:color="000000"/>
              <w:left w:val="single" w:sz="4" w:space="0" w:color="000000"/>
              <w:bottom w:val="single" w:sz="4" w:space="0" w:color="000000"/>
              <w:right w:val="single" w:sz="4" w:space="0" w:color="000000"/>
            </w:tcBorders>
          </w:tcPr>
          <w:p w14:paraId="7766A6B8"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2"/>
                <w:sz w:val="26"/>
              </w:rPr>
              <w:t>Chiếc</w:t>
            </w:r>
          </w:p>
        </w:tc>
        <w:tc>
          <w:tcPr>
            <w:tcW w:w="1701" w:type="dxa"/>
            <w:tcBorders>
              <w:top w:val="single" w:sz="4" w:space="0" w:color="000000"/>
              <w:left w:val="single" w:sz="4" w:space="0" w:color="000000"/>
              <w:bottom w:val="single" w:sz="4" w:space="0" w:color="000000"/>
              <w:right w:val="single" w:sz="4" w:space="0" w:color="000000"/>
            </w:tcBorders>
          </w:tcPr>
          <w:p w14:paraId="3816DA87"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40</w:t>
            </w:r>
          </w:p>
        </w:tc>
        <w:tc>
          <w:tcPr>
            <w:tcW w:w="1843" w:type="dxa"/>
            <w:tcBorders>
              <w:top w:val="single" w:sz="4" w:space="0" w:color="000000"/>
              <w:left w:val="single" w:sz="4" w:space="0" w:color="000000"/>
              <w:bottom w:val="single" w:sz="4" w:space="0" w:color="000000"/>
              <w:right w:val="single" w:sz="4" w:space="0" w:color="000000"/>
            </w:tcBorders>
          </w:tcPr>
          <w:p w14:paraId="5FCA4648" w14:textId="77777777" w:rsidR="002E3E25" w:rsidRPr="002E3E25" w:rsidRDefault="002E3E25" w:rsidP="003E43BA">
            <w:pPr>
              <w:pStyle w:val="TableParagraph"/>
              <w:ind w:right="-2"/>
              <w:rPr>
                <w:color w:val="000000" w:themeColor="text1"/>
                <w:sz w:val="26"/>
              </w:rPr>
            </w:pPr>
          </w:p>
        </w:tc>
      </w:tr>
      <w:tr w:rsidR="002E3E25" w:rsidRPr="002E3E25" w14:paraId="728E0BCC" w14:textId="77777777" w:rsidTr="003E43BA">
        <w:trPr>
          <w:trHeight w:val="455"/>
        </w:trPr>
        <w:tc>
          <w:tcPr>
            <w:tcW w:w="1112" w:type="dxa"/>
            <w:tcBorders>
              <w:top w:val="single" w:sz="4" w:space="0" w:color="000000"/>
              <w:left w:val="single" w:sz="4" w:space="0" w:color="000000"/>
              <w:bottom w:val="single" w:sz="4" w:space="0" w:color="000000"/>
              <w:right w:val="single" w:sz="4" w:space="0" w:color="000000"/>
            </w:tcBorders>
          </w:tcPr>
          <w:p w14:paraId="3C65BF32"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5</w:t>
            </w:r>
          </w:p>
        </w:tc>
        <w:tc>
          <w:tcPr>
            <w:tcW w:w="3141" w:type="dxa"/>
            <w:tcBorders>
              <w:top w:val="single" w:sz="4" w:space="0" w:color="000000"/>
              <w:left w:val="single" w:sz="4" w:space="0" w:color="000000"/>
              <w:bottom w:val="single" w:sz="4" w:space="0" w:color="000000"/>
              <w:right w:val="single" w:sz="4" w:space="0" w:color="000000"/>
            </w:tcBorders>
          </w:tcPr>
          <w:p w14:paraId="2664AC78"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Bút</w:t>
            </w:r>
            <w:r w:rsidRPr="002E3E25">
              <w:rPr>
                <w:color w:val="000000" w:themeColor="text1"/>
                <w:spacing w:val="-5"/>
                <w:sz w:val="26"/>
              </w:rPr>
              <w:t xml:space="preserve"> </w:t>
            </w:r>
            <w:r w:rsidRPr="002E3E25">
              <w:rPr>
                <w:color w:val="000000" w:themeColor="text1"/>
                <w:sz w:val="26"/>
              </w:rPr>
              <w:t>nhớ</w:t>
            </w:r>
            <w:r w:rsidRPr="002E3E25">
              <w:rPr>
                <w:color w:val="000000" w:themeColor="text1"/>
                <w:spacing w:val="-3"/>
                <w:sz w:val="26"/>
              </w:rPr>
              <w:t xml:space="preserve"> </w:t>
            </w:r>
            <w:r w:rsidRPr="002E3E25">
              <w:rPr>
                <w:color w:val="000000" w:themeColor="text1"/>
                <w:spacing w:val="-4"/>
                <w:sz w:val="26"/>
              </w:rPr>
              <w:t>dòng</w:t>
            </w:r>
          </w:p>
        </w:tc>
        <w:tc>
          <w:tcPr>
            <w:tcW w:w="1559" w:type="dxa"/>
            <w:tcBorders>
              <w:top w:val="single" w:sz="4" w:space="0" w:color="000000"/>
              <w:left w:val="single" w:sz="4" w:space="0" w:color="000000"/>
              <w:bottom w:val="single" w:sz="4" w:space="0" w:color="000000"/>
              <w:right w:val="single" w:sz="4" w:space="0" w:color="000000"/>
            </w:tcBorders>
          </w:tcPr>
          <w:p w14:paraId="7F39401F"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2"/>
                <w:sz w:val="26"/>
              </w:rPr>
              <w:t>Chiếc</w:t>
            </w:r>
          </w:p>
        </w:tc>
        <w:tc>
          <w:tcPr>
            <w:tcW w:w="1701" w:type="dxa"/>
            <w:tcBorders>
              <w:top w:val="single" w:sz="4" w:space="0" w:color="000000"/>
              <w:left w:val="single" w:sz="4" w:space="0" w:color="000000"/>
              <w:bottom w:val="single" w:sz="4" w:space="0" w:color="000000"/>
              <w:right w:val="single" w:sz="4" w:space="0" w:color="000000"/>
            </w:tcBorders>
          </w:tcPr>
          <w:p w14:paraId="525DDEDF"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39</w:t>
            </w:r>
          </w:p>
        </w:tc>
        <w:tc>
          <w:tcPr>
            <w:tcW w:w="1843" w:type="dxa"/>
            <w:tcBorders>
              <w:top w:val="single" w:sz="4" w:space="0" w:color="000000"/>
              <w:left w:val="single" w:sz="4" w:space="0" w:color="000000"/>
              <w:bottom w:val="single" w:sz="4" w:space="0" w:color="000000"/>
              <w:right w:val="single" w:sz="4" w:space="0" w:color="000000"/>
            </w:tcBorders>
          </w:tcPr>
          <w:p w14:paraId="763BE35B" w14:textId="77777777" w:rsidR="002E3E25" w:rsidRPr="002E3E25" w:rsidRDefault="002E3E25" w:rsidP="003E43BA">
            <w:pPr>
              <w:pStyle w:val="TableParagraph"/>
              <w:ind w:right="-2"/>
              <w:rPr>
                <w:color w:val="000000" w:themeColor="text1"/>
                <w:sz w:val="26"/>
              </w:rPr>
            </w:pPr>
          </w:p>
        </w:tc>
      </w:tr>
      <w:tr w:rsidR="002E3E25" w:rsidRPr="002E3E25" w14:paraId="032E5C18" w14:textId="77777777" w:rsidTr="003E43BA">
        <w:trPr>
          <w:trHeight w:val="453"/>
        </w:trPr>
        <w:tc>
          <w:tcPr>
            <w:tcW w:w="1112" w:type="dxa"/>
            <w:tcBorders>
              <w:top w:val="single" w:sz="4" w:space="0" w:color="000000"/>
              <w:left w:val="single" w:sz="4" w:space="0" w:color="000000"/>
              <w:bottom w:val="single" w:sz="4" w:space="0" w:color="000000"/>
              <w:right w:val="single" w:sz="4" w:space="0" w:color="000000"/>
            </w:tcBorders>
          </w:tcPr>
          <w:p w14:paraId="4E67871F"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6</w:t>
            </w:r>
          </w:p>
        </w:tc>
        <w:tc>
          <w:tcPr>
            <w:tcW w:w="3141" w:type="dxa"/>
            <w:tcBorders>
              <w:top w:val="single" w:sz="4" w:space="0" w:color="000000"/>
              <w:left w:val="single" w:sz="4" w:space="0" w:color="000000"/>
              <w:bottom w:val="single" w:sz="4" w:space="0" w:color="000000"/>
              <w:right w:val="single" w:sz="4" w:space="0" w:color="000000"/>
            </w:tcBorders>
          </w:tcPr>
          <w:p w14:paraId="74B78D65"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Tẩy</w:t>
            </w:r>
            <w:r w:rsidRPr="002E3E25">
              <w:rPr>
                <w:color w:val="000000" w:themeColor="text1"/>
                <w:spacing w:val="-6"/>
                <w:sz w:val="26"/>
              </w:rPr>
              <w:t xml:space="preserve"> </w:t>
            </w:r>
            <w:r w:rsidRPr="002E3E25">
              <w:rPr>
                <w:color w:val="000000" w:themeColor="text1"/>
                <w:spacing w:val="-5"/>
                <w:sz w:val="26"/>
              </w:rPr>
              <w:t>chì</w:t>
            </w:r>
          </w:p>
        </w:tc>
        <w:tc>
          <w:tcPr>
            <w:tcW w:w="1559" w:type="dxa"/>
            <w:tcBorders>
              <w:top w:val="single" w:sz="4" w:space="0" w:color="000000"/>
              <w:left w:val="single" w:sz="4" w:space="0" w:color="000000"/>
              <w:bottom w:val="single" w:sz="4" w:space="0" w:color="000000"/>
              <w:right w:val="single" w:sz="4" w:space="0" w:color="000000"/>
            </w:tcBorders>
          </w:tcPr>
          <w:p w14:paraId="40B8536D"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2"/>
                <w:sz w:val="26"/>
              </w:rPr>
              <w:t>Chiếc</w:t>
            </w:r>
          </w:p>
        </w:tc>
        <w:tc>
          <w:tcPr>
            <w:tcW w:w="1701" w:type="dxa"/>
            <w:tcBorders>
              <w:top w:val="single" w:sz="4" w:space="0" w:color="000000"/>
              <w:left w:val="single" w:sz="4" w:space="0" w:color="000000"/>
              <w:bottom w:val="single" w:sz="4" w:space="0" w:color="000000"/>
              <w:right w:val="single" w:sz="4" w:space="0" w:color="000000"/>
            </w:tcBorders>
          </w:tcPr>
          <w:p w14:paraId="7A6560A0"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30</w:t>
            </w:r>
          </w:p>
        </w:tc>
        <w:tc>
          <w:tcPr>
            <w:tcW w:w="1843" w:type="dxa"/>
            <w:tcBorders>
              <w:top w:val="single" w:sz="4" w:space="0" w:color="000000"/>
              <w:left w:val="single" w:sz="4" w:space="0" w:color="000000"/>
              <w:bottom w:val="single" w:sz="4" w:space="0" w:color="000000"/>
              <w:right w:val="single" w:sz="4" w:space="0" w:color="000000"/>
            </w:tcBorders>
          </w:tcPr>
          <w:p w14:paraId="1E38C6C6"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15</w:t>
            </w:r>
          </w:p>
        </w:tc>
      </w:tr>
      <w:tr w:rsidR="002E3E25" w:rsidRPr="002E3E25" w14:paraId="61AC63EC" w14:textId="77777777" w:rsidTr="003E43BA">
        <w:trPr>
          <w:trHeight w:val="453"/>
        </w:trPr>
        <w:tc>
          <w:tcPr>
            <w:tcW w:w="1112" w:type="dxa"/>
            <w:tcBorders>
              <w:top w:val="single" w:sz="4" w:space="0" w:color="000000"/>
              <w:left w:val="single" w:sz="4" w:space="0" w:color="000000"/>
              <w:bottom w:val="single" w:sz="4" w:space="0" w:color="000000"/>
              <w:right w:val="single" w:sz="4" w:space="0" w:color="000000"/>
            </w:tcBorders>
          </w:tcPr>
          <w:p w14:paraId="248FC71B"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10"/>
                <w:sz w:val="26"/>
              </w:rPr>
              <w:t>7</w:t>
            </w:r>
          </w:p>
        </w:tc>
        <w:tc>
          <w:tcPr>
            <w:tcW w:w="3141" w:type="dxa"/>
            <w:tcBorders>
              <w:top w:val="single" w:sz="4" w:space="0" w:color="000000"/>
              <w:left w:val="single" w:sz="4" w:space="0" w:color="000000"/>
              <w:bottom w:val="single" w:sz="4" w:space="0" w:color="000000"/>
              <w:right w:val="single" w:sz="4" w:space="0" w:color="000000"/>
            </w:tcBorders>
          </w:tcPr>
          <w:p w14:paraId="3AD62E1A" w14:textId="77777777" w:rsidR="002E3E25" w:rsidRPr="002E3E25" w:rsidRDefault="002E3E25" w:rsidP="003E43BA">
            <w:pPr>
              <w:pStyle w:val="TableParagraph"/>
              <w:spacing w:before="81"/>
              <w:ind w:right="-2"/>
              <w:rPr>
                <w:color w:val="000000" w:themeColor="text1"/>
                <w:sz w:val="26"/>
              </w:rPr>
            </w:pPr>
            <w:r w:rsidRPr="002E3E25">
              <w:rPr>
                <w:color w:val="000000" w:themeColor="text1"/>
                <w:sz w:val="26"/>
              </w:rPr>
              <w:t>Mực</w:t>
            </w:r>
            <w:r w:rsidRPr="002E3E25">
              <w:rPr>
                <w:color w:val="000000" w:themeColor="text1"/>
                <w:spacing w:val="-5"/>
                <w:sz w:val="26"/>
              </w:rPr>
              <w:t xml:space="preserve"> </w:t>
            </w:r>
            <w:r w:rsidRPr="002E3E25">
              <w:rPr>
                <w:color w:val="000000" w:themeColor="text1"/>
                <w:sz w:val="26"/>
              </w:rPr>
              <w:t>in</w:t>
            </w:r>
            <w:r w:rsidRPr="002E3E25">
              <w:rPr>
                <w:color w:val="000000" w:themeColor="text1"/>
                <w:spacing w:val="-4"/>
                <w:sz w:val="26"/>
              </w:rPr>
              <w:t xml:space="preserve"> </w:t>
            </w:r>
            <w:r w:rsidRPr="002E3E25">
              <w:rPr>
                <w:color w:val="000000" w:themeColor="text1"/>
                <w:sz w:val="26"/>
              </w:rPr>
              <w:t>A3</w:t>
            </w:r>
            <w:r w:rsidRPr="002E3E25">
              <w:rPr>
                <w:color w:val="000000" w:themeColor="text1"/>
                <w:spacing w:val="-5"/>
                <w:sz w:val="26"/>
              </w:rPr>
              <w:t xml:space="preserve"> </w:t>
            </w:r>
            <w:r w:rsidRPr="002E3E25">
              <w:rPr>
                <w:color w:val="000000" w:themeColor="text1"/>
                <w:spacing w:val="-4"/>
                <w:sz w:val="26"/>
              </w:rPr>
              <w:t>Laser</w:t>
            </w:r>
          </w:p>
        </w:tc>
        <w:tc>
          <w:tcPr>
            <w:tcW w:w="1559" w:type="dxa"/>
            <w:tcBorders>
              <w:top w:val="single" w:sz="4" w:space="0" w:color="000000"/>
              <w:left w:val="single" w:sz="4" w:space="0" w:color="000000"/>
              <w:bottom w:val="single" w:sz="4" w:space="0" w:color="000000"/>
              <w:right w:val="single" w:sz="4" w:space="0" w:color="000000"/>
            </w:tcBorders>
          </w:tcPr>
          <w:p w14:paraId="45B37D60"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Hộp</w:t>
            </w:r>
          </w:p>
        </w:tc>
        <w:tc>
          <w:tcPr>
            <w:tcW w:w="1701" w:type="dxa"/>
            <w:tcBorders>
              <w:top w:val="single" w:sz="4" w:space="0" w:color="000000"/>
              <w:left w:val="single" w:sz="4" w:space="0" w:color="000000"/>
              <w:bottom w:val="single" w:sz="4" w:space="0" w:color="000000"/>
              <w:right w:val="single" w:sz="4" w:space="0" w:color="000000"/>
            </w:tcBorders>
          </w:tcPr>
          <w:p w14:paraId="11DDB53A" w14:textId="77777777" w:rsidR="002E3E25" w:rsidRPr="002E3E25" w:rsidRDefault="002E3E25" w:rsidP="003E43BA">
            <w:pPr>
              <w:pStyle w:val="TableParagraph"/>
              <w:spacing w:before="81"/>
              <w:ind w:right="-2"/>
              <w:jc w:val="center"/>
              <w:rPr>
                <w:color w:val="000000" w:themeColor="text1"/>
                <w:sz w:val="26"/>
              </w:rPr>
            </w:pPr>
            <w:r w:rsidRPr="002E3E25">
              <w:rPr>
                <w:color w:val="000000" w:themeColor="text1"/>
                <w:spacing w:val="-5"/>
                <w:sz w:val="26"/>
              </w:rPr>
              <w:t>3,1</w:t>
            </w:r>
          </w:p>
        </w:tc>
        <w:tc>
          <w:tcPr>
            <w:tcW w:w="1843" w:type="dxa"/>
            <w:tcBorders>
              <w:top w:val="single" w:sz="4" w:space="0" w:color="000000"/>
              <w:left w:val="single" w:sz="4" w:space="0" w:color="000000"/>
              <w:bottom w:val="single" w:sz="4" w:space="0" w:color="000000"/>
              <w:right w:val="single" w:sz="4" w:space="0" w:color="000000"/>
            </w:tcBorders>
          </w:tcPr>
          <w:p w14:paraId="017E3463" w14:textId="77777777" w:rsidR="002E3E25" w:rsidRPr="002E3E25" w:rsidRDefault="002E3E25" w:rsidP="003E43BA">
            <w:pPr>
              <w:pStyle w:val="TableParagraph"/>
              <w:ind w:right="-2"/>
              <w:rPr>
                <w:color w:val="000000" w:themeColor="text1"/>
                <w:sz w:val="26"/>
              </w:rPr>
            </w:pPr>
          </w:p>
        </w:tc>
      </w:tr>
      <w:tr w:rsidR="002E3E25" w:rsidRPr="002E3E25" w14:paraId="79ACBFE6" w14:textId="77777777" w:rsidTr="003E43BA">
        <w:trPr>
          <w:trHeight w:val="455"/>
        </w:trPr>
        <w:tc>
          <w:tcPr>
            <w:tcW w:w="1112" w:type="dxa"/>
            <w:tcBorders>
              <w:top w:val="single" w:sz="4" w:space="0" w:color="000000"/>
              <w:left w:val="single" w:sz="4" w:space="0" w:color="000000"/>
              <w:bottom w:val="single" w:sz="4" w:space="0" w:color="000000"/>
              <w:right w:val="single" w:sz="4" w:space="0" w:color="000000"/>
            </w:tcBorders>
          </w:tcPr>
          <w:p w14:paraId="2D824A26"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8</w:t>
            </w:r>
          </w:p>
        </w:tc>
        <w:tc>
          <w:tcPr>
            <w:tcW w:w="3141" w:type="dxa"/>
            <w:tcBorders>
              <w:top w:val="single" w:sz="4" w:space="0" w:color="000000"/>
              <w:left w:val="single" w:sz="4" w:space="0" w:color="000000"/>
              <w:bottom w:val="single" w:sz="4" w:space="0" w:color="000000"/>
              <w:right w:val="single" w:sz="4" w:space="0" w:color="000000"/>
            </w:tcBorders>
          </w:tcPr>
          <w:p w14:paraId="7A636AF1" w14:textId="77777777" w:rsidR="002E3E25" w:rsidRPr="002E3E25" w:rsidRDefault="002E3E25" w:rsidP="003E43BA">
            <w:pPr>
              <w:pStyle w:val="TableParagraph"/>
              <w:spacing w:before="83"/>
              <w:ind w:right="-2"/>
              <w:rPr>
                <w:color w:val="000000" w:themeColor="text1"/>
                <w:sz w:val="26"/>
              </w:rPr>
            </w:pPr>
            <w:r w:rsidRPr="002E3E25">
              <w:rPr>
                <w:color w:val="000000" w:themeColor="text1"/>
                <w:sz w:val="26"/>
              </w:rPr>
              <w:t>Mực</w:t>
            </w:r>
            <w:r w:rsidRPr="002E3E25">
              <w:rPr>
                <w:color w:val="000000" w:themeColor="text1"/>
                <w:spacing w:val="-6"/>
                <w:sz w:val="26"/>
              </w:rPr>
              <w:t xml:space="preserve"> </w:t>
            </w:r>
            <w:r w:rsidRPr="002E3E25">
              <w:rPr>
                <w:color w:val="000000" w:themeColor="text1"/>
                <w:sz w:val="26"/>
              </w:rPr>
              <w:t>phô</w:t>
            </w:r>
            <w:r w:rsidRPr="002E3E25">
              <w:rPr>
                <w:color w:val="000000" w:themeColor="text1"/>
                <w:spacing w:val="-5"/>
                <w:sz w:val="26"/>
              </w:rPr>
              <w:t xml:space="preserve"> tô</w:t>
            </w:r>
          </w:p>
        </w:tc>
        <w:tc>
          <w:tcPr>
            <w:tcW w:w="1559" w:type="dxa"/>
            <w:tcBorders>
              <w:top w:val="single" w:sz="4" w:space="0" w:color="000000"/>
              <w:left w:val="single" w:sz="4" w:space="0" w:color="000000"/>
              <w:bottom w:val="single" w:sz="4" w:space="0" w:color="000000"/>
              <w:right w:val="single" w:sz="4" w:space="0" w:color="000000"/>
            </w:tcBorders>
          </w:tcPr>
          <w:p w14:paraId="530AA945"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5"/>
                <w:sz w:val="26"/>
              </w:rPr>
              <w:t>Hộp</w:t>
            </w:r>
          </w:p>
        </w:tc>
        <w:tc>
          <w:tcPr>
            <w:tcW w:w="1701" w:type="dxa"/>
            <w:tcBorders>
              <w:top w:val="single" w:sz="4" w:space="0" w:color="000000"/>
              <w:left w:val="single" w:sz="4" w:space="0" w:color="000000"/>
              <w:bottom w:val="single" w:sz="4" w:space="0" w:color="000000"/>
              <w:right w:val="single" w:sz="4" w:space="0" w:color="000000"/>
            </w:tcBorders>
          </w:tcPr>
          <w:p w14:paraId="5B0C9082" w14:textId="77777777" w:rsidR="002E3E25" w:rsidRPr="002E3E25" w:rsidRDefault="002E3E25" w:rsidP="003E43BA">
            <w:pPr>
              <w:pStyle w:val="TableParagraph"/>
              <w:spacing w:before="83"/>
              <w:ind w:right="-2"/>
              <w:jc w:val="center"/>
              <w:rPr>
                <w:color w:val="000000" w:themeColor="text1"/>
                <w:sz w:val="26"/>
              </w:rPr>
            </w:pPr>
            <w:r w:rsidRPr="002E3E25">
              <w:rPr>
                <w:color w:val="000000" w:themeColor="text1"/>
                <w:spacing w:val="-10"/>
                <w:sz w:val="26"/>
              </w:rPr>
              <w:t>8</w:t>
            </w:r>
          </w:p>
        </w:tc>
        <w:tc>
          <w:tcPr>
            <w:tcW w:w="1843" w:type="dxa"/>
            <w:tcBorders>
              <w:top w:val="single" w:sz="4" w:space="0" w:color="000000"/>
              <w:left w:val="single" w:sz="4" w:space="0" w:color="000000"/>
              <w:bottom w:val="single" w:sz="4" w:space="0" w:color="000000"/>
              <w:right w:val="single" w:sz="4" w:space="0" w:color="000000"/>
            </w:tcBorders>
          </w:tcPr>
          <w:p w14:paraId="0C10C045" w14:textId="77777777" w:rsidR="002E3E25" w:rsidRPr="002E3E25" w:rsidRDefault="002E3E25" w:rsidP="003E43BA">
            <w:pPr>
              <w:pStyle w:val="TableParagraph"/>
              <w:ind w:right="-2"/>
              <w:rPr>
                <w:color w:val="000000" w:themeColor="text1"/>
                <w:sz w:val="26"/>
              </w:rPr>
            </w:pPr>
          </w:p>
        </w:tc>
      </w:tr>
      <w:tr w:rsidR="002E3E25" w:rsidRPr="002E3E25" w14:paraId="2E447A2A" w14:textId="77777777" w:rsidTr="003E43BA">
        <w:trPr>
          <w:trHeight w:val="438"/>
        </w:trPr>
        <w:tc>
          <w:tcPr>
            <w:tcW w:w="1112" w:type="dxa"/>
            <w:tcBorders>
              <w:top w:val="single" w:sz="4" w:space="0" w:color="000000"/>
            </w:tcBorders>
          </w:tcPr>
          <w:p w14:paraId="734ADA88"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10"/>
                <w:sz w:val="26"/>
              </w:rPr>
              <w:t>9</w:t>
            </w:r>
          </w:p>
        </w:tc>
        <w:tc>
          <w:tcPr>
            <w:tcW w:w="3141" w:type="dxa"/>
            <w:tcBorders>
              <w:top w:val="single" w:sz="4" w:space="0" w:color="000000"/>
            </w:tcBorders>
          </w:tcPr>
          <w:p w14:paraId="19AE768A" w14:textId="77777777" w:rsidR="002E3E25" w:rsidRPr="002E3E25" w:rsidRDefault="002E3E25" w:rsidP="003E43BA">
            <w:pPr>
              <w:pStyle w:val="TableParagraph"/>
              <w:spacing w:before="74"/>
              <w:ind w:right="-2"/>
              <w:rPr>
                <w:color w:val="000000" w:themeColor="text1"/>
                <w:sz w:val="26"/>
              </w:rPr>
            </w:pPr>
            <w:r w:rsidRPr="002E3E25">
              <w:rPr>
                <w:color w:val="000000" w:themeColor="text1"/>
                <w:sz w:val="26"/>
              </w:rPr>
              <w:t>Hồ</w:t>
            </w:r>
            <w:r w:rsidRPr="002E3E25">
              <w:rPr>
                <w:color w:val="000000" w:themeColor="text1"/>
                <w:spacing w:val="-5"/>
                <w:sz w:val="26"/>
              </w:rPr>
              <w:t xml:space="preserve"> </w:t>
            </w:r>
            <w:r w:rsidRPr="002E3E25">
              <w:rPr>
                <w:color w:val="000000" w:themeColor="text1"/>
                <w:sz w:val="26"/>
              </w:rPr>
              <w:t>dán</w:t>
            </w:r>
            <w:r w:rsidRPr="002E3E25">
              <w:rPr>
                <w:color w:val="000000" w:themeColor="text1"/>
                <w:spacing w:val="-4"/>
                <w:sz w:val="26"/>
              </w:rPr>
              <w:t xml:space="preserve"> </w:t>
            </w:r>
            <w:r w:rsidRPr="002E3E25">
              <w:rPr>
                <w:color w:val="000000" w:themeColor="text1"/>
                <w:spacing w:val="-5"/>
                <w:sz w:val="26"/>
              </w:rPr>
              <w:t>khô</w:t>
            </w:r>
          </w:p>
        </w:tc>
        <w:tc>
          <w:tcPr>
            <w:tcW w:w="1559" w:type="dxa"/>
            <w:tcBorders>
              <w:top w:val="single" w:sz="4" w:space="0" w:color="000000"/>
            </w:tcBorders>
          </w:tcPr>
          <w:p w14:paraId="55064B99"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5"/>
                <w:sz w:val="26"/>
              </w:rPr>
              <w:t>Hộp</w:t>
            </w:r>
          </w:p>
        </w:tc>
        <w:tc>
          <w:tcPr>
            <w:tcW w:w="1701" w:type="dxa"/>
            <w:tcBorders>
              <w:top w:val="single" w:sz="4" w:space="0" w:color="000000"/>
            </w:tcBorders>
          </w:tcPr>
          <w:p w14:paraId="6D8F00A6" w14:textId="77777777" w:rsidR="002E3E25" w:rsidRPr="002E3E25" w:rsidRDefault="002E3E25" w:rsidP="003E43BA">
            <w:pPr>
              <w:pStyle w:val="TableParagraph"/>
              <w:spacing w:before="74"/>
              <w:ind w:right="-2"/>
              <w:jc w:val="center"/>
              <w:rPr>
                <w:color w:val="000000" w:themeColor="text1"/>
                <w:sz w:val="26"/>
              </w:rPr>
            </w:pPr>
            <w:r w:rsidRPr="002E3E25">
              <w:rPr>
                <w:color w:val="000000" w:themeColor="text1"/>
                <w:spacing w:val="-5"/>
                <w:sz w:val="26"/>
              </w:rPr>
              <w:t>12</w:t>
            </w:r>
          </w:p>
        </w:tc>
        <w:tc>
          <w:tcPr>
            <w:tcW w:w="1843" w:type="dxa"/>
            <w:tcBorders>
              <w:top w:val="single" w:sz="4" w:space="0" w:color="000000"/>
            </w:tcBorders>
          </w:tcPr>
          <w:p w14:paraId="2218D8DE" w14:textId="77777777" w:rsidR="002E3E25" w:rsidRPr="002E3E25" w:rsidRDefault="002E3E25" w:rsidP="003E43BA">
            <w:pPr>
              <w:pStyle w:val="TableParagraph"/>
              <w:ind w:right="-2"/>
              <w:rPr>
                <w:color w:val="000000" w:themeColor="text1"/>
                <w:sz w:val="26"/>
              </w:rPr>
            </w:pPr>
          </w:p>
        </w:tc>
      </w:tr>
      <w:tr w:rsidR="002E3E25" w:rsidRPr="002E3E25" w14:paraId="79189011" w14:textId="77777777" w:rsidTr="003E43BA">
        <w:trPr>
          <w:trHeight w:val="440"/>
        </w:trPr>
        <w:tc>
          <w:tcPr>
            <w:tcW w:w="1112" w:type="dxa"/>
          </w:tcPr>
          <w:p w14:paraId="140F7BF8"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10</w:t>
            </w:r>
          </w:p>
        </w:tc>
        <w:tc>
          <w:tcPr>
            <w:tcW w:w="3141" w:type="dxa"/>
          </w:tcPr>
          <w:p w14:paraId="3113A359" w14:textId="77777777" w:rsidR="002E3E25" w:rsidRPr="002E3E25" w:rsidRDefault="002E3E25" w:rsidP="003E43BA">
            <w:pPr>
              <w:pStyle w:val="TableParagraph"/>
              <w:spacing w:before="76"/>
              <w:ind w:right="-2"/>
              <w:rPr>
                <w:color w:val="000000" w:themeColor="text1"/>
                <w:sz w:val="26"/>
              </w:rPr>
            </w:pPr>
            <w:r w:rsidRPr="002E3E25">
              <w:rPr>
                <w:color w:val="000000" w:themeColor="text1"/>
                <w:sz w:val="26"/>
              </w:rPr>
              <w:t>Bút</w:t>
            </w:r>
            <w:r w:rsidRPr="002E3E25">
              <w:rPr>
                <w:color w:val="000000" w:themeColor="text1"/>
                <w:spacing w:val="-7"/>
                <w:sz w:val="26"/>
              </w:rPr>
              <w:t xml:space="preserve"> </w:t>
            </w:r>
            <w:r w:rsidRPr="002E3E25">
              <w:rPr>
                <w:color w:val="000000" w:themeColor="text1"/>
                <w:spacing w:val="-5"/>
                <w:sz w:val="26"/>
              </w:rPr>
              <w:t>bi</w:t>
            </w:r>
          </w:p>
        </w:tc>
        <w:tc>
          <w:tcPr>
            <w:tcW w:w="1559" w:type="dxa"/>
          </w:tcPr>
          <w:p w14:paraId="596E6765"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2"/>
                <w:sz w:val="26"/>
              </w:rPr>
              <w:t>Chiếc</w:t>
            </w:r>
          </w:p>
        </w:tc>
        <w:tc>
          <w:tcPr>
            <w:tcW w:w="1701" w:type="dxa"/>
          </w:tcPr>
          <w:p w14:paraId="7B817444"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38</w:t>
            </w:r>
          </w:p>
        </w:tc>
        <w:tc>
          <w:tcPr>
            <w:tcW w:w="1843" w:type="dxa"/>
          </w:tcPr>
          <w:p w14:paraId="30564818"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33</w:t>
            </w:r>
          </w:p>
        </w:tc>
      </w:tr>
      <w:tr w:rsidR="002E3E25" w:rsidRPr="002E3E25" w14:paraId="7B01E952" w14:textId="77777777" w:rsidTr="003E43BA">
        <w:trPr>
          <w:trHeight w:val="440"/>
        </w:trPr>
        <w:tc>
          <w:tcPr>
            <w:tcW w:w="1112" w:type="dxa"/>
          </w:tcPr>
          <w:p w14:paraId="3E5BC3BA"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11</w:t>
            </w:r>
          </w:p>
        </w:tc>
        <w:tc>
          <w:tcPr>
            <w:tcW w:w="3141" w:type="dxa"/>
          </w:tcPr>
          <w:p w14:paraId="6170919B"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Sổ</w:t>
            </w:r>
            <w:r w:rsidRPr="002E3E25">
              <w:rPr>
                <w:color w:val="000000" w:themeColor="text1"/>
                <w:spacing w:val="-6"/>
                <w:sz w:val="26"/>
              </w:rPr>
              <w:t xml:space="preserve"> </w:t>
            </w:r>
            <w:r w:rsidRPr="002E3E25">
              <w:rPr>
                <w:color w:val="000000" w:themeColor="text1"/>
                <w:sz w:val="26"/>
              </w:rPr>
              <w:t>ghi</w:t>
            </w:r>
            <w:r w:rsidRPr="002E3E25">
              <w:rPr>
                <w:color w:val="000000" w:themeColor="text1"/>
                <w:spacing w:val="-6"/>
                <w:sz w:val="26"/>
              </w:rPr>
              <w:t xml:space="preserve"> </w:t>
            </w:r>
            <w:r w:rsidRPr="002E3E25">
              <w:rPr>
                <w:color w:val="000000" w:themeColor="text1"/>
                <w:spacing w:val="-4"/>
                <w:sz w:val="26"/>
              </w:rPr>
              <w:t>chép</w:t>
            </w:r>
          </w:p>
        </w:tc>
        <w:tc>
          <w:tcPr>
            <w:tcW w:w="1559" w:type="dxa"/>
          </w:tcPr>
          <w:p w14:paraId="368EDBC0"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4"/>
                <w:sz w:val="26"/>
              </w:rPr>
              <w:t>Cuốn</w:t>
            </w:r>
          </w:p>
        </w:tc>
        <w:tc>
          <w:tcPr>
            <w:tcW w:w="1701" w:type="dxa"/>
          </w:tcPr>
          <w:p w14:paraId="21911291"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15</w:t>
            </w:r>
          </w:p>
        </w:tc>
        <w:tc>
          <w:tcPr>
            <w:tcW w:w="1843" w:type="dxa"/>
          </w:tcPr>
          <w:p w14:paraId="558218E5"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22</w:t>
            </w:r>
          </w:p>
        </w:tc>
      </w:tr>
      <w:tr w:rsidR="002E3E25" w:rsidRPr="002E3E25" w14:paraId="7AB16FBC" w14:textId="77777777" w:rsidTr="003E43BA">
        <w:trPr>
          <w:trHeight w:val="438"/>
        </w:trPr>
        <w:tc>
          <w:tcPr>
            <w:tcW w:w="1112" w:type="dxa"/>
          </w:tcPr>
          <w:p w14:paraId="1360F0B8"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12</w:t>
            </w:r>
          </w:p>
        </w:tc>
        <w:tc>
          <w:tcPr>
            <w:tcW w:w="3141" w:type="dxa"/>
          </w:tcPr>
          <w:p w14:paraId="08FF7520"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Cặp</w:t>
            </w:r>
            <w:r w:rsidRPr="002E3E25">
              <w:rPr>
                <w:color w:val="000000" w:themeColor="text1"/>
                <w:spacing w:val="-4"/>
                <w:sz w:val="26"/>
              </w:rPr>
              <w:t xml:space="preserve"> </w:t>
            </w:r>
            <w:r w:rsidRPr="002E3E25">
              <w:rPr>
                <w:color w:val="000000" w:themeColor="text1"/>
                <w:sz w:val="26"/>
              </w:rPr>
              <w:t>3</w:t>
            </w:r>
            <w:r w:rsidRPr="002E3E25">
              <w:rPr>
                <w:color w:val="000000" w:themeColor="text1"/>
                <w:spacing w:val="-4"/>
                <w:sz w:val="26"/>
              </w:rPr>
              <w:t xml:space="preserve"> </w:t>
            </w:r>
            <w:r w:rsidRPr="002E3E25">
              <w:rPr>
                <w:color w:val="000000" w:themeColor="text1"/>
                <w:spacing w:val="-5"/>
                <w:sz w:val="26"/>
              </w:rPr>
              <w:t>dây</w:t>
            </w:r>
          </w:p>
        </w:tc>
        <w:tc>
          <w:tcPr>
            <w:tcW w:w="1559" w:type="dxa"/>
          </w:tcPr>
          <w:p w14:paraId="4B3CFB88"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2"/>
                <w:sz w:val="26"/>
              </w:rPr>
              <w:t>Chiếc</w:t>
            </w:r>
          </w:p>
        </w:tc>
        <w:tc>
          <w:tcPr>
            <w:tcW w:w="1701" w:type="dxa"/>
          </w:tcPr>
          <w:p w14:paraId="7D8A5F01"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17</w:t>
            </w:r>
          </w:p>
        </w:tc>
        <w:tc>
          <w:tcPr>
            <w:tcW w:w="1843" w:type="dxa"/>
          </w:tcPr>
          <w:p w14:paraId="406B97F5"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22</w:t>
            </w:r>
          </w:p>
        </w:tc>
      </w:tr>
      <w:tr w:rsidR="002E3E25" w:rsidRPr="002E3E25" w14:paraId="0376C71D" w14:textId="77777777" w:rsidTr="003E43BA">
        <w:trPr>
          <w:trHeight w:val="440"/>
        </w:trPr>
        <w:tc>
          <w:tcPr>
            <w:tcW w:w="1112" w:type="dxa"/>
          </w:tcPr>
          <w:p w14:paraId="0418886B"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13</w:t>
            </w:r>
          </w:p>
        </w:tc>
        <w:tc>
          <w:tcPr>
            <w:tcW w:w="3141" w:type="dxa"/>
          </w:tcPr>
          <w:p w14:paraId="3C3633EF" w14:textId="77777777" w:rsidR="002E3E25" w:rsidRPr="002E3E25" w:rsidRDefault="002E3E25" w:rsidP="003E43BA">
            <w:pPr>
              <w:pStyle w:val="TableParagraph"/>
              <w:spacing w:before="76"/>
              <w:ind w:right="-2"/>
              <w:rPr>
                <w:color w:val="000000" w:themeColor="text1"/>
                <w:sz w:val="26"/>
              </w:rPr>
            </w:pPr>
            <w:r w:rsidRPr="002E3E25">
              <w:rPr>
                <w:color w:val="000000" w:themeColor="text1"/>
                <w:sz w:val="26"/>
              </w:rPr>
              <w:t>Giấy</w:t>
            </w:r>
            <w:r w:rsidRPr="002E3E25">
              <w:rPr>
                <w:color w:val="000000" w:themeColor="text1"/>
                <w:spacing w:val="-7"/>
                <w:sz w:val="26"/>
              </w:rPr>
              <w:t xml:space="preserve"> </w:t>
            </w:r>
            <w:r w:rsidRPr="002E3E25">
              <w:rPr>
                <w:color w:val="000000" w:themeColor="text1"/>
                <w:spacing w:val="-5"/>
                <w:sz w:val="26"/>
              </w:rPr>
              <w:t>A4</w:t>
            </w:r>
          </w:p>
        </w:tc>
        <w:tc>
          <w:tcPr>
            <w:tcW w:w="1559" w:type="dxa"/>
          </w:tcPr>
          <w:p w14:paraId="0673211C"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4"/>
                <w:sz w:val="26"/>
              </w:rPr>
              <w:t>Gram</w:t>
            </w:r>
          </w:p>
        </w:tc>
        <w:tc>
          <w:tcPr>
            <w:tcW w:w="1701" w:type="dxa"/>
          </w:tcPr>
          <w:p w14:paraId="09C9D504"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40</w:t>
            </w:r>
          </w:p>
        </w:tc>
        <w:tc>
          <w:tcPr>
            <w:tcW w:w="1843" w:type="dxa"/>
          </w:tcPr>
          <w:p w14:paraId="1EFDA384"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10"/>
                <w:sz w:val="26"/>
              </w:rPr>
              <w:t>10</w:t>
            </w:r>
          </w:p>
        </w:tc>
      </w:tr>
      <w:tr w:rsidR="002E3E25" w:rsidRPr="002E3E25" w14:paraId="04354FD3" w14:textId="77777777" w:rsidTr="003E43BA">
        <w:trPr>
          <w:trHeight w:val="440"/>
        </w:trPr>
        <w:tc>
          <w:tcPr>
            <w:tcW w:w="1112" w:type="dxa"/>
          </w:tcPr>
          <w:p w14:paraId="7EC153EF"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14</w:t>
            </w:r>
          </w:p>
        </w:tc>
        <w:tc>
          <w:tcPr>
            <w:tcW w:w="3141" w:type="dxa"/>
          </w:tcPr>
          <w:p w14:paraId="59BE0510"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Giấy</w:t>
            </w:r>
            <w:r w:rsidRPr="002E3E25">
              <w:rPr>
                <w:color w:val="000000" w:themeColor="text1"/>
                <w:spacing w:val="-7"/>
                <w:sz w:val="26"/>
              </w:rPr>
              <w:t xml:space="preserve"> </w:t>
            </w:r>
            <w:r w:rsidRPr="002E3E25">
              <w:rPr>
                <w:color w:val="000000" w:themeColor="text1"/>
                <w:spacing w:val="-5"/>
                <w:sz w:val="26"/>
              </w:rPr>
              <w:t>A3</w:t>
            </w:r>
          </w:p>
        </w:tc>
        <w:tc>
          <w:tcPr>
            <w:tcW w:w="1559" w:type="dxa"/>
          </w:tcPr>
          <w:p w14:paraId="69D51FC9"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4"/>
                <w:sz w:val="26"/>
              </w:rPr>
              <w:t>Gram</w:t>
            </w:r>
          </w:p>
        </w:tc>
        <w:tc>
          <w:tcPr>
            <w:tcW w:w="1701" w:type="dxa"/>
          </w:tcPr>
          <w:p w14:paraId="30314E38"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10</w:t>
            </w:r>
          </w:p>
        </w:tc>
        <w:tc>
          <w:tcPr>
            <w:tcW w:w="1843" w:type="dxa"/>
          </w:tcPr>
          <w:p w14:paraId="6E9278E8" w14:textId="77777777" w:rsidR="002E3E25" w:rsidRPr="002E3E25" w:rsidRDefault="002E3E25" w:rsidP="003E43BA">
            <w:pPr>
              <w:pStyle w:val="TableParagraph"/>
              <w:ind w:right="-2"/>
              <w:rPr>
                <w:color w:val="000000" w:themeColor="text1"/>
                <w:sz w:val="26"/>
              </w:rPr>
            </w:pPr>
          </w:p>
        </w:tc>
      </w:tr>
      <w:tr w:rsidR="002E3E25" w:rsidRPr="002E3E25" w14:paraId="1CB37C11" w14:textId="77777777" w:rsidTr="003E43BA">
        <w:trPr>
          <w:trHeight w:val="438"/>
        </w:trPr>
        <w:tc>
          <w:tcPr>
            <w:tcW w:w="1112" w:type="dxa"/>
          </w:tcPr>
          <w:p w14:paraId="0C4408BA"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15</w:t>
            </w:r>
          </w:p>
        </w:tc>
        <w:tc>
          <w:tcPr>
            <w:tcW w:w="3141" w:type="dxa"/>
          </w:tcPr>
          <w:p w14:paraId="290F8E74"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Ghim</w:t>
            </w:r>
            <w:r w:rsidRPr="002E3E25">
              <w:rPr>
                <w:color w:val="000000" w:themeColor="text1"/>
                <w:spacing w:val="-7"/>
                <w:sz w:val="26"/>
              </w:rPr>
              <w:t xml:space="preserve"> </w:t>
            </w:r>
            <w:r w:rsidRPr="002E3E25">
              <w:rPr>
                <w:color w:val="000000" w:themeColor="text1"/>
                <w:spacing w:val="-5"/>
                <w:sz w:val="26"/>
              </w:rPr>
              <w:t>dập</w:t>
            </w:r>
          </w:p>
        </w:tc>
        <w:tc>
          <w:tcPr>
            <w:tcW w:w="1559" w:type="dxa"/>
          </w:tcPr>
          <w:p w14:paraId="54D8CB89"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Hộp</w:t>
            </w:r>
          </w:p>
        </w:tc>
        <w:tc>
          <w:tcPr>
            <w:tcW w:w="1701" w:type="dxa"/>
          </w:tcPr>
          <w:p w14:paraId="1C0526FB"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30</w:t>
            </w:r>
          </w:p>
        </w:tc>
        <w:tc>
          <w:tcPr>
            <w:tcW w:w="1843" w:type="dxa"/>
          </w:tcPr>
          <w:p w14:paraId="0CB5275B" w14:textId="77777777" w:rsidR="002E3E25" w:rsidRPr="002E3E25" w:rsidRDefault="002E3E25" w:rsidP="003E43BA">
            <w:pPr>
              <w:pStyle w:val="TableParagraph"/>
              <w:ind w:right="-2"/>
              <w:rPr>
                <w:color w:val="000000" w:themeColor="text1"/>
                <w:sz w:val="26"/>
              </w:rPr>
            </w:pPr>
          </w:p>
        </w:tc>
      </w:tr>
      <w:tr w:rsidR="002E3E25" w:rsidRPr="002E3E25" w14:paraId="31DC335A" w14:textId="77777777" w:rsidTr="003E43BA">
        <w:trPr>
          <w:trHeight w:val="441"/>
        </w:trPr>
        <w:tc>
          <w:tcPr>
            <w:tcW w:w="1112" w:type="dxa"/>
          </w:tcPr>
          <w:p w14:paraId="2CAB5FE2"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16</w:t>
            </w:r>
          </w:p>
        </w:tc>
        <w:tc>
          <w:tcPr>
            <w:tcW w:w="3141" w:type="dxa"/>
          </w:tcPr>
          <w:p w14:paraId="458A346C" w14:textId="77777777" w:rsidR="002E3E25" w:rsidRPr="002E3E25" w:rsidRDefault="002E3E25" w:rsidP="003E43BA">
            <w:pPr>
              <w:pStyle w:val="TableParagraph"/>
              <w:spacing w:before="76"/>
              <w:ind w:right="-2"/>
              <w:rPr>
                <w:color w:val="000000" w:themeColor="text1"/>
                <w:sz w:val="26"/>
              </w:rPr>
            </w:pPr>
            <w:r w:rsidRPr="002E3E25">
              <w:rPr>
                <w:color w:val="000000" w:themeColor="text1"/>
                <w:sz w:val="26"/>
              </w:rPr>
              <w:t>Ghim</w:t>
            </w:r>
            <w:r w:rsidRPr="002E3E25">
              <w:rPr>
                <w:color w:val="000000" w:themeColor="text1"/>
                <w:spacing w:val="-7"/>
                <w:sz w:val="26"/>
              </w:rPr>
              <w:t xml:space="preserve"> </w:t>
            </w:r>
            <w:r w:rsidRPr="002E3E25">
              <w:rPr>
                <w:color w:val="000000" w:themeColor="text1"/>
                <w:spacing w:val="-4"/>
                <w:sz w:val="26"/>
              </w:rPr>
              <w:t>vòng</w:t>
            </w:r>
          </w:p>
        </w:tc>
        <w:tc>
          <w:tcPr>
            <w:tcW w:w="1559" w:type="dxa"/>
          </w:tcPr>
          <w:p w14:paraId="6209EC79"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Hộp</w:t>
            </w:r>
          </w:p>
        </w:tc>
        <w:tc>
          <w:tcPr>
            <w:tcW w:w="1701" w:type="dxa"/>
          </w:tcPr>
          <w:p w14:paraId="31C1C49C" w14:textId="77777777" w:rsidR="002E3E25" w:rsidRPr="002E3E25" w:rsidRDefault="002E3E25" w:rsidP="003E43BA">
            <w:pPr>
              <w:pStyle w:val="TableParagraph"/>
              <w:spacing w:before="76"/>
              <w:ind w:right="-2"/>
              <w:jc w:val="center"/>
              <w:rPr>
                <w:color w:val="000000" w:themeColor="text1"/>
                <w:sz w:val="26"/>
              </w:rPr>
            </w:pPr>
            <w:r w:rsidRPr="002E3E25">
              <w:rPr>
                <w:color w:val="000000" w:themeColor="text1"/>
                <w:spacing w:val="-5"/>
                <w:sz w:val="26"/>
              </w:rPr>
              <w:t>25</w:t>
            </w:r>
          </w:p>
        </w:tc>
        <w:tc>
          <w:tcPr>
            <w:tcW w:w="1843" w:type="dxa"/>
          </w:tcPr>
          <w:p w14:paraId="71A068AA" w14:textId="77777777" w:rsidR="002E3E25" w:rsidRPr="002E3E25" w:rsidRDefault="002E3E25" w:rsidP="003E43BA">
            <w:pPr>
              <w:pStyle w:val="TableParagraph"/>
              <w:ind w:right="-2"/>
              <w:rPr>
                <w:color w:val="000000" w:themeColor="text1"/>
                <w:sz w:val="26"/>
              </w:rPr>
            </w:pPr>
          </w:p>
        </w:tc>
      </w:tr>
      <w:tr w:rsidR="002E3E25" w:rsidRPr="002E3E25" w14:paraId="0BECFB27" w14:textId="77777777" w:rsidTr="003E43BA">
        <w:trPr>
          <w:trHeight w:val="440"/>
        </w:trPr>
        <w:tc>
          <w:tcPr>
            <w:tcW w:w="1112" w:type="dxa"/>
          </w:tcPr>
          <w:p w14:paraId="67AAC541"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17</w:t>
            </w:r>
          </w:p>
        </w:tc>
        <w:tc>
          <w:tcPr>
            <w:tcW w:w="3141" w:type="dxa"/>
          </w:tcPr>
          <w:p w14:paraId="1D5E4C58" w14:textId="77777777" w:rsidR="002E3E25" w:rsidRPr="002E3E25" w:rsidRDefault="002E3E25" w:rsidP="003E43BA">
            <w:pPr>
              <w:pStyle w:val="TableParagraph"/>
              <w:spacing w:before="73"/>
              <w:ind w:right="-2"/>
              <w:rPr>
                <w:color w:val="000000" w:themeColor="text1"/>
                <w:sz w:val="26"/>
              </w:rPr>
            </w:pPr>
            <w:r w:rsidRPr="002E3E25">
              <w:rPr>
                <w:color w:val="000000" w:themeColor="text1"/>
                <w:sz w:val="26"/>
              </w:rPr>
              <w:t>Túi</w:t>
            </w:r>
            <w:r w:rsidRPr="002E3E25">
              <w:rPr>
                <w:color w:val="000000" w:themeColor="text1"/>
                <w:spacing w:val="-5"/>
                <w:sz w:val="26"/>
              </w:rPr>
              <w:t xml:space="preserve"> </w:t>
            </w:r>
            <w:r w:rsidRPr="002E3E25">
              <w:rPr>
                <w:color w:val="000000" w:themeColor="text1"/>
                <w:sz w:val="26"/>
              </w:rPr>
              <w:t>Ny</w:t>
            </w:r>
            <w:r w:rsidRPr="002E3E25">
              <w:rPr>
                <w:color w:val="000000" w:themeColor="text1"/>
                <w:spacing w:val="-5"/>
                <w:sz w:val="26"/>
              </w:rPr>
              <w:t xml:space="preserve"> </w:t>
            </w:r>
            <w:r w:rsidRPr="002E3E25">
              <w:rPr>
                <w:color w:val="000000" w:themeColor="text1"/>
                <w:sz w:val="26"/>
              </w:rPr>
              <w:t>lông</w:t>
            </w:r>
            <w:r w:rsidRPr="002E3E25">
              <w:rPr>
                <w:color w:val="000000" w:themeColor="text1"/>
                <w:spacing w:val="-4"/>
                <w:sz w:val="26"/>
              </w:rPr>
              <w:t xml:space="preserve"> </w:t>
            </w:r>
            <w:r w:rsidRPr="002E3E25">
              <w:rPr>
                <w:color w:val="000000" w:themeColor="text1"/>
                <w:sz w:val="26"/>
              </w:rPr>
              <w:t>đựng</w:t>
            </w:r>
            <w:r w:rsidRPr="002E3E25">
              <w:rPr>
                <w:color w:val="000000" w:themeColor="text1"/>
                <w:spacing w:val="-5"/>
                <w:sz w:val="26"/>
              </w:rPr>
              <w:t xml:space="preserve"> </w:t>
            </w:r>
            <w:r w:rsidRPr="002E3E25">
              <w:rPr>
                <w:color w:val="000000" w:themeColor="text1"/>
                <w:sz w:val="26"/>
              </w:rPr>
              <w:t>tài</w:t>
            </w:r>
            <w:r w:rsidRPr="002E3E25">
              <w:rPr>
                <w:color w:val="000000" w:themeColor="text1"/>
                <w:spacing w:val="-3"/>
                <w:sz w:val="26"/>
              </w:rPr>
              <w:t xml:space="preserve"> </w:t>
            </w:r>
            <w:r w:rsidRPr="002E3E25">
              <w:rPr>
                <w:color w:val="000000" w:themeColor="text1"/>
                <w:spacing w:val="-4"/>
                <w:sz w:val="26"/>
              </w:rPr>
              <w:t>liệu</w:t>
            </w:r>
          </w:p>
        </w:tc>
        <w:tc>
          <w:tcPr>
            <w:tcW w:w="1559" w:type="dxa"/>
          </w:tcPr>
          <w:p w14:paraId="45A39DDE"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2"/>
                <w:sz w:val="26"/>
              </w:rPr>
              <w:t>Chiếc</w:t>
            </w:r>
          </w:p>
        </w:tc>
        <w:tc>
          <w:tcPr>
            <w:tcW w:w="1701" w:type="dxa"/>
          </w:tcPr>
          <w:p w14:paraId="30EC1595" w14:textId="77777777" w:rsidR="002E3E25" w:rsidRPr="002E3E25" w:rsidRDefault="002E3E25" w:rsidP="003E43BA">
            <w:pPr>
              <w:pStyle w:val="TableParagraph"/>
              <w:ind w:right="-2"/>
              <w:rPr>
                <w:color w:val="000000" w:themeColor="text1"/>
                <w:sz w:val="26"/>
              </w:rPr>
            </w:pPr>
          </w:p>
        </w:tc>
        <w:tc>
          <w:tcPr>
            <w:tcW w:w="1843" w:type="dxa"/>
          </w:tcPr>
          <w:p w14:paraId="6C04B6FD" w14:textId="77777777" w:rsidR="002E3E25" w:rsidRPr="002E3E25" w:rsidRDefault="002E3E25" w:rsidP="003E43BA">
            <w:pPr>
              <w:pStyle w:val="TableParagraph"/>
              <w:spacing w:before="73"/>
              <w:ind w:right="-2"/>
              <w:jc w:val="center"/>
              <w:rPr>
                <w:color w:val="000000" w:themeColor="text1"/>
                <w:sz w:val="26"/>
              </w:rPr>
            </w:pPr>
            <w:r w:rsidRPr="002E3E25">
              <w:rPr>
                <w:color w:val="000000" w:themeColor="text1"/>
                <w:spacing w:val="-5"/>
                <w:sz w:val="26"/>
              </w:rPr>
              <w:t>22</w:t>
            </w:r>
          </w:p>
        </w:tc>
      </w:tr>
    </w:tbl>
    <w:p w14:paraId="1D6BC8BC" w14:textId="77777777" w:rsidR="002E3E25" w:rsidRPr="002E3E25" w:rsidRDefault="002E3E25" w:rsidP="002E3E25">
      <w:pPr>
        <w:pStyle w:val="ListParagraph"/>
        <w:tabs>
          <w:tab w:val="left" w:pos="1090"/>
          <w:tab w:val="left" w:pos="9356"/>
        </w:tabs>
        <w:spacing w:before="138" w:line="252" w:lineRule="auto"/>
        <w:ind w:left="0" w:right="-2" w:firstLine="567"/>
        <w:rPr>
          <w:rFonts w:ascii="Times New Roman" w:hAnsi="Times New Roman"/>
          <w:color w:val="000000" w:themeColor="text1"/>
        </w:rPr>
      </w:pPr>
      <w:r w:rsidRPr="002E3E25">
        <w:rPr>
          <w:rFonts w:ascii="Times New Roman" w:hAnsi="Times New Roman"/>
          <w:b/>
          <w:i/>
          <w:color w:val="000000" w:themeColor="text1"/>
        </w:rPr>
        <w:t xml:space="preserve">Ghi chú: </w:t>
      </w:r>
      <w:r w:rsidRPr="002E3E25">
        <w:rPr>
          <w:rFonts w:ascii="Times New Roman" w:hAnsi="Times New Roman"/>
          <w:color w:val="000000" w:themeColor="text1"/>
        </w:rPr>
        <w:t>Cơ cấu sử dụng mức thiết bị theo nội dung công việc xây dựng bảng giá đất được xác định theo Bảng 05.</w:t>
      </w:r>
    </w:p>
    <w:p w14:paraId="4B00854D" w14:textId="77777777" w:rsidR="002E3E25" w:rsidRPr="002E3E25" w:rsidRDefault="002E3E25" w:rsidP="002E3E25">
      <w:pPr>
        <w:rPr>
          <w:rFonts w:ascii="Times New Roman" w:hAnsi="Times New Roman"/>
          <w:color w:val="000000" w:themeColor="text1"/>
        </w:rPr>
      </w:pPr>
    </w:p>
    <w:p w14:paraId="6E06ACDE" w14:textId="77777777" w:rsidR="0046343A" w:rsidRPr="002E3E25" w:rsidRDefault="0046343A" w:rsidP="002E3E25">
      <w:pPr>
        <w:rPr>
          <w:rFonts w:ascii="Times New Roman" w:hAnsi="Times New Roman"/>
        </w:rPr>
      </w:pPr>
    </w:p>
    <w:sectPr w:rsidR="0046343A" w:rsidRPr="002E3E25" w:rsidSect="003A55D0">
      <w:headerReference w:type="default" r:id="rId8"/>
      <w:footerReference w:type="even" r:id="rId9"/>
      <w:footerReference w:type="default" r:id="rId10"/>
      <w:pgSz w:w="11907" w:h="16840" w:code="9"/>
      <w:pgMar w:top="1134" w:right="851" w:bottom="1134" w:left="1701" w:header="68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5F7B7" w14:textId="77777777" w:rsidR="00816C69" w:rsidRDefault="00816C69">
      <w:r>
        <w:separator/>
      </w:r>
    </w:p>
  </w:endnote>
  <w:endnote w:type="continuationSeparator" w:id="0">
    <w:p w14:paraId="528728AF" w14:textId="77777777" w:rsidR="00816C69" w:rsidRDefault="00816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61A0" w14:textId="77777777" w:rsidR="00A07A26" w:rsidRDefault="00565007" w:rsidP="003C1854">
    <w:pPr>
      <w:pStyle w:val="Footer"/>
      <w:framePr w:wrap="around" w:vAnchor="text" w:hAnchor="margin" w:xAlign="center" w:y="1"/>
      <w:rPr>
        <w:rStyle w:val="PageNumber"/>
      </w:rPr>
    </w:pPr>
    <w:r>
      <w:rPr>
        <w:rStyle w:val="PageNumber"/>
      </w:rPr>
      <w:fldChar w:fldCharType="begin"/>
    </w:r>
    <w:r w:rsidR="00A07A26">
      <w:rPr>
        <w:rStyle w:val="PageNumber"/>
      </w:rPr>
      <w:instrText xml:space="preserve">PAGE  </w:instrText>
    </w:r>
    <w:r>
      <w:rPr>
        <w:rStyle w:val="PageNumber"/>
      </w:rPr>
      <w:fldChar w:fldCharType="end"/>
    </w:r>
  </w:p>
  <w:p w14:paraId="684C24AB" w14:textId="77777777" w:rsidR="00A07A26" w:rsidRDefault="00A07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4030E" w14:textId="77777777" w:rsidR="00A07A26" w:rsidRDefault="00A07A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47868" w14:textId="77777777" w:rsidR="00816C69" w:rsidRDefault="00816C69">
      <w:r>
        <w:separator/>
      </w:r>
    </w:p>
  </w:footnote>
  <w:footnote w:type="continuationSeparator" w:id="0">
    <w:p w14:paraId="7BDA4628" w14:textId="77777777" w:rsidR="00816C69" w:rsidRDefault="00816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486329"/>
      <w:docPartObj>
        <w:docPartGallery w:val="Page Numbers (Top of Page)"/>
        <w:docPartUnique/>
      </w:docPartObj>
    </w:sdtPr>
    <w:sdtEndPr>
      <w:rPr>
        <w:noProof/>
      </w:rPr>
    </w:sdtEndPr>
    <w:sdtContent>
      <w:p w14:paraId="4B79F9A8" w14:textId="77777777" w:rsidR="00A07A26" w:rsidRDefault="00A96323">
        <w:pPr>
          <w:pStyle w:val="Header"/>
          <w:jc w:val="center"/>
        </w:pPr>
        <w:r>
          <w:fldChar w:fldCharType="begin"/>
        </w:r>
        <w:r>
          <w:instrText xml:space="preserve"> PAGE   \* MERGEFORMAT </w:instrText>
        </w:r>
        <w:r>
          <w:fldChar w:fldCharType="separate"/>
        </w:r>
        <w:r w:rsidR="00845EEE">
          <w:rPr>
            <w:noProof/>
          </w:rPr>
          <w:t>4</w:t>
        </w:r>
        <w:r>
          <w:rPr>
            <w:noProof/>
          </w:rPr>
          <w:fldChar w:fldCharType="end"/>
        </w:r>
      </w:p>
    </w:sdtContent>
  </w:sdt>
  <w:p w14:paraId="216B89CF" w14:textId="77777777" w:rsidR="00A07A26" w:rsidRDefault="00A07A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1536C85"/>
    <w:multiLevelType w:val="hybridMultilevel"/>
    <w:tmpl w:val="FD90308C"/>
    <w:lvl w:ilvl="0" w:tplc="47BEB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01F969F2"/>
    <w:multiLevelType w:val="hybridMultilevel"/>
    <w:tmpl w:val="9500B786"/>
    <w:lvl w:ilvl="0" w:tplc="EC5ADF22">
      <w:start w:val="3"/>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3"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4"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5" w15:restartNumberingAfterBreak="0">
    <w:nsid w:val="09453E3F"/>
    <w:multiLevelType w:val="hybridMultilevel"/>
    <w:tmpl w:val="B30C418C"/>
    <w:lvl w:ilvl="0" w:tplc="17A229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0EF74EBD"/>
    <w:multiLevelType w:val="hybridMultilevel"/>
    <w:tmpl w:val="7CF4319A"/>
    <w:lvl w:ilvl="0" w:tplc="6E44ACD2">
      <w:start w:val="4"/>
      <w:numFmt w:val="bullet"/>
      <w:lvlText w:val="-"/>
      <w:lvlJc w:val="left"/>
      <w:pPr>
        <w:ind w:left="3768" w:hanging="360"/>
      </w:pPr>
      <w:rPr>
        <w:rFonts w:ascii="Times New Roman" w:eastAsia="Times New Roman" w:hAnsi="Times New Roman" w:cs="Times New Roman" w:hint="default"/>
      </w:rPr>
    </w:lvl>
    <w:lvl w:ilvl="1" w:tplc="042A0003" w:tentative="1">
      <w:start w:val="1"/>
      <w:numFmt w:val="bullet"/>
      <w:lvlText w:val="o"/>
      <w:lvlJc w:val="left"/>
      <w:pPr>
        <w:ind w:left="4488" w:hanging="360"/>
      </w:pPr>
      <w:rPr>
        <w:rFonts w:ascii="Courier New" w:hAnsi="Courier New" w:cs="Courier New" w:hint="default"/>
      </w:rPr>
    </w:lvl>
    <w:lvl w:ilvl="2" w:tplc="042A0005" w:tentative="1">
      <w:start w:val="1"/>
      <w:numFmt w:val="bullet"/>
      <w:lvlText w:val=""/>
      <w:lvlJc w:val="left"/>
      <w:pPr>
        <w:ind w:left="5208" w:hanging="360"/>
      </w:pPr>
      <w:rPr>
        <w:rFonts w:ascii="Wingdings" w:hAnsi="Wingdings" w:hint="default"/>
      </w:rPr>
    </w:lvl>
    <w:lvl w:ilvl="3" w:tplc="042A0001" w:tentative="1">
      <w:start w:val="1"/>
      <w:numFmt w:val="bullet"/>
      <w:lvlText w:val=""/>
      <w:lvlJc w:val="left"/>
      <w:pPr>
        <w:ind w:left="5928" w:hanging="360"/>
      </w:pPr>
      <w:rPr>
        <w:rFonts w:ascii="Symbol" w:hAnsi="Symbol" w:hint="default"/>
      </w:rPr>
    </w:lvl>
    <w:lvl w:ilvl="4" w:tplc="042A0003" w:tentative="1">
      <w:start w:val="1"/>
      <w:numFmt w:val="bullet"/>
      <w:lvlText w:val="o"/>
      <w:lvlJc w:val="left"/>
      <w:pPr>
        <w:ind w:left="6648" w:hanging="360"/>
      </w:pPr>
      <w:rPr>
        <w:rFonts w:ascii="Courier New" w:hAnsi="Courier New" w:cs="Courier New" w:hint="default"/>
      </w:rPr>
    </w:lvl>
    <w:lvl w:ilvl="5" w:tplc="042A0005" w:tentative="1">
      <w:start w:val="1"/>
      <w:numFmt w:val="bullet"/>
      <w:lvlText w:val=""/>
      <w:lvlJc w:val="left"/>
      <w:pPr>
        <w:ind w:left="7368" w:hanging="360"/>
      </w:pPr>
      <w:rPr>
        <w:rFonts w:ascii="Wingdings" w:hAnsi="Wingdings" w:hint="default"/>
      </w:rPr>
    </w:lvl>
    <w:lvl w:ilvl="6" w:tplc="042A0001" w:tentative="1">
      <w:start w:val="1"/>
      <w:numFmt w:val="bullet"/>
      <w:lvlText w:val=""/>
      <w:lvlJc w:val="left"/>
      <w:pPr>
        <w:ind w:left="8088" w:hanging="360"/>
      </w:pPr>
      <w:rPr>
        <w:rFonts w:ascii="Symbol" w:hAnsi="Symbol" w:hint="default"/>
      </w:rPr>
    </w:lvl>
    <w:lvl w:ilvl="7" w:tplc="042A0003" w:tentative="1">
      <w:start w:val="1"/>
      <w:numFmt w:val="bullet"/>
      <w:lvlText w:val="o"/>
      <w:lvlJc w:val="left"/>
      <w:pPr>
        <w:ind w:left="8808" w:hanging="360"/>
      </w:pPr>
      <w:rPr>
        <w:rFonts w:ascii="Courier New" w:hAnsi="Courier New" w:cs="Courier New" w:hint="default"/>
      </w:rPr>
    </w:lvl>
    <w:lvl w:ilvl="8" w:tplc="042A0005" w:tentative="1">
      <w:start w:val="1"/>
      <w:numFmt w:val="bullet"/>
      <w:lvlText w:val=""/>
      <w:lvlJc w:val="left"/>
      <w:pPr>
        <w:ind w:left="9528" w:hanging="360"/>
      </w:pPr>
      <w:rPr>
        <w:rFonts w:ascii="Wingdings" w:hAnsi="Wingdings" w:hint="default"/>
      </w:rPr>
    </w:lvl>
  </w:abstractNum>
  <w:abstractNum w:abstractNumId="18" w15:restartNumberingAfterBreak="0">
    <w:nsid w:val="10E95B43"/>
    <w:multiLevelType w:val="hybridMultilevel"/>
    <w:tmpl w:val="82C8DBA4"/>
    <w:lvl w:ilvl="0" w:tplc="848C685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15:restartNumberingAfterBreak="0">
    <w:nsid w:val="11081D7B"/>
    <w:multiLevelType w:val="hybridMultilevel"/>
    <w:tmpl w:val="A718B5EA"/>
    <w:lvl w:ilvl="0" w:tplc="3BF21234">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0" w15:restartNumberingAfterBreak="0">
    <w:nsid w:val="111B5920"/>
    <w:multiLevelType w:val="hybridMultilevel"/>
    <w:tmpl w:val="03D8C4A8"/>
    <w:lvl w:ilvl="0" w:tplc="A08E022E">
      <w:start w:val="1"/>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21" w15:restartNumberingAfterBreak="0">
    <w:nsid w:val="1AED2052"/>
    <w:multiLevelType w:val="hybridMultilevel"/>
    <w:tmpl w:val="FE2094C4"/>
    <w:lvl w:ilvl="0" w:tplc="BA8C31F6">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22"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3"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4" w15:restartNumberingAfterBreak="0">
    <w:nsid w:val="28310BF4"/>
    <w:multiLevelType w:val="hybridMultilevel"/>
    <w:tmpl w:val="941EB448"/>
    <w:lvl w:ilvl="0" w:tplc="BBCAB15C">
      <w:numFmt w:val="bullet"/>
      <w:lvlText w:val="-"/>
      <w:lvlJc w:val="left"/>
      <w:pPr>
        <w:ind w:left="2625" w:hanging="360"/>
      </w:pPr>
      <w:rPr>
        <w:rFonts w:ascii="Times New Roman" w:eastAsia="Times New Roman" w:hAnsi="Times New Roman" w:cs="Times New Roman"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5" w15:restartNumberingAfterBreak="0">
    <w:nsid w:val="285040DE"/>
    <w:multiLevelType w:val="hybridMultilevel"/>
    <w:tmpl w:val="B3DCB474"/>
    <w:lvl w:ilvl="0" w:tplc="F6746BC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6" w15:restartNumberingAfterBreak="0">
    <w:nsid w:val="29FE2772"/>
    <w:multiLevelType w:val="hybridMultilevel"/>
    <w:tmpl w:val="23561FB2"/>
    <w:lvl w:ilvl="0" w:tplc="1A081C8A">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7"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8" w15:restartNumberingAfterBreak="0">
    <w:nsid w:val="37BF6B78"/>
    <w:multiLevelType w:val="hybridMultilevel"/>
    <w:tmpl w:val="FD8EE2E0"/>
    <w:lvl w:ilvl="0" w:tplc="2F3EA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F9B4C0C"/>
    <w:multiLevelType w:val="hybridMultilevel"/>
    <w:tmpl w:val="ACDA9A6E"/>
    <w:lvl w:ilvl="0" w:tplc="A808EB5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3FE87344"/>
    <w:multiLevelType w:val="hybridMultilevel"/>
    <w:tmpl w:val="42D43AEA"/>
    <w:lvl w:ilvl="0" w:tplc="14E87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38F77A4"/>
    <w:multiLevelType w:val="hybridMultilevel"/>
    <w:tmpl w:val="D1A6588A"/>
    <w:lvl w:ilvl="0" w:tplc="F52A0E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3"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34" w15:restartNumberingAfterBreak="0">
    <w:nsid w:val="4CFA6541"/>
    <w:multiLevelType w:val="hybridMultilevel"/>
    <w:tmpl w:val="F8741354"/>
    <w:lvl w:ilvl="0" w:tplc="78E680A6">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5"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36"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7"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8" w15:restartNumberingAfterBreak="0">
    <w:nsid w:val="602D5A92"/>
    <w:multiLevelType w:val="hybridMultilevel"/>
    <w:tmpl w:val="F92CD362"/>
    <w:lvl w:ilvl="0" w:tplc="6F8018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40" w15:restartNumberingAfterBreak="0">
    <w:nsid w:val="64402F61"/>
    <w:multiLevelType w:val="hybridMultilevel"/>
    <w:tmpl w:val="F1F610AE"/>
    <w:lvl w:ilvl="0" w:tplc="DCA8DC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679F0D58"/>
    <w:multiLevelType w:val="hybridMultilevel"/>
    <w:tmpl w:val="5DC6DFF6"/>
    <w:lvl w:ilvl="0" w:tplc="CF62A278">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2" w15:restartNumberingAfterBreak="0">
    <w:nsid w:val="6E994453"/>
    <w:multiLevelType w:val="hybridMultilevel"/>
    <w:tmpl w:val="6F627100"/>
    <w:lvl w:ilvl="0" w:tplc="A31AA07E">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43"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4" w15:restartNumberingAfterBreak="0">
    <w:nsid w:val="72C70E44"/>
    <w:multiLevelType w:val="hybridMultilevel"/>
    <w:tmpl w:val="2F96D8DC"/>
    <w:lvl w:ilvl="0" w:tplc="9B8AA62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5" w15:restartNumberingAfterBreak="0">
    <w:nsid w:val="7B181244"/>
    <w:multiLevelType w:val="hybridMultilevel"/>
    <w:tmpl w:val="1982EB72"/>
    <w:lvl w:ilvl="0" w:tplc="5BB0C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DA1F39"/>
    <w:multiLevelType w:val="hybridMultilevel"/>
    <w:tmpl w:val="D00870D0"/>
    <w:lvl w:ilvl="0" w:tplc="EBF4A3F0">
      <w:start w:val="2021"/>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47"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num w:numId="1" w16cid:durableId="517475498">
    <w:abstractNumId w:val="25"/>
  </w:num>
  <w:num w:numId="2" w16cid:durableId="996496522">
    <w:abstractNumId w:val="41"/>
  </w:num>
  <w:num w:numId="3" w16cid:durableId="1416050891">
    <w:abstractNumId w:val="29"/>
  </w:num>
  <w:num w:numId="4" w16cid:durableId="408507916">
    <w:abstractNumId w:val="44"/>
  </w:num>
  <w:num w:numId="5" w16cid:durableId="1563563016">
    <w:abstractNumId w:val="28"/>
  </w:num>
  <w:num w:numId="6" w16cid:durableId="287203261">
    <w:abstractNumId w:val="45"/>
  </w:num>
  <w:num w:numId="7" w16cid:durableId="1906648971">
    <w:abstractNumId w:val="40"/>
  </w:num>
  <w:num w:numId="8" w16cid:durableId="182331949">
    <w:abstractNumId w:val="26"/>
  </w:num>
  <w:num w:numId="9" w16cid:durableId="1263368915">
    <w:abstractNumId w:val="12"/>
  </w:num>
  <w:num w:numId="10" w16cid:durableId="1383098005">
    <w:abstractNumId w:val="34"/>
  </w:num>
  <w:num w:numId="11" w16cid:durableId="2052799513">
    <w:abstractNumId w:val="42"/>
  </w:num>
  <w:num w:numId="12" w16cid:durableId="1596664966">
    <w:abstractNumId w:val="11"/>
  </w:num>
  <w:num w:numId="13" w16cid:durableId="531960903">
    <w:abstractNumId w:val="20"/>
  </w:num>
  <w:num w:numId="14" w16cid:durableId="1716390899">
    <w:abstractNumId w:val="21"/>
  </w:num>
  <w:num w:numId="15" w16cid:durableId="905921208">
    <w:abstractNumId w:val="30"/>
  </w:num>
  <w:num w:numId="16" w16cid:durableId="984966752">
    <w:abstractNumId w:val="31"/>
  </w:num>
  <w:num w:numId="17" w16cid:durableId="1876195937">
    <w:abstractNumId w:val="24"/>
  </w:num>
  <w:num w:numId="18" w16cid:durableId="1510295337">
    <w:abstractNumId w:val="15"/>
  </w:num>
  <w:num w:numId="19" w16cid:durableId="1913537619">
    <w:abstractNumId w:val="19"/>
  </w:num>
  <w:num w:numId="20" w16cid:durableId="1514958460">
    <w:abstractNumId w:val="18"/>
  </w:num>
  <w:num w:numId="21" w16cid:durableId="1514683221">
    <w:abstractNumId w:val="46"/>
  </w:num>
  <w:num w:numId="22" w16cid:durableId="1525972727">
    <w:abstractNumId w:val="38"/>
  </w:num>
  <w:num w:numId="23" w16cid:durableId="2021007098">
    <w:abstractNumId w:val="17"/>
  </w:num>
  <w:num w:numId="24" w16cid:durableId="1573345425">
    <w:abstractNumId w:val="10"/>
  </w:num>
  <w:num w:numId="25" w16cid:durableId="1204949744">
    <w:abstractNumId w:val="6"/>
  </w:num>
  <w:num w:numId="26" w16cid:durableId="1533953373">
    <w:abstractNumId w:val="36"/>
  </w:num>
  <w:num w:numId="27" w16cid:durableId="1274283988">
    <w:abstractNumId w:val="4"/>
  </w:num>
  <w:num w:numId="28" w16cid:durableId="949777670">
    <w:abstractNumId w:val="3"/>
  </w:num>
  <w:num w:numId="29" w16cid:durableId="571888733">
    <w:abstractNumId w:val="14"/>
  </w:num>
  <w:num w:numId="30" w16cid:durableId="1825779609">
    <w:abstractNumId w:val="23"/>
  </w:num>
  <w:num w:numId="31" w16cid:durableId="1074281764">
    <w:abstractNumId w:val="43"/>
  </w:num>
  <w:num w:numId="32" w16cid:durableId="946621897">
    <w:abstractNumId w:val="13"/>
  </w:num>
  <w:num w:numId="33" w16cid:durableId="970138164">
    <w:abstractNumId w:val="0"/>
  </w:num>
  <w:num w:numId="34" w16cid:durableId="1375738981">
    <w:abstractNumId w:val="27"/>
  </w:num>
  <w:num w:numId="35" w16cid:durableId="1703432235">
    <w:abstractNumId w:val="37"/>
  </w:num>
  <w:num w:numId="36" w16cid:durableId="5449076">
    <w:abstractNumId w:val="5"/>
  </w:num>
  <w:num w:numId="37" w16cid:durableId="1583098650">
    <w:abstractNumId w:val="35"/>
  </w:num>
  <w:num w:numId="38" w16cid:durableId="107968625">
    <w:abstractNumId w:val="9"/>
  </w:num>
  <w:num w:numId="39" w16cid:durableId="514733498">
    <w:abstractNumId w:val="22"/>
  </w:num>
  <w:num w:numId="40" w16cid:durableId="1106192179">
    <w:abstractNumId w:val="8"/>
  </w:num>
  <w:num w:numId="41" w16cid:durableId="876888685">
    <w:abstractNumId w:val="7"/>
  </w:num>
  <w:num w:numId="42" w16cid:durableId="1212577002">
    <w:abstractNumId w:val="1"/>
  </w:num>
  <w:num w:numId="43" w16cid:durableId="722606468">
    <w:abstractNumId w:val="33"/>
  </w:num>
  <w:num w:numId="44" w16cid:durableId="318465410">
    <w:abstractNumId w:val="39"/>
  </w:num>
  <w:num w:numId="45" w16cid:durableId="233469842">
    <w:abstractNumId w:val="16"/>
  </w:num>
  <w:num w:numId="46" w16cid:durableId="411047009">
    <w:abstractNumId w:val="32"/>
  </w:num>
  <w:num w:numId="47" w16cid:durableId="711924657">
    <w:abstractNumId w:val="2"/>
  </w:num>
  <w:num w:numId="48" w16cid:durableId="128203624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1E"/>
    <w:rsid w:val="00001633"/>
    <w:rsid w:val="00004DDA"/>
    <w:rsid w:val="000105CC"/>
    <w:rsid w:val="000106C4"/>
    <w:rsid w:val="0001269C"/>
    <w:rsid w:val="00014324"/>
    <w:rsid w:val="00021310"/>
    <w:rsid w:val="00021D92"/>
    <w:rsid w:val="0002564C"/>
    <w:rsid w:val="000261F7"/>
    <w:rsid w:val="00026466"/>
    <w:rsid w:val="00026861"/>
    <w:rsid w:val="00026961"/>
    <w:rsid w:val="000272A2"/>
    <w:rsid w:val="00027AA9"/>
    <w:rsid w:val="00030F41"/>
    <w:rsid w:val="00032244"/>
    <w:rsid w:val="00036EA0"/>
    <w:rsid w:val="000371B2"/>
    <w:rsid w:val="00040519"/>
    <w:rsid w:val="0004088B"/>
    <w:rsid w:val="0004154F"/>
    <w:rsid w:val="00043136"/>
    <w:rsid w:val="0004596E"/>
    <w:rsid w:val="00047B53"/>
    <w:rsid w:val="00047BCC"/>
    <w:rsid w:val="00050755"/>
    <w:rsid w:val="00050C5A"/>
    <w:rsid w:val="00051D06"/>
    <w:rsid w:val="00054FBC"/>
    <w:rsid w:val="00055A26"/>
    <w:rsid w:val="00057F3D"/>
    <w:rsid w:val="000613FD"/>
    <w:rsid w:val="00062560"/>
    <w:rsid w:val="000634D6"/>
    <w:rsid w:val="000648E2"/>
    <w:rsid w:val="000653CB"/>
    <w:rsid w:val="00066241"/>
    <w:rsid w:val="000673B1"/>
    <w:rsid w:val="00070ACE"/>
    <w:rsid w:val="00072BEA"/>
    <w:rsid w:val="00074024"/>
    <w:rsid w:val="00074335"/>
    <w:rsid w:val="00074517"/>
    <w:rsid w:val="00080572"/>
    <w:rsid w:val="000807B9"/>
    <w:rsid w:val="00080949"/>
    <w:rsid w:val="00085708"/>
    <w:rsid w:val="0008645D"/>
    <w:rsid w:val="000869E7"/>
    <w:rsid w:val="0009111A"/>
    <w:rsid w:val="000920AA"/>
    <w:rsid w:val="000952AF"/>
    <w:rsid w:val="00096963"/>
    <w:rsid w:val="000A270D"/>
    <w:rsid w:val="000A4083"/>
    <w:rsid w:val="000A4739"/>
    <w:rsid w:val="000A48C1"/>
    <w:rsid w:val="000A5316"/>
    <w:rsid w:val="000A5C86"/>
    <w:rsid w:val="000A7148"/>
    <w:rsid w:val="000A73F7"/>
    <w:rsid w:val="000B03EC"/>
    <w:rsid w:val="000B17E5"/>
    <w:rsid w:val="000B28E0"/>
    <w:rsid w:val="000B2A70"/>
    <w:rsid w:val="000B3F1A"/>
    <w:rsid w:val="000B4253"/>
    <w:rsid w:val="000B44E8"/>
    <w:rsid w:val="000B5239"/>
    <w:rsid w:val="000B572A"/>
    <w:rsid w:val="000B7830"/>
    <w:rsid w:val="000C0EA3"/>
    <w:rsid w:val="000C111E"/>
    <w:rsid w:val="000C75A2"/>
    <w:rsid w:val="000D0916"/>
    <w:rsid w:val="000D2D58"/>
    <w:rsid w:val="000D31D2"/>
    <w:rsid w:val="000D3F7A"/>
    <w:rsid w:val="000D728B"/>
    <w:rsid w:val="000E245A"/>
    <w:rsid w:val="000E43E4"/>
    <w:rsid w:val="000E4B8A"/>
    <w:rsid w:val="000E6235"/>
    <w:rsid w:val="000E653A"/>
    <w:rsid w:val="000E6B9B"/>
    <w:rsid w:val="000E6CD5"/>
    <w:rsid w:val="000E6EE2"/>
    <w:rsid w:val="000F01E7"/>
    <w:rsid w:val="000F19E1"/>
    <w:rsid w:val="000F1B6F"/>
    <w:rsid w:val="000F3157"/>
    <w:rsid w:val="000F736B"/>
    <w:rsid w:val="00101073"/>
    <w:rsid w:val="001022D2"/>
    <w:rsid w:val="00102FF8"/>
    <w:rsid w:val="001035AF"/>
    <w:rsid w:val="0010411B"/>
    <w:rsid w:val="001048B2"/>
    <w:rsid w:val="0010554F"/>
    <w:rsid w:val="001056B9"/>
    <w:rsid w:val="001065DC"/>
    <w:rsid w:val="0010678F"/>
    <w:rsid w:val="00107A0F"/>
    <w:rsid w:val="001113DD"/>
    <w:rsid w:val="001174F3"/>
    <w:rsid w:val="00117E0F"/>
    <w:rsid w:val="00121FE2"/>
    <w:rsid w:val="00122ED6"/>
    <w:rsid w:val="00123B1B"/>
    <w:rsid w:val="00124D24"/>
    <w:rsid w:val="00124D72"/>
    <w:rsid w:val="00125465"/>
    <w:rsid w:val="00130F1D"/>
    <w:rsid w:val="001317FB"/>
    <w:rsid w:val="00131C2F"/>
    <w:rsid w:val="001345A0"/>
    <w:rsid w:val="001357C7"/>
    <w:rsid w:val="001374BE"/>
    <w:rsid w:val="00137632"/>
    <w:rsid w:val="00137D06"/>
    <w:rsid w:val="001431D8"/>
    <w:rsid w:val="0015301C"/>
    <w:rsid w:val="0015432F"/>
    <w:rsid w:val="00157F58"/>
    <w:rsid w:val="00165703"/>
    <w:rsid w:val="0016767E"/>
    <w:rsid w:val="00170E06"/>
    <w:rsid w:val="00171353"/>
    <w:rsid w:val="001721A0"/>
    <w:rsid w:val="00172BB7"/>
    <w:rsid w:val="0017302A"/>
    <w:rsid w:val="0017512D"/>
    <w:rsid w:val="00176A89"/>
    <w:rsid w:val="0017768B"/>
    <w:rsid w:val="00181035"/>
    <w:rsid w:val="00181F04"/>
    <w:rsid w:val="001834B0"/>
    <w:rsid w:val="00186A6F"/>
    <w:rsid w:val="001878E6"/>
    <w:rsid w:val="00187F2F"/>
    <w:rsid w:val="00190BDA"/>
    <w:rsid w:val="001915B4"/>
    <w:rsid w:val="00194D17"/>
    <w:rsid w:val="001965F4"/>
    <w:rsid w:val="001A01B0"/>
    <w:rsid w:val="001A0882"/>
    <w:rsid w:val="001A136F"/>
    <w:rsid w:val="001A308F"/>
    <w:rsid w:val="001A54A0"/>
    <w:rsid w:val="001A6A6C"/>
    <w:rsid w:val="001A6C11"/>
    <w:rsid w:val="001A7432"/>
    <w:rsid w:val="001B1EE1"/>
    <w:rsid w:val="001B44B4"/>
    <w:rsid w:val="001B4708"/>
    <w:rsid w:val="001B4BD7"/>
    <w:rsid w:val="001B7ABE"/>
    <w:rsid w:val="001B7D2E"/>
    <w:rsid w:val="001C0B18"/>
    <w:rsid w:val="001C39FA"/>
    <w:rsid w:val="001C3E31"/>
    <w:rsid w:val="001C4390"/>
    <w:rsid w:val="001C44A5"/>
    <w:rsid w:val="001C6062"/>
    <w:rsid w:val="001C6E8B"/>
    <w:rsid w:val="001C79F4"/>
    <w:rsid w:val="001D1500"/>
    <w:rsid w:val="001D49B0"/>
    <w:rsid w:val="001D6692"/>
    <w:rsid w:val="001D729C"/>
    <w:rsid w:val="001E079B"/>
    <w:rsid w:val="001E180B"/>
    <w:rsid w:val="001E1936"/>
    <w:rsid w:val="001E19A8"/>
    <w:rsid w:val="001E1B46"/>
    <w:rsid w:val="001E342F"/>
    <w:rsid w:val="001E3E30"/>
    <w:rsid w:val="001E6E8E"/>
    <w:rsid w:val="001F04E3"/>
    <w:rsid w:val="001F2555"/>
    <w:rsid w:val="001F4ABE"/>
    <w:rsid w:val="001F5AE6"/>
    <w:rsid w:val="001F62AC"/>
    <w:rsid w:val="00201EFA"/>
    <w:rsid w:val="0020230A"/>
    <w:rsid w:val="00203FB9"/>
    <w:rsid w:val="00206B88"/>
    <w:rsid w:val="00212DEF"/>
    <w:rsid w:val="00213F30"/>
    <w:rsid w:val="002141C7"/>
    <w:rsid w:val="00215D4E"/>
    <w:rsid w:val="00217EB5"/>
    <w:rsid w:val="00221694"/>
    <w:rsid w:val="002222CA"/>
    <w:rsid w:val="002269FE"/>
    <w:rsid w:val="00226AE8"/>
    <w:rsid w:val="00227C27"/>
    <w:rsid w:val="0023017B"/>
    <w:rsid w:val="00230A74"/>
    <w:rsid w:val="00230CCC"/>
    <w:rsid w:val="0023181D"/>
    <w:rsid w:val="00233200"/>
    <w:rsid w:val="002337E8"/>
    <w:rsid w:val="0023566F"/>
    <w:rsid w:val="00241169"/>
    <w:rsid w:val="00242FDF"/>
    <w:rsid w:val="00244F02"/>
    <w:rsid w:val="0024792D"/>
    <w:rsid w:val="002501B3"/>
    <w:rsid w:val="002509CD"/>
    <w:rsid w:val="002516A6"/>
    <w:rsid w:val="00251749"/>
    <w:rsid w:val="00253197"/>
    <w:rsid w:val="00253953"/>
    <w:rsid w:val="00254B09"/>
    <w:rsid w:val="00256CCB"/>
    <w:rsid w:val="00260CD9"/>
    <w:rsid w:val="0026135F"/>
    <w:rsid w:val="0026265C"/>
    <w:rsid w:val="00262DDE"/>
    <w:rsid w:val="00264E5A"/>
    <w:rsid w:val="00270A08"/>
    <w:rsid w:val="00273B78"/>
    <w:rsid w:val="00274D2B"/>
    <w:rsid w:val="00276225"/>
    <w:rsid w:val="00276961"/>
    <w:rsid w:val="0028449F"/>
    <w:rsid w:val="00284A9D"/>
    <w:rsid w:val="002851CD"/>
    <w:rsid w:val="0028593E"/>
    <w:rsid w:val="00290F0B"/>
    <w:rsid w:val="00291EF6"/>
    <w:rsid w:val="0029263E"/>
    <w:rsid w:val="00294C93"/>
    <w:rsid w:val="00295AD7"/>
    <w:rsid w:val="002964D3"/>
    <w:rsid w:val="002967A2"/>
    <w:rsid w:val="002975F0"/>
    <w:rsid w:val="002A2584"/>
    <w:rsid w:val="002A315D"/>
    <w:rsid w:val="002A34BE"/>
    <w:rsid w:val="002A3FBA"/>
    <w:rsid w:val="002A4AE4"/>
    <w:rsid w:val="002A4DA4"/>
    <w:rsid w:val="002A713B"/>
    <w:rsid w:val="002B0BFA"/>
    <w:rsid w:val="002B1EBE"/>
    <w:rsid w:val="002B370B"/>
    <w:rsid w:val="002B377C"/>
    <w:rsid w:val="002B42CB"/>
    <w:rsid w:val="002B5AB2"/>
    <w:rsid w:val="002B5DE9"/>
    <w:rsid w:val="002B6A31"/>
    <w:rsid w:val="002C2A1E"/>
    <w:rsid w:val="002C2DE9"/>
    <w:rsid w:val="002C6239"/>
    <w:rsid w:val="002C6319"/>
    <w:rsid w:val="002C6A8D"/>
    <w:rsid w:val="002C6EFD"/>
    <w:rsid w:val="002D0574"/>
    <w:rsid w:val="002D0E87"/>
    <w:rsid w:val="002D216E"/>
    <w:rsid w:val="002D3646"/>
    <w:rsid w:val="002D3702"/>
    <w:rsid w:val="002D3762"/>
    <w:rsid w:val="002D4A72"/>
    <w:rsid w:val="002D6A9E"/>
    <w:rsid w:val="002E0037"/>
    <w:rsid w:val="002E00A8"/>
    <w:rsid w:val="002E05F2"/>
    <w:rsid w:val="002E3E25"/>
    <w:rsid w:val="002E62C8"/>
    <w:rsid w:val="002E658F"/>
    <w:rsid w:val="002F0067"/>
    <w:rsid w:val="002F2608"/>
    <w:rsid w:val="002F4CE0"/>
    <w:rsid w:val="002F542D"/>
    <w:rsid w:val="002F7217"/>
    <w:rsid w:val="002F7C43"/>
    <w:rsid w:val="003000EC"/>
    <w:rsid w:val="00300FEF"/>
    <w:rsid w:val="00302799"/>
    <w:rsid w:val="0030566F"/>
    <w:rsid w:val="0031072B"/>
    <w:rsid w:val="00310B6C"/>
    <w:rsid w:val="00311B88"/>
    <w:rsid w:val="00311C57"/>
    <w:rsid w:val="00317BAC"/>
    <w:rsid w:val="0032530C"/>
    <w:rsid w:val="00325F76"/>
    <w:rsid w:val="00326029"/>
    <w:rsid w:val="00326644"/>
    <w:rsid w:val="003301A1"/>
    <w:rsid w:val="00330397"/>
    <w:rsid w:val="00331B92"/>
    <w:rsid w:val="003409D5"/>
    <w:rsid w:val="003414EF"/>
    <w:rsid w:val="00343230"/>
    <w:rsid w:val="00345CC4"/>
    <w:rsid w:val="00346BA1"/>
    <w:rsid w:val="00346F16"/>
    <w:rsid w:val="0035000B"/>
    <w:rsid w:val="0035130F"/>
    <w:rsid w:val="00351D61"/>
    <w:rsid w:val="003523FA"/>
    <w:rsid w:val="00353B29"/>
    <w:rsid w:val="00355AA7"/>
    <w:rsid w:val="00356CC6"/>
    <w:rsid w:val="003610E5"/>
    <w:rsid w:val="0036249C"/>
    <w:rsid w:val="003636CB"/>
    <w:rsid w:val="00364365"/>
    <w:rsid w:val="00364EE5"/>
    <w:rsid w:val="00367D9A"/>
    <w:rsid w:val="0037114A"/>
    <w:rsid w:val="003717ED"/>
    <w:rsid w:val="00371AC3"/>
    <w:rsid w:val="003725D9"/>
    <w:rsid w:val="00374E9B"/>
    <w:rsid w:val="00374FF3"/>
    <w:rsid w:val="00375319"/>
    <w:rsid w:val="00375DC7"/>
    <w:rsid w:val="003763B6"/>
    <w:rsid w:val="00377EF5"/>
    <w:rsid w:val="00380452"/>
    <w:rsid w:val="00380BD4"/>
    <w:rsid w:val="00381479"/>
    <w:rsid w:val="00384E3E"/>
    <w:rsid w:val="00385803"/>
    <w:rsid w:val="00386454"/>
    <w:rsid w:val="00386916"/>
    <w:rsid w:val="003874B3"/>
    <w:rsid w:val="00387547"/>
    <w:rsid w:val="003879A8"/>
    <w:rsid w:val="00392727"/>
    <w:rsid w:val="00392735"/>
    <w:rsid w:val="0039396D"/>
    <w:rsid w:val="00396F05"/>
    <w:rsid w:val="00397196"/>
    <w:rsid w:val="00397B81"/>
    <w:rsid w:val="00397BD9"/>
    <w:rsid w:val="003A1226"/>
    <w:rsid w:val="003A1A58"/>
    <w:rsid w:val="003A3358"/>
    <w:rsid w:val="003A3451"/>
    <w:rsid w:val="003A3467"/>
    <w:rsid w:val="003A55D0"/>
    <w:rsid w:val="003A55FA"/>
    <w:rsid w:val="003A70C1"/>
    <w:rsid w:val="003B0518"/>
    <w:rsid w:val="003B15EF"/>
    <w:rsid w:val="003B3F64"/>
    <w:rsid w:val="003C1693"/>
    <w:rsid w:val="003C1854"/>
    <w:rsid w:val="003C38F3"/>
    <w:rsid w:val="003C431D"/>
    <w:rsid w:val="003C59D6"/>
    <w:rsid w:val="003C6209"/>
    <w:rsid w:val="003C64A2"/>
    <w:rsid w:val="003D1CEC"/>
    <w:rsid w:val="003D2671"/>
    <w:rsid w:val="003D3507"/>
    <w:rsid w:val="003D4EA0"/>
    <w:rsid w:val="003D59EA"/>
    <w:rsid w:val="003D5FEF"/>
    <w:rsid w:val="003E0385"/>
    <w:rsid w:val="003E2673"/>
    <w:rsid w:val="003E5DFD"/>
    <w:rsid w:val="003E7997"/>
    <w:rsid w:val="003E7CD3"/>
    <w:rsid w:val="003F0E3F"/>
    <w:rsid w:val="003F24EB"/>
    <w:rsid w:val="003F2B66"/>
    <w:rsid w:val="003F5CFA"/>
    <w:rsid w:val="003F65CD"/>
    <w:rsid w:val="004001D3"/>
    <w:rsid w:val="00400C8C"/>
    <w:rsid w:val="00400C8F"/>
    <w:rsid w:val="00400DF3"/>
    <w:rsid w:val="00402B6E"/>
    <w:rsid w:val="004047D6"/>
    <w:rsid w:val="00404B13"/>
    <w:rsid w:val="004054B2"/>
    <w:rsid w:val="004069C7"/>
    <w:rsid w:val="00406E43"/>
    <w:rsid w:val="0041050C"/>
    <w:rsid w:val="00411F81"/>
    <w:rsid w:val="00412D19"/>
    <w:rsid w:val="00412F0B"/>
    <w:rsid w:val="00414907"/>
    <w:rsid w:val="004165AE"/>
    <w:rsid w:val="00417819"/>
    <w:rsid w:val="004207C9"/>
    <w:rsid w:val="004231DB"/>
    <w:rsid w:val="00425A00"/>
    <w:rsid w:val="00426EB3"/>
    <w:rsid w:val="00430762"/>
    <w:rsid w:val="00432C63"/>
    <w:rsid w:val="00433E1D"/>
    <w:rsid w:val="00440300"/>
    <w:rsid w:val="00441A1F"/>
    <w:rsid w:val="00444EE3"/>
    <w:rsid w:val="0044562C"/>
    <w:rsid w:val="0044568F"/>
    <w:rsid w:val="00445FED"/>
    <w:rsid w:val="00446891"/>
    <w:rsid w:val="00447AF9"/>
    <w:rsid w:val="00450EC2"/>
    <w:rsid w:val="0045366E"/>
    <w:rsid w:val="004538B5"/>
    <w:rsid w:val="00456265"/>
    <w:rsid w:val="00462E23"/>
    <w:rsid w:val="0046343A"/>
    <w:rsid w:val="00463502"/>
    <w:rsid w:val="004706CB"/>
    <w:rsid w:val="00470E79"/>
    <w:rsid w:val="00472109"/>
    <w:rsid w:val="00474B64"/>
    <w:rsid w:val="004764E9"/>
    <w:rsid w:val="0047653F"/>
    <w:rsid w:val="004843BC"/>
    <w:rsid w:val="004878CB"/>
    <w:rsid w:val="00487A29"/>
    <w:rsid w:val="00490895"/>
    <w:rsid w:val="00494776"/>
    <w:rsid w:val="00494C28"/>
    <w:rsid w:val="00495C9A"/>
    <w:rsid w:val="004975C1"/>
    <w:rsid w:val="004A66B6"/>
    <w:rsid w:val="004B02C7"/>
    <w:rsid w:val="004B0922"/>
    <w:rsid w:val="004B1040"/>
    <w:rsid w:val="004B1DCF"/>
    <w:rsid w:val="004B1EE8"/>
    <w:rsid w:val="004B6C87"/>
    <w:rsid w:val="004C62C1"/>
    <w:rsid w:val="004C7F26"/>
    <w:rsid w:val="004D1DCB"/>
    <w:rsid w:val="004D2D3D"/>
    <w:rsid w:val="004D328E"/>
    <w:rsid w:val="004D497E"/>
    <w:rsid w:val="004D7371"/>
    <w:rsid w:val="004D7455"/>
    <w:rsid w:val="004E0EE6"/>
    <w:rsid w:val="004E1C41"/>
    <w:rsid w:val="004E1CB2"/>
    <w:rsid w:val="004E35E4"/>
    <w:rsid w:val="004E5521"/>
    <w:rsid w:val="004E5860"/>
    <w:rsid w:val="004E6243"/>
    <w:rsid w:val="004E6AEF"/>
    <w:rsid w:val="004F36A8"/>
    <w:rsid w:val="004F487D"/>
    <w:rsid w:val="004F5ACE"/>
    <w:rsid w:val="0050333D"/>
    <w:rsid w:val="00504075"/>
    <w:rsid w:val="00507B9A"/>
    <w:rsid w:val="00510309"/>
    <w:rsid w:val="00512091"/>
    <w:rsid w:val="0051431D"/>
    <w:rsid w:val="0051504D"/>
    <w:rsid w:val="00517285"/>
    <w:rsid w:val="005211A0"/>
    <w:rsid w:val="00522246"/>
    <w:rsid w:val="00522316"/>
    <w:rsid w:val="00523770"/>
    <w:rsid w:val="0052501F"/>
    <w:rsid w:val="00525178"/>
    <w:rsid w:val="00531DFB"/>
    <w:rsid w:val="00531EDE"/>
    <w:rsid w:val="005327DB"/>
    <w:rsid w:val="00536EFE"/>
    <w:rsid w:val="0054076A"/>
    <w:rsid w:val="005409E8"/>
    <w:rsid w:val="005417C6"/>
    <w:rsid w:val="00541F8C"/>
    <w:rsid w:val="005422AA"/>
    <w:rsid w:val="0054232C"/>
    <w:rsid w:val="00546EA0"/>
    <w:rsid w:val="00551F13"/>
    <w:rsid w:val="00552CB0"/>
    <w:rsid w:val="00555632"/>
    <w:rsid w:val="00555F5A"/>
    <w:rsid w:val="005563B1"/>
    <w:rsid w:val="005579E1"/>
    <w:rsid w:val="00560100"/>
    <w:rsid w:val="00560F49"/>
    <w:rsid w:val="005630EE"/>
    <w:rsid w:val="005630FE"/>
    <w:rsid w:val="005649EF"/>
    <w:rsid w:val="00565007"/>
    <w:rsid w:val="00566DBD"/>
    <w:rsid w:val="0056791C"/>
    <w:rsid w:val="00567E08"/>
    <w:rsid w:val="00570159"/>
    <w:rsid w:val="0057042B"/>
    <w:rsid w:val="00570974"/>
    <w:rsid w:val="00574F70"/>
    <w:rsid w:val="00575C27"/>
    <w:rsid w:val="00576A67"/>
    <w:rsid w:val="00581B54"/>
    <w:rsid w:val="0058351B"/>
    <w:rsid w:val="00583C83"/>
    <w:rsid w:val="00585D8C"/>
    <w:rsid w:val="00586996"/>
    <w:rsid w:val="00587B75"/>
    <w:rsid w:val="00596A65"/>
    <w:rsid w:val="00597687"/>
    <w:rsid w:val="00597753"/>
    <w:rsid w:val="005978F9"/>
    <w:rsid w:val="00597B1E"/>
    <w:rsid w:val="00597D6F"/>
    <w:rsid w:val="00597DEA"/>
    <w:rsid w:val="005A04CB"/>
    <w:rsid w:val="005A13CA"/>
    <w:rsid w:val="005A29EA"/>
    <w:rsid w:val="005A40DB"/>
    <w:rsid w:val="005A4B98"/>
    <w:rsid w:val="005A7B40"/>
    <w:rsid w:val="005B1168"/>
    <w:rsid w:val="005B3102"/>
    <w:rsid w:val="005B557D"/>
    <w:rsid w:val="005B5E8B"/>
    <w:rsid w:val="005B7300"/>
    <w:rsid w:val="005C1909"/>
    <w:rsid w:val="005C2EE2"/>
    <w:rsid w:val="005C41C0"/>
    <w:rsid w:val="005C4EFE"/>
    <w:rsid w:val="005C5E5C"/>
    <w:rsid w:val="005C6E3D"/>
    <w:rsid w:val="005D0586"/>
    <w:rsid w:val="005D2852"/>
    <w:rsid w:val="005D372C"/>
    <w:rsid w:val="005D6094"/>
    <w:rsid w:val="005D6ACC"/>
    <w:rsid w:val="005D7744"/>
    <w:rsid w:val="005E0570"/>
    <w:rsid w:val="005E1446"/>
    <w:rsid w:val="005E3330"/>
    <w:rsid w:val="005E37B5"/>
    <w:rsid w:val="005E3C5B"/>
    <w:rsid w:val="005E4BC0"/>
    <w:rsid w:val="005F1848"/>
    <w:rsid w:val="005F211C"/>
    <w:rsid w:val="005F2355"/>
    <w:rsid w:val="005F5A3E"/>
    <w:rsid w:val="005F6AD3"/>
    <w:rsid w:val="006031EA"/>
    <w:rsid w:val="00605445"/>
    <w:rsid w:val="00605A39"/>
    <w:rsid w:val="00607780"/>
    <w:rsid w:val="00607B80"/>
    <w:rsid w:val="00607BD3"/>
    <w:rsid w:val="00607D6F"/>
    <w:rsid w:val="0061077C"/>
    <w:rsid w:val="0061115E"/>
    <w:rsid w:val="00611B2A"/>
    <w:rsid w:val="00612529"/>
    <w:rsid w:val="006128D3"/>
    <w:rsid w:val="00613104"/>
    <w:rsid w:val="00613270"/>
    <w:rsid w:val="00613AA1"/>
    <w:rsid w:val="00613D5A"/>
    <w:rsid w:val="00614889"/>
    <w:rsid w:val="006154BF"/>
    <w:rsid w:val="00615C7A"/>
    <w:rsid w:val="00616EAC"/>
    <w:rsid w:val="00616F87"/>
    <w:rsid w:val="00622CDD"/>
    <w:rsid w:val="006241E2"/>
    <w:rsid w:val="00625518"/>
    <w:rsid w:val="00625788"/>
    <w:rsid w:val="00627297"/>
    <w:rsid w:val="00630827"/>
    <w:rsid w:val="00631E8D"/>
    <w:rsid w:val="0063299A"/>
    <w:rsid w:val="00632DAE"/>
    <w:rsid w:val="006332BA"/>
    <w:rsid w:val="00633998"/>
    <w:rsid w:val="00633DCF"/>
    <w:rsid w:val="00636E34"/>
    <w:rsid w:val="0064113B"/>
    <w:rsid w:val="0064253C"/>
    <w:rsid w:val="006452BB"/>
    <w:rsid w:val="006457B4"/>
    <w:rsid w:val="00645B9E"/>
    <w:rsid w:val="00647F20"/>
    <w:rsid w:val="00655B52"/>
    <w:rsid w:val="00657A57"/>
    <w:rsid w:val="0066016D"/>
    <w:rsid w:val="00660788"/>
    <w:rsid w:val="00662543"/>
    <w:rsid w:val="00662F18"/>
    <w:rsid w:val="0066413C"/>
    <w:rsid w:val="00665A49"/>
    <w:rsid w:val="00666639"/>
    <w:rsid w:val="00667F17"/>
    <w:rsid w:val="00670582"/>
    <w:rsid w:val="00675654"/>
    <w:rsid w:val="006766FC"/>
    <w:rsid w:val="006771BC"/>
    <w:rsid w:val="0068484C"/>
    <w:rsid w:val="00684920"/>
    <w:rsid w:val="0068650D"/>
    <w:rsid w:val="0069059C"/>
    <w:rsid w:val="00690C7B"/>
    <w:rsid w:val="00692BAA"/>
    <w:rsid w:val="00694377"/>
    <w:rsid w:val="00696B4A"/>
    <w:rsid w:val="0069722D"/>
    <w:rsid w:val="006A0000"/>
    <w:rsid w:val="006A186A"/>
    <w:rsid w:val="006A3126"/>
    <w:rsid w:val="006A5162"/>
    <w:rsid w:val="006A51FF"/>
    <w:rsid w:val="006A5438"/>
    <w:rsid w:val="006A66D5"/>
    <w:rsid w:val="006B1E51"/>
    <w:rsid w:val="006C00B1"/>
    <w:rsid w:val="006C06BF"/>
    <w:rsid w:val="006C2073"/>
    <w:rsid w:val="006C215A"/>
    <w:rsid w:val="006C2DD6"/>
    <w:rsid w:val="006C306A"/>
    <w:rsid w:val="006C4A0F"/>
    <w:rsid w:val="006C5115"/>
    <w:rsid w:val="006C60B3"/>
    <w:rsid w:val="006C645C"/>
    <w:rsid w:val="006C64E0"/>
    <w:rsid w:val="006C6AC5"/>
    <w:rsid w:val="006D0CC3"/>
    <w:rsid w:val="006D1C1A"/>
    <w:rsid w:val="006D2F07"/>
    <w:rsid w:val="006D5128"/>
    <w:rsid w:val="006D57D5"/>
    <w:rsid w:val="006D5AA8"/>
    <w:rsid w:val="006E1648"/>
    <w:rsid w:val="006E257E"/>
    <w:rsid w:val="006E2974"/>
    <w:rsid w:val="006E3885"/>
    <w:rsid w:val="006E67EF"/>
    <w:rsid w:val="006F2E2A"/>
    <w:rsid w:val="006F51B9"/>
    <w:rsid w:val="006F5215"/>
    <w:rsid w:val="006F6F4C"/>
    <w:rsid w:val="007033EF"/>
    <w:rsid w:val="00703E00"/>
    <w:rsid w:val="0070613A"/>
    <w:rsid w:val="0070646E"/>
    <w:rsid w:val="00707F1A"/>
    <w:rsid w:val="00712A68"/>
    <w:rsid w:val="00714D0D"/>
    <w:rsid w:val="00715241"/>
    <w:rsid w:val="007156BC"/>
    <w:rsid w:val="00716882"/>
    <w:rsid w:val="00716D03"/>
    <w:rsid w:val="007171A1"/>
    <w:rsid w:val="00717E45"/>
    <w:rsid w:val="007204DB"/>
    <w:rsid w:val="00721C1E"/>
    <w:rsid w:val="00724516"/>
    <w:rsid w:val="00724AAA"/>
    <w:rsid w:val="0072521C"/>
    <w:rsid w:val="007264CE"/>
    <w:rsid w:val="00726779"/>
    <w:rsid w:val="007302DF"/>
    <w:rsid w:val="00730C86"/>
    <w:rsid w:val="00731246"/>
    <w:rsid w:val="00733386"/>
    <w:rsid w:val="0073473C"/>
    <w:rsid w:val="007349D1"/>
    <w:rsid w:val="00735CC0"/>
    <w:rsid w:val="0073608E"/>
    <w:rsid w:val="007363C1"/>
    <w:rsid w:val="0074010B"/>
    <w:rsid w:val="00740D54"/>
    <w:rsid w:val="00741492"/>
    <w:rsid w:val="00742C90"/>
    <w:rsid w:val="007431EE"/>
    <w:rsid w:val="0074519B"/>
    <w:rsid w:val="00750C67"/>
    <w:rsid w:val="0075175A"/>
    <w:rsid w:val="00752948"/>
    <w:rsid w:val="00755CEC"/>
    <w:rsid w:val="0075759E"/>
    <w:rsid w:val="007578FC"/>
    <w:rsid w:val="00761A7B"/>
    <w:rsid w:val="00763993"/>
    <w:rsid w:val="00765A97"/>
    <w:rsid w:val="007663EA"/>
    <w:rsid w:val="00766823"/>
    <w:rsid w:val="007671D1"/>
    <w:rsid w:val="00767E4E"/>
    <w:rsid w:val="0077131E"/>
    <w:rsid w:val="007737C4"/>
    <w:rsid w:val="00773E76"/>
    <w:rsid w:val="00774588"/>
    <w:rsid w:val="007747AB"/>
    <w:rsid w:val="00776106"/>
    <w:rsid w:val="0077639F"/>
    <w:rsid w:val="00776479"/>
    <w:rsid w:val="00776543"/>
    <w:rsid w:val="00777A7A"/>
    <w:rsid w:val="007809FF"/>
    <w:rsid w:val="00782115"/>
    <w:rsid w:val="00782771"/>
    <w:rsid w:val="00782AB5"/>
    <w:rsid w:val="00783454"/>
    <w:rsid w:val="007854E4"/>
    <w:rsid w:val="0078558F"/>
    <w:rsid w:val="00785F33"/>
    <w:rsid w:val="0078689A"/>
    <w:rsid w:val="00791306"/>
    <w:rsid w:val="00793951"/>
    <w:rsid w:val="0079442A"/>
    <w:rsid w:val="0079610C"/>
    <w:rsid w:val="0079728F"/>
    <w:rsid w:val="007977DC"/>
    <w:rsid w:val="007A1B14"/>
    <w:rsid w:val="007A1ECF"/>
    <w:rsid w:val="007A5080"/>
    <w:rsid w:val="007A52F6"/>
    <w:rsid w:val="007A7B68"/>
    <w:rsid w:val="007B33CF"/>
    <w:rsid w:val="007B369A"/>
    <w:rsid w:val="007B38C5"/>
    <w:rsid w:val="007B38D7"/>
    <w:rsid w:val="007B51E0"/>
    <w:rsid w:val="007B6E62"/>
    <w:rsid w:val="007C02F8"/>
    <w:rsid w:val="007C4A23"/>
    <w:rsid w:val="007C4ECE"/>
    <w:rsid w:val="007C64CD"/>
    <w:rsid w:val="007C687E"/>
    <w:rsid w:val="007C69D3"/>
    <w:rsid w:val="007D1607"/>
    <w:rsid w:val="007D19E8"/>
    <w:rsid w:val="007D449C"/>
    <w:rsid w:val="007D5C7A"/>
    <w:rsid w:val="007E2FAD"/>
    <w:rsid w:val="007E3551"/>
    <w:rsid w:val="007E65AB"/>
    <w:rsid w:val="007F0AC8"/>
    <w:rsid w:val="007F0C15"/>
    <w:rsid w:val="007F208F"/>
    <w:rsid w:val="007F373F"/>
    <w:rsid w:val="007F4B77"/>
    <w:rsid w:val="007F662E"/>
    <w:rsid w:val="00805515"/>
    <w:rsid w:val="0080564F"/>
    <w:rsid w:val="00811BD4"/>
    <w:rsid w:val="008120D8"/>
    <w:rsid w:val="00812A05"/>
    <w:rsid w:val="008134FD"/>
    <w:rsid w:val="0081409C"/>
    <w:rsid w:val="008152C0"/>
    <w:rsid w:val="00815D6D"/>
    <w:rsid w:val="00816403"/>
    <w:rsid w:val="0081664F"/>
    <w:rsid w:val="00816C69"/>
    <w:rsid w:val="00816E86"/>
    <w:rsid w:val="008202E0"/>
    <w:rsid w:val="00820A92"/>
    <w:rsid w:val="00822394"/>
    <w:rsid w:val="0082269E"/>
    <w:rsid w:val="00822E28"/>
    <w:rsid w:val="00824DDF"/>
    <w:rsid w:val="008265CA"/>
    <w:rsid w:val="0082731E"/>
    <w:rsid w:val="00830B01"/>
    <w:rsid w:val="00830CBC"/>
    <w:rsid w:val="00831393"/>
    <w:rsid w:val="0083195D"/>
    <w:rsid w:val="00831AE8"/>
    <w:rsid w:val="0083446E"/>
    <w:rsid w:val="00835A9B"/>
    <w:rsid w:val="0083609F"/>
    <w:rsid w:val="008374E7"/>
    <w:rsid w:val="0084001F"/>
    <w:rsid w:val="008406E7"/>
    <w:rsid w:val="008417B9"/>
    <w:rsid w:val="00842199"/>
    <w:rsid w:val="00842CF5"/>
    <w:rsid w:val="0084329E"/>
    <w:rsid w:val="00844C99"/>
    <w:rsid w:val="00845EEE"/>
    <w:rsid w:val="00845FC6"/>
    <w:rsid w:val="008463F9"/>
    <w:rsid w:val="00847602"/>
    <w:rsid w:val="00851AE5"/>
    <w:rsid w:val="008540C0"/>
    <w:rsid w:val="00854B0B"/>
    <w:rsid w:val="00856BC1"/>
    <w:rsid w:val="00860354"/>
    <w:rsid w:val="00861E2F"/>
    <w:rsid w:val="00864836"/>
    <w:rsid w:val="00866308"/>
    <w:rsid w:val="00866653"/>
    <w:rsid w:val="00870627"/>
    <w:rsid w:val="0087275A"/>
    <w:rsid w:val="0087414C"/>
    <w:rsid w:val="00874963"/>
    <w:rsid w:val="00874DB4"/>
    <w:rsid w:val="008760D4"/>
    <w:rsid w:val="0087651F"/>
    <w:rsid w:val="00880C31"/>
    <w:rsid w:val="00881164"/>
    <w:rsid w:val="00881F1B"/>
    <w:rsid w:val="00882107"/>
    <w:rsid w:val="0088374B"/>
    <w:rsid w:val="00883903"/>
    <w:rsid w:val="00884F23"/>
    <w:rsid w:val="00887BA1"/>
    <w:rsid w:val="00890D4C"/>
    <w:rsid w:val="00891175"/>
    <w:rsid w:val="0089336F"/>
    <w:rsid w:val="00893C6F"/>
    <w:rsid w:val="008941C0"/>
    <w:rsid w:val="00894F7E"/>
    <w:rsid w:val="008965E9"/>
    <w:rsid w:val="00896C22"/>
    <w:rsid w:val="008A0EB6"/>
    <w:rsid w:val="008A135F"/>
    <w:rsid w:val="008A1819"/>
    <w:rsid w:val="008A281B"/>
    <w:rsid w:val="008A4224"/>
    <w:rsid w:val="008A4AC1"/>
    <w:rsid w:val="008A5463"/>
    <w:rsid w:val="008A54BD"/>
    <w:rsid w:val="008A57F4"/>
    <w:rsid w:val="008A7D43"/>
    <w:rsid w:val="008B27BE"/>
    <w:rsid w:val="008B4D95"/>
    <w:rsid w:val="008B60A4"/>
    <w:rsid w:val="008C04C4"/>
    <w:rsid w:val="008C11A0"/>
    <w:rsid w:val="008C1C45"/>
    <w:rsid w:val="008C57DF"/>
    <w:rsid w:val="008C61F1"/>
    <w:rsid w:val="008D0348"/>
    <w:rsid w:val="008D2DAE"/>
    <w:rsid w:val="008D508B"/>
    <w:rsid w:val="008D5278"/>
    <w:rsid w:val="008D5B5C"/>
    <w:rsid w:val="008D5C55"/>
    <w:rsid w:val="008E109D"/>
    <w:rsid w:val="008E1D1D"/>
    <w:rsid w:val="008E1F6A"/>
    <w:rsid w:val="008E28DA"/>
    <w:rsid w:val="008E34A3"/>
    <w:rsid w:val="008E4CDA"/>
    <w:rsid w:val="008E4F86"/>
    <w:rsid w:val="008E5868"/>
    <w:rsid w:val="008E6EF1"/>
    <w:rsid w:val="008F0F6D"/>
    <w:rsid w:val="008F39FD"/>
    <w:rsid w:val="008F4C44"/>
    <w:rsid w:val="008F5C7C"/>
    <w:rsid w:val="00900EAC"/>
    <w:rsid w:val="0090159C"/>
    <w:rsid w:val="00904602"/>
    <w:rsid w:val="00905652"/>
    <w:rsid w:val="009077BF"/>
    <w:rsid w:val="009113D2"/>
    <w:rsid w:val="00917FF4"/>
    <w:rsid w:val="00922961"/>
    <w:rsid w:val="00923041"/>
    <w:rsid w:val="00923991"/>
    <w:rsid w:val="00924E40"/>
    <w:rsid w:val="00925B6C"/>
    <w:rsid w:val="00927ABC"/>
    <w:rsid w:val="00931034"/>
    <w:rsid w:val="0093226B"/>
    <w:rsid w:val="009324F7"/>
    <w:rsid w:val="009325A7"/>
    <w:rsid w:val="00933691"/>
    <w:rsid w:val="009339C9"/>
    <w:rsid w:val="00933DD0"/>
    <w:rsid w:val="009346B6"/>
    <w:rsid w:val="009346EF"/>
    <w:rsid w:val="00937A4C"/>
    <w:rsid w:val="00940872"/>
    <w:rsid w:val="009440E9"/>
    <w:rsid w:val="00944DA5"/>
    <w:rsid w:val="009469DE"/>
    <w:rsid w:val="009469F2"/>
    <w:rsid w:val="0095083A"/>
    <w:rsid w:val="009516A7"/>
    <w:rsid w:val="0095393F"/>
    <w:rsid w:val="009551C8"/>
    <w:rsid w:val="00955FB7"/>
    <w:rsid w:val="009567F5"/>
    <w:rsid w:val="009574DC"/>
    <w:rsid w:val="00957E51"/>
    <w:rsid w:val="00961B9C"/>
    <w:rsid w:val="00961EA5"/>
    <w:rsid w:val="0096282A"/>
    <w:rsid w:val="00964816"/>
    <w:rsid w:val="00964AE1"/>
    <w:rsid w:val="0096644C"/>
    <w:rsid w:val="009710CD"/>
    <w:rsid w:val="00973387"/>
    <w:rsid w:val="00975875"/>
    <w:rsid w:val="00975D8B"/>
    <w:rsid w:val="009805DE"/>
    <w:rsid w:val="00981283"/>
    <w:rsid w:val="00981772"/>
    <w:rsid w:val="00984850"/>
    <w:rsid w:val="00984C75"/>
    <w:rsid w:val="00985B67"/>
    <w:rsid w:val="00991EA2"/>
    <w:rsid w:val="00994207"/>
    <w:rsid w:val="0099525A"/>
    <w:rsid w:val="009970A9"/>
    <w:rsid w:val="009A3343"/>
    <w:rsid w:val="009A5821"/>
    <w:rsid w:val="009A694C"/>
    <w:rsid w:val="009B0245"/>
    <w:rsid w:val="009B06B9"/>
    <w:rsid w:val="009B20F5"/>
    <w:rsid w:val="009B5081"/>
    <w:rsid w:val="009B700F"/>
    <w:rsid w:val="009B7CD4"/>
    <w:rsid w:val="009C03A2"/>
    <w:rsid w:val="009C09EE"/>
    <w:rsid w:val="009C25CF"/>
    <w:rsid w:val="009C2EBE"/>
    <w:rsid w:val="009C31DD"/>
    <w:rsid w:val="009C3747"/>
    <w:rsid w:val="009C3C31"/>
    <w:rsid w:val="009D1D49"/>
    <w:rsid w:val="009D776B"/>
    <w:rsid w:val="009D7FD1"/>
    <w:rsid w:val="009E1434"/>
    <w:rsid w:val="009E2DEB"/>
    <w:rsid w:val="009E4921"/>
    <w:rsid w:val="009E5D83"/>
    <w:rsid w:val="009E6C59"/>
    <w:rsid w:val="009E6F77"/>
    <w:rsid w:val="009E751E"/>
    <w:rsid w:val="009F001B"/>
    <w:rsid w:val="009F0904"/>
    <w:rsid w:val="009F0CCE"/>
    <w:rsid w:val="009F14D3"/>
    <w:rsid w:val="009F319F"/>
    <w:rsid w:val="009F5C17"/>
    <w:rsid w:val="009F7701"/>
    <w:rsid w:val="009F7B91"/>
    <w:rsid w:val="00A01F53"/>
    <w:rsid w:val="00A039C6"/>
    <w:rsid w:val="00A04989"/>
    <w:rsid w:val="00A053AF"/>
    <w:rsid w:val="00A062A5"/>
    <w:rsid w:val="00A075BC"/>
    <w:rsid w:val="00A07A26"/>
    <w:rsid w:val="00A10366"/>
    <w:rsid w:val="00A10A77"/>
    <w:rsid w:val="00A12C4D"/>
    <w:rsid w:val="00A12CDA"/>
    <w:rsid w:val="00A13522"/>
    <w:rsid w:val="00A147DF"/>
    <w:rsid w:val="00A171B6"/>
    <w:rsid w:val="00A202B7"/>
    <w:rsid w:val="00A2058B"/>
    <w:rsid w:val="00A22697"/>
    <w:rsid w:val="00A229FA"/>
    <w:rsid w:val="00A2469B"/>
    <w:rsid w:val="00A27F35"/>
    <w:rsid w:val="00A3037D"/>
    <w:rsid w:val="00A30896"/>
    <w:rsid w:val="00A31EA6"/>
    <w:rsid w:val="00A340CD"/>
    <w:rsid w:val="00A34B57"/>
    <w:rsid w:val="00A36D18"/>
    <w:rsid w:val="00A37222"/>
    <w:rsid w:val="00A379A5"/>
    <w:rsid w:val="00A4093A"/>
    <w:rsid w:val="00A40BE0"/>
    <w:rsid w:val="00A40CA5"/>
    <w:rsid w:val="00A410EC"/>
    <w:rsid w:val="00A413A0"/>
    <w:rsid w:val="00A42A42"/>
    <w:rsid w:val="00A43C24"/>
    <w:rsid w:val="00A452D9"/>
    <w:rsid w:val="00A452FB"/>
    <w:rsid w:val="00A45867"/>
    <w:rsid w:val="00A51863"/>
    <w:rsid w:val="00A53242"/>
    <w:rsid w:val="00A54E5E"/>
    <w:rsid w:val="00A55AAF"/>
    <w:rsid w:val="00A56174"/>
    <w:rsid w:val="00A57203"/>
    <w:rsid w:val="00A57654"/>
    <w:rsid w:val="00A65270"/>
    <w:rsid w:val="00A670C0"/>
    <w:rsid w:val="00A7108D"/>
    <w:rsid w:val="00A71246"/>
    <w:rsid w:val="00A723E5"/>
    <w:rsid w:val="00A72FE1"/>
    <w:rsid w:val="00A73BD7"/>
    <w:rsid w:val="00A74DA6"/>
    <w:rsid w:val="00A74F58"/>
    <w:rsid w:val="00A800B9"/>
    <w:rsid w:val="00A804E6"/>
    <w:rsid w:val="00A80F5F"/>
    <w:rsid w:val="00A8119D"/>
    <w:rsid w:val="00A818BF"/>
    <w:rsid w:val="00A83ED4"/>
    <w:rsid w:val="00A84911"/>
    <w:rsid w:val="00A84AA1"/>
    <w:rsid w:val="00A84B55"/>
    <w:rsid w:val="00A86A77"/>
    <w:rsid w:val="00A9091C"/>
    <w:rsid w:val="00A92330"/>
    <w:rsid w:val="00A92929"/>
    <w:rsid w:val="00A94798"/>
    <w:rsid w:val="00A94C70"/>
    <w:rsid w:val="00A96323"/>
    <w:rsid w:val="00A97063"/>
    <w:rsid w:val="00A97EEC"/>
    <w:rsid w:val="00AA0D18"/>
    <w:rsid w:val="00AA0F80"/>
    <w:rsid w:val="00AA18D6"/>
    <w:rsid w:val="00AA1DE8"/>
    <w:rsid w:val="00AA318F"/>
    <w:rsid w:val="00AA32AE"/>
    <w:rsid w:val="00AA44B5"/>
    <w:rsid w:val="00AA46D8"/>
    <w:rsid w:val="00AA5039"/>
    <w:rsid w:val="00AA5EBC"/>
    <w:rsid w:val="00AA78EF"/>
    <w:rsid w:val="00AB0D95"/>
    <w:rsid w:val="00AB16CF"/>
    <w:rsid w:val="00AB1CAE"/>
    <w:rsid w:val="00AB1FE1"/>
    <w:rsid w:val="00AB2260"/>
    <w:rsid w:val="00AB7DDB"/>
    <w:rsid w:val="00AC27B0"/>
    <w:rsid w:val="00AC2CFB"/>
    <w:rsid w:val="00AC42A1"/>
    <w:rsid w:val="00AC5F31"/>
    <w:rsid w:val="00AC63A1"/>
    <w:rsid w:val="00AC789E"/>
    <w:rsid w:val="00AD2891"/>
    <w:rsid w:val="00AD296B"/>
    <w:rsid w:val="00AD4E44"/>
    <w:rsid w:val="00AD5355"/>
    <w:rsid w:val="00AD634B"/>
    <w:rsid w:val="00AD6983"/>
    <w:rsid w:val="00AE3171"/>
    <w:rsid w:val="00AE36A2"/>
    <w:rsid w:val="00AE5B21"/>
    <w:rsid w:val="00AE7E11"/>
    <w:rsid w:val="00AF04AE"/>
    <w:rsid w:val="00AF34BC"/>
    <w:rsid w:val="00AF6E0C"/>
    <w:rsid w:val="00AF7A27"/>
    <w:rsid w:val="00B002AF"/>
    <w:rsid w:val="00B017D6"/>
    <w:rsid w:val="00B043CC"/>
    <w:rsid w:val="00B04886"/>
    <w:rsid w:val="00B06323"/>
    <w:rsid w:val="00B06706"/>
    <w:rsid w:val="00B07948"/>
    <w:rsid w:val="00B1045A"/>
    <w:rsid w:val="00B12617"/>
    <w:rsid w:val="00B1560D"/>
    <w:rsid w:val="00B15C59"/>
    <w:rsid w:val="00B1703B"/>
    <w:rsid w:val="00B17CAC"/>
    <w:rsid w:val="00B22E3D"/>
    <w:rsid w:val="00B23FB3"/>
    <w:rsid w:val="00B26360"/>
    <w:rsid w:val="00B314F0"/>
    <w:rsid w:val="00B33879"/>
    <w:rsid w:val="00B3496A"/>
    <w:rsid w:val="00B358B0"/>
    <w:rsid w:val="00B35EA1"/>
    <w:rsid w:val="00B3601F"/>
    <w:rsid w:val="00B4073D"/>
    <w:rsid w:val="00B41B29"/>
    <w:rsid w:val="00B41D0F"/>
    <w:rsid w:val="00B41E36"/>
    <w:rsid w:val="00B432C7"/>
    <w:rsid w:val="00B43AB1"/>
    <w:rsid w:val="00B447A5"/>
    <w:rsid w:val="00B454A0"/>
    <w:rsid w:val="00B456A8"/>
    <w:rsid w:val="00B45E6C"/>
    <w:rsid w:val="00B4619D"/>
    <w:rsid w:val="00B501DA"/>
    <w:rsid w:val="00B519D6"/>
    <w:rsid w:val="00B5445D"/>
    <w:rsid w:val="00B54668"/>
    <w:rsid w:val="00B570B8"/>
    <w:rsid w:val="00B60703"/>
    <w:rsid w:val="00B61B2A"/>
    <w:rsid w:val="00B650AE"/>
    <w:rsid w:val="00B7140D"/>
    <w:rsid w:val="00B71542"/>
    <w:rsid w:val="00B71BC4"/>
    <w:rsid w:val="00B7333E"/>
    <w:rsid w:val="00B77594"/>
    <w:rsid w:val="00B80A90"/>
    <w:rsid w:val="00B81997"/>
    <w:rsid w:val="00B82002"/>
    <w:rsid w:val="00B934D6"/>
    <w:rsid w:val="00B942C0"/>
    <w:rsid w:val="00B943BF"/>
    <w:rsid w:val="00BA3FEB"/>
    <w:rsid w:val="00BA4100"/>
    <w:rsid w:val="00BA4617"/>
    <w:rsid w:val="00BA7F49"/>
    <w:rsid w:val="00BB1D92"/>
    <w:rsid w:val="00BB1FF4"/>
    <w:rsid w:val="00BB34C6"/>
    <w:rsid w:val="00BB42D1"/>
    <w:rsid w:val="00BB4EB4"/>
    <w:rsid w:val="00BB52DC"/>
    <w:rsid w:val="00BB79C1"/>
    <w:rsid w:val="00BC2859"/>
    <w:rsid w:val="00BC3465"/>
    <w:rsid w:val="00BC5689"/>
    <w:rsid w:val="00BC775D"/>
    <w:rsid w:val="00BC7806"/>
    <w:rsid w:val="00BD133E"/>
    <w:rsid w:val="00BD1A1D"/>
    <w:rsid w:val="00BD59A5"/>
    <w:rsid w:val="00BD5AF1"/>
    <w:rsid w:val="00BD6096"/>
    <w:rsid w:val="00BD78ED"/>
    <w:rsid w:val="00BE0C72"/>
    <w:rsid w:val="00BE12E7"/>
    <w:rsid w:val="00BE191E"/>
    <w:rsid w:val="00BE3735"/>
    <w:rsid w:val="00BE45A7"/>
    <w:rsid w:val="00BE4B0B"/>
    <w:rsid w:val="00BE4C2B"/>
    <w:rsid w:val="00BE538B"/>
    <w:rsid w:val="00BE553E"/>
    <w:rsid w:val="00BE5545"/>
    <w:rsid w:val="00BE7832"/>
    <w:rsid w:val="00BF0511"/>
    <w:rsid w:val="00BF0DF3"/>
    <w:rsid w:val="00BF28AF"/>
    <w:rsid w:val="00BF33A9"/>
    <w:rsid w:val="00BF44DB"/>
    <w:rsid w:val="00BF4B10"/>
    <w:rsid w:val="00BF7378"/>
    <w:rsid w:val="00C00AE1"/>
    <w:rsid w:val="00C023F3"/>
    <w:rsid w:val="00C0361E"/>
    <w:rsid w:val="00C0642F"/>
    <w:rsid w:val="00C07A21"/>
    <w:rsid w:val="00C11BCE"/>
    <w:rsid w:val="00C1447E"/>
    <w:rsid w:val="00C1525A"/>
    <w:rsid w:val="00C156C9"/>
    <w:rsid w:val="00C16FF8"/>
    <w:rsid w:val="00C170B3"/>
    <w:rsid w:val="00C17DCD"/>
    <w:rsid w:val="00C2085C"/>
    <w:rsid w:val="00C2549D"/>
    <w:rsid w:val="00C267F2"/>
    <w:rsid w:val="00C27194"/>
    <w:rsid w:val="00C305D0"/>
    <w:rsid w:val="00C31DF3"/>
    <w:rsid w:val="00C32952"/>
    <w:rsid w:val="00C33159"/>
    <w:rsid w:val="00C33428"/>
    <w:rsid w:val="00C34713"/>
    <w:rsid w:val="00C34D9D"/>
    <w:rsid w:val="00C36733"/>
    <w:rsid w:val="00C37ED0"/>
    <w:rsid w:val="00C40948"/>
    <w:rsid w:val="00C41B5F"/>
    <w:rsid w:val="00C43BCF"/>
    <w:rsid w:val="00C4480A"/>
    <w:rsid w:val="00C45259"/>
    <w:rsid w:val="00C47FF2"/>
    <w:rsid w:val="00C53622"/>
    <w:rsid w:val="00C5517C"/>
    <w:rsid w:val="00C556FD"/>
    <w:rsid w:val="00C5712D"/>
    <w:rsid w:val="00C605C0"/>
    <w:rsid w:val="00C61457"/>
    <w:rsid w:val="00C61FF8"/>
    <w:rsid w:val="00C76987"/>
    <w:rsid w:val="00C834A4"/>
    <w:rsid w:val="00C856A4"/>
    <w:rsid w:val="00C85870"/>
    <w:rsid w:val="00C91067"/>
    <w:rsid w:val="00C929F1"/>
    <w:rsid w:val="00C954E9"/>
    <w:rsid w:val="00C95921"/>
    <w:rsid w:val="00C9619B"/>
    <w:rsid w:val="00C962B6"/>
    <w:rsid w:val="00C97689"/>
    <w:rsid w:val="00CA083F"/>
    <w:rsid w:val="00CA124A"/>
    <w:rsid w:val="00CA2225"/>
    <w:rsid w:val="00CA292A"/>
    <w:rsid w:val="00CA51B5"/>
    <w:rsid w:val="00CB64BE"/>
    <w:rsid w:val="00CB70D4"/>
    <w:rsid w:val="00CB75B0"/>
    <w:rsid w:val="00CB7F9E"/>
    <w:rsid w:val="00CC2854"/>
    <w:rsid w:val="00CC3460"/>
    <w:rsid w:val="00CC3632"/>
    <w:rsid w:val="00CC3EB7"/>
    <w:rsid w:val="00CC7C65"/>
    <w:rsid w:val="00CD1EB1"/>
    <w:rsid w:val="00CD2295"/>
    <w:rsid w:val="00CD4F91"/>
    <w:rsid w:val="00CD53B9"/>
    <w:rsid w:val="00CD6BFC"/>
    <w:rsid w:val="00CD7E10"/>
    <w:rsid w:val="00CE157C"/>
    <w:rsid w:val="00CE1BF9"/>
    <w:rsid w:val="00CE38A4"/>
    <w:rsid w:val="00CF0802"/>
    <w:rsid w:val="00CF0B8D"/>
    <w:rsid w:val="00CF0F40"/>
    <w:rsid w:val="00CF1F1D"/>
    <w:rsid w:val="00CF3857"/>
    <w:rsid w:val="00CF4B33"/>
    <w:rsid w:val="00CF5855"/>
    <w:rsid w:val="00CF692B"/>
    <w:rsid w:val="00CF718E"/>
    <w:rsid w:val="00CF7DD1"/>
    <w:rsid w:val="00D00C6F"/>
    <w:rsid w:val="00D01F7F"/>
    <w:rsid w:val="00D04770"/>
    <w:rsid w:val="00D05193"/>
    <w:rsid w:val="00D05657"/>
    <w:rsid w:val="00D0580E"/>
    <w:rsid w:val="00D077DC"/>
    <w:rsid w:val="00D10616"/>
    <w:rsid w:val="00D117FB"/>
    <w:rsid w:val="00D12A0A"/>
    <w:rsid w:val="00D132DD"/>
    <w:rsid w:val="00D14F64"/>
    <w:rsid w:val="00D15601"/>
    <w:rsid w:val="00D171CF"/>
    <w:rsid w:val="00D179CA"/>
    <w:rsid w:val="00D2064D"/>
    <w:rsid w:val="00D21D06"/>
    <w:rsid w:val="00D21F69"/>
    <w:rsid w:val="00D22C99"/>
    <w:rsid w:val="00D23A62"/>
    <w:rsid w:val="00D2799E"/>
    <w:rsid w:val="00D27E17"/>
    <w:rsid w:val="00D30827"/>
    <w:rsid w:val="00D35FA9"/>
    <w:rsid w:val="00D35FE6"/>
    <w:rsid w:val="00D3692A"/>
    <w:rsid w:val="00D4169B"/>
    <w:rsid w:val="00D427CA"/>
    <w:rsid w:val="00D42889"/>
    <w:rsid w:val="00D44958"/>
    <w:rsid w:val="00D454FF"/>
    <w:rsid w:val="00D47004"/>
    <w:rsid w:val="00D53624"/>
    <w:rsid w:val="00D55B61"/>
    <w:rsid w:val="00D55F35"/>
    <w:rsid w:val="00D579FC"/>
    <w:rsid w:val="00D70301"/>
    <w:rsid w:val="00D73B4D"/>
    <w:rsid w:val="00D74ED4"/>
    <w:rsid w:val="00D74ED6"/>
    <w:rsid w:val="00D75294"/>
    <w:rsid w:val="00D7709D"/>
    <w:rsid w:val="00D77970"/>
    <w:rsid w:val="00D802EB"/>
    <w:rsid w:val="00D804AD"/>
    <w:rsid w:val="00D82CEB"/>
    <w:rsid w:val="00D849B0"/>
    <w:rsid w:val="00D8675A"/>
    <w:rsid w:val="00D95F5D"/>
    <w:rsid w:val="00D96BA7"/>
    <w:rsid w:val="00D977D6"/>
    <w:rsid w:val="00DA2068"/>
    <w:rsid w:val="00DA220D"/>
    <w:rsid w:val="00DA3557"/>
    <w:rsid w:val="00DA4CF9"/>
    <w:rsid w:val="00DA51CD"/>
    <w:rsid w:val="00DA547C"/>
    <w:rsid w:val="00DA59A6"/>
    <w:rsid w:val="00DA60BB"/>
    <w:rsid w:val="00DA6A01"/>
    <w:rsid w:val="00DA77E3"/>
    <w:rsid w:val="00DB03CF"/>
    <w:rsid w:val="00DB06CB"/>
    <w:rsid w:val="00DB0943"/>
    <w:rsid w:val="00DB0DEE"/>
    <w:rsid w:val="00DB3F96"/>
    <w:rsid w:val="00DB4872"/>
    <w:rsid w:val="00DB557C"/>
    <w:rsid w:val="00DB74F7"/>
    <w:rsid w:val="00DC0AD1"/>
    <w:rsid w:val="00DC258C"/>
    <w:rsid w:val="00DC27C5"/>
    <w:rsid w:val="00DC424C"/>
    <w:rsid w:val="00DD261F"/>
    <w:rsid w:val="00DD3A3E"/>
    <w:rsid w:val="00DD4E7F"/>
    <w:rsid w:val="00DD4FD8"/>
    <w:rsid w:val="00DD5D60"/>
    <w:rsid w:val="00DD5EF8"/>
    <w:rsid w:val="00DE2515"/>
    <w:rsid w:val="00DE420A"/>
    <w:rsid w:val="00DE5424"/>
    <w:rsid w:val="00DE606D"/>
    <w:rsid w:val="00DE7908"/>
    <w:rsid w:val="00DF057B"/>
    <w:rsid w:val="00DF0B43"/>
    <w:rsid w:val="00DF1265"/>
    <w:rsid w:val="00DF340F"/>
    <w:rsid w:val="00DF3632"/>
    <w:rsid w:val="00DF3DD9"/>
    <w:rsid w:val="00DF456D"/>
    <w:rsid w:val="00DF5B59"/>
    <w:rsid w:val="00DF7E1B"/>
    <w:rsid w:val="00E00247"/>
    <w:rsid w:val="00E041B3"/>
    <w:rsid w:val="00E05C02"/>
    <w:rsid w:val="00E076D5"/>
    <w:rsid w:val="00E11BC1"/>
    <w:rsid w:val="00E13172"/>
    <w:rsid w:val="00E13AD4"/>
    <w:rsid w:val="00E14900"/>
    <w:rsid w:val="00E16BB8"/>
    <w:rsid w:val="00E174D9"/>
    <w:rsid w:val="00E21EA6"/>
    <w:rsid w:val="00E22096"/>
    <w:rsid w:val="00E24AF4"/>
    <w:rsid w:val="00E25459"/>
    <w:rsid w:val="00E26831"/>
    <w:rsid w:val="00E30C57"/>
    <w:rsid w:val="00E30D6A"/>
    <w:rsid w:val="00E30E75"/>
    <w:rsid w:val="00E33EEF"/>
    <w:rsid w:val="00E34F4A"/>
    <w:rsid w:val="00E35FC6"/>
    <w:rsid w:val="00E3677F"/>
    <w:rsid w:val="00E4056F"/>
    <w:rsid w:val="00E41EC8"/>
    <w:rsid w:val="00E4592D"/>
    <w:rsid w:val="00E45DD8"/>
    <w:rsid w:val="00E4795A"/>
    <w:rsid w:val="00E5015D"/>
    <w:rsid w:val="00E51374"/>
    <w:rsid w:val="00E539E9"/>
    <w:rsid w:val="00E5445A"/>
    <w:rsid w:val="00E55093"/>
    <w:rsid w:val="00E55612"/>
    <w:rsid w:val="00E55EE3"/>
    <w:rsid w:val="00E564BF"/>
    <w:rsid w:val="00E57820"/>
    <w:rsid w:val="00E60158"/>
    <w:rsid w:val="00E6082F"/>
    <w:rsid w:val="00E61036"/>
    <w:rsid w:val="00E620F9"/>
    <w:rsid w:val="00E6219F"/>
    <w:rsid w:val="00E62B81"/>
    <w:rsid w:val="00E64183"/>
    <w:rsid w:val="00E67AF9"/>
    <w:rsid w:val="00E70D15"/>
    <w:rsid w:val="00E713D1"/>
    <w:rsid w:val="00E714B9"/>
    <w:rsid w:val="00E71F5F"/>
    <w:rsid w:val="00E74F8E"/>
    <w:rsid w:val="00E76DF5"/>
    <w:rsid w:val="00E774E4"/>
    <w:rsid w:val="00E8052A"/>
    <w:rsid w:val="00E81AA6"/>
    <w:rsid w:val="00E825B8"/>
    <w:rsid w:val="00E84D08"/>
    <w:rsid w:val="00E84E36"/>
    <w:rsid w:val="00E907B1"/>
    <w:rsid w:val="00E91302"/>
    <w:rsid w:val="00E92F63"/>
    <w:rsid w:val="00E93C90"/>
    <w:rsid w:val="00E93E2D"/>
    <w:rsid w:val="00E96291"/>
    <w:rsid w:val="00EA1193"/>
    <w:rsid w:val="00EA21E0"/>
    <w:rsid w:val="00EA23A6"/>
    <w:rsid w:val="00EA4F12"/>
    <w:rsid w:val="00EA5363"/>
    <w:rsid w:val="00EA62A6"/>
    <w:rsid w:val="00EA6677"/>
    <w:rsid w:val="00EB04EB"/>
    <w:rsid w:val="00EB0803"/>
    <w:rsid w:val="00EB0987"/>
    <w:rsid w:val="00EB3040"/>
    <w:rsid w:val="00EB3FBE"/>
    <w:rsid w:val="00EB6C5B"/>
    <w:rsid w:val="00EB7C33"/>
    <w:rsid w:val="00EC45C9"/>
    <w:rsid w:val="00EC5592"/>
    <w:rsid w:val="00EC7A74"/>
    <w:rsid w:val="00EC7A82"/>
    <w:rsid w:val="00EC7F99"/>
    <w:rsid w:val="00ED01CD"/>
    <w:rsid w:val="00ED070F"/>
    <w:rsid w:val="00ED2C2C"/>
    <w:rsid w:val="00ED3C2E"/>
    <w:rsid w:val="00ED5565"/>
    <w:rsid w:val="00ED5EFF"/>
    <w:rsid w:val="00ED6077"/>
    <w:rsid w:val="00ED6820"/>
    <w:rsid w:val="00EE0DC2"/>
    <w:rsid w:val="00EE17E0"/>
    <w:rsid w:val="00EE2BA9"/>
    <w:rsid w:val="00EE2D89"/>
    <w:rsid w:val="00EE3060"/>
    <w:rsid w:val="00EE7813"/>
    <w:rsid w:val="00EE795C"/>
    <w:rsid w:val="00EF064C"/>
    <w:rsid w:val="00EF1C8F"/>
    <w:rsid w:val="00EF1FDC"/>
    <w:rsid w:val="00EF3D11"/>
    <w:rsid w:val="00EF4380"/>
    <w:rsid w:val="00EF4C1A"/>
    <w:rsid w:val="00EF563F"/>
    <w:rsid w:val="00EF631D"/>
    <w:rsid w:val="00EF7419"/>
    <w:rsid w:val="00F01875"/>
    <w:rsid w:val="00F03215"/>
    <w:rsid w:val="00F04FB1"/>
    <w:rsid w:val="00F06171"/>
    <w:rsid w:val="00F064FA"/>
    <w:rsid w:val="00F07078"/>
    <w:rsid w:val="00F0740C"/>
    <w:rsid w:val="00F075DE"/>
    <w:rsid w:val="00F1069A"/>
    <w:rsid w:val="00F1086F"/>
    <w:rsid w:val="00F1486D"/>
    <w:rsid w:val="00F16214"/>
    <w:rsid w:val="00F1741C"/>
    <w:rsid w:val="00F17AF5"/>
    <w:rsid w:val="00F207D0"/>
    <w:rsid w:val="00F20C94"/>
    <w:rsid w:val="00F22461"/>
    <w:rsid w:val="00F26E6F"/>
    <w:rsid w:val="00F2739A"/>
    <w:rsid w:val="00F31ED5"/>
    <w:rsid w:val="00F323F1"/>
    <w:rsid w:val="00F33CC5"/>
    <w:rsid w:val="00F3477D"/>
    <w:rsid w:val="00F35F7E"/>
    <w:rsid w:val="00F406FA"/>
    <w:rsid w:val="00F42E0B"/>
    <w:rsid w:val="00F516E2"/>
    <w:rsid w:val="00F536BB"/>
    <w:rsid w:val="00F538F5"/>
    <w:rsid w:val="00F56F7C"/>
    <w:rsid w:val="00F61317"/>
    <w:rsid w:val="00F63EDB"/>
    <w:rsid w:val="00F70727"/>
    <w:rsid w:val="00F70CC2"/>
    <w:rsid w:val="00F71D20"/>
    <w:rsid w:val="00F73BBA"/>
    <w:rsid w:val="00F77C78"/>
    <w:rsid w:val="00F8077F"/>
    <w:rsid w:val="00F80EBA"/>
    <w:rsid w:val="00F84DF2"/>
    <w:rsid w:val="00F85E31"/>
    <w:rsid w:val="00F87E89"/>
    <w:rsid w:val="00F9054E"/>
    <w:rsid w:val="00F91F8E"/>
    <w:rsid w:val="00F93D50"/>
    <w:rsid w:val="00F95C66"/>
    <w:rsid w:val="00F97881"/>
    <w:rsid w:val="00FA238D"/>
    <w:rsid w:val="00FA40BF"/>
    <w:rsid w:val="00FA4C05"/>
    <w:rsid w:val="00FA6116"/>
    <w:rsid w:val="00FB27D0"/>
    <w:rsid w:val="00FB2900"/>
    <w:rsid w:val="00FB3E1F"/>
    <w:rsid w:val="00FB57A7"/>
    <w:rsid w:val="00FB591C"/>
    <w:rsid w:val="00FB5AFB"/>
    <w:rsid w:val="00FB5CE5"/>
    <w:rsid w:val="00FB7DED"/>
    <w:rsid w:val="00FC0392"/>
    <w:rsid w:val="00FC1C28"/>
    <w:rsid w:val="00FC2F72"/>
    <w:rsid w:val="00FC4D9C"/>
    <w:rsid w:val="00FC6447"/>
    <w:rsid w:val="00FD29E9"/>
    <w:rsid w:val="00FD52D6"/>
    <w:rsid w:val="00FD6E79"/>
    <w:rsid w:val="00FD79ED"/>
    <w:rsid w:val="00FE02D4"/>
    <w:rsid w:val="00FE0E36"/>
    <w:rsid w:val="00FE1FE4"/>
    <w:rsid w:val="00FE2993"/>
    <w:rsid w:val="00FE3156"/>
    <w:rsid w:val="00FE7092"/>
    <w:rsid w:val="00FE776F"/>
    <w:rsid w:val="00FE7B2D"/>
    <w:rsid w:val="00FF01F4"/>
    <w:rsid w:val="00FF0247"/>
    <w:rsid w:val="00FF130E"/>
    <w:rsid w:val="00FF1F38"/>
    <w:rsid w:val="00FF34BE"/>
    <w:rsid w:val="00FF3EEF"/>
    <w:rsid w:val="00FF4799"/>
    <w:rsid w:val="00FF5B53"/>
    <w:rsid w:val="00FF63DF"/>
    <w:rsid w:val="00FF6D82"/>
    <w:rsid w:val="00FF7E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C910"/>
  <w15:docId w15:val="{8FA75522-B086-48A4-8D84-1CAAE3E1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329E"/>
    <w:rPr>
      <w:rFonts w:ascii=".VnTime" w:hAnsi=".VnTime"/>
      <w:sz w:val="28"/>
    </w:rPr>
  </w:style>
  <w:style w:type="paragraph" w:styleId="Heading1">
    <w:name w:val="heading 1"/>
    <w:basedOn w:val="Normal"/>
    <w:next w:val="Normal"/>
    <w:link w:val="Heading1Char"/>
    <w:uiPriority w:val="1"/>
    <w:qFormat/>
    <w:rsid w:val="002E3E25"/>
    <w:pPr>
      <w:keepNext/>
      <w:outlineLvl w:val="0"/>
    </w:pPr>
    <w:rPr>
      <w:rFonts w:ascii=".VnTimeH" w:hAnsi=".VnTimeH"/>
      <w:b/>
      <w:bCs/>
      <w:szCs w:val="24"/>
    </w:rPr>
  </w:style>
  <w:style w:type="paragraph" w:styleId="Heading2">
    <w:name w:val="heading 2"/>
    <w:basedOn w:val="Normal"/>
    <w:next w:val="Normal"/>
    <w:link w:val="Heading2Char"/>
    <w:uiPriority w:val="1"/>
    <w:unhideWhenUsed/>
    <w:qFormat/>
    <w:rsid w:val="002E3E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9E751E"/>
    <w:pPr>
      <w:keepNext/>
      <w:spacing w:before="240" w:after="60"/>
      <w:jc w:val="both"/>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C6447"/>
    <w:rPr>
      <w:rFonts w:ascii="Tahoma" w:hAnsi="Tahoma" w:cs="Tahoma"/>
      <w:sz w:val="16"/>
      <w:szCs w:val="16"/>
    </w:rPr>
  </w:style>
  <w:style w:type="table" w:styleId="TableGrid">
    <w:name w:val="Table Grid"/>
    <w:basedOn w:val="TableNormal"/>
    <w:uiPriority w:val="99"/>
    <w:rsid w:val="00E2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7F208F"/>
    <w:pPr>
      <w:spacing w:before="120" w:after="120" w:line="312" w:lineRule="auto"/>
    </w:pPr>
    <w:rPr>
      <w:rFonts w:ascii="Times New Roman" w:hAnsi="Times New Roman"/>
      <w:szCs w:val="28"/>
    </w:rPr>
  </w:style>
  <w:style w:type="paragraph" w:styleId="BodyTextIndent2">
    <w:name w:val="Body Text Indent 2"/>
    <w:basedOn w:val="Normal"/>
    <w:link w:val="BodyTextIndent2Char"/>
    <w:rsid w:val="000920AA"/>
    <w:pPr>
      <w:ind w:firstLine="720"/>
      <w:jc w:val="both"/>
    </w:pPr>
  </w:style>
  <w:style w:type="paragraph" w:styleId="Footer">
    <w:name w:val="footer"/>
    <w:basedOn w:val="Normal"/>
    <w:link w:val="FooterChar"/>
    <w:uiPriority w:val="99"/>
    <w:rsid w:val="007033EF"/>
    <w:pPr>
      <w:tabs>
        <w:tab w:val="center" w:pos="4320"/>
        <w:tab w:val="right" w:pos="8640"/>
      </w:tabs>
    </w:pPr>
  </w:style>
  <w:style w:type="character" w:styleId="PageNumber">
    <w:name w:val="page number"/>
    <w:basedOn w:val="DefaultParagraphFont"/>
    <w:rsid w:val="007033EF"/>
  </w:style>
  <w:style w:type="paragraph" w:styleId="Header">
    <w:name w:val="header"/>
    <w:basedOn w:val="Normal"/>
    <w:link w:val="HeaderChar"/>
    <w:uiPriority w:val="99"/>
    <w:rsid w:val="0074010B"/>
    <w:pPr>
      <w:tabs>
        <w:tab w:val="center" w:pos="4320"/>
        <w:tab w:val="right" w:pos="8640"/>
      </w:tabs>
    </w:pPr>
  </w:style>
  <w:style w:type="character" w:customStyle="1" w:styleId="FooterChar">
    <w:name w:val="Footer Char"/>
    <w:basedOn w:val="DefaultParagraphFont"/>
    <w:link w:val="Footer"/>
    <w:uiPriority w:val="99"/>
    <w:rsid w:val="001915B4"/>
    <w:rPr>
      <w:rFonts w:ascii=".VnTime" w:hAnsi=".VnTime"/>
      <w:sz w:val="28"/>
    </w:rPr>
  </w:style>
  <w:style w:type="paragraph" w:styleId="ListParagraph">
    <w:name w:val="List Paragraph"/>
    <w:basedOn w:val="Normal"/>
    <w:uiPriority w:val="1"/>
    <w:qFormat/>
    <w:rsid w:val="001374BE"/>
    <w:pPr>
      <w:ind w:left="720"/>
      <w:contextualSpacing/>
    </w:pPr>
  </w:style>
  <w:style w:type="paragraph" w:styleId="FootnoteText">
    <w:name w:val="footnote text"/>
    <w:basedOn w:val="Normal"/>
    <w:link w:val="FootnoteTextChar"/>
    <w:rsid w:val="000653CB"/>
    <w:rPr>
      <w:sz w:val="20"/>
    </w:rPr>
  </w:style>
  <w:style w:type="character" w:customStyle="1" w:styleId="FootnoteTextChar">
    <w:name w:val="Footnote Text Char"/>
    <w:basedOn w:val="DefaultParagraphFont"/>
    <w:link w:val="FootnoteText"/>
    <w:rsid w:val="000653CB"/>
    <w:rPr>
      <w:rFonts w:ascii=".VnTime" w:hAnsi=".VnTime"/>
    </w:rPr>
  </w:style>
  <w:style w:type="character" w:styleId="FootnoteReference">
    <w:name w:val="footnote reference"/>
    <w:rsid w:val="000653CB"/>
    <w:rPr>
      <w:vertAlign w:val="superscript"/>
    </w:rPr>
  </w:style>
  <w:style w:type="paragraph" w:styleId="NormalWeb">
    <w:name w:val="Normal (Web)"/>
    <w:basedOn w:val="Normal"/>
    <w:uiPriority w:val="99"/>
    <w:rsid w:val="000653CB"/>
    <w:pPr>
      <w:spacing w:before="100" w:beforeAutospacing="1" w:after="100" w:afterAutospacing="1"/>
    </w:pPr>
    <w:rPr>
      <w:rFonts w:ascii="Times New Roman" w:hAnsi="Times New Roman"/>
      <w:sz w:val="24"/>
      <w:szCs w:val="24"/>
    </w:rPr>
  </w:style>
  <w:style w:type="character" w:customStyle="1" w:styleId="BodyTextIndent2Char">
    <w:name w:val="Body Text Indent 2 Char"/>
    <w:basedOn w:val="DefaultParagraphFont"/>
    <w:link w:val="BodyTextIndent2"/>
    <w:rsid w:val="00EE795C"/>
    <w:rPr>
      <w:rFonts w:ascii=".VnTime" w:hAnsi=".VnTime"/>
      <w:sz w:val="28"/>
    </w:rPr>
  </w:style>
  <w:style w:type="character" w:customStyle="1" w:styleId="Heading3Char">
    <w:name w:val="Heading 3 Char"/>
    <w:basedOn w:val="DefaultParagraphFont"/>
    <w:link w:val="Heading3"/>
    <w:rsid w:val="009E751E"/>
    <w:rPr>
      <w:rFonts w:ascii="Arial" w:hAnsi="Arial" w:cs="Arial"/>
      <w:b/>
      <w:bCs/>
      <w:sz w:val="26"/>
      <w:szCs w:val="26"/>
    </w:rPr>
  </w:style>
  <w:style w:type="character" w:customStyle="1" w:styleId="fontstyle01">
    <w:name w:val="fontstyle01"/>
    <w:rsid w:val="00F31ED5"/>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semiHidden/>
    <w:unhideWhenUsed/>
    <w:rsid w:val="00A86A77"/>
    <w:pPr>
      <w:spacing w:after="120" w:line="480" w:lineRule="auto"/>
    </w:pPr>
  </w:style>
  <w:style w:type="character" w:customStyle="1" w:styleId="BodyText2Char">
    <w:name w:val="Body Text 2 Char"/>
    <w:basedOn w:val="DefaultParagraphFont"/>
    <w:link w:val="BodyText2"/>
    <w:semiHidden/>
    <w:rsid w:val="00A86A77"/>
    <w:rPr>
      <w:rFonts w:ascii=".VnTime" w:hAnsi=".VnTime"/>
      <w:sz w:val="28"/>
    </w:rPr>
  </w:style>
  <w:style w:type="character" w:customStyle="1" w:styleId="HeaderChar">
    <w:name w:val="Header Char"/>
    <w:basedOn w:val="DefaultParagraphFont"/>
    <w:link w:val="Header"/>
    <w:uiPriority w:val="99"/>
    <w:rsid w:val="004E1CB2"/>
    <w:rPr>
      <w:rFonts w:ascii=".VnTime" w:hAnsi=".VnTime"/>
      <w:sz w:val="28"/>
    </w:rPr>
  </w:style>
  <w:style w:type="character" w:styleId="Hyperlink">
    <w:name w:val="Hyperlink"/>
    <w:basedOn w:val="DefaultParagraphFont"/>
    <w:uiPriority w:val="99"/>
    <w:semiHidden/>
    <w:unhideWhenUsed/>
    <w:rsid w:val="00472109"/>
    <w:rPr>
      <w:color w:val="0000FF"/>
      <w:u w:val="single"/>
    </w:rPr>
  </w:style>
  <w:style w:type="paragraph" w:styleId="BodyText">
    <w:name w:val="Body Text"/>
    <w:basedOn w:val="Normal"/>
    <w:link w:val="BodyTextChar"/>
    <w:uiPriority w:val="1"/>
    <w:unhideWhenUsed/>
    <w:qFormat/>
    <w:rsid w:val="00C43BCF"/>
    <w:pPr>
      <w:spacing w:after="120"/>
    </w:pPr>
  </w:style>
  <w:style w:type="character" w:customStyle="1" w:styleId="BodyTextChar">
    <w:name w:val="Body Text Char"/>
    <w:basedOn w:val="DefaultParagraphFont"/>
    <w:link w:val="BodyText"/>
    <w:rsid w:val="00C43BCF"/>
    <w:rPr>
      <w:rFonts w:ascii=".VnTime" w:hAnsi=".VnTime"/>
      <w:sz w:val="28"/>
    </w:rPr>
  </w:style>
  <w:style w:type="character" w:customStyle="1" w:styleId="Heading1Char">
    <w:name w:val="Heading 1 Char"/>
    <w:basedOn w:val="DefaultParagraphFont"/>
    <w:link w:val="Heading1"/>
    <w:uiPriority w:val="1"/>
    <w:rsid w:val="002E3E25"/>
    <w:rPr>
      <w:rFonts w:ascii=".VnTimeH" w:hAnsi=".VnTimeH"/>
      <w:b/>
      <w:bCs/>
      <w:sz w:val="28"/>
      <w:szCs w:val="24"/>
    </w:rPr>
  </w:style>
  <w:style w:type="character" w:customStyle="1" w:styleId="Heading2Char">
    <w:name w:val="Heading 2 Char"/>
    <w:basedOn w:val="DefaultParagraphFont"/>
    <w:link w:val="Heading2"/>
    <w:uiPriority w:val="99"/>
    <w:rsid w:val="002E3E25"/>
    <w:rPr>
      <w:rFonts w:asciiTheme="majorHAnsi" w:eastAsiaTheme="majorEastAsia" w:hAnsiTheme="majorHAnsi" w:cstheme="majorBidi"/>
      <w:b/>
      <w:bCs/>
      <w:color w:val="4F81BD" w:themeColor="accent1"/>
      <w:sz w:val="26"/>
      <w:szCs w:val="26"/>
    </w:rPr>
  </w:style>
  <w:style w:type="character" w:customStyle="1" w:styleId="BalloonTextChar">
    <w:name w:val="Balloon Text Char"/>
    <w:link w:val="BalloonText"/>
    <w:uiPriority w:val="99"/>
    <w:semiHidden/>
    <w:rsid w:val="002E3E25"/>
    <w:rPr>
      <w:rFonts w:ascii="Tahoma" w:hAnsi="Tahoma" w:cs="Tahoma"/>
      <w:sz w:val="16"/>
      <w:szCs w:val="16"/>
    </w:rPr>
  </w:style>
  <w:style w:type="character" w:customStyle="1" w:styleId="BodyTextChar1">
    <w:name w:val="Body Text Char1"/>
    <w:uiPriority w:val="99"/>
    <w:semiHidden/>
    <w:rsid w:val="002E3E25"/>
    <w:rPr>
      <w:sz w:val="24"/>
      <w:szCs w:val="24"/>
    </w:rPr>
  </w:style>
  <w:style w:type="paragraph" w:customStyle="1" w:styleId="TableParagraph">
    <w:name w:val="Table Paragraph"/>
    <w:basedOn w:val="Normal"/>
    <w:uiPriority w:val="1"/>
    <w:qFormat/>
    <w:rsid w:val="002E3E25"/>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7360">
      <w:bodyDiv w:val="1"/>
      <w:marLeft w:val="0"/>
      <w:marRight w:val="0"/>
      <w:marTop w:val="0"/>
      <w:marBottom w:val="0"/>
      <w:divBdr>
        <w:top w:val="none" w:sz="0" w:space="0" w:color="auto"/>
        <w:left w:val="none" w:sz="0" w:space="0" w:color="auto"/>
        <w:bottom w:val="none" w:sz="0" w:space="0" w:color="auto"/>
        <w:right w:val="none" w:sz="0" w:space="0" w:color="auto"/>
      </w:divBdr>
    </w:div>
    <w:div w:id="926302202">
      <w:bodyDiv w:val="1"/>
      <w:marLeft w:val="0"/>
      <w:marRight w:val="0"/>
      <w:marTop w:val="0"/>
      <w:marBottom w:val="0"/>
      <w:divBdr>
        <w:top w:val="none" w:sz="0" w:space="0" w:color="auto"/>
        <w:left w:val="none" w:sz="0" w:space="0" w:color="auto"/>
        <w:bottom w:val="none" w:sz="0" w:space="0" w:color="auto"/>
        <w:right w:val="none" w:sz="0" w:space="0" w:color="auto"/>
      </w:divBdr>
    </w:div>
    <w:div w:id="1024400398">
      <w:bodyDiv w:val="1"/>
      <w:marLeft w:val="0"/>
      <w:marRight w:val="0"/>
      <w:marTop w:val="0"/>
      <w:marBottom w:val="0"/>
      <w:divBdr>
        <w:top w:val="none" w:sz="0" w:space="0" w:color="auto"/>
        <w:left w:val="none" w:sz="0" w:space="0" w:color="auto"/>
        <w:bottom w:val="none" w:sz="0" w:space="0" w:color="auto"/>
        <w:right w:val="none" w:sz="0" w:space="0" w:color="auto"/>
      </w:divBdr>
    </w:div>
    <w:div w:id="1828013590">
      <w:bodyDiv w:val="1"/>
      <w:marLeft w:val="0"/>
      <w:marRight w:val="0"/>
      <w:marTop w:val="0"/>
      <w:marBottom w:val="0"/>
      <w:divBdr>
        <w:top w:val="none" w:sz="0" w:space="0" w:color="auto"/>
        <w:left w:val="none" w:sz="0" w:space="0" w:color="auto"/>
        <w:bottom w:val="none" w:sz="0" w:space="0" w:color="auto"/>
        <w:right w:val="none" w:sz="0" w:space="0" w:color="auto"/>
      </w:divBdr>
    </w:div>
    <w:div w:id="1937400866">
      <w:bodyDiv w:val="1"/>
      <w:marLeft w:val="0"/>
      <w:marRight w:val="0"/>
      <w:marTop w:val="0"/>
      <w:marBottom w:val="0"/>
      <w:divBdr>
        <w:top w:val="none" w:sz="0" w:space="0" w:color="auto"/>
        <w:left w:val="none" w:sz="0" w:space="0" w:color="auto"/>
        <w:bottom w:val="none" w:sz="0" w:space="0" w:color="auto"/>
        <w:right w:val="none" w:sz="0" w:space="0" w:color="auto"/>
      </w:divBdr>
    </w:div>
    <w:div w:id="202073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B2DD1C-8932-434F-9809-0D0C6758891A}">
  <ds:schemaRefs>
    <ds:schemaRef ds:uri="http://schemas.openxmlformats.org/officeDocument/2006/bibliography"/>
  </ds:schemaRefs>
</ds:datastoreItem>
</file>

<file path=customXml/itemProps2.xml><?xml version="1.0" encoding="utf-8"?>
<ds:datastoreItem xmlns:ds="http://schemas.openxmlformats.org/officeDocument/2006/customXml" ds:itemID="{F52A249F-94EF-4D14-9719-2BE09C3285C6}"/>
</file>

<file path=customXml/itemProps3.xml><?xml version="1.0" encoding="utf-8"?>
<ds:datastoreItem xmlns:ds="http://schemas.openxmlformats.org/officeDocument/2006/customXml" ds:itemID="{2C3A9175-0632-4E5B-B103-6212369F84C0}"/>
</file>

<file path=customXml/itemProps4.xml><?xml version="1.0" encoding="utf-8"?>
<ds:datastoreItem xmlns:ds="http://schemas.openxmlformats.org/officeDocument/2006/customXml" ds:itemID="{F72453CA-8FED-4B99-B39C-7E19410ED8F7}"/>
</file>

<file path=docProps/app.xml><?xml version="1.0" encoding="utf-8"?>
<Properties xmlns="http://schemas.openxmlformats.org/officeDocument/2006/extended-properties" xmlns:vt="http://schemas.openxmlformats.org/officeDocument/2006/docPropsVTypes">
  <Template>Normal</Template>
  <TotalTime>4</TotalTime>
  <Pages>7</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Ủy ban nhân dân tỉnh Đắk Nông</vt:lpstr>
    </vt:vector>
  </TitlesOfParts>
  <Company>So Dia chinh</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Đắk Nông</dc:title>
  <dc:creator>Ulysses R. Gotera</dc:creator>
  <cp:keywords>FoxChit SOFTWARE SOLUTIONS</cp:keywords>
  <cp:lastModifiedBy>thi</cp:lastModifiedBy>
  <cp:revision>6</cp:revision>
  <cp:lastPrinted>2025-02-06T08:02:00Z</cp:lastPrinted>
  <dcterms:created xsi:type="dcterms:W3CDTF">2025-02-07T03:07:00Z</dcterms:created>
  <dcterms:modified xsi:type="dcterms:W3CDTF">2025-02-14T00:55:00Z</dcterms:modified>
</cp:coreProperties>
</file>