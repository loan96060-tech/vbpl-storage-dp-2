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88" w:type="dxa"/>
        <w:tblInd w:w="-154" w:type="dxa"/>
        <w:tblLook w:val="04A0" w:firstRow="1" w:lastRow="0" w:firstColumn="1" w:lastColumn="0" w:noHBand="0" w:noVBand="1"/>
      </w:tblPr>
      <w:tblGrid>
        <w:gridCol w:w="3220"/>
        <w:gridCol w:w="6368"/>
      </w:tblGrid>
      <w:tr w:rsidR="00632FBA" w:rsidRPr="00D00AE6" w14:paraId="13DCA5DB" w14:textId="77777777" w:rsidTr="009323C5">
        <w:trPr>
          <w:trHeight w:val="1172"/>
        </w:trPr>
        <w:tc>
          <w:tcPr>
            <w:tcW w:w="3220" w:type="dxa"/>
            <w:shd w:val="clear" w:color="auto" w:fill="auto"/>
          </w:tcPr>
          <w:p w14:paraId="78A73A11" w14:textId="7614AC3D" w:rsidR="008354AF" w:rsidRPr="004D28D6" w:rsidRDefault="00504D11" w:rsidP="0043572A">
            <w:pPr>
              <w:pStyle w:val="BodyText"/>
              <w:shd w:val="clear" w:color="auto" w:fill="auto"/>
              <w:spacing w:after="0" w:line="240" w:lineRule="auto"/>
              <w:ind w:firstLine="0"/>
              <w:jc w:val="center"/>
              <w:rPr>
                <w:rStyle w:val="BodyTextChar1"/>
                <w:b/>
                <w:bCs/>
                <w:sz w:val="26"/>
                <w:szCs w:val="26"/>
                <w:lang w:val="en-US" w:eastAsia="vi-VN"/>
              </w:rPr>
            </w:pPr>
            <w:r w:rsidRPr="004D28D6">
              <w:rPr>
                <w:rStyle w:val="BodyTextChar1"/>
                <w:b/>
                <w:bCs/>
                <w:sz w:val="26"/>
                <w:szCs w:val="26"/>
                <w:lang w:eastAsia="vi-VN"/>
              </w:rPr>
              <w:t>ỦY BAN</w:t>
            </w:r>
            <w:r w:rsidR="008354AF" w:rsidRPr="004D28D6">
              <w:rPr>
                <w:rStyle w:val="BodyTextChar1"/>
                <w:b/>
                <w:bCs/>
                <w:sz w:val="26"/>
                <w:szCs w:val="26"/>
                <w:lang w:eastAsia="vi-VN"/>
              </w:rPr>
              <w:t xml:space="preserve"> NHÂN DÂN</w:t>
            </w:r>
            <w:r w:rsidR="008354AF" w:rsidRPr="004D28D6">
              <w:rPr>
                <w:rStyle w:val="BodyTextChar1"/>
                <w:b/>
                <w:bCs/>
                <w:sz w:val="26"/>
                <w:szCs w:val="26"/>
                <w:lang w:eastAsia="vi-VN"/>
              </w:rPr>
              <w:br/>
              <w:t xml:space="preserve">TỈNH </w:t>
            </w:r>
            <w:r w:rsidR="00D93A19" w:rsidRPr="004D28D6">
              <w:rPr>
                <w:rStyle w:val="BodyTextChar1"/>
                <w:b/>
                <w:bCs/>
                <w:sz w:val="26"/>
                <w:szCs w:val="26"/>
                <w:lang w:val="en-US" w:eastAsia="vi-VN"/>
              </w:rPr>
              <w:t>GIA LAI</w:t>
            </w:r>
          </w:p>
          <w:p w14:paraId="426BA7AB" w14:textId="18B1BFB8" w:rsidR="007671B5" w:rsidRPr="00632FBA" w:rsidRDefault="007671B5" w:rsidP="0043572A">
            <w:pPr>
              <w:pStyle w:val="BodyText"/>
              <w:shd w:val="clear" w:color="auto" w:fill="auto"/>
              <w:spacing w:after="0" w:line="240" w:lineRule="auto"/>
              <w:ind w:firstLine="0"/>
              <w:jc w:val="center"/>
              <w:rPr>
                <w:rStyle w:val="BodyTextChar1"/>
                <w:lang w:eastAsia="vi-VN"/>
              </w:rPr>
            </w:pPr>
            <w:r w:rsidRPr="00632FBA">
              <w:rPr>
                <w:noProof/>
                <w:lang w:val="en-US"/>
              </w:rPr>
              <mc:AlternateContent>
                <mc:Choice Requires="wps">
                  <w:drawing>
                    <wp:anchor distT="0" distB="0" distL="114300" distR="114300" simplePos="0" relativeHeight="251660288" behindDoc="0" locked="0" layoutInCell="1" allowOverlap="1" wp14:anchorId="7DF3844A" wp14:editId="772AE473">
                      <wp:simplePos x="0" y="0"/>
                      <wp:positionH relativeFrom="column">
                        <wp:posOffset>732155</wp:posOffset>
                      </wp:positionH>
                      <wp:positionV relativeFrom="paragraph">
                        <wp:posOffset>15240</wp:posOffset>
                      </wp:positionV>
                      <wp:extent cx="471170" cy="25"/>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471170" cy="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CD13A"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65pt,1.2pt" to="94.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" strokecolor="black [3200]" strokeweight=".5pt">
                      <v:stroke joinstyle="miter"/>
                    </v:line>
                  </w:pict>
                </mc:Fallback>
              </mc:AlternateContent>
            </w:r>
          </w:p>
          <w:p w14:paraId="370C30F3" w14:textId="51639AF1" w:rsidR="008354AF" w:rsidRPr="004D28D6" w:rsidRDefault="008354AF" w:rsidP="0043572A">
            <w:pPr>
              <w:pStyle w:val="BodyText"/>
              <w:shd w:val="clear" w:color="auto" w:fill="auto"/>
              <w:spacing w:after="0" w:line="240" w:lineRule="auto"/>
              <w:ind w:firstLine="0"/>
              <w:jc w:val="center"/>
              <w:rPr>
                <w:rStyle w:val="BodyTextChar1"/>
                <w:sz w:val="26"/>
                <w:szCs w:val="26"/>
              </w:rPr>
            </w:pPr>
            <w:r w:rsidRPr="004D28D6">
              <w:rPr>
                <w:rStyle w:val="BodyTextChar1"/>
                <w:sz w:val="26"/>
                <w:szCs w:val="26"/>
                <w:lang w:eastAsia="vi-VN"/>
              </w:rPr>
              <w:t>Số:</w:t>
            </w:r>
            <w:r w:rsidR="007671B5" w:rsidRPr="004D28D6">
              <w:rPr>
                <w:rStyle w:val="BodyTextChar1"/>
                <w:sz w:val="26"/>
                <w:szCs w:val="26"/>
                <w:lang w:val="en-US" w:eastAsia="vi-VN"/>
              </w:rPr>
              <w:t xml:space="preserve">    </w:t>
            </w:r>
            <w:r w:rsidR="00D40475">
              <w:rPr>
                <w:rStyle w:val="BodyTextChar1"/>
                <w:sz w:val="26"/>
                <w:szCs w:val="26"/>
                <w:lang w:val="en-US" w:eastAsia="vi-VN"/>
              </w:rPr>
              <w:t xml:space="preserve"> </w:t>
            </w:r>
            <w:r w:rsidR="007671B5" w:rsidRPr="004D28D6">
              <w:rPr>
                <w:rStyle w:val="BodyTextChar1"/>
                <w:sz w:val="26"/>
                <w:szCs w:val="26"/>
                <w:lang w:val="en-US" w:eastAsia="vi-VN"/>
              </w:rPr>
              <w:t xml:space="preserve">    </w:t>
            </w:r>
            <w:r w:rsidR="0050261C" w:rsidRPr="004D28D6">
              <w:rPr>
                <w:rStyle w:val="BodyTextChar1"/>
                <w:sz w:val="26"/>
                <w:szCs w:val="26"/>
                <w:lang w:eastAsia="vi-VN"/>
              </w:rPr>
              <w:t>/</w:t>
            </w:r>
            <w:r w:rsidR="00D93A19" w:rsidRPr="004D28D6">
              <w:rPr>
                <w:rStyle w:val="BodyTextChar1"/>
                <w:sz w:val="26"/>
                <w:szCs w:val="26"/>
                <w:lang w:val="en-US" w:eastAsia="vi-VN"/>
              </w:rPr>
              <w:t>2026</w:t>
            </w:r>
            <w:r w:rsidR="0050261C" w:rsidRPr="004D28D6">
              <w:rPr>
                <w:rStyle w:val="BodyTextChar1"/>
                <w:sz w:val="26"/>
                <w:szCs w:val="26"/>
                <w:lang w:val="en-US" w:eastAsia="vi-VN"/>
              </w:rPr>
              <w:t>/</w:t>
            </w:r>
            <w:r w:rsidR="0050261C" w:rsidRPr="004D28D6">
              <w:rPr>
                <w:rStyle w:val="BodyTextChar1"/>
                <w:sz w:val="26"/>
                <w:szCs w:val="26"/>
                <w:lang w:eastAsia="vi-VN"/>
              </w:rPr>
              <w:t>QĐ-UBND</w:t>
            </w:r>
          </w:p>
        </w:tc>
        <w:tc>
          <w:tcPr>
            <w:tcW w:w="6368" w:type="dxa"/>
            <w:shd w:val="clear" w:color="auto" w:fill="auto"/>
          </w:tcPr>
          <w:p w14:paraId="69BEAE58" w14:textId="77777777" w:rsidR="008354AF" w:rsidRPr="004D28D6" w:rsidRDefault="008354AF" w:rsidP="0043572A">
            <w:pPr>
              <w:pStyle w:val="BodyText"/>
              <w:shd w:val="clear" w:color="auto" w:fill="auto"/>
              <w:spacing w:after="0" w:line="240" w:lineRule="auto"/>
              <w:ind w:firstLine="0"/>
              <w:jc w:val="center"/>
              <w:rPr>
                <w:sz w:val="26"/>
                <w:szCs w:val="26"/>
              </w:rPr>
            </w:pPr>
            <w:r w:rsidRPr="004D28D6">
              <w:rPr>
                <w:rStyle w:val="BodyTextChar1"/>
                <w:b/>
                <w:bCs/>
                <w:sz w:val="26"/>
                <w:szCs w:val="26"/>
                <w:lang w:eastAsia="vi-VN"/>
              </w:rPr>
              <w:t>CỘNG HÒA XÃ HỘI CHỦ NGHĨA VIỆT NAM</w:t>
            </w:r>
          </w:p>
          <w:p w14:paraId="53335E87" w14:textId="01DB640C" w:rsidR="008354AF" w:rsidRPr="00632FBA" w:rsidRDefault="008354AF" w:rsidP="0043572A">
            <w:pPr>
              <w:pStyle w:val="BodyText"/>
              <w:shd w:val="clear" w:color="auto" w:fill="auto"/>
              <w:spacing w:after="0" w:line="240" w:lineRule="auto"/>
              <w:ind w:firstLine="0"/>
              <w:jc w:val="center"/>
              <w:rPr>
                <w:rStyle w:val="BodyTextChar1"/>
                <w:b/>
                <w:bCs/>
                <w:lang w:eastAsia="vi-VN"/>
              </w:rPr>
            </w:pPr>
            <w:r w:rsidRPr="00632FBA">
              <w:rPr>
                <w:rStyle w:val="BodyTextChar1"/>
                <w:b/>
                <w:bCs/>
                <w:lang w:eastAsia="vi-VN"/>
              </w:rPr>
              <w:t>Độc lập -</w:t>
            </w:r>
            <w:r w:rsidRPr="00632FBA">
              <w:rPr>
                <w:rStyle w:val="BodyTextChar1"/>
                <w:b/>
                <w:bCs/>
                <w:lang w:val="en-US" w:eastAsia="vi-VN"/>
              </w:rPr>
              <w:t xml:space="preserve"> </w:t>
            </w:r>
            <w:r w:rsidRPr="00632FBA">
              <w:rPr>
                <w:rStyle w:val="BodyTextChar1"/>
                <w:b/>
                <w:bCs/>
                <w:lang w:eastAsia="vi-VN"/>
              </w:rPr>
              <w:t>Tự do -</w:t>
            </w:r>
            <w:r w:rsidRPr="00632FBA">
              <w:rPr>
                <w:rStyle w:val="BodyTextChar1"/>
                <w:b/>
                <w:bCs/>
                <w:lang w:val="en-US" w:eastAsia="vi-VN"/>
              </w:rPr>
              <w:t xml:space="preserve"> </w:t>
            </w:r>
            <w:r w:rsidRPr="00632FBA">
              <w:rPr>
                <w:rStyle w:val="BodyTextChar1"/>
                <w:b/>
                <w:bCs/>
                <w:lang w:eastAsia="vi-VN"/>
              </w:rPr>
              <w:t>Hạnh phúc</w:t>
            </w:r>
          </w:p>
          <w:p w14:paraId="74BE44D8" w14:textId="5899E119" w:rsidR="007671B5" w:rsidRPr="00632FBA" w:rsidRDefault="00E53F2F" w:rsidP="0043572A">
            <w:pPr>
              <w:pStyle w:val="BodyText"/>
              <w:shd w:val="clear" w:color="auto" w:fill="auto"/>
              <w:spacing w:after="0" w:line="240" w:lineRule="auto"/>
              <w:ind w:firstLine="0"/>
              <w:jc w:val="center"/>
              <w:rPr>
                <w:rStyle w:val="BodyTextChar1"/>
                <w:b/>
                <w:bCs/>
                <w:lang w:eastAsia="vi-VN"/>
              </w:rPr>
            </w:pPr>
            <w:r w:rsidRPr="00632FBA">
              <w:rPr>
                <w:b/>
                <w:bCs/>
                <w:noProof/>
                <w:lang w:val="en-US"/>
              </w:rPr>
              <mc:AlternateContent>
                <mc:Choice Requires="wps">
                  <w:drawing>
                    <wp:anchor distT="0" distB="0" distL="114300" distR="114300" simplePos="0" relativeHeight="251661312" behindDoc="0" locked="0" layoutInCell="1" allowOverlap="1" wp14:anchorId="2F7C55C2" wp14:editId="3002AAD0">
                      <wp:simplePos x="0" y="0"/>
                      <wp:positionH relativeFrom="column">
                        <wp:posOffset>889635</wp:posOffset>
                      </wp:positionH>
                      <wp:positionV relativeFrom="paragraph">
                        <wp:posOffset>15875</wp:posOffset>
                      </wp:positionV>
                      <wp:extent cx="2156460" cy="7620"/>
                      <wp:effectExtent l="0" t="0" r="34290" b="30480"/>
                      <wp:wrapNone/>
                      <wp:docPr id="2" name="Straight Connector 2"/>
                      <wp:cNvGraphicFramePr/>
                      <a:graphic xmlns:a="http://schemas.openxmlformats.org/drawingml/2006/main">
                        <a:graphicData uri="http://schemas.microsoft.com/office/word/2010/wordprocessingShape">
                          <wps:wsp>
                            <wps:cNvCnPr/>
                            <wps:spPr>
                              <a:xfrm flipV="1">
                                <a:off x="0" y="0"/>
                                <a:ext cx="21564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D3D47A"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05pt,1.25pt" to="239.8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" strokecolor="black [3200]" strokeweight=".5pt">
                      <v:stroke joinstyle="miter"/>
                    </v:line>
                  </w:pict>
                </mc:Fallback>
              </mc:AlternateContent>
            </w:r>
          </w:p>
          <w:p w14:paraId="5C09D5B6" w14:textId="753BDDB3" w:rsidR="008354AF" w:rsidRPr="00D93A19" w:rsidRDefault="00D93A19" w:rsidP="0043572A">
            <w:pPr>
              <w:pStyle w:val="BodyText"/>
              <w:shd w:val="clear" w:color="auto" w:fill="auto"/>
              <w:spacing w:after="0" w:line="240" w:lineRule="auto"/>
              <w:ind w:firstLine="0"/>
              <w:jc w:val="center"/>
              <w:rPr>
                <w:rStyle w:val="BodyTextChar1"/>
                <w:i/>
                <w:iCs/>
                <w:lang w:val="en-US" w:eastAsia="vi-VN"/>
              </w:rPr>
            </w:pPr>
            <w:r>
              <w:rPr>
                <w:rStyle w:val="BodyTextChar1"/>
                <w:i/>
                <w:iCs/>
                <w:lang w:val="en-US" w:eastAsia="vi-VN"/>
              </w:rPr>
              <w:t>Gia Lai</w:t>
            </w:r>
            <w:r w:rsidR="008354AF" w:rsidRPr="00632FBA">
              <w:rPr>
                <w:rStyle w:val="BodyTextChar1"/>
                <w:i/>
                <w:iCs/>
                <w:lang w:eastAsia="vi-VN"/>
              </w:rPr>
              <w:t>, ngày</w:t>
            </w:r>
            <w:r w:rsidR="007671B5" w:rsidRPr="00632FBA">
              <w:rPr>
                <w:rStyle w:val="BodyTextChar1"/>
                <w:i/>
                <w:iCs/>
                <w:lang w:eastAsia="vi-VN"/>
              </w:rPr>
              <w:t xml:space="preserve">        </w:t>
            </w:r>
            <w:r w:rsidR="008354AF" w:rsidRPr="00632FBA">
              <w:rPr>
                <w:rStyle w:val="BodyTextChar1"/>
                <w:i/>
                <w:iCs/>
                <w:lang w:eastAsia="vi-VN"/>
              </w:rPr>
              <w:t>tháng</w:t>
            </w:r>
            <w:r w:rsidR="007671B5" w:rsidRPr="00632FBA">
              <w:rPr>
                <w:rStyle w:val="BodyTextChar1"/>
                <w:i/>
                <w:iCs/>
                <w:lang w:eastAsia="vi-VN"/>
              </w:rPr>
              <w:t xml:space="preserve"> </w:t>
            </w:r>
            <w:r w:rsidR="00D40475">
              <w:rPr>
                <w:rStyle w:val="BodyTextChar1"/>
                <w:i/>
                <w:iCs/>
                <w:lang w:val="en-US" w:eastAsia="vi-VN"/>
              </w:rPr>
              <w:t xml:space="preserve"> </w:t>
            </w:r>
            <w:r w:rsidR="00914377" w:rsidRPr="00632FBA">
              <w:rPr>
                <w:rStyle w:val="BodyTextChar1"/>
                <w:i/>
                <w:iCs/>
                <w:lang w:eastAsia="vi-VN"/>
              </w:rPr>
              <w:t xml:space="preserve">   </w:t>
            </w:r>
            <w:r w:rsidR="007671B5" w:rsidRPr="00632FBA">
              <w:rPr>
                <w:rStyle w:val="BodyTextChar1"/>
                <w:i/>
                <w:iCs/>
                <w:lang w:eastAsia="vi-VN"/>
              </w:rPr>
              <w:t xml:space="preserve"> </w:t>
            </w:r>
            <w:r w:rsidR="008354AF" w:rsidRPr="00632FBA">
              <w:rPr>
                <w:rStyle w:val="BodyTextChar1"/>
                <w:i/>
                <w:iCs/>
                <w:lang w:eastAsia="vi-VN"/>
              </w:rPr>
              <w:t>năm 202</w:t>
            </w:r>
            <w:r>
              <w:rPr>
                <w:rStyle w:val="BodyTextChar1"/>
                <w:i/>
                <w:iCs/>
                <w:lang w:val="en-US" w:eastAsia="vi-VN"/>
              </w:rPr>
              <w:t>6</w:t>
            </w:r>
          </w:p>
          <w:p w14:paraId="42641093" w14:textId="4B0EA5BF" w:rsidR="00154707" w:rsidRPr="00C9414E" w:rsidRDefault="00154707" w:rsidP="0043572A">
            <w:pPr>
              <w:pStyle w:val="BodyText"/>
              <w:shd w:val="clear" w:color="auto" w:fill="auto"/>
              <w:spacing w:after="0" w:line="240" w:lineRule="auto"/>
              <w:ind w:firstLine="0"/>
              <w:jc w:val="center"/>
              <w:rPr>
                <w:rStyle w:val="BodyTextChar1"/>
                <w:sz w:val="4"/>
                <w:szCs w:val="4"/>
              </w:rPr>
            </w:pPr>
          </w:p>
        </w:tc>
      </w:tr>
    </w:tbl>
    <w:p w14:paraId="56699D2C" w14:textId="6A3DBACA" w:rsidR="00051564" w:rsidRPr="00632FBA" w:rsidRDefault="00051564" w:rsidP="0043572A">
      <w:pPr>
        <w:pStyle w:val="BodyText"/>
        <w:shd w:val="clear" w:color="auto" w:fill="auto"/>
        <w:spacing w:after="0" w:line="240" w:lineRule="auto"/>
        <w:ind w:firstLine="0"/>
        <w:rPr>
          <w:rStyle w:val="BodyTextChar1"/>
          <w:b/>
          <w:bCs/>
          <w:sz w:val="20"/>
          <w:lang w:eastAsia="vi-VN"/>
        </w:rPr>
      </w:pPr>
    </w:p>
    <w:p w14:paraId="2CBF82FE" w14:textId="736FF4BC" w:rsidR="008354AF" w:rsidRPr="00632FBA" w:rsidRDefault="008354AF" w:rsidP="0043572A">
      <w:pPr>
        <w:pStyle w:val="BodyText"/>
        <w:shd w:val="clear" w:color="auto" w:fill="auto"/>
        <w:spacing w:after="0" w:line="240" w:lineRule="auto"/>
        <w:ind w:firstLine="0"/>
        <w:jc w:val="center"/>
        <w:rPr>
          <w:rStyle w:val="BodyTextChar1"/>
          <w:b/>
          <w:bCs/>
          <w:sz w:val="20"/>
          <w:szCs w:val="40"/>
          <w:lang w:eastAsia="vi-VN"/>
        </w:rPr>
      </w:pPr>
    </w:p>
    <w:p w14:paraId="4A11143A" w14:textId="77777777" w:rsidR="001A0D8C" w:rsidRPr="00632FBA" w:rsidRDefault="001A0D8C" w:rsidP="0043572A">
      <w:pPr>
        <w:pStyle w:val="BodyText"/>
        <w:shd w:val="clear" w:color="auto" w:fill="auto"/>
        <w:spacing w:after="0" w:line="240" w:lineRule="auto"/>
        <w:ind w:firstLine="0"/>
        <w:jc w:val="center"/>
      </w:pPr>
      <w:r w:rsidRPr="00632FBA">
        <w:rPr>
          <w:rStyle w:val="BodyTextChar1"/>
          <w:b/>
          <w:bCs/>
          <w:lang w:eastAsia="vi-VN"/>
        </w:rPr>
        <w:t>QUYẾT ĐỊNH</w:t>
      </w:r>
    </w:p>
    <w:p w14:paraId="5A7B637A" w14:textId="4991525D" w:rsidR="009323C5" w:rsidRPr="00E53F2F" w:rsidRDefault="007F3105" w:rsidP="0043572A">
      <w:pPr>
        <w:pStyle w:val="BodyText"/>
        <w:shd w:val="clear" w:color="auto" w:fill="auto"/>
        <w:spacing w:after="0" w:line="240" w:lineRule="auto"/>
        <w:ind w:firstLine="0"/>
        <w:jc w:val="center"/>
        <w:rPr>
          <w:b/>
          <w:bCs/>
          <w:sz w:val="26"/>
          <w:szCs w:val="26"/>
          <w:lang w:val="en-US"/>
        </w:rPr>
      </w:pPr>
      <w:r w:rsidRPr="00E53F2F">
        <w:rPr>
          <w:b/>
          <w:bCs/>
          <w:sz w:val="26"/>
          <w:szCs w:val="26"/>
        </w:rPr>
        <w:t>Q</w:t>
      </w:r>
      <w:r w:rsidR="009E5E34" w:rsidRPr="00E53F2F">
        <w:rPr>
          <w:b/>
          <w:bCs/>
          <w:sz w:val="26"/>
          <w:szCs w:val="26"/>
        </w:rPr>
        <w:t xml:space="preserve">uy định đặc điểm kinh tế - kỹ thuật của dịch vụ trông giữ xe </w:t>
      </w:r>
      <w:r w:rsidR="00E850A3" w:rsidRPr="00E53F2F">
        <w:rPr>
          <w:b/>
          <w:bCs/>
          <w:sz w:val="26"/>
          <w:szCs w:val="26"/>
        </w:rPr>
        <w:t>được đầu tư bằng nguồn vốn ngân sách nhà nước</w:t>
      </w:r>
      <w:r w:rsidR="00777617" w:rsidRPr="00E53F2F">
        <w:rPr>
          <w:b/>
          <w:bCs/>
          <w:sz w:val="26"/>
          <w:szCs w:val="26"/>
        </w:rPr>
        <w:t xml:space="preserve"> trên địa bàn tỉnh </w:t>
      </w:r>
      <w:r w:rsidR="00D93A19" w:rsidRPr="00E53F2F">
        <w:rPr>
          <w:b/>
          <w:bCs/>
          <w:sz w:val="26"/>
          <w:szCs w:val="26"/>
          <w:lang w:val="en-US"/>
        </w:rPr>
        <w:t>Gia Lai</w:t>
      </w:r>
    </w:p>
    <w:p w14:paraId="6980648A" w14:textId="1D2DC872" w:rsidR="006C28FA" w:rsidRPr="00632FBA" w:rsidRDefault="006C28FA" w:rsidP="0043572A">
      <w:pPr>
        <w:pStyle w:val="BodyText"/>
        <w:shd w:val="clear" w:color="auto" w:fill="auto"/>
        <w:spacing w:after="0" w:line="240" w:lineRule="auto"/>
        <w:ind w:firstLine="0"/>
        <w:jc w:val="center"/>
        <w:rPr>
          <w:sz w:val="4"/>
          <w:lang w:val="fi-FI"/>
        </w:rPr>
      </w:pPr>
    </w:p>
    <w:p w14:paraId="6206DE41" w14:textId="006F82CD" w:rsidR="00154707" w:rsidRPr="00A81B60" w:rsidRDefault="00E53F2F" w:rsidP="0043572A">
      <w:pPr>
        <w:pStyle w:val="BodyText"/>
        <w:shd w:val="clear" w:color="auto" w:fill="auto"/>
        <w:spacing w:after="0" w:line="240" w:lineRule="auto"/>
        <w:ind w:firstLine="0"/>
        <w:rPr>
          <w:b/>
          <w:bCs/>
        </w:rPr>
      </w:pPr>
      <w:r w:rsidRPr="00632FBA">
        <w:rPr>
          <w:b/>
          <w:bCs/>
          <w:noProof/>
          <w:lang w:val="en-US"/>
        </w:rPr>
        <mc:AlternateContent>
          <mc:Choice Requires="wps">
            <w:drawing>
              <wp:anchor distT="0" distB="0" distL="114300" distR="114300" simplePos="0" relativeHeight="251663360" behindDoc="0" locked="0" layoutInCell="1" allowOverlap="1" wp14:anchorId="495F58D7" wp14:editId="31C34320">
                <wp:simplePos x="0" y="0"/>
                <wp:positionH relativeFrom="column">
                  <wp:posOffset>1729740</wp:posOffset>
                </wp:positionH>
                <wp:positionV relativeFrom="paragraph">
                  <wp:posOffset>22225</wp:posOffset>
                </wp:positionV>
                <wp:extent cx="2156460" cy="7620"/>
                <wp:effectExtent l="0" t="0" r="34290" b="30480"/>
                <wp:wrapNone/>
                <wp:docPr id="1499400427" name="Straight Connector 1499400427"/>
                <wp:cNvGraphicFramePr/>
                <a:graphic xmlns:a="http://schemas.openxmlformats.org/drawingml/2006/main">
                  <a:graphicData uri="http://schemas.microsoft.com/office/word/2010/wordprocessingShape">
                    <wps:wsp>
                      <wps:cNvCnPr/>
                      <wps:spPr>
                        <a:xfrm flipV="1">
                          <a:off x="0" y="0"/>
                          <a:ext cx="21564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2CB295" id="Straight Connector 1499400427"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2pt,1.75pt" to="306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" strokecolor="black [3200]" strokeweight=".5pt">
                <v:stroke joinstyle="miter"/>
              </v:line>
            </w:pict>
          </mc:Fallback>
        </mc:AlternateContent>
      </w:r>
    </w:p>
    <w:p w14:paraId="25CAD0A6" w14:textId="77777777" w:rsidR="006C28FA" w:rsidRPr="00632FBA" w:rsidRDefault="006C28FA" w:rsidP="0043572A">
      <w:pPr>
        <w:pStyle w:val="BodyText"/>
        <w:shd w:val="clear" w:color="auto" w:fill="auto"/>
        <w:spacing w:before="120" w:after="0" w:line="240" w:lineRule="auto"/>
        <w:ind w:firstLine="0"/>
        <w:rPr>
          <w:b/>
          <w:bCs/>
          <w:sz w:val="2"/>
          <w:lang w:val="fi-FI"/>
        </w:rPr>
      </w:pPr>
    </w:p>
    <w:p w14:paraId="278ECC15" w14:textId="77777777" w:rsidR="00D93A19" w:rsidRPr="0083586E" w:rsidRDefault="00D93A19" w:rsidP="0083586E">
      <w:pPr>
        <w:spacing w:before="120"/>
        <w:ind w:firstLine="720"/>
        <w:jc w:val="both"/>
        <w:rPr>
          <w:i/>
          <w:sz w:val="28"/>
          <w:szCs w:val="28"/>
        </w:rPr>
      </w:pPr>
      <w:r w:rsidRPr="0083586E">
        <w:rPr>
          <w:i/>
          <w:sz w:val="28"/>
          <w:szCs w:val="28"/>
        </w:rPr>
        <w:t>Căn cứ Luật Tổ chức chính quyền địa phương số 72/2025/</w:t>
      </w:r>
      <w:proofErr w:type="gramStart"/>
      <w:r w:rsidRPr="0083586E">
        <w:rPr>
          <w:i/>
          <w:sz w:val="28"/>
          <w:szCs w:val="28"/>
        </w:rPr>
        <w:t>QH15;</w:t>
      </w:r>
      <w:proofErr w:type="gramEnd"/>
      <w:r w:rsidRPr="0083586E">
        <w:rPr>
          <w:i/>
          <w:sz w:val="28"/>
          <w:szCs w:val="28"/>
        </w:rPr>
        <w:t xml:space="preserve"> </w:t>
      </w:r>
    </w:p>
    <w:p w14:paraId="422B3C99" w14:textId="77777777" w:rsidR="004D28D6" w:rsidRPr="0083586E" w:rsidRDefault="00D93A19" w:rsidP="0083586E">
      <w:pPr>
        <w:spacing w:before="120"/>
        <w:ind w:firstLine="720"/>
        <w:jc w:val="both"/>
        <w:rPr>
          <w:i/>
          <w:sz w:val="28"/>
          <w:szCs w:val="28"/>
        </w:rPr>
      </w:pPr>
      <w:r w:rsidRPr="0083586E">
        <w:rPr>
          <w:i/>
          <w:sz w:val="28"/>
          <w:szCs w:val="28"/>
        </w:rPr>
        <w:t>Căn cứ Luật Ban hành văn bản quy phạm pháp luật số 64/2025/QH15 được sửa đổi, bổ sung bởi Luật số 87/2025/</w:t>
      </w:r>
      <w:proofErr w:type="gramStart"/>
      <w:r w:rsidRPr="0083586E">
        <w:rPr>
          <w:i/>
          <w:sz w:val="28"/>
          <w:szCs w:val="28"/>
        </w:rPr>
        <w:t>QH15;</w:t>
      </w:r>
      <w:proofErr w:type="gramEnd"/>
      <w:r w:rsidRPr="0083586E">
        <w:rPr>
          <w:i/>
          <w:sz w:val="28"/>
          <w:szCs w:val="28"/>
        </w:rPr>
        <w:t xml:space="preserve"> </w:t>
      </w:r>
    </w:p>
    <w:p w14:paraId="4B81046F" w14:textId="77777777" w:rsidR="006C7070" w:rsidRPr="0083586E" w:rsidRDefault="00D93A19" w:rsidP="0083586E">
      <w:pPr>
        <w:spacing w:before="120"/>
        <w:ind w:firstLine="720"/>
        <w:jc w:val="both"/>
        <w:rPr>
          <w:i/>
          <w:sz w:val="28"/>
          <w:szCs w:val="28"/>
        </w:rPr>
      </w:pPr>
      <w:r w:rsidRPr="0083586E">
        <w:rPr>
          <w:i/>
          <w:sz w:val="28"/>
          <w:szCs w:val="28"/>
        </w:rPr>
        <w:t>Căn cứ Luật Giá số 16/2023/</w:t>
      </w:r>
      <w:proofErr w:type="gramStart"/>
      <w:r w:rsidRPr="0083586E">
        <w:rPr>
          <w:i/>
          <w:sz w:val="28"/>
          <w:szCs w:val="28"/>
        </w:rPr>
        <w:t>QH15;</w:t>
      </w:r>
      <w:proofErr w:type="gramEnd"/>
      <w:r w:rsidRPr="0083586E">
        <w:rPr>
          <w:i/>
          <w:sz w:val="28"/>
          <w:szCs w:val="28"/>
        </w:rPr>
        <w:t xml:space="preserve"> </w:t>
      </w:r>
    </w:p>
    <w:p w14:paraId="4D7C765F" w14:textId="2F93E646" w:rsidR="004D28D6" w:rsidRPr="0083586E" w:rsidRDefault="00D93A19" w:rsidP="0083586E">
      <w:pPr>
        <w:spacing w:before="120"/>
        <w:ind w:firstLine="720"/>
        <w:jc w:val="both"/>
        <w:rPr>
          <w:i/>
          <w:sz w:val="28"/>
          <w:szCs w:val="28"/>
        </w:rPr>
      </w:pPr>
      <w:r w:rsidRPr="0083586E">
        <w:rPr>
          <w:i/>
          <w:sz w:val="28"/>
          <w:szCs w:val="28"/>
        </w:rPr>
        <w:t>Căn cứ Luật Đường bộ số 35/2024/</w:t>
      </w:r>
      <w:proofErr w:type="gramStart"/>
      <w:r w:rsidRPr="0083586E">
        <w:rPr>
          <w:i/>
          <w:sz w:val="28"/>
          <w:szCs w:val="28"/>
        </w:rPr>
        <w:t>QH15;</w:t>
      </w:r>
      <w:proofErr w:type="gramEnd"/>
      <w:r w:rsidRPr="0083586E">
        <w:rPr>
          <w:i/>
          <w:sz w:val="28"/>
          <w:szCs w:val="28"/>
        </w:rPr>
        <w:t xml:space="preserve"> </w:t>
      </w:r>
    </w:p>
    <w:p w14:paraId="6F34E9DF" w14:textId="77777777" w:rsidR="004D28D6" w:rsidRPr="0083586E" w:rsidRDefault="00D93A19" w:rsidP="0083586E">
      <w:pPr>
        <w:spacing w:before="120"/>
        <w:ind w:firstLine="720"/>
        <w:jc w:val="both"/>
        <w:rPr>
          <w:i/>
          <w:sz w:val="28"/>
          <w:szCs w:val="28"/>
        </w:rPr>
      </w:pPr>
      <w:r w:rsidRPr="0083586E">
        <w:rPr>
          <w:i/>
          <w:sz w:val="28"/>
          <w:szCs w:val="28"/>
        </w:rPr>
        <w:t xml:space="preserve">Căn cứ Nghị định số 85/2024/NĐ-CP của Chính phủ quy định chi tiết một số điều của Luật </w:t>
      </w:r>
      <w:proofErr w:type="gramStart"/>
      <w:r w:rsidRPr="0083586E">
        <w:rPr>
          <w:i/>
          <w:sz w:val="28"/>
          <w:szCs w:val="28"/>
        </w:rPr>
        <w:t>Giá;</w:t>
      </w:r>
      <w:proofErr w:type="gramEnd"/>
    </w:p>
    <w:p w14:paraId="1E1698DB" w14:textId="369A48E8" w:rsidR="00D93A19" w:rsidRPr="0083586E" w:rsidRDefault="00D93A19" w:rsidP="0083586E">
      <w:pPr>
        <w:spacing w:before="120"/>
        <w:ind w:firstLine="720"/>
        <w:jc w:val="both"/>
        <w:rPr>
          <w:i/>
          <w:sz w:val="28"/>
          <w:szCs w:val="28"/>
          <w:lang w:val="fi-FI"/>
        </w:rPr>
      </w:pPr>
      <w:r w:rsidRPr="0083586E">
        <w:rPr>
          <w:i/>
          <w:sz w:val="28"/>
          <w:szCs w:val="28"/>
          <w:lang w:val="fi-FI"/>
        </w:rPr>
        <w:t>Căn cứ Thông tư số 53/2024/TT-BGTVT của Bộ trưởng Bộ Giao thông vận tải quy định về phân loại phương tiện giao thông đường bộ và dấu hiệu nhận biết xe cơ giới sử dụng năng lượng sạch, năng lượng xanh, thân thiện môi trường;</w:t>
      </w:r>
    </w:p>
    <w:p w14:paraId="27D2195F" w14:textId="77777777" w:rsidR="004D28D6" w:rsidRPr="0083586E" w:rsidRDefault="004D28D6" w:rsidP="0083586E">
      <w:pPr>
        <w:widowControl w:val="0"/>
        <w:spacing w:before="120"/>
        <w:ind w:firstLine="720"/>
        <w:jc w:val="both"/>
        <w:rPr>
          <w:bCs/>
          <w:i/>
          <w:sz w:val="28"/>
          <w:szCs w:val="28"/>
        </w:rPr>
      </w:pPr>
      <w:r w:rsidRPr="0083586E">
        <w:rPr>
          <w:bCs/>
          <w:i/>
          <w:sz w:val="28"/>
          <w:szCs w:val="28"/>
        </w:rPr>
        <w:t xml:space="preserve">Theo đề nghị của Giám đốc Sở Xây </w:t>
      </w:r>
      <w:proofErr w:type="gramStart"/>
      <w:r w:rsidRPr="0083586E">
        <w:rPr>
          <w:bCs/>
          <w:i/>
          <w:sz w:val="28"/>
          <w:szCs w:val="28"/>
        </w:rPr>
        <w:t>dựng;</w:t>
      </w:r>
      <w:proofErr w:type="gramEnd"/>
    </w:p>
    <w:p w14:paraId="7C5CF947" w14:textId="1A91A2F3" w:rsidR="00154707" w:rsidRPr="0083586E" w:rsidRDefault="004D28D6" w:rsidP="0083586E">
      <w:pPr>
        <w:widowControl w:val="0"/>
        <w:spacing w:before="120"/>
        <w:ind w:firstLine="720"/>
        <w:jc w:val="both"/>
        <w:rPr>
          <w:rStyle w:val="BodyTextChar1"/>
          <w:i/>
          <w:iCs/>
        </w:rPr>
      </w:pPr>
      <w:r w:rsidRPr="0083586E">
        <w:rPr>
          <w:i/>
          <w:iCs/>
          <w:sz w:val="28"/>
          <w:szCs w:val="28"/>
        </w:rPr>
        <w:t xml:space="preserve">Ủy ban nhân dân ban hành Quyết định quy định đặc điểm kinh tế - kỹ thuật </w:t>
      </w:r>
      <w:r w:rsidR="00C922C4" w:rsidRPr="0083586E">
        <w:rPr>
          <w:i/>
          <w:iCs/>
          <w:sz w:val="28"/>
          <w:szCs w:val="28"/>
        </w:rPr>
        <w:t>c</w:t>
      </w:r>
      <w:r w:rsidR="00C922C4" w:rsidRPr="0083586E">
        <w:rPr>
          <w:i/>
          <w:iCs/>
          <w:sz w:val="28"/>
          <w:szCs w:val="28"/>
          <w:lang w:val="vi-VN"/>
        </w:rPr>
        <w:t xml:space="preserve">ủa </w:t>
      </w:r>
      <w:r w:rsidRPr="0083586E">
        <w:rPr>
          <w:i/>
          <w:iCs/>
          <w:sz w:val="28"/>
          <w:szCs w:val="28"/>
        </w:rPr>
        <w:t xml:space="preserve">dịch vụ </w:t>
      </w:r>
      <w:r w:rsidR="00C922C4" w:rsidRPr="0083586E">
        <w:rPr>
          <w:i/>
          <w:iCs/>
          <w:sz w:val="28"/>
          <w:szCs w:val="28"/>
        </w:rPr>
        <w:t>trông</w:t>
      </w:r>
      <w:r w:rsidR="00C922C4" w:rsidRPr="0083586E">
        <w:rPr>
          <w:i/>
          <w:iCs/>
          <w:sz w:val="28"/>
          <w:szCs w:val="28"/>
          <w:lang w:val="vi-VN"/>
        </w:rPr>
        <w:t xml:space="preserve"> giữ xe được đầu tư bằng nguồn vốn ngân sách nhà nước </w:t>
      </w:r>
      <w:r w:rsidRPr="0083586E">
        <w:rPr>
          <w:i/>
          <w:iCs/>
          <w:sz w:val="28"/>
          <w:szCs w:val="28"/>
        </w:rPr>
        <w:t>trên địa bàn tỉnh Gia Lai.</w:t>
      </w:r>
    </w:p>
    <w:p w14:paraId="482CB458" w14:textId="77777777" w:rsidR="00BB6C9A" w:rsidRPr="0083586E" w:rsidRDefault="004069C5" w:rsidP="0083586E">
      <w:pPr>
        <w:pStyle w:val="BodyText"/>
        <w:shd w:val="clear" w:color="auto" w:fill="auto"/>
        <w:tabs>
          <w:tab w:val="left" w:pos="2694"/>
        </w:tabs>
        <w:spacing w:before="120" w:after="0" w:line="240" w:lineRule="auto"/>
        <w:ind w:firstLine="709"/>
        <w:jc w:val="both"/>
      </w:pPr>
      <w:r w:rsidRPr="0083586E">
        <w:rPr>
          <w:rStyle w:val="BodyTextChar1"/>
          <w:b/>
          <w:bCs/>
          <w:lang w:eastAsia="vi-VN"/>
        </w:rPr>
        <w:t>Điều 1. Phạm vi điều chỉnh</w:t>
      </w:r>
    </w:p>
    <w:p w14:paraId="4B1BF7B9" w14:textId="0FF8DABC" w:rsidR="004069C5" w:rsidRPr="0083586E" w:rsidRDefault="004069C5" w:rsidP="0083586E">
      <w:pPr>
        <w:pStyle w:val="BodyText"/>
        <w:shd w:val="clear" w:color="auto" w:fill="auto"/>
        <w:tabs>
          <w:tab w:val="left" w:pos="2694"/>
        </w:tabs>
        <w:spacing w:before="120" w:after="0" w:line="240" w:lineRule="auto"/>
        <w:ind w:firstLine="709"/>
        <w:jc w:val="both"/>
        <w:rPr>
          <w:rStyle w:val="BodyTextChar1"/>
        </w:rPr>
      </w:pPr>
      <w:r w:rsidRPr="0083586E">
        <w:rPr>
          <w:rStyle w:val="BodyTextChar1"/>
          <w:lang w:eastAsia="vi-VN"/>
        </w:rPr>
        <w:t xml:space="preserve">Quyết định này quy định </w:t>
      </w:r>
      <w:r w:rsidR="00245F79" w:rsidRPr="0083586E">
        <w:rPr>
          <w:rStyle w:val="BodyTextChar1"/>
          <w:lang w:eastAsia="vi-VN"/>
        </w:rPr>
        <w:t xml:space="preserve">đặc điểm kinh tế - kỹ thuật </w:t>
      </w:r>
      <w:r w:rsidRPr="0083586E">
        <w:rPr>
          <w:rStyle w:val="BodyTextChar1"/>
          <w:lang w:eastAsia="vi-VN"/>
        </w:rPr>
        <w:t xml:space="preserve">dịch vụ trông giữ xe được đầu tư bằng nguồn vốn ngân sách </w:t>
      </w:r>
      <w:r w:rsidR="00893466" w:rsidRPr="0083586E">
        <w:rPr>
          <w:rStyle w:val="BodyTextChar1"/>
          <w:lang w:eastAsia="vi-VN"/>
        </w:rPr>
        <w:t xml:space="preserve">nhà nước </w:t>
      </w:r>
      <w:r w:rsidR="004D28D6" w:rsidRPr="0083586E">
        <w:rPr>
          <w:rStyle w:val="BodyTextChar1"/>
          <w:lang w:eastAsia="vi-VN"/>
        </w:rPr>
        <w:t xml:space="preserve">trên địa bàn tỉnh </w:t>
      </w:r>
      <w:r w:rsidR="004D28D6" w:rsidRPr="0083586E">
        <w:rPr>
          <w:rStyle w:val="BodyTextChar1"/>
          <w:lang w:val="en-US" w:eastAsia="vi-VN"/>
        </w:rPr>
        <w:t>Gia Lai</w:t>
      </w:r>
      <w:r w:rsidRPr="0083586E">
        <w:rPr>
          <w:rStyle w:val="BodyTextChar1"/>
          <w:lang w:eastAsia="vi-VN"/>
        </w:rPr>
        <w:t xml:space="preserve">. </w:t>
      </w:r>
    </w:p>
    <w:p w14:paraId="0AFB5970" w14:textId="77777777" w:rsidR="004069C5" w:rsidRPr="0083586E" w:rsidRDefault="004069C5" w:rsidP="0083586E">
      <w:pPr>
        <w:pStyle w:val="BodyText"/>
        <w:shd w:val="clear" w:color="auto" w:fill="auto"/>
        <w:spacing w:before="120" w:after="0" w:line="240" w:lineRule="auto"/>
        <w:ind w:firstLine="709"/>
        <w:jc w:val="both"/>
        <w:rPr>
          <w:rStyle w:val="BodyTextChar1"/>
          <w:b/>
          <w:lang w:eastAsia="vi-VN"/>
        </w:rPr>
      </w:pPr>
      <w:r w:rsidRPr="0083586E">
        <w:rPr>
          <w:rStyle w:val="BodyTextChar1"/>
          <w:b/>
          <w:lang w:eastAsia="vi-VN"/>
        </w:rPr>
        <w:t xml:space="preserve">Điều 2. </w:t>
      </w:r>
      <w:r w:rsidRPr="0083586E">
        <w:rPr>
          <w:rStyle w:val="BodyTextChar1"/>
          <w:b/>
          <w:bCs/>
          <w:lang w:eastAsia="vi-VN"/>
        </w:rPr>
        <w:t>Đối tượng áp dụng</w:t>
      </w:r>
    </w:p>
    <w:p w14:paraId="67A2E05F" w14:textId="0FFAAB51" w:rsidR="004069C5" w:rsidRPr="0083586E" w:rsidRDefault="004069C5" w:rsidP="0083586E">
      <w:pPr>
        <w:pStyle w:val="BodyText"/>
        <w:shd w:val="clear" w:color="auto" w:fill="auto"/>
        <w:spacing w:before="120" w:after="0" w:line="240" w:lineRule="auto"/>
        <w:ind w:firstLine="709"/>
        <w:jc w:val="both"/>
        <w:rPr>
          <w:rStyle w:val="BodyTextChar1"/>
          <w:spacing w:val="-6"/>
          <w:lang w:val="en-US" w:eastAsia="vi-VN"/>
        </w:rPr>
      </w:pPr>
      <w:r w:rsidRPr="0083586E">
        <w:rPr>
          <w:rStyle w:val="BodyTextChar1"/>
          <w:spacing w:val="-6"/>
          <w:lang w:eastAsia="vi-VN"/>
        </w:rPr>
        <w:t>Quyết định này áp dụng đ</w:t>
      </w:r>
      <w:r w:rsidRPr="0083586E">
        <w:rPr>
          <w:rStyle w:val="BodyTextChar1"/>
          <w:bCs/>
          <w:spacing w:val="-6"/>
          <w:lang w:eastAsia="vi-VN"/>
        </w:rPr>
        <w:t>ối</w:t>
      </w:r>
      <w:r w:rsidRPr="0083586E">
        <w:rPr>
          <w:rStyle w:val="BodyTextChar1"/>
          <w:spacing w:val="-6"/>
          <w:lang w:eastAsia="vi-VN"/>
        </w:rPr>
        <w:t xml:space="preserve"> với các tổ chức, cá nhân liên quan đến</w:t>
      </w:r>
      <w:r w:rsidRPr="0083586E">
        <w:rPr>
          <w:b/>
          <w:bCs/>
          <w:spacing w:val="-6"/>
        </w:rPr>
        <w:t xml:space="preserve"> </w:t>
      </w:r>
      <w:r w:rsidRPr="0083586E">
        <w:rPr>
          <w:rStyle w:val="BodyTextChar1"/>
          <w:spacing w:val="-6"/>
          <w:lang w:eastAsia="vi-VN"/>
        </w:rPr>
        <w:t xml:space="preserve">dịch vụ trông giữ xe được đầu tư bằng nguồn vốn ngân sách </w:t>
      </w:r>
      <w:r w:rsidR="00565072" w:rsidRPr="0083586E">
        <w:rPr>
          <w:rStyle w:val="BodyTextChar1"/>
          <w:spacing w:val="-6"/>
          <w:lang w:eastAsia="vi-VN"/>
        </w:rPr>
        <w:t>nhà nước</w:t>
      </w:r>
      <w:r w:rsidR="00565072" w:rsidRPr="0083586E">
        <w:rPr>
          <w:rStyle w:val="BodyTextChar1"/>
          <w:spacing w:val="-6"/>
          <w:lang w:val="en-US" w:eastAsia="vi-VN"/>
        </w:rPr>
        <w:t>.</w:t>
      </w:r>
    </w:p>
    <w:p w14:paraId="592C3420" w14:textId="03205F34" w:rsidR="004D28D6" w:rsidRPr="0083586E" w:rsidRDefault="004069C5" w:rsidP="0083586E">
      <w:pPr>
        <w:pStyle w:val="BodyText"/>
        <w:shd w:val="clear" w:color="auto" w:fill="auto"/>
        <w:spacing w:before="120" w:after="0" w:line="240" w:lineRule="auto"/>
        <w:ind w:firstLine="709"/>
        <w:jc w:val="both"/>
        <w:rPr>
          <w:lang w:val="en-US"/>
        </w:rPr>
      </w:pPr>
      <w:r w:rsidRPr="0083586E">
        <w:rPr>
          <w:b/>
        </w:rPr>
        <w:t>Điều 3.</w:t>
      </w:r>
      <w:r w:rsidRPr="0083586E">
        <w:t xml:space="preserve"> </w:t>
      </w:r>
      <w:r w:rsidR="00632FBA" w:rsidRPr="0083586E">
        <w:rPr>
          <w:b/>
          <w:bCs/>
        </w:rPr>
        <w:t>Đặc điểm kinh tế - kỹ thuật</w:t>
      </w:r>
      <w:r w:rsidR="00281486" w:rsidRPr="0083586E">
        <w:rPr>
          <w:b/>
          <w:bCs/>
          <w:lang w:val="en-US"/>
        </w:rPr>
        <w:t xml:space="preserve"> của dịch vụ trông giữ xe được đầu tư bằng nguồn vốn ngân sách nhà nước</w:t>
      </w:r>
    </w:p>
    <w:p w14:paraId="1BA7B5D8" w14:textId="225732D1" w:rsidR="00E23026" w:rsidRPr="0083586E" w:rsidRDefault="000C7A77" w:rsidP="0083586E">
      <w:pPr>
        <w:shd w:val="clear" w:color="auto" w:fill="FFFFFF"/>
        <w:spacing w:before="120"/>
        <w:ind w:firstLine="709"/>
        <w:rPr>
          <w:rStyle w:val="BodyTextChar1"/>
          <w:spacing w:val="-4"/>
          <w:lang w:val="vi-VN" w:eastAsia="vi-VN"/>
        </w:rPr>
      </w:pPr>
      <w:r w:rsidRPr="0083586E">
        <w:rPr>
          <w:rStyle w:val="BodyTextChar1"/>
          <w:spacing w:val="-4"/>
          <w:lang w:val="vi-VN" w:eastAsia="vi-VN"/>
        </w:rPr>
        <w:t>1. Loại phương tiện trông giữ</w:t>
      </w:r>
      <w:r w:rsidR="003911C9" w:rsidRPr="0083586E">
        <w:rPr>
          <w:rStyle w:val="BodyTextChar1"/>
          <w:spacing w:val="-4"/>
          <w:lang w:eastAsia="vi-VN"/>
        </w:rPr>
        <w:t>: xe thô sơ</w:t>
      </w:r>
      <w:r w:rsidR="00B70FC1" w:rsidRPr="0083586E">
        <w:rPr>
          <w:rStyle w:val="BodyTextChar1"/>
          <w:spacing w:val="-4"/>
          <w:lang w:eastAsia="vi-VN"/>
        </w:rPr>
        <w:t>;</w:t>
      </w:r>
      <w:r w:rsidRPr="0083586E">
        <w:rPr>
          <w:rStyle w:val="BodyTextChar1"/>
          <w:spacing w:val="-4"/>
          <w:lang w:eastAsia="vi-VN"/>
        </w:rPr>
        <w:t xml:space="preserve"> </w:t>
      </w:r>
      <w:r w:rsidR="00B70FC1" w:rsidRPr="0083586E">
        <w:rPr>
          <w:rStyle w:val="BodyTextChar1"/>
          <w:spacing w:val="-4"/>
          <w:lang w:eastAsia="vi-VN"/>
        </w:rPr>
        <w:t>xe mô tô;</w:t>
      </w:r>
      <w:r w:rsidR="008864EB" w:rsidRPr="0083586E">
        <w:rPr>
          <w:rStyle w:val="BodyTextChar1"/>
          <w:spacing w:val="-4"/>
          <w:lang w:eastAsia="vi-VN"/>
        </w:rPr>
        <w:t xml:space="preserve"> </w:t>
      </w:r>
      <w:r w:rsidRPr="0083586E">
        <w:rPr>
          <w:rStyle w:val="BodyTextChar1"/>
          <w:spacing w:val="-4"/>
          <w:lang w:eastAsia="vi-VN"/>
        </w:rPr>
        <w:t>xe gắn máy</w:t>
      </w:r>
      <w:r w:rsidR="00B70FC1" w:rsidRPr="0083586E">
        <w:rPr>
          <w:rStyle w:val="BodyTextChar1"/>
          <w:spacing w:val="-4"/>
          <w:lang w:eastAsia="vi-VN"/>
        </w:rPr>
        <w:t xml:space="preserve"> (bao gồm xe máy điện);</w:t>
      </w:r>
      <w:r w:rsidR="008864EB" w:rsidRPr="0083586E">
        <w:rPr>
          <w:rStyle w:val="BodyTextChar1"/>
          <w:spacing w:val="-4"/>
          <w:lang w:eastAsia="vi-VN"/>
        </w:rPr>
        <w:t xml:space="preserve"> xe ô tô</w:t>
      </w:r>
      <w:r w:rsidR="00102868" w:rsidRPr="0083586E">
        <w:rPr>
          <w:rStyle w:val="BodyTextChar1"/>
          <w:spacing w:val="-4"/>
          <w:lang w:eastAsia="vi-VN"/>
        </w:rPr>
        <w:t xml:space="preserve"> con</w:t>
      </w:r>
      <w:r w:rsidR="00B70FC1" w:rsidRPr="0083586E">
        <w:rPr>
          <w:rStyle w:val="BodyTextChar1"/>
          <w:spacing w:val="-4"/>
          <w:lang w:eastAsia="vi-VN"/>
        </w:rPr>
        <w:t>;</w:t>
      </w:r>
      <w:r w:rsidR="00102868" w:rsidRPr="0083586E">
        <w:rPr>
          <w:rStyle w:val="BodyTextChar1"/>
          <w:spacing w:val="-4"/>
          <w:lang w:eastAsia="vi-VN"/>
        </w:rPr>
        <w:t xml:space="preserve"> xe ô tô khách theo số chỗ ng</w:t>
      </w:r>
      <w:r w:rsidR="00B70FC1" w:rsidRPr="0083586E">
        <w:rPr>
          <w:rStyle w:val="BodyTextChar1"/>
          <w:spacing w:val="-4"/>
          <w:lang w:eastAsia="vi-VN"/>
        </w:rPr>
        <w:t>ồi, nằm; xe ô tô tải theo trọng tải</w:t>
      </w:r>
      <w:r w:rsidR="00425B2F" w:rsidRPr="0083586E">
        <w:rPr>
          <w:rStyle w:val="BodyTextChar1"/>
          <w:spacing w:val="-4"/>
          <w:lang w:eastAsia="vi-VN"/>
        </w:rPr>
        <w:t xml:space="preserve"> và</w:t>
      </w:r>
      <w:r w:rsidR="00B70FC1" w:rsidRPr="0083586E">
        <w:rPr>
          <w:rStyle w:val="BodyTextChar1"/>
          <w:spacing w:val="-4"/>
          <w:lang w:eastAsia="vi-VN"/>
        </w:rPr>
        <w:t xml:space="preserve"> các loại xe khác.</w:t>
      </w:r>
    </w:p>
    <w:p w14:paraId="0BF7E35B" w14:textId="52A020C3" w:rsidR="00E23026" w:rsidRPr="0083586E" w:rsidRDefault="00E23026" w:rsidP="0083586E">
      <w:pPr>
        <w:shd w:val="clear" w:color="auto" w:fill="FFFFFF"/>
        <w:spacing w:before="120"/>
        <w:ind w:firstLine="709"/>
        <w:jc w:val="both"/>
        <w:rPr>
          <w:rStyle w:val="BodyTextChar1"/>
          <w:spacing w:val="-4"/>
          <w:lang w:val="vi-VN" w:eastAsia="vi-VN"/>
        </w:rPr>
      </w:pPr>
      <w:r w:rsidRPr="0083586E">
        <w:rPr>
          <w:rStyle w:val="BodyTextChar1"/>
          <w:spacing w:val="-4"/>
          <w:lang w:val="vi-VN" w:eastAsia="vi-VN"/>
        </w:rPr>
        <w:t xml:space="preserve">2. </w:t>
      </w:r>
      <w:r w:rsidR="00A2014B" w:rsidRPr="0083586E">
        <w:rPr>
          <w:rStyle w:val="BodyTextChar1"/>
          <w:spacing w:val="-4"/>
          <w:lang w:val="en-GB" w:eastAsia="vi-VN"/>
        </w:rPr>
        <w:t>Đặc điểm của nơi trông giữ</w:t>
      </w:r>
      <w:r w:rsidR="00B8757B" w:rsidRPr="0083586E">
        <w:rPr>
          <w:rStyle w:val="BodyTextChar1"/>
          <w:spacing w:val="-4"/>
          <w:lang w:val="en-GB" w:eastAsia="vi-VN"/>
        </w:rPr>
        <w:t xml:space="preserve"> xe</w:t>
      </w:r>
      <w:r w:rsidR="006A40B7" w:rsidRPr="0083586E">
        <w:rPr>
          <w:rStyle w:val="BodyTextChar1"/>
          <w:spacing w:val="-4"/>
          <w:lang w:eastAsia="vi-VN"/>
        </w:rPr>
        <w:t xml:space="preserve">: </w:t>
      </w:r>
      <w:r w:rsidRPr="0083586E">
        <w:rPr>
          <w:rStyle w:val="BodyTextChar1"/>
          <w:spacing w:val="-4"/>
          <w:lang w:val="vi-VN" w:eastAsia="vi-VN"/>
        </w:rPr>
        <w:t xml:space="preserve">vị trí, diện tích, số chỗ đỗ xe, </w:t>
      </w:r>
      <w:r w:rsidR="00A2014B" w:rsidRPr="0083586E">
        <w:rPr>
          <w:rStyle w:val="BodyTextChar1"/>
          <w:spacing w:val="-4"/>
          <w:lang w:val="vi-VN" w:eastAsia="vi-VN"/>
        </w:rPr>
        <w:t xml:space="preserve">có mái che hoặc không có mái che, </w:t>
      </w:r>
      <w:r w:rsidR="00B8757B" w:rsidRPr="0083586E">
        <w:rPr>
          <w:rStyle w:val="BodyTextChar1"/>
          <w:spacing w:val="-4"/>
          <w:lang w:val="en-GB" w:eastAsia="vi-VN"/>
        </w:rPr>
        <w:t xml:space="preserve">chất lượng </w:t>
      </w:r>
      <w:r w:rsidR="00A2014B" w:rsidRPr="0083586E">
        <w:rPr>
          <w:rStyle w:val="BodyTextChar1"/>
          <w:spacing w:val="-4"/>
          <w:lang w:val="vi-VN" w:eastAsia="vi-VN"/>
        </w:rPr>
        <w:t>mặt sân</w:t>
      </w:r>
      <w:r w:rsidR="00A2014B" w:rsidRPr="0083586E">
        <w:rPr>
          <w:rStyle w:val="BodyTextChar1"/>
          <w:spacing w:val="-4"/>
          <w:lang w:eastAsia="vi-VN"/>
        </w:rPr>
        <w:t>, hình thức thu phí</w:t>
      </w:r>
      <w:r w:rsidR="004A1F70" w:rsidRPr="0083586E">
        <w:rPr>
          <w:rStyle w:val="BodyTextChar1"/>
          <w:spacing w:val="-4"/>
          <w:lang w:eastAsia="vi-VN"/>
        </w:rPr>
        <w:t>, h</w:t>
      </w:r>
      <w:r w:rsidR="00A2014B" w:rsidRPr="0083586E">
        <w:rPr>
          <w:spacing w:val="-4"/>
          <w:sz w:val="28"/>
          <w:szCs w:val="28"/>
          <w:lang w:eastAsia="vi-VN"/>
        </w:rPr>
        <w:t>ệ thống camera, thiết bị giám sát an ninh (nếu có), thiết bị phòng cháy, chữa cháy.</w:t>
      </w:r>
      <w:r w:rsidRPr="0083586E">
        <w:rPr>
          <w:rStyle w:val="BodyTextChar1"/>
          <w:spacing w:val="-4"/>
          <w:lang w:val="vi-VN" w:eastAsia="vi-VN"/>
        </w:rPr>
        <w:t xml:space="preserve"> </w:t>
      </w:r>
    </w:p>
    <w:p w14:paraId="645D4BE0" w14:textId="40260255" w:rsidR="00247829" w:rsidRPr="0083586E" w:rsidRDefault="000F3146" w:rsidP="0083586E">
      <w:pPr>
        <w:shd w:val="clear" w:color="auto" w:fill="FFFFFF"/>
        <w:spacing w:before="120"/>
        <w:ind w:firstLine="709"/>
        <w:jc w:val="both"/>
        <w:rPr>
          <w:spacing w:val="-4"/>
          <w:sz w:val="28"/>
          <w:szCs w:val="28"/>
          <w:lang w:eastAsia="vi-VN"/>
        </w:rPr>
      </w:pPr>
      <w:r w:rsidRPr="0083586E">
        <w:rPr>
          <w:spacing w:val="-4"/>
          <w:sz w:val="28"/>
          <w:szCs w:val="28"/>
          <w:lang w:eastAsia="vi-VN"/>
        </w:rPr>
        <w:t>3</w:t>
      </w:r>
      <w:r w:rsidR="00247829" w:rsidRPr="0083586E">
        <w:rPr>
          <w:spacing w:val="-4"/>
          <w:sz w:val="28"/>
          <w:szCs w:val="28"/>
          <w:lang w:eastAsia="vi-VN"/>
        </w:rPr>
        <w:t>. Tổ chức quản lý trông giữ xe, nhân viên trông giữ xe.</w:t>
      </w:r>
    </w:p>
    <w:p w14:paraId="0816D31E" w14:textId="2B31B2B5" w:rsidR="00B8757B" w:rsidRPr="0083586E" w:rsidRDefault="000F3146" w:rsidP="0083586E">
      <w:pPr>
        <w:shd w:val="clear" w:color="auto" w:fill="FFFFFF"/>
        <w:spacing w:before="120"/>
        <w:ind w:firstLine="709"/>
        <w:jc w:val="both"/>
        <w:rPr>
          <w:rStyle w:val="BodyTextChar1"/>
          <w:spacing w:val="-4"/>
          <w:lang w:val="vi-VN" w:eastAsia="vi-VN"/>
        </w:rPr>
      </w:pPr>
      <w:r w:rsidRPr="0083586E">
        <w:rPr>
          <w:rStyle w:val="BodyTextChar1"/>
          <w:spacing w:val="-4"/>
          <w:lang w:eastAsia="vi-VN"/>
        </w:rPr>
        <w:lastRenderedPageBreak/>
        <w:t>4</w:t>
      </w:r>
      <w:r w:rsidR="00B8757B" w:rsidRPr="0083586E">
        <w:rPr>
          <w:rStyle w:val="BodyTextChar1"/>
          <w:spacing w:val="-4"/>
          <w:lang w:eastAsia="vi-VN"/>
        </w:rPr>
        <w:t xml:space="preserve">. Loại dịch vụ: trông giữ theo lượt ban ngày, trông giữ theo lượt ban đêm, trông giữ theo tháng. </w:t>
      </w:r>
    </w:p>
    <w:p w14:paraId="1136D74A" w14:textId="2E65E0AF" w:rsidR="00154707" w:rsidRPr="0083586E" w:rsidRDefault="004069C5" w:rsidP="0083586E">
      <w:pPr>
        <w:pStyle w:val="BodyText"/>
        <w:shd w:val="clear" w:color="auto" w:fill="auto"/>
        <w:spacing w:before="120" w:after="0" w:line="240" w:lineRule="auto"/>
        <w:ind w:firstLine="709"/>
        <w:jc w:val="both"/>
        <w:rPr>
          <w:rStyle w:val="BodyTextChar1"/>
          <w:b/>
          <w:spacing w:val="-4"/>
          <w:lang w:eastAsia="vi-VN"/>
        </w:rPr>
      </w:pPr>
      <w:r w:rsidRPr="0083586E">
        <w:rPr>
          <w:rStyle w:val="BodyTextChar1"/>
          <w:b/>
          <w:spacing w:val="-4"/>
          <w:lang w:eastAsia="vi-VN"/>
        </w:rPr>
        <w:t xml:space="preserve">Điều </w:t>
      </w:r>
      <w:r w:rsidR="001A5431" w:rsidRPr="0083586E">
        <w:rPr>
          <w:rStyle w:val="BodyTextChar1"/>
          <w:b/>
          <w:spacing w:val="-4"/>
          <w:lang w:eastAsia="vi-VN"/>
        </w:rPr>
        <w:t>4</w:t>
      </w:r>
      <w:r w:rsidRPr="0083586E">
        <w:rPr>
          <w:rStyle w:val="BodyTextChar1"/>
          <w:b/>
          <w:spacing w:val="-4"/>
          <w:lang w:eastAsia="vi-VN"/>
        </w:rPr>
        <w:t xml:space="preserve">. </w:t>
      </w:r>
      <w:r w:rsidR="00BB6C9A" w:rsidRPr="0083586E">
        <w:rPr>
          <w:b/>
          <w:lang w:val="en-US"/>
        </w:rPr>
        <w:t>Hiệu lực</w:t>
      </w:r>
      <w:r w:rsidR="00F21068" w:rsidRPr="0083586E">
        <w:rPr>
          <w:b/>
        </w:rPr>
        <w:t xml:space="preserve"> thi hành</w:t>
      </w:r>
    </w:p>
    <w:p w14:paraId="50F1F4B4" w14:textId="66DCBBA4" w:rsidR="004069C5" w:rsidRPr="0083586E" w:rsidRDefault="004069C5" w:rsidP="0083586E">
      <w:pPr>
        <w:pStyle w:val="BodyText"/>
        <w:shd w:val="clear" w:color="auto" w:fill="auto"/>
        <w:spacing w:before="120" w:after="0" w:line="240" w:lineRule="auto"/>
        <w:ind w:firstLine="709"/>
        <w:jc w:val="both"/>
        <w:rPr>
          <w:rStyle w:val="BodyTextChar1"/>
          <w:b/>
          <w:spacing w:val="-4"/>
          <w:lang w:eastAsia="vi-VN"/>
        </w:rPr>
      </w:pPr>
      <w:r w:rsidRPr="0083586E">
        <w:rPr>
          <w:rStyle w:val="BodyTextChar1"/>
          <w:spacing w:val="-4"/>
          <w:lang w:eastAsia="vi-VN"/>
        </w:rPr>
        <w:t>Quyết định này c</w:t>
      </w:r>
      <w:r w:rsidR="000B571F" w:rsidRPr="0083586E">
        <w:rPr>
          <w:rStyle w:val="BodyTextChar1"/>
          <w:spacing w:val="-4"/>
          <w:lang w:eastAsia="vi-VN"/>
        </w:rPr>
        <w:t xml:space="preserve">ó hiệu lực thi hành kể từ ngày     </w:t>
      </w:r>
      <w:r w:rsidR="00BB6C9A" w:rsidRPr="0083586E">
        <w:rPr>
          <w:rStyle w:val="BodyTextChar1"/>
          <w:spacing w:val="-4"/>
          <w:lang w:eastAsia="vi-VN"/>
        </w:rPr>
        <w:t xml:space="preserve">tháng </w:t>
      </w:r>
      <w:r w:rsidR="00B17BD3" w:rsidRPr="0083586E">
        <w:rPr>
          <w:rStyle w:val="BodyTextChar1"/>
          <w:spacing w:val="-4"/>
          <w:lang w:val="en-US" w:eastAsia="vi-VN"/>
        </w:rPr>
        <w:t xml:space="preserve">  </w:t>
      </w:r>
      <w:r w:rsidR="00BB6C9A" w:rsidRPr="0083586E">
        <w:rPr>
          <w:rStyle w:val="BodyTextChar1"/>
          <w:spacing w:val="-4"/>
          <w:lang w:val="en-US" w:eastAsia="vi-VN"/>
        </w:rPr>
        <w:t xml:space="preserve">  </w:t>
      </w:r>
      <w:r w:rsidR="00BB6C9A" w:rsidRPr="0083586E">
        <w:rPr>
          <w:rStyle w:val="BodyTextChar1"/>
          <w:spacing w:val="-4"/>
          <w:lang w:eastAsia="vi-VN"/>
        </w:rPr>
        <w:t xml:space="preserve"> năm 202</w:t>
      </w:r>
      <w:r w:rsidR="00BB6C9A" w:rsidRPr="0083586E">
        <w:rPr>
          <w:rStyle w:val="BodyTextChar1"/>
          <w:spacing w:val="-4"/>
          <w:lang w:val="en-US" w:eastAsia="vi-VN"/>
        </w:rPr>
        <w:t>6</w:t>
      </w:r>
      <w:r w:rsidRPr="0083586E">
        <w:rPr>
          <w:rStyle w:val="BodyTextChar1"/>
          <w:spacing w:val="-4"/>
          <w:lang w:eastAsia="vi-VN"/>
        </w:rPr>
        <w:t xml:space="preserve">. </w:t>
      </w:r>
    </w:p>
    <w:p w14:paraId="08C61614" w14:textId="77777777" w:rsidR="00BB6C9A" w:rsidRPr="0083586E" w:rsidRDefault="00BB6C9A" w:rsidP="0083586E">
      <w:pPr>
        <w:pStyle w:val="BodyText"/>
        <w:shd w:val="clear" w:color="auto" w:fill="auto"/>
        <w:spacing w:before="120" w:after="0" w:line="240" w:lineRule="auto"/>
        <w:ind w:firstLine="709"/>
        <w:jc w:val="both"/>
        <w:rPr>
          <w:rStyle w:val="BodyTextChar1"/>
          <w:b/>
          <w:lang w:val="en-US" w:eastAsia="vi-VN"/>
        </w:rPr>
      </w:pPr>
      <w:r w:rsidRPr="0083586E">
        <w:rPr>
          <w:rStyle w:val="BodyTextChar1"/>
          <w:b/>
          <w:lang w:val="en-US" w:eastAsia="vi-VN"/>
        </w:rPr>
        <w:t>Điều 5. Tổ chức thực hiện</w:t>
      </w:r>
    </w:p>
    <w:p w14:paraId="1B751AB3" w14:textId="0BDC08EB" w:rsidR="00154707" w:rsidRDefault="00BB6C9A" w:rsidP="0083586E">
      <w:pPr>
        <w:pStyle w:val="BodyText"/>
        <w:shd w:val="clear" w:color="auto" w:fill="auto"/>
        <w:spacing w:before="120" w:after="0" w:line="240" w:lineRule="auto"/>
        <w:ind w:firstLine="709"/>
        <w:jc w:val="both"/>
        <w:rPr>
          <w:lang w:val="en-US"/>
        </w:rPr>
      </w:pPr>
      <w:r w:rsidRPr="0083586E">
        <w:t>Chánh Văn phòng Ủy ban nhân dân tỉnh; Thủ trưởng các sở, ban, ngành, Chủ tịch Ủy ban nhân dân các xã, phường và các tổ chức, cá nhân có liên quan chịu trách nhiệm thi hành Quyết định này</w:t>
      </w:r>
      <w:r w:rsidRPr="003B512B">
        <w:t>./.</w:t>
      </w:r>
    </w:p>
    <w:p w14:paraId="3ACB8471" w14:textId="77777777" w:rsidR="00597F01" w:rsidRPr="00597F01" w:rsidRDefault="00597F01" w:rsidP="0043572A">
      <w:pPr>
        <w:pStyle w:val="BodyText"/>
        <w:shd w:val="clear" w:color="auto" w:fill="auto"/>
        <w:spacing w:before="120" w:after="120" w:line="240" w:lineRule="auto"/>
        <w:ind w:firstLine="709"/>
        <w:jc w:val="both"/>
        <w:rPr>
          <w:rStyle w:val="BodyTextChar1"/>
          <w:b/>
          <w:lang w:val="en-US" w:eastAsia="vi-VN"/>
        </w:rPr>
      </w:pPr>
    </w:p>
    <w:tbl>
      <w:tblPr>
        <w:tblW w:w="9551" w:type="dxa"/>
        <w:tblInd w:w="-158" w:type="dxa"/>
        <w:tblLook w:val="04A0" w:firstRow="1" w:lastRow="0" w:firstColumn="1" w:lastColumn="0" w:noHBand="0" w:noVBand="1"/>
      </w:tblPr>
      <w:tblGrid>
        <w:gridCol w:w="5457"/>
        <w:gridCol w:w="4094"/>
      </w:tblGrid>
      <w:tr w:rsidR="00632FBA" w:rsidRPr="00632FBA" w14:paraId="1245105D" w14:textId="77777777" w:rsidTr="007A2160">
        <w:tc>
          <w:tcPr>
            <w:tcW w:w="5457" w:type="dxa"/>
            <w:hideMark/>
          </w:tcPr>
          <w:p w14:paraId="34F42E14" w14:textId="77777777" w:rsidR="00BB6C9A" w:rsidRPr="00DA776D" w:rsidRDefault="00AB1336" w:rsidP="0043572A">
            <w:pPr>
              <w:jc w:val="both"/>
              <w:rPr>
                <w:sz w:val="22"/>
                <w:lang w:val="vi-VN"/>
              </w:rPr>
            </w:pPr>
            <w:bookmarkStart w:id="0" w:name="_Hlk484497733"/>
            <w:r w:rsidRPr="00632FBA">
              <w:rPr>
                <w:b/>
                <w:bCs/>
                <w:i/>
                <w:lang w:val="vi-VN"/>
              </w:rPr>
              <w:t>Nơi nhận:</w:t>
            </w:r>
            <w:r w:rsidRPr="00632FBA">
              <w:rPr>
                <w:b/>
                <w:bCs/>
                <w:i/>
                <w:lang w:val="vi-VN"/>
              </w:rPr>
              <w:tab/>
            </w:r>
            <w:r w:rsidRPr="00632FBA">
              <w:rPr>
                <w:b/>
                <w:bCs/>
                <w:i/>
                <w:lang w:val="vi-VN"/>
              </w:rPr>
              <w:tab/>
            </w:r>
            <w:r w:rsidRPr="00632FBA">
              <w:rPr>
                <w:b/>
                <w:bCs/>
                <w:i/>
                <w:lang w:val="vi-VN"/>
              </w:rPr>
              <w:tab/>
            </w:r>
            <w:r w:rsidRPr="00632FBA">
              <w:rPr>
                <w:b/>
                <w:bCs/>
                <w:i/>
                <w:lang w:val="vi-VN"/>
              </w:rPr>
              <w:tab/>
            </w:r>
            <w:r w:rsidRPr="00632FBA">
              <w:rPr>
                <w:b/>
                <w:bCs/>
                <w:i/>
                <w:lang w:val="vi-VN"/>
              </w:rPr>
              <w:tab/>
              <w:t xml:space="preserve">             </w:t>
            </w:r>
            <w:r w:rsidR="00796B80" w:rsidRPr="00632FBA">
              <w:rPr>
                <w:rStyle w:val="BodyTextChar1"/>
                <w:sz w:val="22"/>
                <w:lang w:val="vi-VN" w:eastAsia="vi-VN"/>
              </w:rPr>
              <w:t xml:space="preserve"> </w:t>
            </w:r>
            <w:r w:rsidR="0099336B" w:rsidRPr="00632FBA">
              <w:rPr>
                <w:rStyle w:val="BodyTextChar1"/>
                <w:sz w:val="22"/>
                <w:lang w:val="vi-VN" w:eastAsia="vi-VN"/>
              </w:rPr>
              <w:t xml:space="preserve"> </w:t>
            </w:r>
            <w:r w:rsidR="00BB6C9A" w:rsidRPr="00DA776D">
              <w:rPr>
                <w:sz w:val="22"/>
                <w:lang w:val="vi-VN"/>
              </w:rPr>
              <w:t xml:space="preserve">- Như Điều </w:t>
            </w:r>
            <w:r w:rsidR="00BB6C9A">
              <w:rPr>
                <w:sz w:val="22"/>
                <w:lang w:val="en-GB"/>
              </w:rPr>
              <w:t>5</w:t>
            </w:r>
            <w:r w:rsidR="00BB6C9A" w:rsidRPr="00DA776D">
              <w:rPr>
                <w:sz w:val="22"/>
                <w:lang w:val="vi-VN"/>
              </w:rPr>
              <w:t>;</w:t>
            </w:r>
          </w:p>
          <w:p w14:paraId="2E6157DE" w14:textId="77777777" w:rsidR="00BB6C9A" w:rsidRPr="00DA776D" w:rsidRDefault="00BB6C9A" w:rsidP="0043572A">
            <w:pPr>
              <w:jc w:val="both"/>
              <w:rPr>
                <w:sz w:val="22"/>
                <w:lang w:val="vi-VN"/>
              </w:rPr>
            </w:pPr>
            <w:r w:rsidRPr="00DA776D">
              <w:rPr>
                <w:sz w:val="22"/>
                <w:lang w:val="vi-VN"/>
              </w:rPr>
              <w:t>- Thường trực Tỉnh ủy;</w:t>
            </w:r>
          </w:p>
          <w:p w14:paraId="6774AB19" w14:textId="77777777" w:rsidR="00BB6C9A" w:rsidRPr="00DA776D" w:rsidRDefault="00BB6C9A" w:rsidP="0043572A">
            <w:pPr>
              <w:jc w:val="both"/>
              <w:rPr>
                <w:sz w:val="22"/>
                <w:lang w:val="vi-VN"/>
              </w:rPr>
            </w:pPr>
            <w:r w:rsidRPr="00DA776D">
              <w:rPr>
                <w:sz w:val="22"/>
                <w:lang w:val="vi-VN"/>
              </w:rPr>
              <w:t>- Thường trực HĐND tỉnh;</w:t>
            </w:r>
          </w:p>
          <w:p w14:paraId="01D4DAEB" w14:textId="77777777" w:rsidR="00BB6C9A" w:rsidRPr="00DA776D" w:rsidRDefault="00BB6C9A" w:rsidP="0043572A">
            <w:pPr>
              <w:jc w:val="both"/>
              <w:rPr>
                <w:sz w:val="22"/>
                <w:lang w:val="vi-VN"/>
              </w:rPr>
            </w:pPr>
            <w:r w:rsidRPr="00DA776D">
              <w:rPr>
                <w:sz w:val="22"/>
                <w:lang w:val="vi-VN"/>
              </w:rPr>
              <w:t xml:space="preserve">- Đoàn </w:t>
            </w:r>
            <w:r>
              <w:rPr>
                <w:sz w:val="22"/>
                <w:lang w:val="vi-VN"/>
              </w:rPr>
              <w:t>Đ</w:t>
            </w:r>
            <w:r>
              <w:rPr>
                <w:sz w:val="22"/>
                <w:lang w:val="en-GB"/>
              </w:rPr>
              <w:t xml:space="preserve">ại biểu Quốc hội </w:t>
            </w:r>
            <w:r w:rsidRPr="00DA776D">
              <w:rPr>
                <w:sz w:val="22"/>
                <w:lang w:val="vi-VN"/>
              </w:rPr>
              <w:t xml:space="preserve">tỉnh; </w:t>
            </w:r>
          </w:p>
          <w:p w14:paraId="5DDF0E02" w14:textId="77777777" w:rsidR="00BB6C9A" w:rsidRPr="00DA776D" w:rsidRDefault="00BB6C9A" w:rsidP="0043572A">
            <w:pPr>
              <w:jc w:val="both"/>
              <w:rPr>
                <w:sz w:val="22"/>
                <w:lang w:val="vi-VN"/>
              </w:rPr>
            </w:pPr>
            <w:r w:rsidRPr="00DA776D">
              <w:rPr>
                <w:sz w:val="22"/>
                <w:lang w:val="vi-VN"/>
              </w:rPr>
              <w:t>- Ủy ban</w:t>
            </w:r>
            <w:r>
              <w:rPr>
                <w:sz w:val="22"/>
                <w:lang w:val="en-GB"/>
              </w:rPr>
              <w:t xml:space="preserve"> MTTQ Việt Nam</w:t>
            </w:r>
            <w:r w:rsidRPr="00DA776D">
              <w:rPr>
                <w:sz w:val="22"/>
                <w:lang w:val="vi-VN"/>
              </w:rPr>
              <w:t xml:space="preserve"> tỉnh;</w:t>
            </w:r>
          </w:p>
          <w:p w14:paraId="5DF87E61" w14:textId="77777777" w:rsidR="00597F01" w:rsidRDefault="00BB6C9A" w:rsidP="00597F01">
            <w:pPr>
              <w:jc w:val="both"/>
              <w:rPr>
                <w:sz w:val="22"/>
              </w:rPr>
            </w:pPr>
            <w:r w:rsidRPr="00DA776D">
              <w:rPr>
                <w:sz w:val="22"/>
                <w:lang w:val="vi-VN"/>
              </w:rPr>
              <w:t xml:space="preserve">- Chủ tịch, </w:t>
            </w:r>
            <w:r>
              <w:rPr>
                <w:sz w:val="22"/>
                <w:lang w:val="en-GB"/>
              </w:rPr>
              <w:t xml:space="preserve">các </w:t>
            </w:r>
            <w:r w:rsidRPr="00DA776D">
              <w:rPr>
                <w:sz w:val="22"/>
                <w:lang w:val="vi-VN"/>
              </w:rPr>
              <w:t>Phó Chủ tịch UBND tỉnh;</w:t>
            </w:r>
            <w:r w:rsidR="00597F01" w:rsidRPr="00DA776D">
              <w:rPr>
                <w:sz w:val="22"/>
                <w:lang w:val="vi-VN"/>
              </w:rPr>
              <w:t xml:space="preserve"> </w:t>
            </w:r>
          </w:p>
          <w:p w14:paraId="264577DF" w14:textId="5EF7A818" w:rsidR="00597F01" w:rsidRPr="00DA776D" w:rsidRDefault="00597F01" w:rsidP="00597F01">
            <w:pPr>
              <w:jc w:val="both"/>
              <w:rPr>
                <w:sz w:val="22"/>
                <w:lang w:val="vi-VN"/>
              </w:rPr>
            </w:pPr>
            <w:r w:rsidRPr="00DA776D">
              <w:rPr>
                <w:sz w:val="22"/>
                <w:lang w:val="vi-VN"/>
              </w:rPr>
              <w:t>-</w:t>
            </w:r>
            <w:r>
              <w:rPr>
                <w:sz w:val="22"/>
                <w:lang w:val="vi-VN"/>
              </w:rPr>
              <w:t xml:space="preserve"> V</w:t>
            </w:r>
            <w:r>
              <w:rPr>
                <w:sz w:val="22"/>
                <w:lang w:val="en-GB"/>
              </w:rPr>
              <w:t>ụ pháp chế -</w:t>
            </w:r>
            <w:r w:rsidRPr="00DA776D">
              <w:rPr>
                <w:sz w:val="22"/>
                <w:lang w:val="vi-VN"/>
              </w:rPr>
              <w:t xml:space="preserve"> Bộ Xây dựng;</w:t>
            </w:r>
          </w:p>
          <w:p w14:paraId="52147ECD" w14:textId="77777777" w:rsidR="00597F01" w:rsidRPr="00DA776D" w:rsidRDefault="00597F01" w:rsidP="00597F01">
            <w:pPr>
              <w:jc w:val="both"/>
              <w:rPr>
                <w:sz w:val="22"/>
                <w:lang w:val="vi-VN"/>
              </w:rPr>
            </w:pPr>
            <w:r w:rsidRPr="00DA776D">
              <w:rPr>
                <w:sz w:val="22"/>
                <w:lang w:val="vi-VN"/>
              </w:rPr>
              <w:t xml:space="preserve">- </w:t>
            </w:r>
            <w:r>
              <w:rPr>
                <w:sz w:val="22"/>
                <w:lang w:val="en-GB"/>
              </w:rPr>
              <w:t>C</w:t>
            </w:r>
            <w:r w:rsidRPr="00DA776D">
              <w:rPr>
                <w:sz w:val="22"/>
                <w:lang w:val="vi-VN"/>
              </w:rPr>
              <w:t xml:space="preserve">ục </w:t>
            </w:r>
            <w:r>
              <w:rPr>
                <w:sz w:val="22"/>
              </w:rPr>
              <w:t>KTVB</w:t>
            </w:r>
            <w:r w:rsidRPr="00DA776D">
              <w:rPr>
                <w:sz w:val="22"/>
                <w:lang w:val="vi-VN"/>
              </w:rPr>
              <w:t xml:space="preserve"> và </w:t>
            </w:r>
            <w:r>
              <w:rPr>
                <w:sz w:val="22"/>
              </w:rPr>
              <w:t>Tổ chức thi hành PL</w:t>
            </w:r>
            <w:r>
              <w:rPr>
                <w:sz w:val="22"/>
                <w:lang w:val="en-GB"/>
              </w:rPr>
              <w:t xml:space="preserve"> - Bộ Tư pháp</w:t>
            </w:r>
            <w:r w:rsidRPr="00DA776D">
              <w:rPr>
                <w:sz w:val="22"/>
                <w:lang w:val="vi-VN"/>
              </w:rPr>
              <w:t>;</w:t>
            </w:r>
          </w:p>
          <w:p w14:paraId="1DBE06B8" w14:textId="71F848D2" w:rsidR="00565072" w:rsidRPr="00565072" w:rsidRDefault="00565072" w:rsidP="0043572A">
            <w:pPr>
              <w:jc w:val="both"/>
              <w:rPr>
                <w:sz w:val="22"/>
              </w:rPr>
            </w:pPr>
            <w:r>
              <w:rPr>
                <w:sz w:val="22"/>
              </w:rPr>
              <w:t xml:space="preserve">- Sở Tư </w:t>
            </w:r>
            <w:proofErr w:type="gramStart"/>
            <w:r>
              <w:rPr>
                <w:sz w:val="22"/>
              </w:rPr>
              <w:t>pháp;</w:t>
            </w:r>
            <w:proofErr w:type="gramEnd"/>
          </w:p>
          <w:p w14:paraId="6359C3FC" w14:textId="77777777" w:rsidR="00BB6C9A" w:rsidRDefault="00BB6C9A" w:rsidP="0043572A">
            <w:pPr>
              <w:jc w:val="both"/>
              <w:rPr>
                <w:sz w:val="22"/>
              </w:rPr>
            </w:pPr>
            <w:r w:rsidRPr="00DA776D">
              <w:rPr>
                <w:sz w:val="22"/>
                <w:lang w:val="vi-VN"/>
              </w:rPr>
              <w:t xml:space="preserve">- Báo và Phát thanh, Truyền hình </w:t>
            </w:r>
            <w:r>
              <w:rPr>
                <w:sz w:val="22"/>
              </w:rPr>
              <w:t>Gia Lai</w:t>
            </w:r>
            <w:r w:rsidRPr="00DA776D">
              <w:rPr>
                <w:sz w:val="22"/>
                <w:lang w:val="vi-VN"/>
              </w:rPr>
              <w:t>;</w:t>
            </w:r>
          </w:p>
          <w:p w14:paraId="5EF7C39E" w14:textId="65595113" w:rsidR="00597F01" w:rsidRPr="00597F01" w:rsidRDefault="00597F01" w:rsidP="0043572A">
            <w:pPr>
              <w:jc w:val="both"/>
              <w:rPr>
                <w:sz w:val="22"/>
              </w:rPr>
            </w:pPr>
            <w:r>
              <w:rPr>
                <w:sz w:val="22"/>
              </w:rPr>
              <w:t xml:space="preserve">- PVPXD, </w:t>
            </w:r>
            <w:proofErr w:type="gramStart"/>
            <w:r>
              <w:rPr>
                <w:sz w:val="22"/>
              </w:rPr>
              <w:t>PVPTH;</w:t>
            </w:r>
            <w:proofErr w:type="gramEnd"/>
          </w:p>
          <w:p w14:paraId="05C0943C" w14:textId="77777777" w:rsidR="00BB6C9A" w:rsidRPr="00DA776D" w:rsidRDefault="00BB6C9A" w:rsidP="0043572A">
            <w:pPr>
              <w:jc w:val="both"/>
              <w:rPr>
                <w:sz w:val="22"/>
                <w:lang w:val="vi-VN"/>
              </w:rPr>
            </w:pPr>
            <w:r w:rsidRPr="00DA776D">
              <w:rPr>
                <w:sz w:val="22"/>
                <w:lang w:val="vi-VN"/>
              </w:rPr>
              <w:t xml:space="preserve">- Trung tâm </w:t>
            </w:r>
            <w:r>
              <w:rPr>
                <w:sz w:val="22"/>
                <w:lang w:val="en-GB"/>
              </w:rPr>
              <w:t>phục vụ hành chính công</w:t>
            </w:r>
            <w:r w:rsidRPr="00DA776D">
              <w:rPr>
                <w:sz w:val="22"/>
                <w:lang w:val="vi-VN"/>
              </w:rPr>
              <w:t xml:space="preserve"> tỉnh;</w:t>
            </w:r>
          </w:p>
          <w:p w14:paraId="6FE221F6" w14:textId="480374AC" w:rsidR="00AB1336" w:rsidRPr="00CF5351" w:rsidRDefault="00BB6C9A" w:rsidP="0043572A">
            <w:pPr>
              <w:outlineLvl w:val="0"/>
              <w:rPr>
                <w:bCs/>
                <w:lang w:val="vi-VN"/>
              </w:rPr>
            </w:pPr>
            <w:r w:rsidRPr="00DA776D">
              <w:rPr>
                <w:sz w:val="22"/>
                <w:lang w:val="vi-VN"/>
              </w:rPr>
              <w:t xml:space="preserve">- Lưu: VT, </w:t>
            </w:r>
            <w:r>
              <w:rPr>
                <w:sz w:val="22"/>
                <w:lang w:val="en-GB"/>
              </w:rPr>
              <w:t>X3.</w:t>
            </w:r>
          </w:p>
          <w:p w14:paraId="513DD9D2" w14:textId="77777777" w:rsidR="00AB1336" w:rsidRPr="00CF5351" w:rsidRDefault="00AB1336" w:rsidP="0043572A">
            <w:pPr>
              <w:pStyle w:val="BodyText"/>
              <w:spacing w:line="240" w:lineRule="auto"/>
              <w:ind w:firstLine="0"/>
              <w:outlineLvl w:val="0"/>
              <w:rPr>
                <w:b/>
                <w:bCs/>
              </w:rPr>
            </w:pPr>
          </w:p>
        </w:tc>
        <w:tc>
          <w:tcPr>
            <w:tcW w:w="4094" w:type="dxa"/>
          </w:tcPr>
          <w:p w14:paraId="4CDA2614" w14:textId="77777777" w:rsidR="00AB1336" w:rsidRPr="00632FBA" w:rsidRDefault="00AB1336" w:rsidP="0043572A">
            <w:pPr>
              <w:jc w:val="center"/>
              <w:rPr>
                <w:b/>
                <w:bCs/>
                <w:sz w:val="28"/>
                <w:szCs w:val="28"/>
                <w:lang w:val="it-IT"/>
              </w:rPr>
            </w:pPr>
            <w:r w:rsidRPr="00632FBA">
              <w:rPr>
                <w:b/>
                <w:bCs/>
                <w:sz w:val="28"/>
                <w:szCs w:val="28"/>
                <w:lang w:val="it-IT"/>
              </w:rPr>
              <w:t>TM. UỶ BAN NHÂN DÂN</w:t>
            </w:r>
          </w:p>
          <w:p w14:paraId="67F3B078" w14:textId="249B274F" w:rsidR="00AB1336" w:rsidRDefault="00597F01" w:rsidP="0043572A">
            <w:pPr>
              <w:jc w:val="center"/>
              <w:rPr>
                <w:b/>
                <w:bCs/>
                <w:sz w:val="28"/>
                <w:szCs w:val="28"/>
                <w:lang w:val="it-IT"/>
              </w:rPr>
            </w:pPr>
            <w:r>
              <w:rPr>
                <w:b/>
                <w:bCs/>
                <w:sz w:val="28"/>
                <w:szCs w:val="28"/>
                <w:lang w:val="it-IT"/>
              </w:rPr>
              <w:t xml:space="preserve">KT. </w:t>
            </w:r>
            <w:r w:rsidR="00AB1336" w:rsidRPr="00632FBA">
              <w:rPr>
                <w:b/>
                <w:bCs/>
                <w:sz w:val="28"/>
                <w:szCs w:val="28"/>
                <w:lang w:val="it-IT"/>
              </w:rPr>
              <w:t>CHỦ TỊCH</w:t>
            </w:r>
          </w:p>
          <w:p w14:paraId="7E633F7C" w14:textId="47AB34A8" w:rsidR="00597F01" w:rsidRDefault="00597F01" w:rsidP="0043572A">
            <w:pPr>
              <w:jc w:val="center"/>
              <w:rPr>
                <w:b/>
                <w:bCs/>
                <w:sz w:val="28"/>
                <w:szCs w:val="28"/>
                <w:lang w:val="it-IT"/>
              </w:rPr>
            </w:pPr>
            <w:r>
              <w:rPr>
                <w:b/>
                <w:bCs/>
                <w:sz w:val="28"/>
                <w:szCs w:val="28"/>
                <w:lang w:val="it-IT"/>
              </w:rPr>
              <w:t>PHÓ CHỦ TỊCH</w:t>
            </w:r>
          </w:p>
          <w:p w14:paraId="12A9CA96" w14:textId="77777777" w:rsidR="00597F01" w:rsidRDefault="00597F01" w:rsidP="0043572A">
            <w:pPr>
              <w:jc w:val="center"/>
              <w:rPr>
                <w:b/>
                <w:bCs/>
                <w:sz w:val="28"/>
                <w:szCs w:val="28"/>
                <w:lang w:val="it-IT"/>
              </w:rPr>
            </w:pPr>
          </w:p>
          <w:p w14:paraId="665B374D" w14:textId="77777777" w:rsidR="00597F01" w:rsidRDefault="00597F01" w:rsidP="0043572A">
            <w:pPr>
              <w:jc w:val="center"/>
              <w:rPr>
                <w:b/>
                <w:bCs/>
                <w:sz w:val="28"/>
                <w:szCs w:val="28"/>
                <w:lang w:val="it-IT"/>
              </w:rPr>
            </w:pPr>
          </w:p>
          <w:p w14:paraId="50661E10" w14:textId="77777777" w:rsidR="00597F01" w:rsidRDefault="00597F01" w:rsidP="0043572A">
            <w:pPr>
              <w:jc w:val="center"/>
              <w:rPr>
                <w:b/>
                <w:bCs/>
                <w:sz w:val="28"/>
                <w:szCs w:val="28"/>
                <w:lang w:val="it-IT"/>
              </w:rPr>
            </w:pPr>
          </w:p>
          <w:p w14:paraId="17971DC7" w14:textId="77777777" w:rsidR="00597F01" w:rsidRDefault="00597F01" w:rsidP="0043572A">
            <w:pPr>
              <w:jc w:val="center"/>
              <w:rPr>
                <w:b/>
                <w:bCs/>
                <w:sz w:val="28"/>
                <w:szCs w:val="28"/>
                <w:lang w:val="it-IT"/>
              </w:rPr>
            </w:pPr>
          </w:p>
          <w:p w14:paraId="022FEFD4" w14:textId="77777777" w:rsidR="00597F01" w:rsidRDefault="00597F01" w:rsidP="0043572A">
            <w:pPr>
              <w:jc w:val="center"/>
              <w:rPr>
                <w:b/>
                <w:bCs/>
                <w:sz w:val="28"/>
                <w:szCs w:val="28"/>
                <w:lang w:val="it-IT"/>
              </w:rPr>
            </w:pPr>
          </w:p>
          <w:p w14:paraId="00F62966" w14:textId="77777777" w:rsidR="00597F01" w:rsidRDefault="00597F01" w:rsidP="0043572A">
            <w:pPr>
              <w:jc w:val="center"/>
              <w:rPr>
                <w:b/>
                <w:bCs/>
                <w:sz w:val="28"/>
                <w:szCs w:val="28"/>
                <w:lang w:val="it-IT"/>
              </w:rPr>
            </w:pPr>
          </w:p>
          <w:p w14:paraId="30A32F92" w14:textId="461B385B" w:rsidR="00597F01" w:rsidRPr="00632FBA" w:rsidRDefault="00597F01" w:rsidP="0043572A">
            <w:pPr>
              <w:jc w:val="center"/>
              <w:rPr>
                <w:b/>
                <w:bCs/>
                <w:sz w:val="28"/>
                <w:szCs w:val="28"/>
                <w:lang w:val="it-IT"/>
              </w:rPr>
            </w:pPr>
            <w:r>
              <w:rPr>
                <w:b/>
                <w:bCs/>
                <w:sz w:val="28"/>
                <w:szCs w:val="28"/>
                <w:lang w:val="it-IT"/>
              </w:rPr>
              <w:t>Nguyễn Tự Công Hoàng</w:t>
            </w:r>
          </w:p>
          <w:p w14:paraId="0AC5D851" w14:textId="77777777" w:rsidR="00AB1336" w:rsidRPr="00632FBA" w:rsidRDefault="00AB1336" w:rsidP="0043572A">
            <w:pPr>
              <w:pStyle w:val="BodyText"/>
              <w:spacing w:line="240" w:lineRule="auto"/>
              <w:jc w:val="center"/>
              <w:outlineLvl w:val="0"/>
              <w:rPr>
                <w:b/>
                <w:bCs/>
              </w:rPr>
            </w:pPr>
          </w:p>
          <w:p w14:paraId="63086467" w14:textId="77777777" w:rsidR="00AB1336" w:rsidRPr="00632FBA" w:rsidRDefault="00AB1336" w:rsidP="0043572A">
            <w:pPr>
              <w:pStyle w:val="BodyText"/>
              <w:spacing w:line="240" w:lineRule="auto"/>
              <w:jc w:val="center"/>
              <w:outlineLvl w:val="0"/>
              <w:rPr>
                <w:b/>
                <w:bCs/>
              </w:rPr>
            </w:pPr>
          </w:p>
          <w:p w14:paraId="5400C079" w14:textId="77777777" w:rsidR="00AB1336" w:rsidRPr="00632FBA" w:rsidRDefault="00AB1336" w:rsidP="0043572A">
            <w:pPr>
              <w:pStyle w:val="BodyText"/>
              <w:spacing w:line="240" w:lineRule="auto"/>
              <w:jc w:val="center"/>
              <w:outlineLvl w:val="0"/>
              <w:rPr>
                <w:b/>
                <w:bCs/>
              </w:rPr>
            </w:pPr>
          </w:p>
          <w:p w14:paraId="3BE4C1DE" w14:textId="77777777" w:rsidR="00AB1336" w:rsidRPr="00632FBA" w:rsidRDefault="00AB1336" w:rsidP="0043572A">
            <w:pPr>
              <w:pStyle w:val="BodyText"/>
              <w:spacing w:line="240" w:lineRule="auto"/>
              <w:jc w:val="center"/>
              <w:outlineLvl w:val="0"/>
              <w:rPr>
                <w:b/>
                <w:bCs/>
              </w:rPr>
            </w:pPr>
          </w:p>
          <w:p w14:paraId="6E46194A" w14:textId="479FD123" w:rsidR="00AB1336" w:rsidRPr="00632FBA" w:rsidRDefault="00AB1336" w:rsidP="0043572A">
            <w:pPr>
              <w:pStyle w:val="BodyText"/>
              <w:spacing w:line="240" w:lineRule="auto"/>
              <w:ind w:firstLine="0"/>
              <w:jc w:val="center"/>
              <w:outlineLvl w:val="0"/>
              <w:rPr>
                <w:b/>
                <w:lang w:val="en-US"/>
              </w:rPr>
            </w:pPr>
          </w:p>
        </w:tc>
        <w:bookmarkEnd w:id="0"/>
      </w:tr>
    </w:tbl>
    <w:p w14:paraId="2ECC9283" w14:textId="77777777" w:rsidR="00154707" w:rsidRDefault="00154707" w:rsidP="0043572A">
      <w:pPr>
        <w:pStyle w:val="BodyText"/>
        <w:shd w:val="clear" w:color="auto" w:fill="auto"/>
        <w:spacing w:before="120" w:after="120" w:line="240" w:lineRule="auto"/>
        <w:ind w:firstLine="0"/>
        <w:jc w:val="center"/>
        <w:rPr>
          <w:rStyle w:val="BodyTextChar1"/>
          <w:b/>
          <w:bCs/>
          <w:spacing w:val="-4"/>
          <w:lang w:val="en-US" w:eastAsia="vi-VN"/>
        </w:rPr>
      </w:pPr>
    </w:p>
    <w:p w14:paraId="7AF99120" w14:textId="77777777" w:rsidR="00154707" w:rsidRDefault="00154707" w:rsidP="0043572A">
      <w:pPr>
        <w:pStyle w:val="BodyText"/>
        <w:shd w:val="clear" w:color="auto" w:fill="auto"/>
        <w:spacing w:before="120" w:after="120" w:line="240" w:lineRule="auto"/>
        <w:ind w:firstLine="0"/>
        <w:jc w:val="center"/>
        <w:rPr>
          <w:rStyle w:val="BodyTextChar1"/>
          <w:b/>
          <w:bCs/>
          <w:spacing w:val="-4"/>
          <w:lang w:val="en-US" w:eastAsia="vi-VN"/>
        </w:rPr>
      </w:pPr>
    </w:p>
    <w:p w14:paraId="0E0AD9B4" w14:textId="77777777" w:rsidR="00154707" w:rsidRDefault="00154707" w:rsidP="0043572A">
      <w:pPr>
        <w:pStyle w:val="BodyText"/>
        <w:shd w:val="clear" w:color="auto" w:fill="auto"/>
        <w:spacing w:before="120" w:after="120" w:line="240" w:lineRule="auto"/>
        <w:ind w:firstLine="0"/>
        <w:jc w:val="center"/>
        <w:rPr>
          <w:rStyle w:val="BodyTextChar1"/>
          <w:b/>
          <w:bCs/>
          <w:spacing w:val="-4"/>
          <w:lang w:val="en-US" w:eastAsia="vi-VN"/>
        </w:rPr>
      </w:pPr>
    </w:p>
    <w:p w14:paraId="4AE49E50" w14:textId="77777777" w:rsidR="00154707" w:rsidRDefault="00154707" w:rsidP="0043572A">
      <w:pPr>
        <w:pStyle w:val="BodyText"/>
        <w:shd w:val="clear" w:color="auto" w:fill="auto"/>
        <w:spacing w:before="120" w:after="120" w:line="240" w:lineRule="auto"/>
        <w:ind w:firstLine="0"/>
        <w:jc w:val="center"/>
        <w:rPr>
          <w:rStyle w:val="BodyTextChar1"/>
          <w:b/>
          <w:bCs/>
          <w:spacing w:val="-4"/>
          <w:lang w:val="en-US" w:eastAsia="vi-VN"/>
        </w:rPr>
      </w:pPr>
    </w:p>
    <w:p w14:paraId="76A80CB3" w14:textId="77777777" w:rsidR="00D00AE6" w:rsidRDefault="00D00AE6" w:rsidP="0043572A">
      <w:pPr>
        <w:pStyle w:val="BodyText"/>
        <w:shd w:val="clear" w:color="auto" w:fill="auto"/>
        <w:spacing w:before="120" w:after="120" w:line="240" w:lineRule="auto"/>
        <w:ind w:firstLine="0"/>
        <w:rPr>
          <w:rStyle w:val="BodyTextChar1"/>
          <w:b/>
          <w:bCs/>
          <w:spacing w:val="-4"/>
          <w:lang w:val="en-US" w:eastAsia="vi-VN"/>
        </w:rPr>
      </w:pPr>
    </w:p>
    <w:p w14:paraId="1330D8B7" w14:textId="77777777" w:rsidR="00896102" w:rsidRDefault="00896102" w:rsidP="0043572A">
      <w:pPr>
        <w:pStyle w:val="BodyText"/>
        <w:shd w:val="clear" w:color="auto" w:fill="auto"/>
        <w:spacing w:before="120" w:after="120" w:line="240" w:lineRule="auto"/>
        <w:ind w:firstLine="0"/>
        <w:rPr>
          <w:rStyle w:val="BodyTextChar1"/>
          <w:b/>
          <w:bCs/>
          <w:spacing w:val="-4"/>
          <w:lang w:val="en-US" w:eastAsia="vi-VN"/>
        </w:rPr>
      </w:pPr>
    </w:p>
    <w:p w14:paraId="4696FDA3" w14:textId="77777777" w:rsidR="0043572A" w:rsidRDefault="0043572A" w:rsidP="0043572A">
      <w:pPr>
        <w:pStyle w:val="BodyText"/>
        <w:shd w:val="clear" w:color="auto" w:fill="auto"/>
        <w:spacing w:before="120" w:after="120" w:line="240" w:lineRule="auto"/>
        <w:ind w:firstLine="0"/>
        <w:jc w:val="center"/>
        <w:rPr>
          <w:rStyle w:val="BodyTextChar1"/>
          <w:b/>
          <w:bCs/>
          <w:spacing w:val="-4"/>
          <w:lang w:val="en-US" w:eastAsia="vi-VN"/>
        </w:rPr>
      </w:pPr>
    </w:p>
    <w:p w14:paraId="65CE8193" w14:textId="77777777" w:rsidR="00C95AFD" w:rsidRDefault="00C95AFD" w:rsidP="0043572A">
      <w:pPr>
        <w:pStyle w:val="BodyText"/>
        <w:shd w:val="clear" w:color="auto" w:fill="auto"/>
        <w:spacing w:before="120" w:after="120" w:line="240" w:lineRule="auto"/>
        <w:ind w:firstLine="0"/>
        <w:jc w:val="center"/>
        <w:rPr>
          <w:rStyle w:val="BodyTextChar1"/>
          <w:b/>
          <w:bCs/>
          <w:spacing w:val="-4"/>
          <w:lang w:val="en-US" w:eastAsia="vi-VN"/>
        </w:rPr>
      </w:pPr>
    </w:p>
    <w:sectPr w:rsidR="00C95AFD" w:rsidSect="0083586E">
      <w:pgSz w:w="11900" w:h="16840" w:code="9"/>
      <w:pgMar w:top="990" w:right="1134" w:bottom="1134" w:left="1701" w:header="0" w:footer="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95C863" w14:textId="77777777" w:rsidR="003B477D" w:rsidRDefault="003B477D" w:rsidP="00A62C52">
      <w:r>
        <w:separator/>
      </w:r>
    </w:p>
  </w:endnote>
  <w:endnote w:type="continuationSeparator" w:id="0">
    <w:p w14:paraId="6C8FA7D0" w14:textId="77777777" w:rsidR="003B477D" w:rsidRDefault="003B477D" w:rsidP="00A62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82774A" w14:textId="77777777" w:rsidR="003B477D" w:rsidRDefault="003B477D" w:rsidP="00A62C52">
      <w:r>
        <w:separator/>
      </w:r>
    </w:p>
  </w:footnote>
  <w:footnote w:type="continuationSeparator" w:id="0">
    <w:p w14:paraId="2F1B0EFB" w14:textId="77777777" w:rsidR="003B477D" w:rsidRDefault="003B477D" w:rsidP="00A62C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4" w15:restartNumberingAfterBreak="0">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9"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2" w15:restartNumberingAfterBreak="0">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3" w15:restartNumberingAfterBreak="0">
    <w:nsid w:val="15481C91"/>
    <w:multiLevelType w:val="hybridMultilevel"/>
    <w:tmpl w:val="5C406178"/>
    <w:lvl w:ilvl="0" w:tplc="76C04778">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4" w15:restartNumberingAfterBreak="0">
    <w:nsid w:val="2CA8666C"/>
    <w:multiLevelType w:val="hybridMultilevel"/>
    <w:tmpl w:val="B4B077AC"/>
    <w:lvl w:ilvl="0" w:tplc="5DC4C4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5" w15:restartNumberingAfterBreak="0">
    <w:nsid w:val="32B4670B"/>
    <w:multiLevelType w:val="hybridMultilevel"/>
    <w:tmpl w:val="D78CD6BE"/>
    <w:lvl w:ilvl="0" w:tplc="CDDC1B26">
      <w:start w:val="1"/>
      <w:numFmt w:val="decimal"/>
      <w:lvlText w:val="%1)"/>
      <w:lvlJc w:val="left"/>
      <w:pPr>
        <w:ind w:left="1327" w:hanging="360"/>
      </w:pPr>
      <w:rPr>
        <w:rFonts w:hint="default"/>
      </w:rPr>
    </w:lvl>
    <w:lvl w:ilvl="1" w:tplc="04090019" w:tentative="1">
      <w:start w:val="1"/>
      <w:numFmt w:val="lowerLetter"/>
      <w:lvlText w:val="%2."/>
      <w:lvlJc w:val="left"/>
      <w:pPr>
        <w:ind w:left="2047" w:hanging="360"/>
      </w:pPr>
    </w:lvl>
    <w:lvl w:ilvl="2" w:tplc="0409001B" w:tentative="1">
      <w:start w:val="1"/>
      <w:numFmt w:val="lowerRoman"/>
      <w:lvlText w:val="%3."/>
      <w:lvlJc w:val="right"/>
      <w:pPr>
        <w:ind w:left="2767" w:hanging="180"/>
      </w:pPr>
    </w:lvl>
    <w:lvl w:ilvl="3" w:tplc="0409000F" w:tentative="1">
      <w:start w:val="1"/>
      <w:numFmt w:val="decimal"/>
      <w:lvlText w:val="%4."/>
      <w:lvlJc w:val="left"/>
      <w:pPr>
        <w:ind w:left="3487" w:hanging="360"/>
      </w:pPr>
    </w:lvl>
    <w:lvl w:ilvl="4" w:tplc="04090019" w:tentative="1">
      <w:start w:val="1"/>
      <w:numFmt w:val="lowerLetter"/>
      <w:lvlText w:val="%5."/>
      <w:lvlJc w:val="left"/>
      <w:pPr>
        <w:ind w:left="4207" w:hanging="360"/>
      </w:pPr>
    </w:lvl>
    <w:lvl w:ilvl="5" w:tplc="0409001B" w:tentative="1">
      <w:start w:val="1"/>
      <w:numFmt w:val="lowerRoman"/>
      <w:lvlText w:val="%6."/>
      <w:lvlJc w:val="right"/>
      <w:pPr>
        <w:ind w:left="4927" w:hanging="180"/>
      </w:pPr>
    </w:lvl>
    <w:lvl w:ilvl="6" w:tplc="0409000F" w:tentative="1">
      <w:start w:val="1"/>
      <w:numFmt w:val="decimal"/>
      <w:lvlText w:val="%7."/>
      <w:lvlJc w:val="left"/>
      <w:pPr>
        <w:ind w:left="5647" w:hanging="360"/>
      </w:pPr>
    </w:lvl>
    <w:lvl w:ilvl="7" w:tplc="04090019" w:tentative="1">
      <w:start w:val="1"/>
      <w:numFmt w:val="lowerLetter"/>
      <w:lvlText w:val="%8."/>
      <w:lvlJc w:val="left"/>
      <w:pPr>
        <w:ind w:left="6367" w:hanging="360"/>
      </w:pPr>
    </w:lvl>
    <w:lvl w:ilvl="8" w:tplc="0409001B" w:tentative="1">
      <w:start w:val="1"/>
      <w:numFmt w:val="lowerRoman"/>
      <w:lvlText w:val="%9."/>
      <w:lvlJc w:val="right"/>
      <w:pPr>
        <w:ind w:left="7087" w:hanging="180"/>
      </w:pPr>
    </w:lvl>
  </w:abstractNum>
  <w:abstractNum w:abstractNumId="16" w15:restartNumberingAfterBreak="0">
    <w:nsid w:val="38820162"/>
    <w:multiLevelType w:val="hybridMultilevel"/>
    <w:tmpl w:val="795C4A56"/>
    <w:lvl w:ilvl="0" w:tplc="1AE4F298">
      <w:start w:val="1"/>
      <w:numFmt w:val="decimal"/>
      <w:lvlText w:val="%1."/>
      <w:lvlJc w:val="left"/>
      <w:pPr>
        <w:ind w:left="1069" w:hanging="360"/>
      </w:pPr>
      <w:rPr>
        <w:rFonts w:hint="default"/>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7" w15:restartNumberingAfterBreak="0">
    <w:nsid w:val="4F3E4BD1"/>
    <w:multiLevelType w:val="hybridMultilevel"/>
    <w:tmpl w:val="E416E4AA"/>
    <w:lvl w:ilvl="0" w:tplc="9FAAAF8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8" w15:restartNumberingAfterBreak="0">
    <w:nsid w:val="53DB4419"/>
    <w:multiLevelType w:val="hybridMultilevel"/>
    <w:tmpl w:val="4C085B8E"/>
    <w:lvl w:ilvl="0" w:tplc="B210AB18">
      <w:start w:val="1"/>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19" w15:restartNumberingAfterBreak="0">
    <w:nsid w:val="5B6F0B1E"/>
    <w:multiLevelType w:val="multilevel"/>
    <w:tmpl w:val="7E16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3FC7976"/>
    <w:multiLevelType w:val="multilevel"/>
    <w:tmpl w:val="3A3C7DEA"/>
    <w:lvl w:ilvl="0">
      <w:start w:val="1"/>
      <w:numFmt w:val="decimal"/>
      <w:lvlText w:val="%1."/>
      <w:lvlJc w:val="left"/>
      <w:pPr>
        <w:ind w:left="1069" w:hanging="360"/>
      </w:pPr>
      <w:rPr>
        <w:rFonts w:hint="default"/>
      </w:rPr>
    </w:lvl>
    <w:lvl w:ilvl="1">
      <w:start w:val="7"/>
      <w:numFmt w:val="decimal"/>
      <w:isLgl/>
      <w:lvlText w:val="%1.%2"/>
      <w:lvlJc w:val="left"/>
      <w:pPr>
        <w:ind w:left="1354" w:hanging="645"/>
      </w:pPr>
      <w:rPr>
        <w:rFonts w:hint="default"/>
        <w:i w:val="0"/>
      </w:rPr>
    </w:lvl>
    <w:lvl w:ilvl="2">
      <w:start w:val="4"/>
      <w:numFmt w:val="decimal"/>
      <w:isLgl/>
      <w:lvlText w:val="%1.%2.%3"/>
      <w:lvlJc w:val="left"/>
      <w:pPr>
        <w:ind w:left="1429" w:hanging="720"/>
      </w:pPr>
      <w:rPr>
        <w:rFonts w:hint="default"/>
        <w:i w:val="0"/>
      </w:rPr>
    </w:lvl>
    <w:lvl w:ilvl="3">
      <w:start w:val="1"/>
      <w:numFmt w:val="decimal"/>
      <w:isLgl/>
      <w:lvlText w:val="%1.%2.%3.%4"/>
      <w:lvlJc w:val="left"/>
      <w:pPr>
        <w:ind w:left="1789" w:hanging="1080"/>
      </w:pPr>
      <w:rPr>
        <w:rFonts w:hint="default"/>
        <w:i w:val="0"/>
      </w:rPr>
    </w:lvl>
    <w:lvl w:ilvl="4">
      <w:start w:val="1"/>
      <w:numFmt w:val="decimal"/>
      <w:isLgl/>
      <w:lvlText w:val="%1.%2.%3.%4.%5"/>
      <w:lvlJc w:val="left"/>
      <w:pPr>
        <w:ind w:left="1789" w:hanging="1080"/>
      </w:pPr>
      <w:rPr>
        <w:rFonts w:hint="default"/>
        <w:i w:val="0"/>
      </w:rPr>
    </w:lvl>
    <w:lvl w:ilvl="5">
      <w:start w:val="1"/>
      <w:numFmt w:val="decimal"/>
      <w:isLgl/>
      <w:lvlText w:val="%1.%2.%3.%4.%5.%6"/>
      <w:lvlJc w:val="left"/>
      <w:pPr>
        <w:ind w:left="2149" w:hanging="1440"/>
      </w:pPr>
      <w:rPr>
        <w:rFonts w:hint="default"/>
        <w:i w:val="0"/>
      </w:rPr>
    </w:lvl>
    <w:lvl w:ilvl="6">
      <w:start w:val="1"/>
      <w:numFmt w:val="decimal"/>
      <w:isLgl/>
      <w:lvlText w:val="%1.%2.%3.%4.%5.%6.%7"/>
      <w:lvlJc w:val="left"/>
      <w:pPr>
        <w:ind w:left="2149" w:hanging="1440"/>
      </w:pPr>
      <w:rPr>
        <w:rFonts w:hint="default"/>
        <w:i w:val="0"/>
      </w:rPr>
    </w:lvl>
    <w:lvl w:ilvl="7">
      <w:start w:val="1"/>
      <w:numFmt w:val="decimal"/>
      <w:isLgl/>
      <w:lvlText w:val="%1.%2.%3.%4.%5.%6.%7.%8"/>
      <w:lvlJc w:val="left"/>
      <w:pPr>
        <w:ind w:left="2509" w:hanging="1800"/>
      </w:pPr>
      <w:rPr>
        <w:rFonts w:hint="default"/>
        <w:i w:val="0"/>
      </w:rPr>
    </w:lvl>
    <w:lvl w:ilvl="8">
      <w:start w:val="1"/>
      <w:numFmt w:val="decimal"/>
      <w:isLgl/>
      <w:lvlText w:val="%1.%2.%3.%4.%5.%6.%7.%8.%9"/>
      <w:lvlJc w:val="left"/>
      <w:pPr>
        <w:ind w:left="2869" w:hanging="2160"/>
      </w:pPr>
      <w:rPr>
        <w:rFonts w:hint="default"/>
        <w:i w:val="0"/>
      </w:rPr>
    </w:lvl>
  </w:abstractNum>
  <w:abstractNum w:abstractNumId="21" w15:restartNumberingAfterBreak="0">
    <w:nsid w:val="73CA647A"/>
    <w:multiLevelType w:val="hybridMultilevel"/>
    <w:tmpl w:val="8D6A7F54"/>
    <w:lvl w:ilvl="0" w:tplc="4B208D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947811610">
    <w:abstractNumId w:val="0"/>
  </w:num>
  <w:num w:numId="2" w16cid:durableId="1935671491">
    <w:abstractNumId w:val="1"/>
  </w:num>
  <w:num w:numId="3" w16cid:durableId="972246420">
    <w:abstractNumId w:val="2"/>
  </w:num>
  <w:num w:numId="4" w16cid:durableId="1019696117">
    <w:abstractNumId w:val="3"/>
  </w:num>
  <w:num w:numId="5" w16cid:durableId="1104181690">
    <w:abstractNumId w:val="4"/>
  </w:num>
  <w:num w:numId="6" w16cid:durableId="802847253">
    <w:abstractNumId w:val="5"/>
  </w:num>
  <w:num w:numId="7" w16cid:durableId="1726835869">
    <w:abstractNumId w:val="6"/>
  </w:num>
  <w:num w:numId="8" w16cid:durableId="135146470">
    <w:abstractNumId w:val="7"/>
  </w:num>
  <w:num w:numId="9" w16cid:durableId="461844250">
    <w:abstractNumId w:val="8"/>
  </w:num>
  <w:num w:numId="10" w16cid:durableId="1182889773">
    <w:abstractNumId w:val="9"/>
  </w:num>
  <w:num w:numId="11" w16cid:durableId="2131388112">
    <w:abstractNumId w:val="10"/>
  </w:num>
  <w:num w:numId="12" w16cid:durableId="484707692">
    <w:abstractNumId w:val="11"/>
  </w:num>
  <w:num w:numId="13" w16cid:durableId="2004890148">
    <w:abstractNumId w:val="12"/>
  </w:num>
  <w:num w:numId="14" w16cid:durableId="268973110">
    <w:abstractNumId w:val="14"/>
  </w:num>
  <w:num w:numId="15" w16cid:durableId="59985508">
    <w:abstractNumId w:val="17"/>
  </w:num>
  <w:num w:numId="16" w16cid:durableId="1213884417">
    <w:abstractNumId w:val="15"/>
  </w:num>
  <w:num w:numId="17" w16cid:durableId="470292893">
    <w:abstractNumId w:val="18"/>
  </w:num>
  <w:num w:numId="18" w16cid:durableId="219176273">
    <w:abstractNumId w:val="21"/>
  </w:num>
  <w:num w:numId="19" w16cid:durableId="968314843">
    <w:abstractNumId w:val="13"/>
  </w:num>
  <w:num w:numId="20" w16cid:durableId="1477449032">
    <w:abstractNumId w:val="20"/>
  </w:num>
  <w:num w:numId="21" w16cid:durableId="1964195010">
    <w:abstractNumId w:val="19"/>
  </w:num>
  <w:num w:numId="22" w16cid:durableId="11409268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hideSpellingErrors/>
  <w:hideGrammaticalErrors/>
  <w:proofState w:grammar="clean"/>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DAC"/>
    <w:rsid w:val="000040AB"/>
    <w:rsid w:val="000046A9"/>
    <w:rsid w:val="00006601"/>
    <w:rsid w:val="00007509"/>
    <w:rsid w:val="00020EAB"/>
    <w:rsid w:val="00021BA1"/>
    <w:rsid w:val="00025880"/>
    <w:rsid w:val="00025E0E"/>
    <w:rsid w:val="00027CA7"/>
    <w:rsid w:val="00027D59"/>
    <w:rsid w:val="00030987"/>
    <w:rsid w:val="00033E6F"/>
    <w:rsid w:val="00037616"/>
    <w:rsid w:val="00042EAF"/>
    <w:rsid w:val="000446E6"/>
    <w:rsid w:val="00044883"/>
    <w:rsid w:val="00051564"/>
    <w:rsid w:val="000523A9"/>
    <w:rsid w:val="000560F2"/>
    <w:rsid w:val="000665E7"/>
    <w:rsid w:val="000706F8"/>
    <w:rsid w:val="00074926"/>
    <w:rsid w:val="00092614"/>
    <w:rsid w:val="00096175"/>
    <w:rsid w:val="00097377"/>
    <w:rsid w:val="000A2E13"/>
    <w:rsid w:val="000B571F"/>
    <w:rsid w:val="000C7A77"/>
    <w:rsid w:val="000D1192"/>
    <w:rsid w:val="000D231A"/>
    <w:rsid w:val="000D3F20"/>
    <w:rsid w:val="000D628B"/>
    <w:rsid w:val="000E6DD7"/>
    <w:rsid w:val="000F3146"/>
    <w:rsid w:val="000F40AB"/>
    <w:rsid w:val="000F6164"/>
    <w:rsid w:val="00102868"/>
    <w:rsid w:val="00104FF6"/>
    <w:rsid w:val="001072E4"/>
    <w:rsid w:val="00110CA1"/>
    <w:rsid w:val="00113B6E"/>
    <w:rsid w:val="001162DD"/>
    <w:rsid w:val="00121684"/>
    <w:rsid w:val="0012444A"/>
    <w:rsid w:val="00130519"/>
    <w:rsid w:val="00137F93"/>
    <w:rsid w:val="00140D21"/>
    <w:rsid w:val="00141923"/>
    <w:rsid w:val="00141CD5"/>
    <w:rsid w:val="00142ECC"/>
    <w:rsid w:val="0014628A"/>
    <w:rsid w:val="001544C8"/>
    <w:rsid w:val="00154707"/>
    <w:rsid w:val="00157CFC"/>
    <w:rsid w:val="001615EF"/>
    <w:rsid w:val="001639E7"/>
    <w:rsid w:val="00171011"/>
    <w:rsid w:val="00171733"/>
    <w:rsid w:val="00176158"/>
    <w:rsid w:val="00186AFD"/>
    <w:rsid w:val="00195B54"/>
    <w:rsid w:val="001A0D8C"/>
    <w:rsid w:val="001A3678"/>
    <w:rsid w:val="001A432B"/>
    <w:rsid w:val="001A5431"/>
    <w:rsid w:val="001A6D4A"/>
    <w:rsid w:val="001A742D"/>
    <w:rsid w:val="001B3071"/>
    <w:rsid w:val="001B3632"/>
    <w:rsid w:val="001B4B8E"/>
    <w:rsid w:val="001B5051"/>
    <w:rsid w:val="001B72B3"/>
    <w:rsid w:val="001C158B"/>
    <w:rsid w:val="001C5CDA"/>
    <w:rsid w:val="001C66B7"/>
    <w:rsid w:val="001D3340"/>
    <w:rsid w:val="001D44BE"/>
    <w:rsid w:val="001D4A57"/>
    <w:rsid w:val="001E5C4A"/>
    <w:rsid w:val="001F0ADD"/>
    <w:rsid w:val="001F4CB0"/>
    <w:rsid w:val="001F6C73"/>
    <w:rsid w:val="002056B0"/>
    <w:rsid w:val="0020575E"/>
    <w:rsid w:val="00205E69"/>
    <w:rsid w:val="002114B8"/>
    <w:rsid w:val="0021442D"/>
    <w:rsid w:val="00221C34"/>
    <w:rsid w:val="002229FB"/>
    <w:rsid w:val="00222FE3"/>
    <w:rsid w:val="00224483"/>
    <w:rsid w:val="002355BF"/>
    <w:rsid w:val="00240252"/>
    <w:rsid w:val="0024207A"/>
    <w:rsid w:val="002449CD"/>
    <w:rsid w:val="00245F79"/>
    <w:rsid w:val="00247829"/>
    <w:rsid w:val="00256436"/>
    <w:rsid w:val="0025712F"/>
    <w:rsid w:val="0026632F"/>
    <w:rsid w:val="00266EB9"/>
    <w:rsid w:val="00274101"/>
    <w:rsid w:val="0027748D"/>
    <w:rsid w:val="00281486"/>
    <w:rsid w:val="00284942"/>
    <w:rsid w:val="002858B3"/>
    <w:rsid w:val="00291758"/>
    <w:rsid w:val="002A1F16"/>
    <w:rsid w:val="002A6E36"/>
    <w:rsid w:val="002B1EEF"/>
    <w:rsid w:val="002B5E19"/>
    <w:rsid w:val="002B6CC2"/>
    <w:rsid w:val="002C0932"/>
    <w:rsid w:val="002C5B88"/>
    <w:rsid w:val="002C6940"/>
    <w:rsid w:val="002D26BD"/>
    <w:rsid w:val="002E6DE3"/>
    <w:rsid w:val="002E6DFD"/>
    <w:rsid w:val="002F0851"/>
    <w:rsid w:val="002F4032"/>
    <w:rsid w:val="002F4430"/>
    <w:rsid w:val="0030361C"/>
    <w:rsid w:val="0030370F"/>
    <w:rsid w:val="00304AE4"/>
    <w:rsid w:val="00311A92"/>
    <w:rsid w:val="0031424E"/>
    <w:rsid w:val="003234DC"/>
    <w:rsid w:val="00326494"/>
    <w:rsid w:val="00330628"/>
    <w:rsid w:val="003331E0"/>
    <w:rsid w:val="00333626"/>
    <w:rsid w:val="003342E1"/>
    <w:rsid w:val="00341E30"/>
    <w:rsid w:val="0034335B"/>
    <w:rsid w:val="003473ED"/>
    <w:rsid w:val="00350F30"/>
    <w:rsid w:val="00351387"/>
    <w:rsid w:val="0035524D"/>
    <w:rsid w:val="00360ACC"/>
    <w:rsid w:val="00362548"/>
    <w:rsid w:val="00365050"/>
    <w:rsid w:val="00372617"/>
    <w:rsid w:val="0037781E"/>
    <w:rsid w:val="0038118D"/>
    <w:rsid w:val="00383DAC"/>
    <w:rsid w:val="00385AAF"/>
    <w:rsid w:val="00386182"/>
    <w:rsid w:val="003911C9"/>
    <w:rsid w:val="00392350"/>
    <w:rsid w:val="0039249B"/>
    <w:rsid w:val="00393477"/>
    <w:rsid w:val="00394EBC"/>
    <w:rsid w:val="003962E6"/>
    <w:rsid w:val="00397A24"/>
    <w:rsid w:val="003A7B23"/>
    <w:rsid w:val="003B182E"/>
    <w:rsid w:val="003B477D"/>
    <w:rsid w:val="003C49B1"/>
    <w:rsid w:val="003C5A53"/>
    <w:rsid w:val="003C75AF"/>
    <w:rsid w:val="003C773E"/>
    <w:rsid w:val="003D6339"/>
    <w:rsid w:val="003E02FF"/>
    <w:rsid w:val="003E066D"/>
    <w:rsid w:val="00405854"/>
    <w:rsid w:val="004069C5"/>
    <w:rsid w:val="00425B2F"/>
    <w:rsid w:val="00426184"/>
    <w:rsid w:val="00426F34"/>
    <w:rsid w:val="0043572A"/>
    <w:rsid w:val="00435C98"/>
    <w:rsid w:val="004378DC"/>
    <w:rsid w:val="00441AD1"/>
    <w:rsid w:val="004505AE"/>
    <w:rsid w:val="00450B27"/>
    <w:rsid w:val="00452662"/>
    <w:rsid w:val="00453B3F"/>
    <w:rsid w:val="00454349"/>
    <w:rsid w:val="00454EBB"/>
    <w:rsid w:val="00455B88"/>
    <w:rsid w:val="004562ED"/>
    <w:rsid w:val="00456AC9"/>
    <w:rsid w:val="004571A1"/>
    <w:rsid w:val="0047510A"/>
    <w:rsid w:val="00476444"/>
    <w:rsid w:val="00481FE2"/>
    <w:rsid w:val="00483FEF"/>
    <w:rsid w:val="0048700D"/>
    <w:rsid w:val="00495805"/>
    <w:rsid w:val="004958B4"/>
    <w:rsid w:val="004A1F70"/>
    <w:rsid w:val="004A2A07"/>
    <w:rsid w:val="004A5CCA"/>
    <w:rsid w:val="004B3352"/>
    <w:rsid w:val="004B6B75"/>
    <w:rsid w:val="004C0BD6"/>
    <w:rsid w:val="004C6BC3"/>
    <w:rsid w:val="004D28D6"/>
    <w:rsid w:val="004E021C"/>
    <w:rsid w:val="004E0540"/>
    <w:rsid w:val="004E2020"/>
    <w:rsid w:val="004F0240"/>
    <w:rsid w:val="004F14BB"/>
    <w:rsid w:val="004F2B01"/>
    <w:rsid w:val="004F4489"/>
    <w:rsid w:val="0050261C"/>
    <w:rsid w:val="00504D11"/>
    <w:rsid w:val="005059B8"/>
    <w:rsid w:val="005064F0"/>
    <w:rsid w:val="005108B5"/>
    <w:rsid w:val="005114B3"/>
    <w:rsid w:val="00511FF8"/>
    <w:rsid w:val="00513C46"/>
    <w:rsid w:val="00520CE7"/>
    <w:rsid w:val="00527A2C"/>
    <w:rsid w:val="00534314"/>
    <w:rsid w:val="00537670"/>
    <w:rsid w:val="00545DC1"/>
    <w:rsid w:val="00545FAC"/>
    <w:rsid w:val="005549D1"/>
    <w:rsid w:val="00565072"/>
    <w:rsid w:val="005703AF"/>
    <w:rsid w:val="005731E1"/>
    <w:rsid w:val="00581976"/>
    <w:rsid w:val="00586FBB"/>
    <w:rsid w:val="005913A2"/>
    <w:rsid w:val="00592B1C"/>
    <w:rsid w:val="00594D87"/>
    <w:rsid w:val="00595071"/>
    <w:rsid w:val="00597F01"/>
    <w:rsid w:val="005A7D3D"/>
    <w:rsid w:val="005B3311"/>
    <w:rsid w:val="005B4B76"/>
    <w:rsid w:val="005D52CF"/>
    <w:rsid w:val="005D66B7"/>
    <w:rsid w:val="005D680B"/>
    <w:rsid w:val="005E3B38"/>
    <w:rsid w:val="005F0690"/>
    <w:rsid w:val="005F727A"/>
    <w:rsid w:val="00606E3B"/>
    <w:rsid w:val="00610DD9"/>
    <w:rsid w:val="0062060B"/>
    <w:rsid w:val="006208C8"/>
    <w:rsid w:val="00621BBC"/>
    <w:rsid w:val="00625CBC"/>
    <w:rsid w:val="00626038"/>
    <w:rsid w:val="00632FBA"/>
    <w:rsid w:val="00652360"/>
    <w:rsid w:val="006534A5"/>
    <w:rsid w:val="00663171"/>
    <w:rsid w:val="006709C6"/>
    <w:rsid w:val="006736E1"/>
    <w:rsid w:val="00675E9E"/>
    <w:rsid w:val="00682A23"/>
    <w:rsid w:val="00683756"/>
    <w:rsid w:val="00686701"/>
    <w:rsid w:val="00692945"/>
    <w:rsid w:val="00693BE0"/>
    <w:rsid w:val="006A3CF8"/>
    <w:rsid w:val="006A40B7"/>
    <w:rsid w:val="006B018F"/>
    <w:rsid w:val="006B3FCA"/>
    <w:rsid w:val="006B4283"/>
    <w:rsid w:val="006B69C2"/>
    <w:rsid w:val="006B797B"/>
    <w:rsid w:val="006C1921"/>
    <w:rsid w:val="006C28FA"/>
    <w:rsid w:val="006C7070"/>
    <w:rsid w:val="006C7C3D"/>
    <w:rsid w:val="006C7E5D"/>
    <w:rsid w:val="006D15E0"/>
    <w:rsid w:val="006D2EE9"/>
    <w:rsid w:val="006F65E4"/>
    <w:rsid w:val="006F73C9"/>
    <w:rsid w:val="006F78E4"/>
    <w:rsid w:val="0070377D"/>
    <w:rsid w:val="007148AC"/>
    <w:rsid w:val="00717B4E"/>
    <w:rsid w:val="007207C2"/>
    <w:rsid w:val="00722933"/>
    <w:rsid w:val="007273C4"/>
    <w:rsid w:val="00731095"/>
    <w:rsid w:val="00740575"/>
    <w:rsid w:val="00742FCD"/>
    <w:rsid w:val="0074528A"/>
    <w:rsid w:val="007527F3"/>
    <w:rsid w:val="00755A53"/>
    <w:rsid w:val="00762DA4"/>
    <w:rsid w:val="0076710C"/>
    <w:rsid w:val="007671B5"/>
    <w:rsid w:val="00773E73"/>
    <w:rsid w:val="00777617"/>
    <w:rsid w:val="00793D71"/>
    <w:rsid w:val="007942DE"/>
    <w:rsid w:val="00795C66"/>
    <w:rsid w:val="00796B80"/>
    <w:rsid w:val="007A2160"/>
    <w:rsid w:val="007A68CF"/>
    <w:rsid w:val="007B7F2C"/>
    <w:rsid w:val="007C0E61"/>
    <w:rsid w:val="007C1966"/>
    <w:rsid w:val="007C4AB8"/>
    <w:rsid w:val="007C5896"/>
    <w:rsid w:val="007D6B0E"/>
    <w:rsid w:val="007E3203"/>
    <w:rsid w:val="007F3105"/>
    <w:rsid w:val="007F4A49"/>
    <w:rsid w:val="007F5172"/>
    <w:rsid w:val="007F5840"/>
    <w:rsid w:val="007F71CA"/>
    <w:rsid w:val="00805BD4"/>
    <w:rsid w:val="00814F4E"/>
    <w:rsid w:val="00816F00"/>
    <w:rsid w:val="00833948"/>
    <w:rsid w:val="008354AF"/>
    <w:rsid w:val="0083586E"/>
    <w:rsid w:val="00837995"/>
    <w:rsid w:val="008424D1"/>
    <w:rsid w:val="00843DAA"/>
    <w:rsid w:val="00845C2D"/>
    <w:rsid w:val="008612E9"/>
    <w:rsid w:val="0086538B"/>
    <w:rsid w:val="00870A1C"/>
    <w:rsid w:val="00871876"/>
    <w:rsid w:val="008731CF"/>
    <w:rsid w:val="008762C1"/>
    <w:rsid w:val="008864EB"/>
    <w:rsid w:val="00887DA1"/>
    <w:rsid w:val="00893466"/>
    <w:rsid w:val="00896102"/>
    <w:rsid w:val="008A1388"/>
    <w:rsid w:val="008B0316"/>
    <w:rsid w:val="008C6E7D"/>
    <w:rsid w:val="008D72DB"/>
    <w:rsid w:val="008F7075"/>
    <w:rsid w:val="009043FB"/>
    <w:rsid w:val="00905B93"/>
    <w:rsid w:val="0090601E"/>
    <w:rsid w:val="009103E7"/>
    <w:rsid w:val="00911EDC"/>
    <w:rsid w:val="00914377"/>
    <w:rsid w:val="00921BB2"/>
    <w:rsid w:val="009323C5"/>
    <w:rsid w:val="0094344D"/>
    <w:rsid w:val="00950908"/>
    <w:rsid w:val="009646E1"/>
    <w:rsid w:val="0096720A"/>
    <w:rsid w:val="0097252E"/>
    <w:rsid w:val="00976993"/>
    <w:rsid w:val="00982302"/>
    <w:rsid w:val="009856D6"/>
    <w:rsid w:val="009858CE"/>
    <w:rsid w:val="00986D1E"/>
    <w:rsid w:val="00990908"/>
    <w:rsid w:val="0099336B"/>
    <w:rsid w:val="009A5927"/>
    <w:rsid w:val="009C1489"/>
    <w:rsid w:val="009C63B6"/>
    <w:rsid w:val="009E3B99"/>
    <w:rsid w:val="009E5E34"/>
    <w:rsid w:val="009E78D8"/>
    <w:rsid w:val="00A017EC"/>
    <w:rsid w:val="00A0739E"/>
    <w:rsid w:val="00A2014B"/>
    <w:rsid w:val="00A266C2"/>
    <w:rsid w:val="00A30DF4"/>
    <w:rsid w:val="00A371DE"/>
    <w:rsid w:val="00A401B4"/>
    <w:rsid w:val="00A4440F"/>
    <w:rsid w:val="00A52609"/>
    <w:rsid w:val="00A53237"/>
    <w:rsid w:val="00A54D66"/>
    <w:rsid w:val="00A55F04"/>
    <w:rsid w:val="00A621AE"/>
    <w:rsid w:val="00A62C52"/>
    <w:rsid w:val="00A64F60"/>
    <w:rsid w:val="00A65F76"/>
    <w:rsid w:val="00A66B29"/>
    <w:rsid w:val="00A72F77"/>
    <w:rsid w:val="00A73449"/>
    <w:rsid w:val="00A75628"/>
    <w:rsid w:val="00A805E8"/>
    <w:rsid w:val="00A81B60"/>
    <w:rsid w:val="00A83427"/>
    <w:rsid w:val="00A83DB2"/>
    <w:rsid w:val="00A87D45"/>
    <w:rsid w:val="00A90E89"/>
    <w:rsid w:val="00A94C0B"/>
    <w:rsid w:val="00AA0922"/>
    <w:rsid w:val="00AA0CE4"/>
    <w:rsid w:val="00AA443F"/>
    <w:rsid w:val="00AB1336"/>
    <w:rsid w:val="00AB5814"/>
    <w:rsid w:val="00AB5F66"/>
    <w:rsid w:val="00AC219C"/>
    <w:rsid w:val="00AC2F43"/>
    <w:rsid w:val="00AC4530"/>
    <w:rsid w:val="00AD0379"/>
    <w:rsid w:val="00AD070C"/>
    <w:rsid w:val="00AD5C03"/>
    <w:rsid w:val="00AD7AA1"/>
    <w:rsid w:val="00AE0ED3"/>
    <w:rsid w:val="00AE65E2"/>
    <w:rsid w:val="00AE6DFA"/>
    <w:rsid w:val="00AE7E3B"/>
    <w:rsid w:val="00B110B2"/>
    <w:rsid w:val="00B17BD3"/>
    <w:rsid w:val="00B215EB"/>
    <w:rsid w:val="00B41F7B"/>
    <w:rsid w:val="00B43B45"/>
    <w:rsid w:val="00B5187F"/>
    <w:rsid w:val="00B51CE0"/>
    <w:rsid w:val="00B54480"/>
    <w:rsid w:val="00B57F1E"/>
    <w:rsid w:val="00B62BB5"/>
    <w:rsid w:val="00B70FC1"/>
    <w:rsid w:val="00B74C0F"/>
    <w:rsid w:val="00B74C41"/>
    <w:rsid w:val="00B75C47"/>
    <w:rsid w:val="00B76539"/>
    <w:rsid w:val="00B85FFF"/>
    <w:rsid w:val="00B865B0"/>
    <w:rsid w:val="00B8757B"/>
    <w:rsid w:val="00B91732"/>
    <w:rsid w:val="00B94105"/>
    <w:rsid w:val="00BA5891"/>
    <w:rsid w:val="00BA7154"/>
    <w:rsid w:val="00BA749A"/>
    <w:rsid w:val="00BB3696"/>
    <w:rsid w:val="00BB458D"/>
    <w:rsid w:val="00BB6C9A"/>
    <w:rsid w:val="00BB7869"/>
    <w:rsid w:val="00BC080C"/>
    <w:rsid w:val="00BC3B68"/>
    <w:rsid w:val="00BC55C8"/>
    <w:rsid w:val="00BD4CE8"/>
    <w:rsid w:val="00BE5CCB"/>
    <w:rsid w:val="00BE7CB6"/>
    <w:rsid w:val="00BF0D9C"/>
    <w:rsid w:val="00BF2CCC"/>
    <w:rsid w:val="00BF2F07"/>
    <w:rsid w:val="00BF499F"/>
    <w:rsid w:val="00BF4B02"/>
    <w:rsid w:val="00C05328"/>
    <w:rsid w:val="00C11B79"/>
    <w:rsid w:val="00C401A2"/>
    <w:rsid w:val="00C405CC"/>
    <w:rsid w:val="00C405ED"/>
    <w:rsid w:val="00C50E17"/>
    <w:rsid w:val="00C514A4"/>
    <w:rsid w:val="00C5150C"/>
    <w:rsid w:val="00C55616"/>
    <w:rsid w:val="00C6046D"/>
    <w:rsid w:val="00C65D75"/>
    <w:rsid w:val="00C77232"/>
    <w:rsid w:val="00C81D93"/>
    <w:rsid w:val="00C8714F"/>
    <w:rsid w:val="00C922C4"/>
    <w:rsid w:val="00C9414E"/>
    <w:rsid w:val="00C95AFD"/>
    <w:rsid w:val="00C9626A"/>
    <w:rsid w:val="00CA0286"/>
    <w:rsid w:val="00CA0BBC"/>
    <w:rsid w:val="00CA183F"/>
    <w:rsid w:val="00CA2152"/>
    <w:rsid w:val="00CB0204"/>
    <w:rsid w:val="00CC0F18"/>
    <w:rsid w:val="00CC3DD7"/>
    <w:rsid w:val="00CD2778"/>
    <w:rsid w:val="00CD587E"/>
    <w:rsid w:val="00CD5DC8"/>
    <w:rsid w:val="00CD739C"/>
    <w:rsid w:val="00CE0F94"/>
    <w:rsid w:val="00CE2C90"/>
    <w:rsid w:val="00CE45D8"/>
    <w:rsid w:val="00CF46E7"/>
    <w:rsid w:val="00CF5351"/>
    <w:rsid w:val="00D00AE6"/>
    <w:rsid w:val="00D04FBE"/>
    <w:rsid w:val="00D13E78"/>
    <w:rsid w:val="00D148C3"/>
    <w:rsid w:val="00D1769C"/>
    <w:rsid w:val="00D21D62"/>
    <w:rsid w:val="00D34BCB"/>
    <w:rsid w:val="00D3569D"/>
    <w:rsid w:val="00D35AF5"/>
    <w:rsid w:val="00D40475"/>
    <w:rsid w:val="00D43616"/>
    <w:rsid w:val="00D5124A"/>
    <w:rsid w:val="00D611D5"/>
    <w:rsid w:val="00D72262"/>
    <w:rsid w:val="00D77D70"/>
    <w:rsid w:val="00D834E9"/>
    <w:rsid w:val="00D85410"/>
    <w:rsid w:val="00D90436"/>
    <w:rsid w:val="00D921F2"/>
    <w:rsid w:val="00D93A19"/>
    <w:rsid w:val="00DA0CBB"/>
    <w:rsid w:val="00DA20AC"/>
    <w:rsid w:val="00DB62FA"/>
    <w:rsid w:val="00DC342A"/>
    <w:rsid w:val="00DC3B2C"/>
    <w:rsid w:val="00DC5FDF"/>
    <w:rsid w:val="00DD4817"/>
    <w:rsid w:val="00DE7287"/>
    <w:rsid w:val="00DE7EF8"/>
    <w:rsid w:val="00DF5A7B"/>
    <w:rsid w:val="00DF799A"/>
    <w:rsid w:val="00E01727"/>
    <w:rsid w:val="00E07A4D"/>
    <w:rsid w:val="00E11E81"/>
    <w:rsid w:val="00E23026"/>
    <w:rsid w:val="00E24B1A"/>
    <w:rsid w:val="00E36A8F"/>
    <w:rsid w:val="00E41907"/>
    <w:rsid w:val="00E41E0A"/>
    <w:rsid w:val="00E43E37"/>
    <w:rsid w:val="00E471D8"/>
    <w:rsid w:val="00E5125F"/>
    <w:rsid w:val="00E52BEC"/>
    <w:rsid w:val="00E53304"/>
    <w:rsid w:val="00E53F2F"/>
    <w:rsid w:val="00E62F3E"/>
    <w:rsid w:val="00E63471"/>
    <w:rsid w:val="00E65341"/>
    <w:rsid w:val="00E67554"/>
    <w:rsid w:val="00E7238B"/>
    <w:rsid w:val="00E73F15"/>
    <w:rsid w:val="00E74E01"/>
    <w:rsid w:val="00E77059"/>
    <w:rsid w:val="00E850A3"/>
    <w:rsid w:val="00E87174"/>
    <w:rsid w:val="00E876F0"/>
    <w:rsid w:val="00E90E28"/>
    <w:rsid w:val="00E936A8"/>
    <w:rsid w:val="00E95BB1"/>
    <w:rsid w:val="00EA23F8"/>
    <w:rsid w:val="00EA5B5E"/>
    <w:rsid w:val="00EB699C"/>
    <w:rsid w:val="00EC021A"/>
    <w:rsid w:val="00EC4F97"/>
    <w:rsid w:val="00EC6B01"/>
    <w:rsid w:val="00ED0E8C"/>
    <w:rsid w:val="00ED2620"/>
    <w:rsid w:val="00EF1AA9"/>
    <w:rsid w:val="00EF4973"/>
    <w:rsid w:val="00F0228C"/>
    <w:rsid w:val="00F110C2"/>
    <w:rsid w:val="00F112E1"/>
    <w:rsid w:val="00F12772"/>
    <w:rsid w:val="00F12AF1"/>
    <w:rsid w:val="00F13C98"/>
    <w:rsid w:val="00F21068"/>
    <w:rsid w:val="00F26164"/>
    <w:rsid w:val="00F26A9C"/>
    <w:rsid w:val="00F33276"/>
    <w:rsid w:val="00F3690C"/>
    <w:rsid w:val="00F44DC6"/>
    <w:rsid w:val="00F47BA8"/>
    <w:rsid w:val="00F50568"/>
    <w:rsid w:val="00F55F22"/>
    <w:rsid w:val="00F66B5E"/>
    <w:rsid w:val="00F67BD9"/>
    <w:rsid w:val="00F72B4D"/>
    <w:rsid w:val="00F738AF"/>
    <w:rsid w:val="00F738BD"/>
    <w:rsid w:val="00F80094"/>
    <w:rsid w:val="00F81F95"/>
    <w:rsid w:val="00F82231"/>
    <w:rsid w:val="00F844AF"/>
    <w:rsid w:val="00F91275"/>
    <w:rsid w:val="00F94218"/>
    <w:rsid w:val="00F9736D"/>
    <w:rsid w:val="00FA5CD6"/>
    <w:rsid w:val="00FA6D97"/>
    <w:rsid w:val="00FB0205"/>
    <w:rsid w:val="00FB28EC"/>
    <w:rsid w:val="00FB7D2F"/>
    <w:rsid w:val="00FC10D4"/>
    <w:rsid w:val="00FC2A20"/>
    <w:rsid w:val="00FC5EF0"/>
    <w:rsid w:val="00FD240D"/>
    <w:rsid w:val="00FD66C9"/>
    <w:rsid w:val="00FD6F04"/>
    <w:rsid w:val="00FE0E44"/>
    <w:rsid w:val="00FE20BA"/>
    <w:rsid w:val="00FE6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7D0A00"/>
  <w14:defaultImageDpi w14:val="0"/>
  <w15:docId w15:val="{DFCFCC2A-00C5-450D-B158-E7ABE1602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Times New Roman" w:hAnsi="Courier New" w:cs="Times New Roman"/>
        <w:lang w:val="en-US" w:eastAsia="en-US" w:bidi="ar-SA"/>
      </w:rPr>
    </w:rPrDefault>
    <w:pPrDefault>
      <w:pPr>
        <w:spacing w:line="288"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817"/>
    <w:pPr>
      <w:spacing w:line="240" w:lineRule="auto"/>
      <w:ind w:firstLine="0"/>
    </w:pPr>
    <w:rPr>
      <w:rFonts w:ascii="Times New Roman" w:hAnsi="Times New Roman"/>
      <w:sz w:val="24"/>
      <w:szCs w:val="24"/>
    </w:rPr>
  </w:style>
  <w:style w:type="paragraph" w:styleId="Heading1">
    <w:name w:val="heading 1"/>
    <w:basedOn w:val="Normal"/>
    <w:link w:val="Heading1Char"/>
    <w:uiPriority w:val="9"/>
    <w:qFormat/>
    <w:rsid w:val="00051564"/>
    <w:pPr>
      <w:widowControl w:val="0"/>
      <w:autoSpaceDE w:val="0"/>
      <w:autoSpaceDN w:val="0"/>
      <w:ind w:left="1025"/>
      <w:jc w:val="both"/>
      <w:outlineLvl w:val="0"/>
    </w:pPr>
    <w:rPr>
      <w:b/>
      <w:bCs/>
      <w:sz w:val="28"/>
      <w:szCs w:val="28"/>
      <w:lang w:val="vi"/>
    </w:rPr>
  </w:style>
  <w:style w:type="paragraph" w:styleId="Heading2">
    <w:name w:val="heading 2"/>
    <w:basedOn w:val="Normal"/>
    <w:next w:val="Normal"/>
    <w:link w:val="Heading2Char"/>
    <w:uiPriority w:val="9"/>
    <w:semiHidden/>
    <w:unhideWhenUsed/>
    <w:qFormat/>
    <w:rsid w:val="009C148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71876"/>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BodyTextChar1">
    <w:name w:val="Body Text Char1"/>
    <w:link w:val="BodyText"/>
    <w:uiPriority w:val="1"/>
    <w:rPr>
      <w:rFonts w:ascii="Times New Roman" w:hAnsi="Times New Roman" w:cs="Times New Roman"/>
      <w:sz w:val="28"/>
      <w:szCs w:val="28"/>
      <w:u w:val="none"/>
    </w:rPr>
  </w:style>
  <w:style w:type="character" w:customStyle="1" w:styleId="Other">
    <w:name w:val="Other_"/>
    <w:link w:val="Other0"/>
    <w:uiPriority w:val="99"/>
    <w:rPr>
      <w:rFonts w:ascii="Times New Roman" w:hAnsi="Times New Roman" w:cs="Times New Roman"/>
      <w:sz w:val="28"/>
      <w:szCs w:val="28"/>
      <w:u w:val="none"/>
    </w:rPr>
  </w:style>
  <w:style w:type="character" w:customStyle="1" w:styleId="Picturecaption">
    <w:name w:val="Picture caption_"/>
    <w:link w:val="Picturecaption0"/>
    <w:uiPriority w:val="99"/>
    <w:rPr>
      <w:rFonts w:ascii="Times New Roman" w:hAnsi="Times New Roman" w:cs="Times New Roman"/>
      <w:b/>
      <w:bCs/>
      <w:sz w:val="26"/>
      <w:szCs w:val="26"/>
      <w:u w:val="none"/>
    </w:rPr>
  </w:style>
  <w:style w:type="character" w:customStyle="1" w:styleId="Bodytext2">
    <w:name w:val="Body text (2)_"/>
    <w:link w:val="Bodytext20"/>
    <w:uiPriority w:val="99"/>
    <w:rPr>
      <w:rFonts w:ascii="Times New Roman" w:hAnsi="Times New Roman" w:cs="Times New Roman"/>
      <w:u w:val="none"/>
    </w:rPr>
  </w:style>
  <w:style w:type="paragraph" w:styleId="BodyText">
    <w:name w:val="Body Text"/>
    <w:basedOn w:val="Normal"/>
    <w:link w:val="BodyTextChar1"/>
    <w:uiPriority w:val="99"/>
    <w:qFormat/>
    <w:pPr>
      <w:shd w:val="clear" w:color="auto" w:fill="FFFFFF"/>
      <w:spacing w:after="100" w:line="286" w:lineRule="auto"/>
      <w:ind w:firstLine="400"/>
    </w:pPr>
    <w:rPr>
      <w:sz w:val="28"/>
      <w:szCs w:val="28"/>
      <w:lang w:val="vi-VN"/>
    </w:rPr>
  </w:style>
  <w:style w:type="character" w:customStyle="1" w:styleId="BodyTextChar">
    <w:name w:val="Body Text Char"/>
    <w:uiPriority w:val="99"/>
    <w:semiHidden/>
    <w:rPr>
      <w:rFonts w:cs="Courier New"/>
      <w:color w:val="000000"/>
      <w:lang w:val="vi-VN" w:eastAsia="vi-VN"/>
    </w:rPr>
  </w:style>
  <w:style w:type="paragraph" w:customStyle="1" w:styleId="Other0">
    <w:name w:val="Other"/>
    <w:basedOn w:val="Normal"/>
    <w:link w:val="Other"/>
    <w:uiPriority w:val="99"/>
    <w:pPr>
      <w:shd w:val="clear" w:color="auto" w:fill="FFFFFF"/>
      <w:spacing w:after="100" w:line="286" w:lineRule="auto"/>
      <w:ind w:firstLine="400"/>
    </w:pPr>
    <w:rPr>
      <w:sz w:val="28"/>
      <w:szCs w:val="28"/>
      <w:lang w:val="vi-VN"/>
    </w:rPr>
  </w:style>
  <w:style w:type="paragraph" w:customStyle="1" w:styleId="Picturecaption0">
    <w:name w:val="Picture caption"/>
    <w:basedOn w:val="Normal"/>
    <w:link w:val="Picturecaption"/>
    <w:uiPriority w:val="99"/>
    <w:pPr>
      <w:shd w:val="clear" w:color="auto" w:fill="FFFFFF"/>
      <w:spacing w:line="288" w:lineRule="auto"/>
      <w:ind w:firstLine="567"/>
    </w:pPr>
    <w:rPr>
      <w:b/>
      <w:bCs/>
      <w:sz w:val="26"/>
      <w:szCs w:val="26"/>
      <w:lang w:val="vi-VN"/>
    </w:rPr>
  </w:style>
  <w:style w:type="paragraph" w:customStyle="1" w:styleId="Bodytext20">
    <w:name w:val="Body text (2)"/>
    <w:basedOn w:val="Normal"/>
    <w:link w:val="Bodytext2"/>
    <w:uiPriority w:val="99"/>
    <w:pPr>
      <w:shd w:val="clear" w:color="auto" w:fill="FFFFFF"/>
      <w:spacing w:line="209" w:lineRule="auto"/>
      <w:ind w:firstLine="567"/>
    </w:pPr>
    <w:rPr>
      <w:lang w:val="vi-VN"/>
    </w:rPr>
  </w:style>
  <w:style w:type="table" w:styleId="TableGrid">
    <w:name w:val="Table Grid"/>
    <w:basedOn w:val="TableNormal"/>
    <w:uiPriority w:val="39"/>
    <w:rsid w:val="008354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62C52"/>
    <w:pPr>
      <w:tabs>
        <w:tab w:val="center" w:pos="4680"/>
        <w:tab w:val="right" w:pos="9360"/>
      </w:tabs>
      <w:spacing w:line="288" w:lineRule="auto"/>
      <w:ind w:firstLine="567"/>
    </w:pPr>
    <w:rPr>
      <w:rFonts w:ascii="Courier New" w:hAnsi="Courier New" w:cs="Courier New"/>
      <w:color w:val="000000"/>
      <w:lang w:val="vi-VN" w:eastAsia="vi-VN"/>
    </w:rPr>
  </w:style>
  <w:style w:type="character" w:customStyle="1" w:styleId="HeaderChar">
    <w:name w:val="Header Char"/>
    <w:link w:val="Header"/>
    <w:uiPriority w:val="99"/>
    <w:rsid w:val="00A62C52"/>
    <w:rPr>
      <w:rFonts w:cs="Courier New"/>
      <w:color w:val="000000"/>
      <w:lang w:val="vi-VN" w:eastAsia="vi-VN"/>
    </w:rPr>
  </w:style>
  <w:style w:type="paragraph" w:styleId="Footer">
    <w:name w:val="footer"/>
    <w:basedOn w:val="Normal"/>
    <w:link w:val="FooterChar"/>
    <w:uiPriority w:val="99"/>
    <w:unhideWhenUsed/>
    <w:rsid w:val="00A62C52"/>
    <w:pPr>
      <w:tabs>
        <w:tab w:val="center" w:pos="4680"/>
        <w:tab w:val="right" w:pos="9360"/>
      </w:tabs>
      <w:spacing w:line="288" w:lineRule="auto"/>
      <w:ind w:firstLine="567"/>
    </w:pPr>
    <w:rPr>
      <w:rFonts w:ascii="Courier New" w:hAnsi="Courier New" w:cs="Courier New"/>
      <w:color w:val="000000"/>
      <w:lang w:val="vi-VN" w:eastAsia="vi-VN"/>
    </w:rPr>
  </w:style>
  <w:style w:type="character" w:customStyle="1" w:styleId="FooterChar">
    <w:name w:val="Footer Char"/>
    <w:link w:val="Footer"/>
    <w:uiPriority w:val="99"/>
    <w:rsid w:val="00A62C52"/>
    <w:rPr>
      <w:rFonts w:cs="Courier New"/>
      <w:color w:val="000000"/>
      <w:lang w:val="vi-VN" w:eastAsia="vi-VN"/>
    </w:rPr>
  </w:style>
  <w:style w:type="character" w:customStyle="1" w:styleId="fontstyle01">
    <w:name w:val="fontstyle01"/>
    <w:basedOn w:val="DefaultParagraphFont"/>
    <w:rsid w:val="00A72F77"/>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675E9E"/>
    <w:rPr>
      <w:rFonts w:ascii="TimesNewRomanPS-ItalicMT" w:hAnsi="TimesNewRomanPS-ItalicMT" w:hint="default"/>
      <w:b w:val="0"/>
      <w:bCs w:val="0"/>
      <w:i/>
      <w:iCs/>
      <w:color w:val="000000"/>
      <w:sz w:val="28"/>
      <w:szCs w:val="28"/>
    </w:rPr>
  </w:style>
  <w:style w:type="character" w:customStyle="1" w:styleId="Heading1Char">
    <w:name w:val="Heading 1 Char"/>
    <w:basedOn w:val="DefaultParagraphFont"/>
    <w:link w:val="Heading1"/>
    <w:uiPriority w:val="9"/>
    <w:rsid w:val="00051564"/>
    <w:rPr>
      <w:rFonts w:ascii="Times New Roman" w:hAnsi="Times New Roman"/>
      <w:b/>
      <w:bCs/>
      <w:sz w:val="28"/>
      <w:szCs w:val="28"/>
      <w:lang w:val="vi"/>
    </w:rPr>
  </w:style>
  <w:style w:type="paragraph" w:styleId="NormalWeb">
    <w:name w:val="Normal (Web)"/>
    <w:basedOn w:val="Normal"/>
    <w:uiPriority w:val="99"/>
    <w:unhideWhenUsed/>
    <w:rsid w:val="007942DE"/>
    <w:pPr>
      <w:spacing w:before="100" w:beforeAutospacing="1" w:after="100" w:afterAutospacing="1"/>
    </w:pPr>
    <w:rPr>
      <w:lang w:val="vi-VN" w:eastAsia="vi-VN"/>
    </w:rPr>
  </w:style>
  <w:style w:type="paragraph" w:styleId="EndnoteText">
    <w:name w:val="endnote text"/>
    <w:basedOn w:val="Normal"/>
    <w:link w:val="EndnoteTextChar"/>
    <w:uiPriority w:val="99"/>
    <w:semiHidden/>
    <w:unhideWhenUsed/>
    <w:rsid w:val="006736E1"/>
    <w:rPr>
      <w:sz w:val="20"/>
      <w:szCs w:val="20"/>
    </w:rPr>
  </w:style>
  <w:style w:type="character" w:customStyle="1" w:styleId="EndnoteTextChar">
    <w:name w:val="Endnote Text Char"/>
    <w:basedOn w:val="DefaultParagraphFont"/>
    <w:link w:val="EndnoteText"/>
    <w:uiPriority w:val="99"/>
    <w:semiHidden/>
    <w:rsid w:val="006736E1"/>
    <w:rPr>
      <w:rFonts w:ascii="Times New Roman" w:hAnsi="Times New Roman"/>
    </w:rPr>
  </w:style>
  <w:style w:type="character" w:styleId="EndnoteReference">
    <w:name w:val="endnote reference"/>
    <w:basedOn w:val="DefaultParagraphFont"/>
    <w:uiPriority w:val="99"/>
    <w:semiHidden/>
    <w:unhideWhenUsed/>
    <w:rsid w:val="006736E1"/>
    <w:rPr>
      <w:vertAlign w:val="superscript"/>
    </w:rPr>
  </w:style>
  <w:style w:type="paragraph" w:styleId="ListParagraph">
    <w:name w:val="List Paragraph"/>
    <w:basedOn w:val="Normal"/>
    <w:uiPriority w:val="34"/>
    <w:qFormat/>
    <w:rsid w:val="00A54D66"/>
    <w:pPr>
      <w:ind w:left="720"/>
      <w:contextualSpacing/>
    </w:pPr>
  </w:style>
  <w:style w:type="paragraph" w:styleId="BalloonText">
    <w:name w:val="Balloon Text"/>
    <w:basedOn w:val="Normal"/>
    <w:link w:val="BalloonTextChar"/>
    <w:uiPriority w:val="99"/>
    <w:semiHidden/>
    <w:unhideWhenUsed/>
    <w:rsid w:val="00796B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6B80"/>
    <w:rPr>
      <w:rFonts w:ascii="Segoe UI" w:hAnsi="Segoe UI" w:cs="Segoe UI"/>
      <w:sz w:val="18"/>
      <w:szCs w:val="18"/>
    </w:rPr>
  </w:style>
  <w:style w:type="character" w:styleId="CommentReference">
    <w:name w:val="annotation reference"/>
    <w:basedOn w:val="DefaultParagraphFont"/>
    <w:uiPriority w:val="99"/>
    <w:semiHidden/>
    <w:unhideWhenUsed/>
    <w:rsid w:val="00990908"/>
    <w:rPr>
      <w:sz w:val="16"/>
      <w:szCs w:val="16"/>
    </w:rPr>
  </w:style>
  <w:style w:type="paragraph" w:styleId="CommentText">
    <w:name w:val="annotation text"/>
    <w:basedOn w:val="Normal"/>
    <w:link w:val="CommentTextChar"/>
    <w:uiPriority w:val="99"/>
    <w:semiHidden/>
    <w:unhideWhenUsed/>
    <w:rsid w:val="00990908"/>
    <w:rPr>
      <w:sz w:val="20"/>
      <w:szCs w:val="20"/>
    </w:rPr>
  </w:style>
  <w:style w:type="character" w:customStyle="1" w:styleId="CommentTextChar">
    <w:name w:val="Comment Text Char"/>
    <w:basedOn w:val="DefaultParagraphFont"/>
    <w:link w:val="CommentText"/>
    <w:uiPriority w:val="99"/>
    <w:semiHidden/>
    <w:rsid w:val="00990908"/>
    <w:rPr>
      <w:rFonts w:ascii="Times New Roman" w:hAnsi="Times New Roman"/>
    </w:rPr>
  </w:style>
  <w:style w:type="paragraph" w:styleId="CommentSubject">
    <w:name w:val="annotation subject"/>
    <w:basedOn w:val="CommentText"/>
    <w:next w:val="CommentText"/>
    <w:link w:val="CommentSubjectChar"/>
    <w:uiPriority w:val="99"/>
    <w:semiHidden/>
    <w:unhideWhenUsed/>
    <w:rsid w:val="00990908"/>
    <w:rPr>
      <w:b/>
      <w:bCs/>
    </w:rPr>
  </w:style>
  <w:style w:type="character" w:customStyle="1" w:styleId="CommentSubjectChar">
    <w:name w:val="Comment Subject Char"/>
    <w:basedOn w:val="CommentTextChar"/>
    <w:link w:val="CommentSubject"/>
    <w:uiPriority w:val="99"/>
    <w:semiHidden/>
    <w:rsid w:val="00990908"/>
    <w:rPr>
      <w:rFonts w:ascii="Times New Roman" w:hAnsi="Times New Roman"/>
      <w:b/>
      <w:bCs/>
    </w:rPr>
  </w:style>
  <w:style w:type="character" w:customStyle="1" w:styleId="Heading3Char">
    <w:name w:val="Heading 3 Char"/>
    <w:basedOn w:val="DefaultParagraphFont"/>
    <w:link w:val="Heading3"/>
    <w:uiPriority w:val="9"/>
    <w:semiHidden/>
    <w:rsid w:val="00871876"/>
    <w:rPr>
      <w:rFonts w:asciiTheme="majorHAnsi" w:eastAsiaTheme="majorEastAsia" w:hAnsiTheme="majorHAnsi" w:cstheme="majorBidi"/>
      <w:color w:val="1F4D78" w:themeColor="accent1" w:themeShade="7F"/>
      <w:sz w:val="24"/>
      <w:szCs w:val="24"/>
    </w:rPr>
  </w:style>
  <w:style w:type="character" w:customStyle="1" w:styleId="UnresolvedMention1">
    <w:name w:val="Unresolved Mention1"/>
    <w:basedOn w:val="DefaultParagraphFont"/>
    <w:uiPriority w:val="99"/>
    <w:semiHidden/>
    <w:unhideWhenUsed/>
    <w:rsid w:val="00E41907"/>
    <w:rPr>
      <w:color w:val="605E5C"/>
      <w:shd w:val="clear" w:color="auto" w:fill="E1DFDD"/>
    </w:rPr>
  </w:style>
  <w:style w:type="character" w:customStyle="1" w:styleId="Heading2Char">
    <w:name w:val="Heading 2 Char"/>
    <w:basedOn w:val="DefaultParagraphFont"/>
    <w:link w:val="Heading2"/>
    <w:uiPriority w:val="9"/>
    <w:semiHidden/>
    <w:rsid w:val="009C1489"/>
    <w:rPr>
      <w:rFonts w:asciiTheme="majorHAnsi" w:eastAsiaTheme="majorEastAsia" w:hAnsiTheme="majorHAnsi" w:cstheme="majorBidi"/>
      <w:color w:val="2E74B5" w:themeColor="accent1" w:themeShade="BF"/>
      <w:sz w:val="26"/>
      <w:szCs w:val="26"/>
    </w:rPr>
  </w:style>
  <w:style w:type="paragraph" w:styleId="Revision">
    <w:name w:val="Revision"/>
    <w:hidden/>
    <w:uiPriority w:val="99"/>
    <w:semiHidden/>
    <w:rsid w:val="00652360"/>
    <w:pPr>
      <w:spacing w:line="240" w:lineRule="auto"/>
      <w:ind w:firstLine="0"/>
    </w:pPr>
    <w:rPr>
      <w:rFonts w:ascii="Times New Roman" w:hAnsi="Times New Roman"/>
      <w:sz w:val="24"/>
      <w:szCs w:val="24"/>
    </w:rPr>
  </w:style>
  <w:style w:type="character" w:styleId="Strong">
    <w:name w:val="Strong"/>
    <w:basedOn w:val="DefaultParagraphFont"/>
    <w:uiPriority w:val="22"/>
    <w:qFormat/>
    <w:rsid w:val="00682A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6928">
      <w:bodyDiv w:val="1"/>
      <w:marLeft w:val="0"/>
      <w:marRight w:val="0"/>
      <w:marTop w:val="0"/>
      <w:marBottom w:val="0"/>
      <w:divBdr>
        <w:top w:val="none" w:sz="0" w:space="0" w:color="auto"/>
        <w:left w:val="none" w:sz="0" w:space="0" w:color="auto"/>
        <w:bottom w:val="none" w:sz="0" w:space="0" w:color="auto"/>
        <w:right w:val="none" w:sz="0" w:space="0" w:color="auto"/>
      </w:divBdr>
    </w:div>
    <w:div w:id="58208704">
      <w:bodyDiv w:val="1"/>
      <w:marLeft w:val="0"/>
      <w:marRight w:val="0"/>
      <w:marTop w:val="0"/>
      <w:marBottom w:val="0"/>
      <w:divBdr>
        <w:top w:val="none" w:sz="0" w:space="0" w:color="auto"/>
        <w:left w:val="none" w:sz="0" w:space="0" w:color="auto"/>
        <w:bottom w:val="none" w:sz="0" w:space="0" w:color="auto"/>
        <w:right w:val="none" w:sz="0" w:space="0" w:color="auto"/>
      </w:divBdr>
    </w:div>
    <w:div w:id="103157452">
      <w:bodyDiv w:val="1"/>
      <w:marLeft w:val="0"/>
      <w:marRight w:val="0"/>
      <w:marTop w:val="0"/>
      <w:marBottom w:val="0"/>
      <w:divBdr>
        <w:top w:val="none" w:sz="0" w:space="0" w:color="auto"/>
        <w:left w:val="none" w:sz="0" w:space="0" w:color="auto"/>
        <w:bottom w:val="none" w:sz="0" w:space="0" w:color="auto"/>
        <w:right w:val="none" w:sz="0" w:space="0" w:color="auto"/>
      </w:divBdr>
    </w:div>
    <w:div w:id="112873320">
      <w:bodyDiv w:val="1"/>
      <w:marLeft w:val="0"/>
      <w:marRight w:val="0"/>
      <w:marTop w:val="0"/>
      <w:marBottom w:val="0"/>
      <w:divBdr>
        <w:top w:val="none" w:sz="0" w:space="0" w:color="auto"/>
        <w:left w:val="none" w:sz="0" w:space="0" w:color="auto"/>
        <w:bottom w:val="none" w:sz="0" w:space="0" w:color="auto"/>
        <w:right w:val="none" w:sz="0" w:space="0" w:color="auto"/>
      </w:divBdr>
    </w:div>
    <w:div w:id="123354716">
      <w:bodyDiv w:val="1"/>
      <w:marLeft w:val="0"/>
      <w:marRight w:val="0"/>
      <w:marTop w:val="0"/>
      <w:marBottom w:val="0"/>
      <w:divBdr>
        <w:top w:val="none" w:sz="0" w:space="0" w:color="auto"/>
        <w:left w:val="none" w:sz="0" w:space="0" w:color="auto"/>
        <w:bottom w:val="none" w:sz="0" w:space="0" w:color="auto"/>
        <w:right w:val="none" w:sz="0" w:space="0" w:color="auto"/>
      </w:divBdr>
    </w:div>
    <w:div w:id="216360835">
      <w:bodyDiv w:val="1"/>
      <w:marLeft w:val="0"/>
      <w:marRight w:val="0"/>
      <w:marTop w:val="0"/>
      <w:marBottom w:val="0"/>
      <w:divBdr>
        <w:top w:val="none" w:sz="0" w:space="0" w:color="auto"/>
        <w:left w:val="none" w:sz="0" w:space="0" w:color="auto"/>
        <w:bottom w:val="none" w:sz="0" w:space="0" w:color="auto"/>
        <w:right w:val="none" w:sz="0" w:space="0" w:color="auto"/>
      </w:divBdr>
    </w:div>
    <w:div w:id="338123085">
      <w:bodyDiv w:val="1"/>
      <w:marLeft w:val="0"/>
      <w:marRight w:val="0"/>
      <w:marTop w:val="0"/>
      <w:marBottom w:val="0"/>
      <w:divBdr>
        <w:top w:val="none" w:sz="0" w:space="0" w:color="auto"/>
        <w:left w:val="none" w:sz="0" w:space="0" w:color="auto"/>
        <w:bottom w:val="none" w:sz="0" w:space="0" w:color="auto"/>
        <w:right w:val="none" w:sz="0" w:space="0" w:color="auto"/>
      </w:divBdr>
    </w:div>
    <w:div w:id="348222900">
      <w:bodyDiv w:val="1"/>
      <w:marLeft w:val="0"/>
      <w:marRight w:val="0"/>
      <w:marTop w:val="0"/>
      <w:marBottom w:val="0"/>
      <w:divBdr>
        <w:top w:val="none" w:sz="0" w:space="0" w:color="auto"/>
        <w:left w:val="none" w:sz="0" w:space="0" w:color="auto"/>
        <w:bottom w:val="none" w:sz="0" w:space="0" w:color="auto"/>
        <w:right w:val="none" w:sz="0" w:space="0" w:color="auto"/>
      </w:divBdr>
    </w:div>
    <w:div w:id="368183669">
      <w:bodyDiv w:val="1"/>
      <w:marLeft w:val="0"/>
      <w:marRight w:val="0"/>
      <w:marTop w:val="0"/>
      <w:marBottom w:val="0"/>
      <w:divBdr>
        <w:top w:val="none" w:sz="0" w:space="0" w:color="auto"/>
        <w:left w:val="none" w:sz="0" w:space="0" w:color="auto"/>
        <w:bottom w:val="none" w:sz="0" w:space="0" w:color="auto"/>
        <w:right w:val="none" w:sz="0" w:space="0" w:color="auto"/>
      </w:divBdr>
    </w:div>
    <w:div w:id="377900840">
      <w:bodyDiv w:val="1"/>
      <w:marLeft w:val="0"/>
      <w:marRight w:val="0"/>
      <w:marTop w:val="0"/>
      <w:marBottom w:val="0"/>
      <w:divBdr>
        <w:top w:val="none" w:sz="0" w:space="0" w:color="auto"/>
        <w:left w:val="none" w:sz="0" w:space="0" w:color="auto"/>
        <w:bottom w:val="none" w:sz="0" w:space="0" w:color="auto"/>
        <w:right w:val="none" w:sz="0" w:space="0" w:color="auto"/>
      </w:divBdr>
    </w:div>
    <w:div w:id="402487762">
      <w:bodyDiv w:val="1"/>
      <w:marLeft w:val="0"/>
      <w:marRight w:val="0"/>
      <w:marTop w:val="0"/>
      <w:marBottom w:val="0"/>
      <w:divBdr>
        <w:top w:val="none" w:sz="0" w:space="0" w:color="auto"/>
        <w:left w:val="none" w:sz="0" w:space="0" w:color="auto"/>
        <w:bottom w:val="none" w:sz="0" w:space="0" w:color="auto"/>
        <w:right w:val="none" w:sz="0" w:space="0" w:color="auto"/>
      </w:divBdr>
    </w:div>
    <w:div w:id="451947912">
      <w:bodyDiv w:val="1"/>
      <w:marLeft w:val="0"/>
      <w:marRight w:val="0"/>
      <w:marTop w:val="0"/>
      <w:marBottom w:val="0"/>
      <w:divBdr>
        <w:top w:val="none" w:sz="0" w:space="0" w:color="auto"/>
        <w:left w:val="none" w:sz="0" w:space="0" w:color="auto"/>
        <w:bottom w:val="none" w:sz="0" w:space="0" w:color="auto"/>
        <w:right w:val="none" w:sz="0" w:space="0" w:color="auto"/>
      </w:divBdr>
    </w:div>
    <w:div w:id="538974972">
      <w:bodyDiv w:val="1"/>
      <w:marLeft w:val="0"/>
      <w:marRight w:val="0"/>
      <w:marTop w:val="0"/>
      <w:marBottom w:val="0"/>
      <w:divBdr>
        <w:top w:val="none" w:sz="0" w:space="0" w:color="auto"/>
        <w:left w:val="none" w:sz="0" w:space="0" w:color="auto"/>
        <w:bottom w:val="none" w:sz="0" w:space="0" w:color="auto"/>
        <w:right w:val="none" w:sz="0" w:space="0" w:color="auto"/>
      </w:divBdr>
    </w:div>
    <w:div w:id="541793399">
      <w:bodyDiv w:val="1"/>
      <w:marLeft w:val="0"/>
      <w:marRight w:val="0"/>
      <w:marTop w:val="0"/>
      <w:marBottom w:val="0"/>
      <w:divBdr>
        <w:top w:val="none" w:sz="0" w:space="0" w:color="auto"/>
        <w:left w:val="none" w:sz="0" w:space="0" w:color="auto"/>
        <w:bottom w:val="none" w:sz="0" w:space="0" w:color="auto"/>
        <w:right w:val="none" w:sz="0" w:space="0" w:color="auto"/>
      </w:divBdr>
    </w:div>
    <w:div w:id="551775448">
      <w:bodyDiv w:val="1"/>
      <w:marLeft w:val="0"/>
      <w:marRight w:val="0"/>
      <w:marTop w:val="0"/>
      <w:marBottom w:val="0"/>
      <w:divBdr>
        <w:top w:val="none" w:sz="0" w:space="0" w:color="auto"/>
        <w:left w:val="none" w:sz="0" w:space="0" w:color="auto"/>
        <w:bottom w:val="none" w:sz="0" w:space="0" w:color="auto"/>
        <w:right w:val="none" w:sz="0" w:space="0" w:color="auto"/>
      </w:divBdr>
    </w:div>
    <w:div w:id="569001729">
      <w:bodyDiv w:val="1"/>
      <w:marLeft w:val="0"/>
      <w:marRight w:val="0"/>
      <w:marTop w:val="0"/>
      <w:marBottom w:val="0"/>
      <w:divBdr>
        <w:top w:val="none" w:sz="0" w:space="0" w:color="auto"/>
        <w:left w:val="none" w:sz="0" w:space="0" w:color="auto"/>
        <w:bottom w:val="none" w:sz="0" w:space="0" w:color="auto"/>
        <w:right w:val="none" w:sz="0" w:space="0" w:color="auto"/>
      </w:divBdr>
    </w:div>
    <w:div w:id="672682886">
      <w:bodyDiv w:val="1"/>
      <w:marLeft w:val="0"/>
      <w:marRight w:val="0"/>
      <w:marTop w:val="0"/>
      <w:marBottom w:val="0"/>
      <w:divBdr>
        <w:top w:val="none" w:sz="0" w:space="0" w:color="auto"/>
        <w:left w:val="none" w:sz="0" w:space="0" w:color="auto"/>
        <w:bottom w:val="none" w:sz="0" w:space="0" w:color="auto"/>
        <w:right w:val="none" w:sz="0" w:space="0" w:color="auto"/>
      </w:divBdr>
    </w:div>
    <w:div w:id="770321911">
      <w:bodyDiv w:val="1"/>
      <w:marLeft w:val="0"/>
      <w:marRight w:val="0"/>
      <w:marTop w:val="0"/>
      <w:marBottom w:val="0"/>
      <w:divBdr>
        <w:top w:val="none" w:sz="0" w:space="0" w:color="auto"/>
        <w:left w:val="none" w:sz="0" w:space="0" w:color="auto"/>
        <w:bottom w:val="none" w:sz="0" w:space="0" w:color="auto"/>
        <w:right w:val="none" w:sz="0" w:space="0" w:color="auto"/>
      </w:divBdr>
    </w:div>
    <w:div w:id="797066663">
      <w:bodyDiv w:val="1"/>
      <w:marLeft w:val="0"/>
      <w:marRight w:val="0"/>
      <w:marTop w:val="0"/>
      <w:marBottom w:val="0"/>
      <w:divBdr>
        <w:top w:val="none" w:sz="0" w:space="0" w:color="auto"/>
        <w:left w:val="none" w:sz="0" w:space="0" w:color="auto"/>
        <w:bottom w:val="none" w:sz="0" w:space="0" w:color="auto"/>
        <w:right w:val="none" w:sz="0" w:space="0" w:color="auto"/>
      </w:divBdr>
    </w:div>
    <w:div w:id="831870724">
      <w:bodyDiv w:val="1"/>
      <w:marLeft w:val="0"/>
      <w:marRight w:val="0"/>
      <w:marTop w:val="0"/>
      <w:marBottom w:val="0"/>
      <w:divBdr>
        <w:top w:val="none" w:sz="0" w:space="0" w:color="auto"/>
        <w:left w:val="none" w:sz="0" w:space="0" w:color="auto"/>
        <w:bottom w:val="none" w:sz="0" w:space="0" w:color="auto"/>
        <w:right w:val="none" w:sz="0" w:space="0" w:color="auto"/>
      </w:divBdr>
    </w:div>
    <w:div w:id="838664869">
      <w:bodyDiv w:val="1"/>
      <w:marLeft w:val="0"/>
      <w:marRight w:val="0"/>
      <w:marTop w:val="0"/>
      <w:marBottom w:val="0"/>
      <w:divBdr>
        <w:top w:val="none" w:sz="0" w:space="0" w:color="auto"/>
        <w:left w:val="none" w:sz="0" w:space="0" w:color="auto"/>
        <w:bottom w:val="none" w:sz="0" w:space="0" w:color="auto"/>
        <w:right w:val="none" w:sz="0" w:space="0" w:color="auto"/>
      </w:divBdr>
    </w:div>
    <w:div w:id="930311870">
      <w:bodyDiv w:val="1"/>
      <w:marLeft w:val="0"/>
      <w:marRight w:val="0"/>
      <w:marTop w:val="0"/>
      <w:marBottom w:val="0"/>
      <w:divBdr>
        <w:top w:val="none" w:sz="0" w:space="0" w:color="auto"/>
        <w:left w:val="none" w:sz="0" w:space="0" w:color="auto"/>
        <w:bottom w:val="none" w:sz="0" w:space="0" w:color="auto"/>
        <w:right w:val="none" w:sz="0" w:space="0" w:color="auto"/>
      </w:divBdr>
    </w:div>
    <w:div w:id="973172630">
      <w:bodyDiv w:val="1"/>
      <w:marLeft w:val="0"/>
      <w:marRight w:val="0"/>
      <w:marTop w:val="0"/>
      <w:marBottom w:val="0"/>
      <w:divBdr>
        <w:top w:val="none" w:sz="0" w:space="0" w:color="auto"/>
        <w:left w:val="none" w:sz="0" w:space="0" w:color="auto"/>
        <w:bottom w:val="none" w:sz="0" w:space="0" w:color="auto"/>
        <w:right w:val="none" w:sz="0" w:space="0" w:color="auto"/>
      </w:divBdr>
    </w:div>
    <w:div w:id="981737317">
      <w:bodyDiv w:val="1"/>
      <w:marLeft w:val="0"/>
      <w:marRight w:val="0"/>
      <w:marTop w:val="0"/>
      <w:marBottom w:val="0"/>
      <w:divBdr>
        <w:top w:val="none" w:sz="0" w:space="0" w:color="auto"/>
        <w:left w:val="none" w:sz="0" w:space="0" w:color="auto"/>
        <w:bottom w:val="none" w:sz="0" w:space="0" w:color="auto"/>
        <w:right w:val="none" w:sz="0" w:space="0" w:color="auto"/>
      </w:divBdr>
    </w:div>
    <w:div w:id="1038624837">
      <w:bodyDiv w:val="1"/>
      <w:marLeft w:val="0"/>
      <w:marRight w:val="0"/>
      <w:marTop w:val="0"/>
      <w:marBottom w:val="0"/>
      <w:divBdr>
        <w:top w:val="none" w:sz="0" w:space="0" w:color="auto"/>
        <w:left w:val="none" w:sz="0" w:space="0" w:color="auto"/>
        <w:bottom w:val="none" w:sz="0" w:space="0" w:color="auto"/>
        <w:right w:val="none" w:sz="0" w:space="0" w:color="auto"/>
      </w:divBdr>
    </w:div>
    <w:div w:id="1038971304">
      <w:bodyDiv w:val="1"/>
      <w:marLeft w:val="0"/>
      <w:marRight w:val="0"/>
      <w:marTop w:val="0"/>
      <w:marBottom w:val="0"/>
      <w:divBdr>
        <w:top w:val="none" w:sz="0" w:space="0" w:color="auto"/>
        <w:left w:val="none" w:sz="0" w:space="0" w:color="auto"/>
        <w:bottom w:val="none" w:sz="0" w:space="0" w:color="auto"/>
        <w:right w:val="none" w:sz="0" w:space="0" w:color="auto"/>
      </w:divBdr>
    </w:div>
    <w:div w:id="1117716908">
      <w:bodyDiv w:val="1"/>
      <w:marLeft w:val="0"/>
      <w:marRight w:val="0"/>
      <w:marTop w:val="0"/>
      <w:marBottom w:val="0"/>
      <w:divBdr>
        <w:top w:val="none" w:sz="0" w:space="0" w:color="auto"/>
        <w:left w:val="none" w:sz="0" w:space="0" w:color="auto"/>
        <w:bottom w:val="none" w:sz="0" w:space="0" w:color="auto"/>
        <w:right w:val="none" w:sz="0" w:space="0" w:color="auto"/>
      </w:divBdr>
    </w:div>
    <w:div w:id="1170869792">
      <w:bodyDiv w:val="1"/>
      <w:marLeft w:val="0"/>
      <w:marRight w:val="0"/>
      <w:marTop w:val="0"/>
      <w:marBottom w:val="0"/>
      <w:divBdr>
        <w:top w:val="none" w:sz="0" w:space="0" w:color="auto"/>
        <w:left w:val="none" w:sz="0" w:space="0" w:color="auto"/>
        <w:bottom w:val="none" w:sz="0" w:space="0" w:color="auto"/>
        <w:right w:val="none" w:sz="0" w:space="0" w:color="auto"/>
      </w:divBdr>
    </w:div>
    <w:div w:id="1220703064">
      <w:bodyDiv w:val="1"/>
      <w:marLeft w:val="0"/>
      <w:marRight w:val="0"/>
      <w:marTop w:val="0"/>
      <w:marBottom w:val="0"/>
      <w:divBdr>
        <w:top w:val="none" w:sz="0" w:space="0" w:color="auto"/>
        <w:left w:val="none" w:sz="0" w:space="0" w:color="auto"/>
        <w:bottom w:val="none" w:sz="0" w:space="0" w:color="auto"/>
        <w:right w:val="none" w:sz="0" w:space="0" w:color="auto"/>
      </w:divBdr>
    </w:div>
    <w:div w:id="1254510892">
      <w:bodyDiv w:val="1"/>
      <w:marLeft w:val="0"/>
      <w:marRight w:val="0"/>
      <w:marTop w:val="0"/>
      <w:marBottom w:val="0"/>
      <w:divBdr>
        <w:top w:val="none" w:sz="0" w:space="0" w:color="auto"/>
        <w:left w:val="none" w:sz="0" w:space="0" w:color="auto"/>
        <w:bottom w:val="none" w:sz="0" w:space="0" w:color="auto"/>
        <w:right w:val="none" w:sz="0" w:space="0" w:color="auto"/>
      </w:divBdr>
    </w:div>
    <w:div w:id="1395272397">
      <w:bodyDiv w:val="1"/>
      <w:marLeft w:val="0"/>
      <w:marRight w:val="0"/>
      <w:marTop w:val="0"/>
      <w:marBottom w:val="0"/>
      <w:divBdr>
        <w:top w:val="none" w:sz="0" w:space="0" w:color="auto"/>
        <w:left w:val="none" w:sz="0" w:space="0" w:color="auto"/>
        <w:bottom w:val="none" w:sz="0" w:space="0" w:color="auto"/>
        <w:right w:val="none" w:sz="0" w:space="0" w:color="auto"/>
      </w:divBdr>
    </w:div>
    <w:div w:id="1467695690">
      <w:bodyDiv w:val="1"/>
      <w:marLeft w:val="0"/>
      <w:marRight w:val="0"/>
      <w:marTop w:val="0"/>
      <w:marBottom w:val="0"/>
      <w:divBdr>
        <w:top w:val="none" w:sz="0" w:space="0" w:color="auto"/>
        <w:left w:val="none" w:sz="0" w:space="0" w:color="auto"/>
        <w:bottom w:val="none" w:sz="0" w:space="0" w:color="auto"/>
        <w:right w:val="none" w:sz="0" w:space="0" w:color="auto"/>
      </w:divBdr>
    </w:div>
    <w:div w:id="1474446418">
      <w:bodyDiv w:val="1"/>
      <w:marLeft w:val="0"/>
      <w:marRight w:val="0"/>
      <w:marTop w:val="0"/>
      <w:marBottom w:val="0"/>
      <w:divBdr>
        <w:top w:val="none" w:sz="0" w:space="0" w:color="auto"/>
        <w:left w:val="none" w:sz="0" w:space="0" w:color="auto"/>
        <w:bottom w:val="none" w:sz="0" w:space="0" w:color="auto"/>
        <w:right w:val="none" w:sz="0" w:space="0" w:color="auto"/>
      </w:divBdr>
    </w:div>
    <w:div w:id="1631279301">
      <w:bodyDiv w:val="1"/>
      <w:marLeft w:val="0"/>
      <w:marRight w:val="0"/>
      <w:marTop w:val="0"/>
      <w:marBottom w:val="0"/>
      <w:divBdr>
        <w:top w:val="none" w:sz="0" w:space="0" w:color="auto"/>
        <w:left w:val="none" w:sz="0" w:space="0" w:color="auto"/>
        <w:bottom w:val="none" w:sz="0" w:space="0" w:color="auto"/>
        <w:right w:val="none" w:sz="0" w:space="0" w:color="auto"/>
      </w:divBdr>
    </w:div>
    <w:div w:id="1704866241">
      <w:bodyDiv w:val="1"/>
      <w:marLeft w:val="0"/>
      <w:marRight w:val="0"/>
      <w:marTop w:val="0"/>
      <w:marBottom w:val="0"/>
      <w:divBdr>
        <w:top w:val="none" w:sz="0" w:space="0" w:color="auto"/>
        <w:left w:val="none" w:sz="0" w:space="0" w:color="auto"/>
        <w:bottom w:val="none" w:sz="0" w:space="0" w:color="auto"/>
        <w:right w:val="none" w:sz="0" w:space="0" w:color="auto"/>
      </w:divBdr>
    </w:div>
    <w:div w:id="1780954095">
      <w:bodyDiv w:val="1"/>
      <w:marLeft w:val="0"/>
      <w:marRight w:val="0"/>
      <w:marTop w:val="0"/>
      <w:marBottom w:val="0"/>
      <w:divBdr>
        <w:top w:val="none" w:sz="0" w:space="0" w:color="auto"/>
        <w:left w:val="none" w:sz="0" w:space="0" w:color="auto"/>
        <w:bottom w:val="none" w:sz="0" w:space="0" w:color="auto"/>
        <w:right w:val="none" w:sz="0" w:space="0" w:color="auto"/>
      </w:divBdr>
    </w:div>
    <w:div w:id="1817645245">
      <w:bodyDiv w:val="1"/>
      <w:marLeft w:val="0"/>
      <w:marRight w:val="0"/>
      <w:marTop w:val="0"/>
      <w:marBottom w:val="0"/>
      <w:divBdr>
        <w:top w:val="none" w:sz="0" w:space="0" w:color="auto"/>
        <w:left w:val="none" w:sz="0" w:space="0" w:color="auto"/>
        <w:bottom w:val="none" w:sz="0" w:space="0" w:color="auto"/>
        <w:right w:val="none" w:sz="0" w:space="0" w:color="auto"/>
      </w:divBdr>
    </w:div>
    <w:div w:id="1833138378">
      <w:bodyDiv w:val="1"/>
      <w:marLeft w:val="0"/>
      <w:marRight w:val="0"/>
      <w:marTop w:val="0"/>
      <w:marBottom w:val="0"/>
      <w:divBdr>
        <w:top w:val="none" w:sz="0" w:space="0" w:color="auto"/>
        <w:left w:val="none" w:sz="0" w:space="0" w:color="auto"/>
        <w:bottom w:val="none" w:sz="0" w:space="0" w:color="auto"/>
        <w:right w:val="none" w:sz="0" w:space="0" w:color="auto"/>
      </w:divBdr>
    </w:div>
    <w:div w:id="1837111285">
      <w:bodyDiv w:val="1"/>
      <w:marLeft w:val="0"/>
      <w:marRight w:val="0"/>
      <w:marTop w:val="0"/>
      <w:marBottom w:val="0"/>
      <w:divBdr>
        <w:top w:val="none" w:sz="0" w:space="0" w:color="auto"/>
        <w:left w:val="none" w:sz="0" w:space="0" w:color="auto"/>
        <w:bottom w:val="none" w:sz="0" w:space="0" w:color="auto"/>
        <w:right w:val="none" w:sz="0" w:space="0" w:color="auto"/>
      </w:divBdr>
    </w:div>
    <w:div w:id="1850677334">
      <w:bodyDiv w:val="1"/>
      <w:marLeft w:val="0"/>
      <w:marRight w:val="0"/>
      <w:marTop w:val="0"/>
      <w:marBottom w:val="0"/>
      <w:divBdr>
        <w:top w:val="none" w:sz="0" w:space="0" w:color="auto"/>
        <w:left w:val="none" w:sz="0" w:space="0" w:color="auto"/>
        <w:bottom w:val="none" w:sz="0" w:space="0" w:color="auto"/>
        <w:right w:val="none" w:sz="0" w:space="0" w:color="auto"/>
      </w:divBdr>
    </w:div>
    <w:div w:id="1889144303">
      <w:bodyDiv w:val="1"/>
      <w:marLeft w:val="0"/>
      <w:marRight w:val="0"/>
      <w:marTop w:val="0"/>
      <w:marBottom w:val="0"/>
      <w:divBdr>
        <w:top w:val="none" w:sz="0" w:space="0" w:color="auto"/>
        <w:left w:val="none" w:sz="0" w:space="0" w:color="auto"/>
        <w:bottom w:val="none" w:sz="0" w:space="0" w:color="auto"/>
        <w:right w:val="none" w:sz="0" w:space="0" w:color="auto"/>
      </w:divBdr>
    </w:div>
    <w:div w:id="1935896280">
      <w:bodyDiv w:val="1"/>
      <w:marLeft w:val="0"/>
      <w:marRight w:val="0"/>
      <w:marTop w:val="0"/>
      <w:marBottom w:val="0"/>
      <w:divBdr>
        <w:top w:val="none" w:sz="0" w:space="0" w:color="auto"/>
        <w:left w:val="none" w:sz="0" w:space="0" w:color="auto"/>
        <w:bottom w:val="none" w:sz="0" w:space="0" w:color="auto"/>
        <w:right w:val="none" w:sz="0" w:space="0" w:color="auto"/>
      </w:divBdr>
    </w:div>
    <w:div w:id="1965186471">
      <w:bodyDiv w:val="1"/>
      <w:marLeft w:val="0"/>
      <w:marRight w:val="0"/>
      <w:marTop w:val="0"/>
      <w:marBottom w:val="0"/>
      <w:divBdr>
        <w:top w:val="none" w:sz="0" w:space="0" w:color="auto"/>
        <w:left w:val="none" w:sz="0" w:space="0" w:color="auto"/>
        <w:bottom w:val="none" w:sz="0" w:space="0" w:color="auto"/>
        <w:right w:val="none" w:sz="0" w:space="0" w:color="auto"/>
      </w:divBdr>
    </w:div>
    <w:div w:id="2035112876">
      <w:bodyDiv w:val="1"/>
      <w:marLeft w:val="0"/>
      <w:marRight w:val="0"/>
      <w:marTop w:val="0"/>
      <w:marBottom w:val="0"/>
      <w:divBdr>
        <w:top w:val="none" w:sz="0" w:space="0" w:color="auto"/>
        <w:left w:val="none" w:sz="0" w:space="0" w:color="auto"/>
        <w:bottom w:val="none" w:sz="0" w:space="0" w:color="auto"/>
        <w:right w:val="none" w:sz="0" w:space="0" w:color="auto"/>
      </w:divBdr>
    </w:div>
    <w:div w:id="2069525488">
      <w:bodyDiv w:val="1"/>
      <w:marLeft w:val="0"/>
      <w:marRight w:val="0"/>
      <w:marTop w:val="0"/>
      <w:marBottom w:val="0"/>
      <w:divBdr>
        <w:top w:val="none" w:sz="0" w:space="0" w:color="auto"/>
        <w:left w:val="none" w:sz="0" w:space="0" w:color="auto"/>
        <w:bottom w:val="none" w:sz="0" w:space="0" w:color="auto"/>
        <w:right w:val="none" w:sz="0" w:space="0" w:color="auto"/>
      </w:divBdr>
    </w:div>
    <w:div w:id="2073500125">
      <w:bodyDiv w:val="1"/>
      <w:marLeft w:val="0"/>
      <w:marRight w:val="0"/>
      <w:marTop w:val="0"/>
      <w:marBottom w:val="0"/>
      <w:divBdr>
        <w:top w:val="none" w:sz="0" w:space="0" w:color="auto"/>
        <w:left w:val="none" w:sz="0" w:space="0" w:color="auto"/>
        <w:bottom w:val="none" w:sz="0" w:space="0" w:color="auto"/>
        <w:right w:val="none" w:sz="0" w:space="0" w:color="auto"/>
      </w:divBdr>
    </w:div>
    <w:div w:id="2102023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F46FA-3B6C-45A4-B9DF-B9081579E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DELL</cp:lastModifiedBy>
  <cp:revision>3</cp:revision>
  <cp:lastPrinted>2026-04-15T00:51:00Z</cp:lastPrinted>
  <dcterms:created xsi:type="dcterms:W3CDTF">2026-04-20T00:33:00Z</dcterms:created>
  <dcterms:modified xsi:type="dcterms:W3CDTF">2026-04-24T01:48:00Z</dcterms:modified>
</cp:coreProperties>
</file>