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25C87" w14:textId="77777777" w:rsidR="00FE09AB" w:rsidRPr="00FE09AB" w:rsidRDefault="00FE09AB" w:rsidP="00FE09AB">
      <w:pPr>
        <w:spacing w:before="120"/>
        <w:ind w:firstLine="567"/>
        <w:jc w:val="center"/>
        <w:rPr>
          <w:rFonts w:ascii="Times New Roman" w:hAnsi="Times New Roman"/>
          <w:b/>
          <w:bCs/>
          <w:color w:val="000000" w:themeColor="text1"/>
          <w:szCs w:val="28"/>
        </w:rPr>
      </w:pPr>
      <w:r w:rsidRPr="00FE09AB">
        <w:rPr>
          <w:rFonts w:ascii="Times New Roman" w:hAnsi="Times New Roman"/>
          <w:b/>
          <w:bCs/>
          <w:color w:val="000000" w:themeColor="text1"/>
          <w:szCs w:val="28"/>
        </w:rPr>
        <w:t>Phụ lục III</w:t>
      </w:r>
    </w:p>
    <w:p w14:paraId="31B48647" w14:textId="77777777" w:rsidR="00FE09AB" w:rsidRPr="00FE09AB" w:rsidRDefault="00FE09AB" w:rsidP="00FE09AB">
      <w:pPr>
        <w:pStyle w:val="Heading1"/>
        <w:spacing w:before="120" w:line="254" w:lineRule="auto"/>
        <w:ind w:firstLine="567"/>
        <w:jc w:val="center"/>
        <w:rPr>
          <w:rFonts w:ascii="Times New Roman" w:hAnsi="Times New Roman"/>
          <w:color w:val="000000" w:themeColor="text1"/>
        </w:rPr>
      </w:pPr>
      <w:r w:rsidRPr="00FE09AB">
        <w:rPr>
          <w:rFonts w:ascii="Times New Roman" w:hAnsi="Times New Roman"/>
          <w:color w:val="000000" w:themeColor="text1"/>
        </w:rPr>
        <w:t>ĐỊNH</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MỨC</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KINH</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TẾ</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w:t>
      </w:r>
      <w:r w:rsidRPr="00FE09AB">
        <w:rPr>
          <w:rFonts w:ascii="Times New Roman" w:hAnsi="Times New Roman"/>
          <w:color w:val="000000" w:themeColor="text1"/>
          <w:spacing w:val="-3"/>
        </w:rPr>
        <w:t xml:space="preserve"> </w:t>
      </w:r>
      <w:r w:rsidRPr="00FE09AB">
        <w:rPr>
          <w:rFonts w:ascii="Times New Roman" w:hAnsi="Times New Roman"/>
          <w:color w:val="000000" w:themeColor="text1"/>
        </w:rPr>
        <w:t>KỸ</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THUẬT</w:t>
      </w:r>
      <w:r w:rsidRPr="00FE09AB">
        <w:rPr>
          <w:rFonts w:ascii="Times New Roman" w:hAnsi="Times New Roman"/>
          <w:color w:val="000000" w:themeColor="text1"/>
          <w:spacing w:val="-5"/>
        </w:rPr>
        <w:t xml:space="preserve"> </w:t>
      </w:r>
      <w:r w:rsidRPr="00FE09AB">
        <w:rPr>
          <w:rFonts w:ascii="Times New Roman" w:hAnsi="Times New Roman"/>
          <w:color w:val="000000" w:themeColor="text1"/>
        </w:rPr>
        <w:t>ĐỊNH</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GIÁ</w:t>
      </w:r>
      <w:r w:rsidRPr="00FE09AB">
        <w:rPr>
          <w:rFonts w:ascii="Times New Roman" w:hAnsi="Times New Roman"/>
          <w:color w:val="000000" w:themeColor="text1"/>
          <w:spacing w:val="-5"/>
        </w:rPr>
        <w:t xml:space="preserve"> </w:t>
      </w:r>
      <w:r w:rsidRPr="00FE09AB">
        <w:rPr>
          <w:rFonts w:ascii="Times New Roman" w:hAnsi="Times New Roman"/>
          <w:color w:val="000000" w:themeColor="text1"/>
        </w:rPr>
        <w:t>ĐẤT</w:t>
      </w:r>
      <w:r w:rsidRPr="00FE09AB">
        <w:rPr>
          <w:rFonts w:ascii="Times New Roman" w:hAnsi="Times New Roman"/>
          <w:color w:val="000000" w:themeColor="text1"/>
          <w:spacing w:val="-5"/>
        </w:rPr>
        <w:t xml:space="preserve"> </w:t>
      </w:r>
      <w:r w:rsidRPr="00FE09AB">
        <w:rPr>
          <w:rFonts w:ascii="Times New Roman" w:hAnsi="Times New Roman"/>
          <w:color w:val="000000" w:themeColor="text1"/>
        </w:rPr>
        <w:t>CỤ</w:t>
      </w:r>
      <w:r w:rsidRPr="00FE09AB">
        <w:rPr>
          <w:rFonts w:ascii="Times New Roman" w:hAnsi="Times New Roman"/>
          <w:color w:val="000000" w:themeColor="text1"/>
          <w:spacing w:val="-5"/>
        </w:rPr>
        <w:t xml:space="preserve"> </w:t>
      </w:r>
      <w:r w:rsidRPr="00FE09AB">
        <w:rPr>
          <w:rFonts w:ascii="Times New Roman" w:hAnsi="Times New Roman"/>
          <w:color w:val="000000" w:themeColor="text1"/>
        </w:rPr>
        <w:t>THỂ THEO PHƯƠNG PHÁP HỆ SỐ ĐIỀU CHỈNH GIÁ ĐẤT</w:t>
      </w:r>
    </w:p>
    <w:p w14:paraId="75902676" w14:textId="565A065E" w:rsidR="00FE09AB" w:rsidRPr="00FE09AB" w:rsidRDefault="00FE09AB" w:rsidP="00932BF3">
      <w:pPr>
        <w:ind w:firstLine="567"/>
        <w:jc w:val="center"/>
        <w:rPr>
          <w:rFonts w:ascii="Times New Roman" w:hAnsi="Times New Roman"/>
          <w:i/>
          <w:color w:val="000000" w:themeColor="text1"/>
          <w:szCs w:val="28"/>
        </w:rPr>
      </w:pPr>
      <w:r w:rsidRPr="00FE09AB">
        <w:rPr>
          <w:rFonts w:ascii="Times New Roman" w:hAnsi="Times New Roman"/>
          <w:i/>
          <w:color w:val="000000" w:themeColor="text1"/>
          <w:szCs w:val="28"/>
        </w:rPr>
        <w:t>(</w:t>
      </w:r>
      <w:r w:rsidR="002877AE">
        <w:rPr>
          <w:rFonts w:ascii="Times New Roman" w:hAnsi="Times New Roman"/>
          <w:i/>
          <w:color w:val="000000" w:themeColor="text1"/>
          <w:szCs w:val="28"/>
        </w:rPr>
        <w:t>K</w:t>
      </w:r>
      <w:r w:rsidRPr="00FE09AB">
        <w:rPr>
          <w:rFonts w:ascii="Times New Roman" w:hAnsi="Times New Roman"/>
          <w:i/>
          <w:color w:val="000000" w:themeColor="text1"/>
          <w:szCs w:val="28"/>
        </w:rPr>
        <w:t xml:space="preserve">èm theo Quyết định số </w:t>
      </w:r>
      <w:r w:rsidR="00932BF3">
        <w:rPr>
          <w:rFonts w:ascii="Times New Roman" w:hAnsi="Times New Roman"/>
          <w:i/>
          <w:color w:val="000000" w:themeColor="text1"/>
          <w:szCs w:val="28"/>
        </w:rPr>
        <w:t>08</w:t>
      </w:r>
      <w:r w:rsidRPr="00FE09AB">
        <w:rPr>
          <w:rFonts w:ascii="Times New Roman" w:hAnsi="Times New Roman"/>
          <w:i/>
          <w:color w:val="000000" w:themeColor="text1"/>
          <w:szCs w:val="28"/>
        </w:rPr>
        <w:t xml:space="preserve">/2025/QĐ-UBND ngày </w:t>
      </w:r>
      <w:r w:rsidR="00932BF3">
        <w:rPr>
          <w:rFonts w:ascii="Times New Roman" w:hAnsi="Times New Roman"/>
          <w:i/>
          <w:color w:val="000000" w:themeColor="text1"/>
          <w:szCs w:val="28"/>
        </w:rPr>
        <w:t>13</w:t>
      </w:r>
      <w:r w:rsidRPr="00FE09AB">
        <w:rPr>
          <w:rFonts w:ascii="Times New Roman" w:hAnsi="Times New Roman"/>
          <w:i/>
          <w:color w:val="000000" w:themeColor="text1"/>
          <w:szCs w:val="28"/>
        </w:rPr>
        <w:t xml:space="preserve"> tháng</w:t>
      </w:r>
      <w:r w:rsidR="002877AE">
        <w:rPr>
          <w:rFonts w:ascii="Times New Roman" w:hAnsi="Times New Roman"/>
          <w:i/>
          <w:color w:val="000000" w:themeColor="text1"/>
          <w:szCs w:val="28"/>
        </w:rPr>
        <w:t xml:space="preserve"> 02 </w:t>
      </w:r>
      <w:r w:rsidRPr="00FE09AB">
        <w:rPr>
          <w:rFonts w:ascii="Times New Roman" w:hAnsi="Times New Roman"/>
          <w:i/>
          <w:color w:val="000000" w:themeColor="text1"/>
          <w:szCs w:val="28"/>
        </w:rPr>
        <w:t xml:space="preserve">năm 2025 của </w:t>
      </w:r>
      <w:r w:rsidR="002877AE">
        <w:rPr>
          <w:rFonts w:ascii="Times New Roman" w:hAnsi="Times New Roman"/>
          <w:i/>
          <w:color w:val="000000" w:themeColor="text1"/>
          <w:szCs w:val="28"/>
        </w:rPr>
        <w:t>Ủy</w:t>
      </w:r>
      <w:r w:rsidRPr="00FE09AB">
        <w:rPr>
          <w:rFonts w:ascii="Times New Roman" w:hAnsi="Times New Roman"/>
          <w:i/>
          <w:color w:val="000000" w:themeColor="text1"/>
          <w:szCs w:val="28"/>
        </w:rPr>
        <w:t xml:space="preserve"> ban nhân dân tỉnh</w:t>
      </w:r>
      <w:r w:rsidR="002877AE">
        <w:rPr>
          <w:rFonts w:ascii="Times New Roman" w:hAnsi="Times New Roman"/>
          <w:i/>
          <w:color w:val="000000" w:themeColor="text1"/>
          <w:szCs w:val="28"/>
        </w:rPr>
        <w:t xml:space="preserve"> Đắk Nông</w:t>
      </w:r>
      <w:r w:rsidRPr="00FE09AB">
        <w:rPr>
          <w:rFonts w:ascii="Times New Roman" w:hAnsi="Times New Roman"/>
          <w:i/>
          <w:color w:val="000000" w:themeColor="text1"/>
          <w:szCs w:val="28"/>
        </w:rPr>
        <w:t>)</w:t>
      </w:r>
    </w:p>
    <w:p w14:paraId="36206073" w14:textId="77777777" w:rsidR="00FE09AB" w:rsidRPr="00FE09AB" w:rsidRDefault="00FE09AB" w:rsidP="00FE09AB">
      <w:pPr>
        <w:rPr>
          <w:rFonts w:ascii="Times New Roman" w:hAnsi="Times New Roman"/>
          <w:color w:val="000000" w:themeColor="text1"/>
        </w:rPr>
      </w:pPr>
    </w:p>
    <w:p w14:paraId="1320DEB1" w14:textId="77777777" w:rsidR="00FE09AB" w:rsidRPr="00FE09AB" w:rsidRDefault="00FE09AB" w:rsidP="00FE09AB">
      <w:pPr>
        <w:tabs>
          <w:tab w:val="left" w:pos="1486"/>
        </w:tabs>
        <w:spacing w:before="138"/>
        <w:ind w:right="-2" w:firstLine="567"/>
        <w:rPr>
          <w:rFonts w:ascii="Times New Roman" w:hAnsi="Times New Roman"/>
          <w:b/>
          <w:color w:val="000000" w:themeColor="text1"/>
        </w:rPr>
      </w:pPr>
      <w:r w:rsidRPr="00FE09AB">
        <w:rPr>
          <w:rFonts w:ascii="Times New Roman" w:hAnsi="Times New Roman"/>
          <w:b/>
          <w:color w:val="000000" w:themeColor="text1"/>
        </w:rPr>
        <w:t>I. Định</w:t>
      </w:r>
      <w:r w:rsidRPr="00FE09AB">
        <w:rPr>
          <w:rFonts w:ascii="Times New Roman" w:hAnsi="Times New Roman"/>
          <w:b/>
          <w:color w:val="000000" w:themeColor="text1"/>
          <w:spacing w:val="-7"/>
        </w:rPr>
        <w:t xml:space="preserve"> </w:t>
      </w:r>
      <w:r w:rsidRPr="00FE09AB">
        <w:rPr>
          <w:rFonts w:ascii="Times New Roman" w:hAnsi="Times New Roman"/>
          <w:b/>
          <w:color w:val="000000" w:themeColor="text1"/>
        </w:rPr>
        <w:t>mức</w:t>
      </w:r>
      <w:r w:rsidRPr="00FE09AB">
        <w:rPr>
          <w:rFonts w:ascii="Times New Roman" w:hAnsi="Times New Roman"/>
          <w:b/>
          <w:color w:val="000000" w:themeColor="text1"/>
          <w:spacing w:val="-2"/>
        </w:rPr>
        <w:t xml:space="preserve"> </w:t>
      </w:r>
      <w:r w:rsidRPr="00FE09AB">
        <w:rPr>
          <w:rFonts w:ascii="Times New Roman" w:hAnsi="Times New Roman"/>
          <w:b/>
          <w:color w:val="000000" w:themeColor="text1"/>
        </w:rPr>
        <w:t>lao động</w:t>
      </w:r>
    </w:p>
    <w:p w14:paraId="6F0BE7A4" w14:textId="77777777" w:rsidR="00FE09AB" w:rsidRPr="00FE09AB" w:rsidRDefault="00FE09AB" w:rsidP="00FE09AB">
      <w:pPr>
        <w:pStyle w:val="BodyText"/>
        <w:spacing w:after="0"/>
        <w:ind w:right="-567" w:firstLine="567"/>
        <w:rPr>
          <w:rFonts w:ascii="Times New Roman" w:hAnsi="Times New Roman"/>
          <w:color w:val="000000" w:themeColor="text1"/>
          <w:sz w:val="11"/>
        </w:rPr>
      </w:pP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t xml:space="preserve">          Bảng</w:t>
      </w:r>
      <w:r w:rsidRPr="00FE09AB">
        <w:rPr>
          <w:rFonts w:ascii="Times New Roman" w:hAnsi="Times New Roman"/>
          <w:color w:val="000000" w:themeColor="text1"/>
          <w:spacing w:val="-3"/>
        </w:rPr>
        <w:t xml:space="preserve"> 13</w:t>
      </w:r>
    </w:p>
    <w:tbl>
      <w:tblPr>
        <w:tblW w:w="96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3"/>
        <w:gridCol w:w="2893"/>
        <w:gridCol w:w="1417"/>
        <w:gridCol w:w="709"/>
        <w:gridCol w:w="709"/>
        <w:gridCol w:w="850"/>
        <w:gridCol w:w="709"/>
        <w:gridCol w:w="851"/>
        <w:gridCol w:w="708"/>
      </w:tblGrid>
      <w:tr w:rsidR="00FE09AB" w:rsidRPr="00FE09AB" w14:paraId="058A26BF" w14:textId="77777777" w:rsidTr="009F1A43">
        <w:trPr>
          <w:trHeight w:val="726"/>
        </w:trPr>
        <w:tc>
          <w:tcPr>
            <w:tcW w:w="793" w:type="dxa"/>
            <w:vMerge w:val="restart"/>
            <w:vAlign w:val="center"/>
          </w:tcPr>
          <w:p w14:paraId="36C27963" w14:textId="77777777" w:rsidR="00FE09AB" w:rsidRPr="00FE09AB" w:rsidRDefault="00FE09AB" w:rsidP="009F1A43">
            <w:pPr>
              <w:pStyle w:val="TableParagraph"/>
              <w:ind w:right="-2"/>
              <w:jc w:val="center"/>
              <w:rPr>
                <w:color w:val="000000" w:themeColor="text1"/>
                <w:sz w:val="24"/>
                <w:szCs w:val="24"/>
              </w:rPr>
            </w:pPr>
          </w:p>
          <w:p w14:paraId="5DB799B7" w14:textId="77777777" w:rsidR="00FE09AB" w:rsidRPr="00FE09AB" w:rsidRDefault="00FE09AB" w:rsidP="009F1A43">
            <w:pPr>
              <w:pStyle w:val="TableParagraph"/>
              <w:ind w:right="-2"/>
              <w:jc w:val="center"/>
              <w:rPr>
                <w:color w:val="000000" w:themeColor="text1"/>
                <w:sz w:val="24"/>
                <w:szCs w:val="24"/>
              </w:rPr>
            </w:pPr>
          </w:p>
          <w:p w14:paraId="6790D7A5"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pacing w:val="-5"/>
                <w:sz w:val="24"/>
                <w:szCs w:val="24"/>
              </w:rPr>
              <w:t>STT</w:t>
            </w:r>
          </w:p>
        </w:tc>
        <w:tc>
          <w:tcPr>
            <w:tcW w:w="2893" w:type="dxa"/>
            <w:vMerge w:val="restart"/>
            <w:vAlign w:val="center"/>
          </w:tcPr>
          <w:p w14:paraId="3AADD0CC" w14:textId="77777777" w:rsidR="00FE09AB" w:rsidRPr="00FE09AB" w:rsidRDefault="00FE09AB" w:rsidP="009F1A43">
            <w:pPr>
              <w:pStyle w:val="TableParagraph"/>
              <w:ind w:right="-2"/>
              <w:jc w:val="center"/>
              <w:rPr>
                <w:color w:val="000000" w:themeColor="text1"/>
                <w:sz w:val="24"/>
                <w:szCs w:val="24"/>
              </w:rPr>
            </w:pPr>
          </w:p>
          <w:p w14:paraId="3930059D" w14:textId="77777777" w:rsidR="00FE09AB" w:rsidRPr="00FE09AB" w:rsidRDefault="00FE09AB" w:rsidP="009F1A43">
            <w:pPr>
              <w:pStyle w:val="TableParagraph"/>
              <w:ind w:right="-2"/>
              <w:jc w:val="center"/>
              <w:rPr>
                <w:color w:val="000000" w:themeColor="text1"/>
                <w:sz w:val="24"/>
                <w:szCs w:val="24"/>
              </w:rPr>
            </w:pPr>
          </w:p>
          <w:p w14:paraId="02543A45"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z w:val="24"/>
                <w:szCs w:val="24"/>
              </w:rPr>
              <w:t>Nội</w:t>
            </w:r>
            <w:r w:rsidRPr="00FE09AB">
              <w:rPr>
                <w:b/>
                <w:color w:val="000000" w:themeColor="text1"/>
                <w:spacing w:val="-1"/>
                <w:sz w:val="24"/>
                <w:szCs w:val="24"/>
              </w:rPr>
              <w:t xml:space="preserve"> </w:t>
            </w:r>
            <w:r w:rsidRPr="00FE09AB">
              <w:rPr>
                <w:b/>
                <w:color w:val="000000" w:themeColor="text1"/>
                <w:sz w:val="24"/>
                <w:szCs w:val="24"/>
              </w:rPr>
              <w:t>dung</w:t>
            </w:r>
            <w:r w:rsidRPr="00FE09AB">
              <w:rPr>
                <w:b/>
                <w:color w:val="000000" w:themeColor="text1"/>
                <w:spacing w:val="-1"/>
                <w:sz w:val="24"/>
                <w:szCs w:val="24"/>
              </w:rPr>
              <w:t xml:space="preserve"> </w:t>
            </w:r>
            <w:r w:rsidRPr="00FE09AB">
              <w:rPr>
                <w:b/>
                <w:color w:val="000000" w:themeColor="text1"/>
                <w:sz w:val="24"/>
                <w:szCs w:val="24"/>
              </w:rPr>
              <w:t xml:space="preserve">công </w:t>
            </w:r>
            <w:r w:rsidRPr="00FE09AB">
              <w:rPr>
                <w:b/>
                <w:color w:val="000000" w:themeColor="text1"/>
                <w:spacing w:val="-4"/>
                <w:sz w:val="24"/>
                <w:szCs w:val="24"/>
              </w:rPr>
              <w:t>việc</w:t>
            </w:r>
          </w:p>
        </w:tc>
        <w:tc>
          <w:tcPr>
            <w:tcW w:w="1417" w:type="dxa"/>
            <w:vMerge w:val="restart"/>
            <w:vAlign w:val="center"/>
          </w:tcPr>
          <w:p w14:paraId="744C218F" w14:textId="77777777" w:rsidR="00FE09AB" w:rsidRPr="00FE09AB" w:rsidRDefault="00FE09AB" w:rsidP="009F1A43">
            <w:pPr>
              <w:pStyle w:val="TableParagraph"/>
              <w:ind w:right="-2"/>
              <w:jc w:val="center"/>
              <w:rPr>
                <w:color w:val="000000" w:themeColor="text1"/>
                <w:sz w:val="24"/>
                <w:szCs w:val="24"/>
              </w:rPr>
            </w:pPr>
          </w:p>
          <w:p w14:paraId="27B06982" w14:textId="77777777" w:rsidR="00FE09AB" w:rsidRPr="00FE09AB" w:rsidRDefault="00FE09AB" w:rsidP="009F1A43">
            <w:pPr>
              <w:pStyle w:val="TableParagraph"/>
              <w:ind w:right="-2"/>
              <w:jc w:val="center"/>
              <w:rPr>
                <w:color w:val="000000" w:themeColor="text1"/>
                <w:sz w:val="24"/>
                <w:szCs w:val="24"/>
              </w:rPr>
            </w:pPr>
          </w:p>
          <w:p w14:paraId="35CC62B0"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z w:val="24"/>
                <w:szCs w:val="24"/>
              </w:rPr>
              <w:t>Định</w:t>
            </w:r>
            <w:r w:rsidRPr="00FE09AB">
              <w:rPr>
                <w:b/>
                <w:color w:val="000000" w:themeColor="text1"/>
                <w:spacing w:val="-2"/>
                <w:sz w:val="24"/>
                <w:szCs w:val="24"/>
              </w:rPr>
              <w:t xml:space="preserve"> </w:t>
            </w:r>
            <w:r w:rsidRPr="00FE09AB">
              <w:rPr>
                <w:b/>
                <w:color w:val="000000" w:themeColor="text1"/>
                <w:spacing w:val="-4"/>
                <w:sz w:val="24"/>
                <w:szCs w:val="24"/>
              </w:rPr>
              <w:t>biên</w:t>
            </w:r>
          </w:p>
        </w:tc>
        <w:tc>
          <w:tcPr>
            <w:tcW w:w="4536" w:type="dxa"/>
            <w:gridSpan w:val="6"/>
            <w:vAlign w:val="center"/>
          </w:tcPr>
          <w:p w14:paraId="7CF2D832"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z w:val="24"/>
                <w:szCs w:val="24"/>
              </w:rPr>
              <w:t>Định</w:t>
            </w:r>
            <w:r w:rsidRPr="00FE09AB">
              <w:rPr>
                <w:b/>
                <w:color w:val="000000" w:themeColor="text1"/>
                <w:spacing w:val="-2"/>
                <w:sz w:val="24"/>
                <w:szCs w:val="24"/>
              </w:rPr>
              <w:t xml:space="preserve"> </w:t>
            </w:r>
            <w:r w:rsidRPr="00FE09AB">
              <w:rPr>
                <w:b/>
                <w:color w:val="000000" w:themeColor="text1"/>
                <w:spacing w:val="-5"/>
                <w:sz w:val="24"/>
                <w:szCs w:val="24"/>
              </w:rPr>
              <w:t>mức</w:t>
            </w:r>
          </w:p>
          <w:p w14:paraId="0B5CE357" w14:textId="77777777" w:rsidR="00FE09AB" w:rsidRPr="00FE09AB" w:rsidRDefault="00FE09AB" w:rsidP="009F1A43">
            <w:pPr>
              <w:pStyle w:val="TableParagraph"/>
              <w:ind w:right="-2"/>
              <w:jc w:val="center"/>
              <w:rPr>
                <w:i/>
                <w:color w:val="000000" w:themeColor="text1"/>
                <w:sz w:val="24"/>
                <w:szCs w:val="24"/>
              </w:rPr>
            </w:pPr>
            <w:r w:rsidRPr="00FE09AB">
              <w:rPr>
                <w:i/>
                <w:color w:val="000000" w:themeColor="text1"/>
                <w:sz w:val="24"/>
                <w:szCs w:val="24"/>
              </w:rPr>
              <w:t>(công</w:t>
            </w:r>
            <w:r w:rsidRPr="00FE09AB">
              <w:rPr>
                <w:i/>
                <w:color w:val="000000" w:themeColor="text1"/>
                <w:spacing w:val="-7"/>
                <w:sz w:val="24"/>
                <w:szCs w:val="24"/>
              </w:rPr>
              <w:t xml:space="preserve"> </w:t>
            </w:r>
            <w:r w:rsidRPr="00FE09AB">
              <w:rPr>
                <w:i/>
                <w:color w:val="000000" w:themeColor="text1"/>
                <w:sz w:val="24"/>
                <w:szCs w:val="24"/>
              </w:rPr>
              <w:t>nhóm/khu</w:t>
            </w:r>
            <w:r w:rsidRPr="00FE09AB">
              <w:rPr>
                <w:i/>
                <w:color w:val="000000" w:themeColor="text1"/>
                <w:spacing w:val="-5"/>
                <w:sz w:val="24"/>
                <w:szCs w:val="24"/>
              </w:rPr>
              <w:t xml:space="preserve"> </w:t>
            </w:r>
            <w:r w:rsidRPr="00FE09AB">
              <w:rPr>
                <w:i/>
                <w:color w:val="000000" w:themeColor="text1"/>
                <w:sz w:val="24"/>
                <w:szCs w:val="24"/>
              </w:rPr>
              <w:t>vực</w:t>
            </w:r>
            <w:r w:rsidRPr="00FE09AB">
              <w:rPr>
                <w:i/>
                <w:color w:val="000000" w:themeColor="text1"/>
                <w:spacing w:val="-8"/>
                <w:sz w:val="24"/>
                <w:szCs w:val="24"/>
              </w:rPr>
              <w:t xml:space="preserve"> </w:t>
            </w:r>
            <w:r w:rsidRPr="00FE09AB">
              <w:rPr>
                <w:i/>
                <w:color w:val="000000" w:themeColor="text1"/>
                <w:sz w:val="24"/>
                <w:szCs w:val="24"/>
              </w:rPr>
              <w:t>định</w:t>
            </w:r>
            <w:r w:rsidRPr="00FE09AB">
              <w:rPr>
                <w:i/>
                <w:color w:val="000000" w:themeColor="text1"/>
                <w:spacing w:val="-7"/>
                <w:sz w:val="24"/>
                <w:szCs w:val="24"/>
              </w:rPr>
              <w:t xml:space="preserve"> </w:t>
            </w:r>
            <w:r w:rsidRPr="00FE09AB">
              <w:rPr>
                <w:i/>
                <w:color w:val="000000" w:themeColor="text1"/>
                <w:sz w:val="24"/>
                <w:szCs w:val="24"/>
              </w:rPr>
              <w:t>giá</w:t>
            </w:r>
            <w:r w:rsidRPr="00FE09AB">
              <w:rPr>
                <w:i/>
                <w:color w:val="000000" w:themeColor="text1"/>
                <w:spacing w:val="-7"/>
                <w:sz w:val="24"/>
                <w:szCs w:val="24"/>
              </w:rPr>
              <w:t xml:space="preserve"> </w:t>
            </w:r>
            <w:r w:rsidRPr="00FE09AB">
              <w:rPr>
                <w:i/>
                <w:color w:val="000000" w:themeColor="text1"/>
                <w:sz w:val="24"/>
                <w:szCs w:val="24"/>
              </w:rPr>
              <w:t>đất</w:t>
            </w:r>
            <w:r w:rsidRPr="00FE09AB">
              <w:rPr>
                <w:i/>
                <w:color w:val="000000" w:themeColor="text1"/>
                <w:spacing w:val="-7"/>
                <w:sz w:val="24"/>
                <w:szCs w:val="24"/>
              </w:rPr>
              <w:t xml:space="preserve"> </w:t>
            </w:r>
            <w:r w:rsidRPr="00FE09AB">
              <w:rPr>
                <w:i/>
                <w:color w:val="000000" w:themeColor="text1"/>
                <w:sz w:val="24"/>
                <w:szCs w:val="24"/>
              </w:rPr>
              <w:t xml:space="preserve">trung </w:t>
            </w:r>
            <w:r w:rsidRPr="00FE09AB">
              <w:rPr>
                <w:i/>
                <w:color w:val="000000" w:themeColor="text1"/>
                <w:spacing w:val="-2"/>
                <w:sz w:val="24"/>
                <w:szCs w:val="24"/>
              </w:rPr>
              <w:t>bình)</w:t>
            </w:r>
          </w:p>
        </w:tc>
      </w:tr>
      <w:tr w:rsidR="00FE09AB" w:rsidRPr="00FE09AB" w14:paraId="2AF2B1D1" w14:textId="77777777" w:rsidTr="009F1A43">
        <w:trPr>
          <w:trHeight w:val="823"/>
        </w:trPr>
        <w:tc>
          <w:tcPr>
            <w:tcW w:w="793" w:type="dxa"/>
            <w:vMerge/>
            <w:tcBorders>
              <w:top w:val="nil"/>
            </w:tcBorders>
            <w:vAlign w:val="center"/>
          </w:tcPr>
          <w:p w14:paraId="1FFD3253" w14:textId="77777777" w:rsidR="00FE09AB" w:rsidRPr="00FE09AB" w:rsidRDefault="00FE09AB" w:rsidP="009F1A43">
            <w:pPr>
              <w:ind w:right="-2" w:firstLine="567"/>
              <w:jc w:val="center"/>
              <w:rPr>
                <w:rFonts w:ascii="Times New Roman" w:hAnsi="Times New Roman"/>
                <w:color w:val="000000" w:themeColor="text1"/>
              </w:rPr>
            </w:pPr>
          </w:p>
        </w:tc>
        <w:tc>
          <w:tcPr>
            <w:tcW w:w="2893" w:type="dxa"/>
            <w:vMerge/>
            <w:tcBorders>
              <w:top w:val="nil"/>
            </w:tcBorders>
            <w:vAlign w:val="center"/>
          </w:tcPr>
          <w:p w14:paraId="4F8051D3" w14:textId="77777777" w:rsidR="00FE09AB" w:rsidRPr="00FE09AB" w:rsidRDefault="00FE09AB" w:rsidP="009F1A43">
            <w:pPr>
              <w:ind w:right="-2" w:firstLine="567"/>
              <w:jc w:val="center"/>
              <w:rPr>
                <w:rFonts w:ascii="Times New Roman" w:hAnsi="Times New Roman"/>
                <w:color w:val="000000" w:themeColor="text1"/>
              </w:rPr>
            </w:pPr>
          </w:p>
        </w:tc>
        <w:tc>
          <w:tcPr>
            <w:tcW w:w="1417" w:type="dxa"/>
            <w:vMerge/>
            <w:tcBorders>
              <w:top w:val="nil"/>
            </w:tcBorders>
            <w:vAlign w:val="center"/>
          </w:tcPr>
          <w:p w14:paraId="08CFE3EC" w14:textId="77777777" w:rsidR="00FE09AB" w:rsidRPr="00FE09AB" w:rsidRDefault="00FE09AB" w:rsidP="009F1A43">
            <w:pPr>
              <w:ind w:right="-2" w:firstLine="567"/>
              <w:jc w:val="center"/>
              <w:rPr>
                <w:rFonts w:ascii="Times New Roman" w:hAnsi="Times New Roman"/>
                <w:color w:val="000000" w:themeColor="text1"/>
              </w:rPr>
            </w:pPr>
          </w:p>
        </w:tc>
        <w:tc>
          <w:tcPr>
            <w:tcW w:w="1418" w:type="dxa"/>
            <w:gridSpan w:val="2"/>
            <w:vAlign w:val="center"/>
          </w:tcPr>
          <w:p w14:paraId="2A67872A"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Đất</w:t>
            </w:r>
            <w:r w:rsidRPr="00FE09AB">
              <w:rPr>
                <w:color w:val="000000" w:themeColor="text1"/>
                <w:spacing w:val="-2"/>
                <w:sz w:val="24"/>
                <w:szCs w:val="24"/>
              </w:rPr>
              <w:t xml:space="preserve"> </w:t>
            </w:r>
            <w:r w:rsidRPr="00FE09AB">
              <w:rPr>
                <w:color w:val="000000" w:themeColor="text1"/>
                <w:spacing w:val="-10"/>
                <w:sz w:val="24"/>
                <w:szCs w:val="24"/>
              </w:rPr>
              <w:t>ở</w:t>
            </w:r>
          </w:p>
        </w:tc>
        <w:tc>
          <w:tcPr>
            <w:tcW w:w="1559" w:type="dxa"/>
            <w:gridSpan w:val="2"/>
            <w:vAlign w:val="center"/>
          </w:tcPr>
          <w:p w14:paraId="60B91319"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Đất</w:t>
            </w:r>
            <w:r w:rsidRPr="00FE09AB">
              <w:rPr>
                <w:color w:val="000000" w:themeColor="text1"/>
                <w:spacing w:val="-5"/>
                <w:sz w:val="24"/>
                <w:szCs w:val="24"/>
              </w:rPr>
              <w:t xml:space="preserve"> </w:t>
            </w:r>
            <w:r w:rsidRPr="00FE09AB">
              <w:rPr>
                <w:color w:val="000000" w:themeColor="text1"/>
                <w:sz w:val="24"/>
                <w:szCs w:val="24"/>
              </w:rPr>
              <w:t>phi</w:t>
            </w:r>
            <w:r w:rsidRPr="00FE09AB">
              <w:rPr>
                <w:color w:val="000000" w:themeColor="text1"/>
                <w:spacing w:val="-5"/>
                <w:sz w:val="24"/>
                <w:szCs w:val="24"/>
              </w:rPr>
              <w:t xml:space="preserve"> </w:t>
            </w:r>
            <w:r w:rsidRPr="00FE09AB">
              <w:rPr>
                <w:color w:val="000000" w:themeColor="text1"/>
                <w:sz w:val="24"/>
                <w:szCs w:val="24"/>
              </w:rPr>
              <w:t>nông nghiệp</w:t>
            </w:r>
            <w:r w:rsidRPr="00FE09AB">
              <w:rPr>
                <w:color w:val="000000" w:themeColor="text1"/>
                <w:spacing w:val="-15"/>
                <w:sz w:val="24"/>
                <w:szCs w:val="24"/>
              </w:rPr>
              <w:t xml:space="preserve"> </w:t>
            </w:r>
            <w:r w:rsidRPr="00FE09AB">
              <w:rPr>
                <w:color w:val="000000" w:themeColor="text1"/>
                <w:sz w:val="24"/>
                <w:szCs w:val="24"/>
              </w:rPr>
              <w:t>không phải là đất ở</w:t>
            </w:r>
          </w:p>
        </w:tc>
        <w:tc>
          <w:tcPr>
            <w:tcW w:w="1559" w:type="dxa"/>
            <w:gridSpan w:val="2"/>
            <w:vAlign w:val="center"/>
          </w:tcPr>
          <w:p w14:paraId="371E92CE"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Đất</w:t>
            </w:r>
            <w:r w:rsidRPr="00FE09AB">
              <w:rPr>
                <w:color w:val="000000" w:themeColor="text1"/>
                <w:spacing w:val="-15"/>
                <w:sz w:val="24"/>
                <w:szCs w:val="24"/>
              </w:rPr>
              <w:t xml:space="preserve"> </w:t>
            </w:r>
            <w:r w:rsidRPr="00FE09AB">
              <w:rPr>
                <w:color w:val="000000" w:themeColor="text1"/>
                <w:sz w:val="24"/>
                <w:szCs w:val="24"/>
              </w:rPr>
              <w:t xml:space="preserve">nông </w:t>
            </w:r>
            <w:r w:rsidRPr="00FE09AB">
              <w:rPr>
                <w:color w:val="000000" w:themeColor="text1"/>
                <w:spacing w:val="-2"/>
                <w:sz w:val="24"/>
                <w:szCs w:val="24"/>
              </w:rPr>
              <w:t>nghiệp</w:t>
            </w:r>
          </w:p>
        </w:tc>
      </w:tr>
      <w:tr w:rsidR="00FE09AB" w:rsidRPr="00FE09AB" w14:paraId="00B1FAD9" w14:textId="77777777" w:rsidTr="009F1A43">
        <w:trPr>
          <w:trHeight w:val="503"/>
        </w:trPr>
        <w:tc>
          <w:tcPr>
            <w:tcW w:w="793" w:type="dxa"/>
            <w:vMerge/>
            <w:tcBorders>
              <w:top w:val="nil"/>
            </w:tcBorders>
            <w:vAlign w:val="center"/>
          </w:tcPr>
          <w:p w14:paraId="3B9C759E" w14:textId="77777777" w:rsidR="00FE09AB" w:rsidRPr="00FE09AB" w:rsidRDefault="00FE09AB" w:rsidP="009F1A43">
            <w:pPr>
              <w:ind w:right="-2" w:firstLine="567"/>
              <w:jc w:val="center"/>
              <w:rPr>
                <w:rFonts w:ascii="Times New Roman" w:hAnsi="Times New Roman"/>
                <w:color w:val="000000" w:themeColor="text1"/>
              </w:rPr>
            </w:pPr>
          </w:p>
        </w:tc>
        <w:tc>
          <w:tcPr>
            <w:tcW w:w="2893" w:type="dxa"/>
            <w:vMerge/>
            <w:tcBorders>
              <w:top w:val="nil"/>
            </w:tcBorders>
            <w:vAlign w:val="center"/>
          </w:tcPr>
          <w:p w14:paraId="7C590E4E" w14:textId="77777777" w:rsidR="00FE09AB" w:rsidRPr="00FE09AB" w:rsidRDefault="00FE09AB" w:rsidP="009F1A43">
            <w:pPr>
              <w:ind w:right="-2" w:firstLine="567"/>
              <w:jc w:val="center"/>
              <w:rPr>
                <w:rFonts w:ascii="Times New Roman" w:hAnsi="Times New Roman"/>
                <w:color w:val="000000" w:themeColor="text1"/>
              </w:rPr>
            </w:pPr>
          </w:p>
        </w:tc>
        <w:tc>
          <w:tcPr>
            <w:tcW w:w="1417" w:type="dxa"/>
            <w:vMerge/>
            <w:tcBorders>
              <w:top w:val="nil"/>
            </w:tcBorders>
            <w:vAlign w:val="center"/>
          </w:tcPr>
          <w:p w14:paraId="7F86B35A" w14:textId="77777777" w:rsidR="00FE09AB" w:rsidRPr="00FE09AB" w:rsidRDefault="00FE09AB" w:rsidP="009F1A43">
            <w:pPr>
              <w:ind w:right="-2" w:firstLine="567"/>
              <w:jc w:val="center"/>
              <w:rPr>
                <w:rFonts w:ascii="Times New Roman" w:hAnsi="Times New Roman"/>
                <w:color w:val="000000" w:themeColor="text1"/>
              </w:rPr>
            </w:pPr>
          </w:p>
        </w:tc>
        <w:tc>
          <w:tcPr>
            <w:tcW w:w="709" w:type="dxa"/>
            <w:vAlign w:val="center"/>
          </w:tcPr>
          <w:p w14:paraId="6D9B8EFC"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4"/>
                <w:sz w:val="24"/>
                <w:szCs w:val="24"/>
              </w:rPr>
              <w:t xml:space="preserve">Nội </w:t>
            </w:r>
            <w:r w:rsidRPr="00FE09AB">
              <w:rPr>
                <w:color w:val="000000" w:themeColor="text1"/>
                <w:spacing w:val="-2"/>
                <w:sz w:val="24"/>
                <w:szCs w:val="24"/>
              </w:rPr>
              <w:t>nghiệp</w:t>
            </w:r>
          </w:p>
        </w:tc>
        <w:tc>
          <w:tcPr>
            <w:tcW w:w="709" w:type="dxa"/>
            <w:vAlign w:val="center"/>
          </w:tcPr>
          <w:p w14:paraId="03C94D2A"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2"/>
                <w:sz w:val="24"/>
                <w:szCs w:val="24"/>
              </w:rPr>
              <w:t>Ngoại nghiệp</w:t>
            </w:r>
          </w:p>
        </w:tc>
        <w:tc>
          <w:tcPr>
            <w:tcW w:w="850" w:type="dxa"/>
            <w:vAlign w:val="center"/>
          </w:tcPr>
          <w:p w14:paraId="5CA20239"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4"/>
                <w:sz w:val="24"/>
                <w:szCs w:val="24"/>
              </w:rPr>
              <w:t xml:space="preserve">Nội </w:t>
            </w:r>
            <w:r w:rsidRPr="00FE09AB">
              <w:rPr>
                <w:color w:val="000000" w:themeColor="text1"/>
                <w:spacing w:val="-2"/>
                <w:sz w:val="24"/>
                <w:szCs w:val="24"/>
              </w:rPr>
              <w:t>nghiệp</w:t>
            </w:r>
          </w:p>
        </w:tc>
        <w:tc>
          <w:tcPr>
            <w:tcW w:w="709" w:type="dxa"/>
            <w:vAlign w:val="center"/>
          </w:tcPr>
          <w:p w14:paraId="4E3C26DD"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2"/>
                <w:sz w:val="24"/>
                <w:szCs w:val="24"/>
              </w:rPr>
              <w:t>Ngoại nghiệp</w:t>
            </w:r>
          </w:p>
        </w:tc>
        <w:tc>
          <w:tcPr>
            <w:tcW w:w="851" w:type="dxa"/>
            <w:vAlign w:val="center"/>
          </w:tcPr>
          <w:p w14:paraId="74ABC42C"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4"/>
                <w:sz w:val="24"/>
                <w:szCs w:val="24"/>
              </w:rPr>
              <w:t xml:space="preserve">Nội </w:t>
            </w:r>
            <w:r w:rsidRPr="00FE09AB">
              <w:rPr>
                <w:color w:val="000000" w:themeColor="text1"/>
                <w:spacing w:val="-2"/>
                <w:sz w:val="24"/>
                <w:szCs w:val="24"/>
              </w:rPr>
              <w:t>nghiệp</w:t>
            </w:r>
          </w:p>
        </w:tc>
        <w:tc>
          <w:tcPr>
            <w:tcW w:w="708" w:type="dxa"/>
            <w:vAlign w:val="center"/>
          </w:tcPr>
          <w:p w14:paraId="7C91CEA8"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2"/>
                <w:sz w:val="24"/>
                <w:szCs w:val="24"/>
              </w:rPr>
              <w:t>Ngoại nghiệp</w:t>
            </w:r>
          </w:p>
        </w:tc>
      </w:tr>
      <w:tr w:rsidR="00FE09AB" w:rsidRPr="00FE09AB" w14:paraId="4B6817AC" w14:textId="77777777" w:rsidTr="009F1A43">
        <w:trPr>
          <w:trHeight w:val="438"/>
        </w:trPr>
        <w:tc>
          <w:tcPr>
            <w:tcW w:w="793" w:type="dxa"/>
            <w:vAlign w:val="center"/>
          </w:tcPr>
          <w:p w14:paraId="46F0F507"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pacing w:val="-10"/>
                <w:sz w:val="24"/>
                <w:szCs w:val="24"/>
              </w:rPr>
              <w:t>1</w:t>
            </w:r>
          </w:p>
        </w:tc>
        <w:tc>
          <w:tcPr>
            <w:tcW w:w="2893" w:type="dxa"/>
            <w:vAlign w:val="center"/>
          </w:tcPr>
          <w:p w14:paraId="24F4EF1A"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z w:val="24"/>
                <w:szCs w:val="24"/>
              </w:rPr>
              <w:t>Công</w:t>
            </w:r>
            <w:r w:rsidRPr="00FE09AB">
              <w:rPr>
                <w:b/>
                <w:color w:val="000000" w:themeColor="text1"/>
                <w:spacing w:val="-3"/>
                <w:sz w:val="24"/>
                <w:szCs w:val="24"/>
              </w:rPr>
              <w:t xml:space="preserve"> </w:t>
            </w:r>
            <w:r w:rsidRPr="00FE09AB">
              <w:rPr>
                <w:b/>
                <w:color w:val="000000" w:themeColor="text1"/>
                <w:sz w:val="24"/>
                <w:szCs w:val="24"/>
              </w:rPr>
              <w:t>tác</w:t>
            </w:r>
            <w:r w:rsidRPr="00FE09AB">
              <w:rPr>
                <w:b/>
                <w:color w:val="000000" w:themeColor="text1"/>
                <w:spacing w:val="-3"/>
                <w:sz w:val="24"/>
                <w:szCs w:val="24"/>
              </w:rPr>
              <w:t xml:space="preserve"> </w:t>
            </w:r>
            <w:r w:rsidRPr="00FE09AB">
              <w:rPr>
                <w:b/>
                <w:color w:val="000000" w:themeColor="text1"/>
                <w:sz w:val="24"/>
                <w:szCs w:val="24"/>
              </w:rPr>
              <w:t xml:space="preserve">chuẩn </w:t>
            </w:r>
            <w:r w:rsidRPr="00FE09AB">
              <w:rPr>
                <w:b/>
                <w:color w:val="000000" w:themeColor="text1"/>
                <w:spacing w:val="-5"/>
                <w:sz w:val="24"/>
                <w:szCs w:val="24"/>
              </w:rPr>
              <w:t>bị</w:t>
            </w:r>
          </w:p>
        </w:tc>
        <w:tc>
          <w:tcPr>
            <w:tcW w:w="1417" w:type="dxa"/>
            <w:vAlign w:val="center"/>
          </w:tcPr>
          <w:p w14:paraId="63858A6A" w14:textId="77777777" w:rsidR="00FE09AB" w:rsidRPr="00FE09AB" w:rsidRDefault="00FE09AB" w:rsidP="009F1A43">
            <w:pPr>
              <w:pStyle w:val="TableParagraph"/>
              <w:ind w:right="-2"/>
              <w:jc w:val="center"/>
              <w:rPr>
                <w:color w:val="000000" w:themeColor="text1"/>
                <w:sz w:val="24"/>
                <w:szCs w:val="24"/>
              </w:rPr>
            </w:pPr>
          </w:p>
        </w:tc>
        <w:tc>
          <w:tcPr>
            <w:tcW w:w="709" w:type="dxa"/>
            <w:vAlign w:val="center"/>
          </w:tcPr>
          <w:p w14:paraId="151BF9C6" w14:textId="77777777" w:rsidR="00FE09AB" w:rsidRPr="00FE09AB" w:rsidRDefault="00FE09AB" w:rsidP="009F1A43">
            <w:pPr>
              <w:pStyle w:val="TableParagraph"/>
              <w:ind w:right="-2"/>
              <w:jc w:val="center"/>
              <w:rPr>
                <w:color w:val="000000" w:themeColor="text1"/>
                <w:sz w:val="24"/>
                <w:szCs w:val="24"/>
              </w:rPr>
            </w:pPr>
          </w:p>
        </w:tc>
        <w:tc>
          <w:tcPr>
            <w:tcW w:w="709" w:type="dxa"/>
            <w:vAlign w:val="center"/>
          </w:tcPr>
          <w:p w14:paraId="6D49DEAB" w14:textId="77777777" w:rsidR="00FE09AB" w:rsidRPr="00FE09AB" w:rsidRDefault="00FE09AB" w:rsidP="009F1A43">
            <w:pPr>
              <w:pStyle w:val="TableParagraph"/>
              <w:ind w:right="-2"/>
              <w:jc w:val="center"/>
              <w:rPr>
                <w:color w:val="000000" w:themeColor="text1"/>
                <w:sz w:val="24"/>
                <w:szCs w:val="24"/>
              </w:rPr>
            </w:pPr>
          </w:p>
        </w:tc>
        <w:tc>
          <w:tcPr>
            <w:tcW w:w="850" w:type="dxa"/>
            <w:vAlign w:val="center"/>
          </w:tcPr>
          <w:p w14:paraId="45F039BC" w14:textId="77777777" w:rsidR="00FE09AB" w:rsidRPr="00FE09AB" w:rsidRDefault="00FE09AB" w:rsidP="009F1A43">
            <w:pPr>
              <w:pStyle w:val="TableParagraph"/>
              <w:ind w:right="-2"/>
              <w:jc w:val="center"/>
              <w:rPr>
                <w:color w:val="000000" w:themeColor="text1"/>
                <w:sz w:val="24"/>
                <w:szCs w:val="24"/>
              </w:rPr>
            </w:pPr>
          </w:p>
        </w:tc>
        <w:tc>
          <w:tcPr>
            <w:tcW w:w="709" w:type="dxa"/>
            <w:vAlign w:val="center"/>
          </w:tcPr>
          <w:p w14:paraId="2BE3C5A1" w14:textId="77777777" w:rsidR="00FE09AB" w:rsidRPr="00FE09AB" w:rsidRDefault="00FE09AB" w:rsidP="009F1A43">
            <w:pPr>
              <w:pStyle w:val="TableParagraph"/>
              <w:ind w:right="-2"/>
              <w:jc w:val="center"/>
              <w:rPr>
                <w:color w:val="000000" w:themeColor="text1"/>
                <w:sz w:val="24"/>
                <w:szCs w:val="24"/>
              </w:rPr>
            </w:pPr>
          </w:p>
        </w:tc>
        <w:tc>
          <w:tcPr>
            <w:tcW w:w="851" w:type="dxa"/>
            <w:vAlign w:val="center"/>
          </w:tcPr>
          <w:p w14:paraId="5C216D48" w14:textId="77777777" w:rsidR="00FE09AB" w:rsidRPr="00FE09AB" w:rsidRDefault="00FE09AB" w:rsidP="009F1A43">
            <w:pPr>
              <w:pStyle w:val="TableParagraph"/>
              <w:ind w:right="-2"/>
              <w:jc w:val="center"/>
              <w:rPr>
                <w:color w:val="000000" w:themeColor="text1"/>
                <w:sz w:val="24"/>
                <w:szCs w:val="24"/>
              </w:rPr>
            </w:pPr>
          </w:p>
        </w:tc>
        <w:tc>
          <w:tcPr>
            <w:tcW w:w="708" w:type="dxa"/>
            <w:vAlign w:val="center"/>
          </w:tcPr>
          <w:p w14:paraId="096A3B0D" w14:textId="77777777" w:rsidR="00FE09AB" w:rsidRPr="00FE09AB" w:rsidRDefault="00FE09AB" w:rsidP="009F1A43">
            <w:pPr>
              <w:pStyle w:val="TableParagraph"/>
              <w:ind w:right="-2"/>
              <w:jc w:val="center"/>
              <w:rPr>
                <w:color w:val="000000" w:themeColor="text1"/>
                <w:sz w:val="24"/>
                <w:szCs w:val="24"/>
              </w:rPr>
            </w:pPr>
          </w:p>
        </w:tc>
      </w:tr>
      <w:tr w:rsidR="00FE09AB" w:rsidRPr="00FE09AB" w14:paraId="4C1A102C" w14:textId="77777777" w:rsidTr="009F1A43">
        <w:trPr>
          <w:trHeight w:val="438"/>
        </w:trPr>
        <w:tc>
          <w:tcPr>
            <w:tcW w:w="793" w:type="dxa"/>
            <w:vAlign w:val="center"/>
          </w:tcPr>
          <w:p w14:paraId="7360F2EE"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5"/>
                <w:sz w:val="24"/>
                <w:szCs w:val="24"/>
              </w:rPr>
              <w:t>1.1</w:t>
            </w:r>
          </w:p>
        </w:tc>
        <w:tc>
          <w:tcPr>
            <w:tcW w:w="2893" w:type="dxa"/>
            <w:vAlign w:val="center"/>
          </w:tcPr>
          <w:p w14:paraId="69547F4E" w14:textId="77777777" w:rsidR="00FE09AB" w:rsidRPr="00FE09AB" w:rsidRDefault="00FE09AB" w:rsidP="009F1A43">
            <w:pPr>
              <w:pStyle w:val="TableParagraph"/>
              <w:ind w:right="-2"/>
              <w:rPr>
                <w:color w:val="000000" w:themeColor="text1"/>
                <w:sz w:val="24"/>
                <w:szCs w:val="24"/>
              </w:rPr>
            </w:pPr>
            <w:r w:rsidRPr="00FE09AB">
              <w:rPr>
                <w:color w:val="000000" w:themeColor="text1"/>
                <w:sz w:val="24"/>
                <w:szCs w:val="24"/>
              </w:rPr>
              <w:t>Xác định mục đích định giá đất cụ thể</w:t>
            </w:r>
          </w:p>
        </w:tc>
        <w:tc>
          <w:tcPr>
            <w:tcW w:w="1417" w:type="dxa"/>
            <w:vAlign w:val="center"/>
          </w:tcPr>
          <w:p w14:paraId="69A4D46F"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4"/>
                <w:sz w:val="24"/>
                <w:szCs w:val="24"/>
              </w:rPr>
              <w:t>1KS3</w:t>
            </w:r>
          </w:p>
        </w:tc>
        <w:tc>
          <w:tcPr>
            <w:tcW w:w="709" w:type="dxa"/>
            <w:vAlign w:val="center"/>
          </w:tcPr>
          <w:p w14:paraId="7376A540"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w:t>
            </w:r>
          </w:p>
        </w:tc>
        <w:tc>
          <w:tcPr>
            <w:tcW w:w="709" w:type="dxa"/>
            <w:vAlign w:val="center"/>
          </w:tcPr>
          <w:p w14:paraId="29AE7CEA"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25FAEFC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w:t>
            </w:r>
          </w:p>
        </w:tc>
        <w:tc>
          <w:tcPr>
            <w:tcW w:w="709" w:type="dxa"/>
            <w:vAlign w:val="center"/>
          </w:tcPr>
          <w:p w14:paraId="26CE80AA"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5B2AB08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w:t>
            </w:r>
          </w:p>
        </w:tc>
        <w:tc>
          <w:tcPr>
            <w:tcW w:w="708" w:type="dxa"/>
            <w:vAlign w:val="center"/>
          </w:tcPr>
          <w:p w14:paraId="0FC322C8" w14:textId="77777777" w:rsidR="00FE09AB" w:rsidRPr="00FE09AB" w:rsidRDefault="00FE09AB" w:rsidP="009F1A43">
            <w:pPr>
              <w:pStyle w:val="TableParagraph"/>
              <w:ind w:right="-2"/>
              <w:jc w:val="center"/>
              <w:rPr>
                <w:color w:val="000000" w:themeColor="text1"/>
                <w:sz w:val="24"/>
                <w:szCs w:val="24"/>
              </w:rPr>
            </w:pPr>
          </w:p>
        </w:tc>
      </w:tr>
      <w:tr w:rsidR="00FE09AB" w:rsidRPr="00FE09AB" w14:paraId="1AC25F42" w14:textId="77777777" w:rsidTr="009F1A43">
        <w:trPr>
          <w:trHeight w:val="651"/>
        </w:trPr>
        <w:tc>
          <w:tcPr>
            <w:tcW w:w="793" w:type="dxa"/>
            <w:vAlign w:val="center"/>
          </w:tcPr>
          <w:p w14:paraId="1EEB46B2"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5"/>
                <w:sz w:val="24"/>
                <w:szCs w:val="24"/>
              </w:rPr>
              <w:t>1.2</w:t>
            </w:r>
          </w:p>
        </w:tc>
        <w:tc>
          <w:tcPr>
            <w:tcW w:w="2893" w:type="dxa"/>
            <w:vAlign w:val="center"/>
          </w:tcPr>
          <w:p w14:paraId="4303E4EB" w14:textId="77777777" w:rsidR="00FE09AB" w:rsidRPr="00FE09AB" w:rsidRDefault="00FE09AB" w:rsidP="009F1A43">
            <w:pPr>
              <w:pStyle w:val="TableParagraph"/>
              <w:ind w:right="-2"/>
              <w:rPr>
                <w:color w:val="000000" w:themeColor="text1"/>
                <w:sz w:val="24"/>
                <w:szCs w:val="24"/>
              </w:rPr>
            </w:pPr>
            <w:r w:rsidRPr="00FE09AB">
              <w:rPr>
                <w:color w:val="000000" w:themeColor="text1"/>
                <w:sz w:val="24"/>
                <w:szCs w:val="24"/>
              </w:rPr>
              <w:t>Thu</w:t>
            </w:r>
            <w:r w:rsidRPr="00FE09AB">
              <w:rPr>
                <w:color w:val="000000" w:themeColor="text1"/>
                <w:spacing w:val="-8"/>
                <w:sz w:val="24"/>
                <w:szCs w:val="24"/>
              </w:rPr>
              <w:t xml:space="preserve"> </w:t>
            </w:r>
            <w:r w:rsidRPr="00FE09AB">
              <w:rPr>
                <w:color w:val="000000" w:themeColor="text1"/>
                <w:sz w:val="24"/>
                <w:szCs w:val="24"/>
              </w:rPr>
              <w:t>thập</w:t>
            </w:r>
            <w:r w:rsidRPr="00FE09AB">
              <w:rPr>
                <w:color w:val="000000" w:themeColor="text1"/>
                <w:spacing w:val="-8"/>
                <w:sz w:val="24"/>
                <w:szCs w:val="24"/>
              </w:rPr>
              <w:t xml:space="preserve"> </w:t>
            </w:r>
            <w:r w:rsidRPr="00FE09AB">
              <w:rPr>
                <w:color w:val="000000" w:themeColor="text1"/>
                <w:sz w:val="24"/>
                <w:szCs w:val="24"/>
              </w:rPr>
              <w:t>thông</w:t>
            </w:r>
            <w:r w:rsidRPr="00FE09AB">
              <w:rPr>
                <w:color w:val="000000" w:themeColor="text1"/>
                <w:spacing w:val="-8"/>
                <w:sz w:val="24"/>
                <w:szCs w:val="24"/>
              </w:rPr>
              <w:t xml:space="preserve"> </w:t>
            </w:r>
            <w:r w:rsidRPr="00FE09AB">
              <w:rPr>
                <w:color w:val="000000" w:themeColor="text1"/>
                <w:sz w:val="24"/>
                <w:szCs w:val="24"/>
              </w:rPr>
              <w:t>tin</w:t>
            </w:r>
            <w:r w:rsidRPr="00FE09AB">
              <w:rPr>
                <w:color w:val="000000" w:themeColor="text1"/>
                <w:spacing w:val="-8"/>
                <w:sz w:val="24"/>
                <w:szCs w:val="24"/>
              </w:rPr>
              <w:t xml:space="preserve"> </w:t>
            </w:r>
            <w:r w:rsidRPr="00FE09AB">
              <w:rPr>
                <w:color w:val="000000" w:themeColor="text1"/>
                <w:sz w:val="24"/>
                <w:szCs w:val="24"/>
              </w:rPr>
              <w:t>chung</w:t>
            </w:r>
            <w:r w:rsidRPr="00FE09AB">
              <w:rPr>
                <w:color w:val="000000" w:themeColor="text1"/>
                <w:spacing w:val="-8"/>
                <w:sz w:val="24"/>
                <w:szCs w:val="24"/>
              </w:rPr>
              <w:t xml:space="preserve"> </w:t>
            </w:r>
            <w:r w:rsidRPr="00FE09AB">
              <w:rPr>
                <w:color w:val="000000" w:themeColor="text1"/>
                <w:sz w:val="24"/>
                <w:szCs w:val="24"/>
              </w:rPr>
              <w:t>tại khu vực cần định giá</w:t>
            </w:r>
          </w:p>
        </w:tc>
        <w:tc>
          <w:tcPr>
            <w:tcW w:w="1417" w:type="dxa"/>
            <w:vAlign w:val="center"/>
          </w:tcPr>
          <w:p w14:paraId="0771E570"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4"/>
                <w:sz w:val="24"/>
                <w:szCs w:val="24"/>
              </w:rPr>
              <w:t>1KS3</w:t>
            </w:r>
          </w:p>
        </w:tc>
        <w:tc>
          <w:tcPr>
            <w:tcW w:w="709" w:type="dxa"/>
            <w:vAlign w:val="center"/>
          </w:tcPr>
          <w:p w14:paraId="377BB9E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5,00</w:t>
            </w:r>
          </w:p>
        </w:tc>
        <w:tc>
          <w:tcPr>
            <w:tcW w:w="709" w:type="dxa"/>
            <w:vAlign w:val="center"/>
          </w:tcPr>
          <w:p w14:paraId="20979FF2"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73DFD64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5,00</w:t>
            </w:r>
          </w:p>
        </w:tc>
        <w:tc>
          <w:tcPr>
            <w:tcW w:w="709" w:type="dxa"/>
            <w:vAlign w:val="center"/>
          </w:tcPr>
          <w:p w14:paraId="6D2BAFE3"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400798D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5,00</w:t>
            </w:r>
          </w:p>
        </w:tc>
        <w:tc>
          <w:tcPr>
            <w:tcW w:w="708" w:type="dxa"/>
            <w:vAlign w:val="center"/>
          </w:tcPr>
          <w:p w14:paraId="7E804ACC" w14:textId="77777777" w:rsidR="00FE09AB" w:rsidRPr="00FE09AB" w:rsidRDefault="00FE09AB" w:rsidP="009F1A43">
            <w:pPr>
              <w:pStyle w:val="TableParagraph"/>
              <w:ind w:right="-2"/>
              <w:jc w:val="center"/>
              <w:rPr>
                <w:color w:val="000000" w:themeColor="text1"/>
                <w:sz w:val="24"/>
                <w:szCs w:val="24"/>
              </w:rPr>
            </w:pPr>
          </w:p>
        </w:tc>
      </w:tr>
      <w:tr w:rsidR="00FE09AB" w:rsidRPr="00FE09AB" w14:paraId="471112FA" w14:textId="77777777" w:rsidTr="009F1A43">
        <w:trPr>
          <w:trHeight w:val="830"/>
        </w:trPr>
        <w:tc>
          <w:tcPr>
            <w:tcW w:w="793" w:type="dxa"/>
            <w:vAlign w:val="center"/>
          </w:tcPr>
          <w:p w14:paraId="2DCD373A"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5"/>
                <w:sz w:val="24"/>
                <w:szCs w:val="24"/>
              </w:rPr>
              <w:t>1.3</w:t>
            </w:r>
          </w:p>
        </w:tc>
        <w:tc>
          <w:tcPr>
            <w:tcW w:w="2893" w:type="dxa"/>
            <w:vAlign w:val="center"/>
          </w:tcPr>
          <w:p w14:paraId="34CC7427" w14:textId="77777777" w:rsidR="00FE09AB" w:rsidRPr="00FE09AB" w:rsidRDefault="00FE09AB" w:rsidP="009F1A43">
            <w:pPr>
              <w:pStyle w:val="TableParagraph"/>
              <w:ind w:right="-2"/>
              <w:rPr>
                <w:color w:val="000000" w:themeColor="text1"/>
                <w:sz w:val="24"/>
                <w:szCs w:val="24"/>
              </w:rPr>
            </w:pPr>
            <w:r w:rsidRPr="00FE09AB">
              <w:rPr>
                <w:color w:val="000000" w:themeColor="text1"/>
                <w:sz w:val="24"/>
                <w:szCs w:val="24"/>
              </w:rPr>
              <w:t>Rà</w:t>
            </w:r>
            <w:r w:rsidRPr="00FE09AB">
              <w:rPr>
                <w:color w:val="000000" w:themeColor="text1"/>
                <w:spacing w:val="-8"/>
                <w:sz w:val="24"/>
                <w:szCs w:val="24"/>
              </w:rPr>
              <w:t xml:space="preserve"> </w:t>
            </w:r>
            <w:r w:rsidRPr="00FE09AB">
              <w:rPr>
                <w:color w:val="000000" w:themeColor="text1"/>
                <w:sz w:val="24"/>
                <w:szCs w:val="24"/>
              </w:rPr>
              <w:t>soát,</w:t>
            </w:r>
            <w:r w:rsidRPr="00FE09AB">
              <w:rPr>
                <w:color w:val="000000" w:themeColor="text1"/>
                <w:spacing w:val="-8"/>
                <w:sz w:val="24"/>
                <w:szCs w:val="24"/>
              </w:rPr>
              <w:t xml:space="preserve"> </w:t>
            </w:r>
            <w:r w:rsidRPr="00FE09AB">
              <w:rPr>
                <w:color w:val="000000" w:themeColor="text1"/>
                <w:sz w:val="24"/>
                <w:szCs w:val="24"/>
              </w:rPr>
              <w:t>tổng</w:t>
            </w:r>
            <w:r w:rsidRPr="00FE09AB">
              <w:rPr>
                <w:color w:val="000000" w:themeColor="text1"/>
                <w:spacing w:val="-8"/>
                <w:sz w:val="24"/>
                <w:szCs w:val="24"/>
              </w:rPr>
              <w:t xml:space="preserve"> </w:t>
            </w:r>
            <w:r w:rsidRPr="00FE09AB">
              <w:rPr>
                <w:color w:val="000000" w:themeColor="text1"/>
                <w:sz w:val="24"/>
                <w:szCs w:val="24"/>
              </w:rPr>
              <w:t>hợp</w:t>
            </w:r>
            <w:r w:rsidRPr="00FE09AB">
              <w:rPr>
                <w:color w:val="000000" w:themeColor="text1"/>
                <w:spacing w:val="-8"/>
                <w:sz w:val="24"/>
                <w:szCs w:val="24"/>
              </w:rPr>
              <w:t xml:space="preserve"> </w:t>
            </w:r>
            <w:r w:rsidRPr="00FE09AB">
              <w:rPr>
                <w:color w:val="000000" w:themeColor="text1"/>
                <w:sz w:val="24"/>
                <w:szCs w:val="24"/>
              </w:rPr>
              <w:t>các</w:t>
            </w:r>
            <w:r w:rsidRPr="00FE09AB">
              <w:rPr>
                <w:color w:val="000000" w:themeColor="text1"/>
                <w:spacing w:val="-8"/>
                <w:sz w:val="24"/>
                <w:szCs w:val="24"/>
              </w:rPr>
              <w:t xml:space="preserve"> </w:t>
            </w:r>
            <w:r w:rsidRPr="00FE09AB">
              <w:rPr>
                <w:color w:val="000000" w:themeColor="text1"/>
                <w:sz w:val="24"/>
                <w:szCs w:val="24"/>
              </w:rPr>
              <w:t>thông tin chung tại khu vực cần định giá</w:t>
            </w:r>
          </w:p>
        </w:tc>
        <w:tc>
          <w:tcPr>
            <w:tcW w:w="1417" w:type="dxa"/>
            <w:vAlign w:val="center"/>
          </w:tcPr>
          <w:p w14:paraId="2290CBF8" w14:textId="77777777" w:rsidR="00FE09AB" w:rsidRPr="00FE09AB" w:rsidRDefault="00FE09AB" w:rsidP="009F1A43">
            <w:pPr>
              <w:pStyle w:val="TableParagraph"/>
              <w:ind w:right="-2"/>
              <w:jc w:val="center"/>
              <w:rPr>
                <w:color w:val="000000" w:themeColor="text1"/>
                <w:sz w:val="24"/>
                <w:szCs w:val="24"/>
              </w:rPr>
            </w:pPr>
          </w:p>
          <w:p w14:paraId="27EDADBB"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4"/>
                <w:sz w:val="24"/>
                <w:szCs w:val="24"/>
              </w:rPr>
              <w:t>1KS3</w:t>
            </w:r>
          </w:p>
        </w:tc>
        <w:tc>
          <w:tcPr>
            <w:tcW w:w="709" w:type="dxa"/>
            <w:vAlign w:val="center"/>
          </w:tcPr>
          <w:p w14:paraId="642EA118"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9" w:type="dxa"/>
            <w:vAlign w:val="center"/>
          </w:tcPr>
          <w:p w14:paraId="6BE6FE77"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17BD18E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9" w:type="dxa"/>
            <w:vAlign w:val="center"/>
          </w:tcPr>
          <w:p w14:paraId="4C708778"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1409D99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8" w:type="dxa"/>
            <w:vAlign w:val="center"/>
          </w:tcPr>
          <w:p w14:paraId="58EE3FC3" w14:textId="77777777" w:rsidR="00FE09AB" w:rsidRPr="00FE09AB" w:rsidRDefault="00FE09AB" w:rsidP="009F1A43">
            <w:pPr>
              <w:pStyle w:val="TableParagraph"/>
              <w:ind w:right="-2"/>
              <w:jc w:val="center"/>
              <w:rPr>
                <w:color w:val="000000" w:themeColor="text1"/>
                <w:sz w:val="24"/>
                <w:szCs w:val="24"/>
              </w:rPr>
            </w:pPr>
          </w:p>
        </w:tc>
      </w:tr>
      <w:tr w:rsidR="00FE09AB" w:rsidRPr="00FE09AB" w14:paraId="432A01F9" w14:textId="77777777" w:rsidTr="009F1A43">
        <w:trPr>
          <w:trHeight w:val="545"/>
        </w:trPr>
        <w:tc>
          <w:tcPr>
            <w:tcW w:w="793" w:type="dxa"/>
            <w:vAlign w:val="center"/>
          </w:tcPr>
          <w:p w14:paraId="7511D350"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1.4</w:t>
            </w:r>
          </w:p>
        </w:tc>
        <w:tc>
          <w:tcPr>
            <w:tcW w:w="2893" w:type="dxa"/>
            <w:vAlign w:val="center"/>
          </w:tcPr>
          <w:p w14:paraId="47E4A3BD" w14:textId="77777777" w:rsidR="00FE09AB" w:rsidRPr="00FE09AB" w:rsidRDefault="00FE09AB" w:rsidP="009F1A43">
            <w:pPr>
              <w:pStyle w:val="TableParagraph"/>
              <w:ind w:right="-2"/>
              <w:rPr>
                <w:color w:val="000000" w:themeColor="text1"/>
                <w:sz w:val="24"/>
                <w:szCs w:val="24"/>
              </w:rPr>
            </w:pPr>
            <w:r w:rsidRPr="00FE09AB">
              <w:rPr>
                <w:color w:val="000000" w:themeColor="text1"/>
                <w:sz w:val="24"/>
                <w:szCs w:val="24"/>
              </w:rPr>
              <w:t>Chuẩn</w:t>
            </w:r>
            <w:r w:rsidRPr="00FE09AB">
              <w:rPr>
                <w:color w:val="000000" w:themeColor="text1"/>
                <w:spacing w:val="-8"/>
                <w:sz w:val="24"/>
                <w:szCs w:val="24"/>
              </w:rPr>
              <w:t xml:space="preserve"> </w:t>
            </w:r>
            <w:r w:rsidRPr="00FE09AB">
              <w:rPr>
                <w:color w:val="000000" w:themeColor="text1"/>
                <w:sz w:val="24"/>
                <w:szCs w:val="24"/>
              </w:rPr>
              <w:t>bị</w:t>
            </w:r>
            <w:r w:rsidRPr="00FE09AB">
              <w:rPr>
                <w:color w:val="000000" w:themeColor="text1"/>
                <w:spacing w:val="-8"/>
                <w:sz w:val="24"/>
                <w:szCs w:val="24"/>
              </w:rPr>
              <w:t xml:space="preserve"> </w:t>
            </w:r>
            <w:r w:rsidRPr="00FE09AB">
              <w:rPr>
                <w:color w:val="000000" w:themeColor="text1"/>
                <w:sz w:val="24"/>
                <w:szCs w:val="24"/>
              </w:rPr>
              <w:t>biểu</w:t>
            </w:r>
            <w:r w:rsidRPr="00FE09AB">
              <w:rPr>
                <w:color w:val="000000" w:themeColor="text1"/>
                <w:spacing w:val="-8"/>
                <w:sz w:val="24"/>
                <w:szCs w:val="24"/>
              </w:rPr>
              <w:t xml:space="preserve"> </w:t>
            </w:r>
            <w:r w:rsidRPr="00FE09AB">
              <w:rPr>
                <w:color w:val="000000" w:themeColor="text1"/>
                <w:sz w:val="24"/>
                <w:szCs w:val="24"/>
              </w:rPr>
              <w:t>mẫu,</w:t>
            </w:r>
            <w:r w:rsidRPr="00FE09AB">
              <w:rPr>
                <w:color w:val="000000" w:themeColor="text1"/>
                <w:spacing w:val="-8"/>
                <w:sz w:val="24"/>
                <w:szCs w:val="24"/>
              </w:rPr>
              <w:t xml:space="preserve"> </w:t>
            </w:r>
            <w:r w:rsidRPr="00FE09AB">
              <w:rPr>
                <w:color w:val="000000" w:themeColor="text1"/>
                <w:sz w:val="24"/>
                <w:szCs w:val="24"/>
              </w:rPr>
              <w:t>phiếu</w:t>
            </w:r>
            <w:r w:rsidRPr="00FE09AB">
              <w:rPr>
                <w:color w:val="000000" w:themeColor="text1"/>
                <w:spacing w:val="-8"/>
                <w:sz w:val="24"/>
                <w:szCs w:val="24"/>
              </w:rPr>
              <w:t xml:space="preserve"> </w:t>
            </w:r>
            <w:r w:rsidRPr="00FE09AB">
              <w:rPr>
                <w:color w:val="000000" w:themeColor="text1"/>
                <w:sz w:val="24"/>
                <w:szCs w:val="24"/>
              </w:rPr>
              <w:t>thu thập thông tin</w:t>
            </w:r>
          </w:p>
        </w:tc>
        <w:tc>
          <w:tcPr>
            <w:tcW w:w="1417" w:type="dxa"/>
            <w:vAlign w:val="center"/>
          </w:tcPr>
          <w:p w14:paraId="296A7748"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2"/>
                <w:sz w:val="24"/>
                <w:szCs w:val="24"/>
              </w:rPr>
              <w:t>1KTV4</w:t>
            </w:r>
          </w:p>
        </w:tc>
        <w:tc>
          <w:tcPr>
            <w:tcW w:w="709" w:type="dxa"/>
            <w:vAlign w:val="center"/>
          </w:tcPr>
          <w:p w14:paraId="746ED50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9" w:type="dxa"/>
            <w:vAlign w:val="center"/>
          </w:tcPr>
          <w:p w14:paraId="5AEF5F82"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2C2FE2B5"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9" w:type="dxa"/>
            <w:vAlign w:val="center"/>
          </w:tcPr>
          <w:p w14:paraId="4419037C"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0EA77BB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8" w:type="dxa"/>
            <w:vAlign w:val="center"/>
          </w:tcPr>
          <w:p w14:paraId="4A4138BA" w14:textId="77777777" w:rsidR="00FE09AB" w:rsidRPr="00FE09AB" w:rsidRDefault="00FE09AB" w:rsidP="009F1A43">
            <w:pPr>
              <w:pStyle w:val="TableParagraph"/>
              <w:ind w:right="-2"/>
              <w:jc w:val="center"/>
              <w:rPr>
                <w:color w:val="000000" w:themeColor="text1"/>
                <w:sz w:val="24"/>
                <w:szCs w:val="24"/>
              </w:rPr>
            </w:pPr>
          </w:p>
        </w:tc>
      </w:tr>
      <w:tr w:rsidR="00FE09AB" w:rsidRPr="00FE09AB" w14:paraId="279DDAD2" w14:textId="77777777" w:rsidTr="009F1A43">
        <w:trPr>
          <w:trHeight w:val="539"/>
        </w:trPr>
        <w:tc>
          <w:tcPr>
            <w:tcW w:w="793" w:type="dxa"/>
            <w:vAlign w:val="center"/>
          </w:tcPr>
          <w:p w14:paraId="3D9A9575"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pacing w:val="-10"/>
                <w:sz w:val="24"/>
                <w:szCs w:val="24"/>
              </w:rPr>
              <w:t>2</w:t>
            </w:r>
          </w:p>
        </w:tc>
        <w:tc>
          <w:tcPr>
            <w:tcW w:w="2893" w:type="dxa"/>
            <w:vAlign w:val="center"/>
          </w:tcPr>
          <w:p w14:paraId="6E6487D6" w14:textId="77777777" w:rsidR="00FE09AB" w:rsidRPr="00FE09AB" w:rsidRDefault="00FE09AB" w:rsidP="009F1A43">
            <w:pPr>
              <w:pStyle w:val="TableParagraph"/>
              <w:ind w:right="-2"/>
              <w:rPr>
                <w:b/>
                <w:color w:val="000000" w:themeColor="text1"/>
                <w:sz w:val="24"/>
                <w:szCs w:val="24"/>
              </w:rPr>
            </w:pPr>
            <w:r w:rsidRPr="00FE09AB">
              <w:rPr>
                <w:b/>
                <w:color w:val="000000" w:themeColor="text1"/>
                <w:sz w:val="24"/>
                <w:szCs w:val="24"/>
              </w:rPr>
              <w:t>Thu</w:t>
            </w:r>
            <w:r w:rsidRPr="00FE09AB">
              <w:rPr>
                <w:b/>
                <w:color w:val="000000" w:themeColor="text1"/>
                <w:spacing w:val="-8"/>
                <w:sz w:val="24"/>
                <w:szCs w:val="24"/>
              </w:rPr>
              <w:t xml:space="preserve"> </w:t>
            </w:r>
            <w:r w:rsidRPr="00FE09AB">
              <w:rPr>
                <w:b/>
                <w:color w:val="000000" w:themeColor="text1"/>
                <w:sz w:val="24"/>
                <w:szCs w:val="24"/>
              </w:rPr>
              <w:t>thập,</w:t>
            </w:r>
            <w:r w:rsidRPr="00FE09AB">
              <w:rPr>
                <w:b/>
                <w:color w:val="000000" w:themeColor="text1"/>
                <w:spacing w:val="-9"/>
                <w:sz w:val="24"/>
                <w:szCs w:val="24"/>
              </w:rPr>
              <w:t xml:space="preserve"> </w:t>
            </w:r>
            <w:r w:rsidRPr="00FE09AB">
              <w:rPr>
                <w:b/>
                <w:color w:val="000000" w:themeColor="text1"/>
                <w:sz w:val="24"/>
                <w:szCs w:val="24"/>
              </w:rPr>
              <w:t>tổng</w:t>
            </w:r>
            <w:r w:rsidRPr="00FE09AB">
              <w:rPr>
                <w:b/>
                <w:color w:val="000000" w:themeColor="text1"/>
                <w:spacing w:val="-8"/>
                <w:sz w:val="24"/>
                <w:szCs w:val="24"/>
              </w:rPr>
              <w:t xml:space="preserve"> </w:t>
            </w:r>
            <w:r w:rsidRPr="00FE09AB">
              <w:rPr>
                <w:b/>
                <w:color w:val="000000" w:themeColor="text1"/>
                <w:sz w:val="24"/>
                <w:szCs w:val="24"/>
              </w:rPr>
              <w:t>hợp,</w:t>
            </w:r>
            <w:r w:rsidRPr="00FE09AB">
              <w:rPr>
                <w:b/>
                <w:color w:val="000000" w:themeColor="text1"/>
                <w:spacing w:val="-8"/>
                <w:sz w:val="24"/>
                <w:szCs w:val="24"/>
              </w:rPr>
              <w:t xml:space="preserve"> </w:t>
            </w:r>
            <w:r w:rsidRPr="00FE09AB">
              <w:rPr>
                <w:b/>
                <w:color w:val="000000" w:themeColor="text1"/>
                <w:sz w:val="24"/>
                <w:szCs w:val="24"/>
              </w:rPr>
              <w:t>phân</w:t>
            </w:r>
            <w:r w:rsidRPr="00FE09AB">
              <w:rPr>
                <w:b/>
                <w:color w:val="000000" w:themeColor="text1"/>
                <w:spacing w:val="-8"/>
                <w:sz w:val="24"/>
                <w:szCs w:val="24"/>
              </w:rPr>
              <w:t xml:space="preserve"> </w:t>
            </w:r>
            <w:r w:rsidRPr="00FE09AB">
              <w:rPr>
                <w:b/>
                <w:color w:val="000000" w:themeColor="text1"/>
                <w:sz w:val="24"/>
                <w:szCs w:val="24"/>
              </w:rPr>
              <w:t>tích thông tin</w:t>
            </w:r>
          </w:p>
        </w:tc>
        <w:tc>
          <w:tcPr>
            <w:tcW w:w="1417" w:type="dxa"/>
            <w:vAlign w:val="center"/>
          </w:tcPr>
          <w:p w14:paraId="21BC10E2" w14:textId="77777777" w:rsidR="00FE09AB" w:rsidRPr="00FE09AB" w:rsidRDefault="00FE09AB" w:rsidP="009F1A43">
            <w:pPr>
              <w:pStyle w:val="TableParagraph"/>
              <w:ind w:right="-2"/>
              <w:jc w:val="center"/>
              <w:rPr>
                <w:color w:val="000000" w:themeColor="text1"/>
                <w:sz w:val="24"/>
                <w:szCs w:val="24"/>
              </w:rPr>
            </w:pPr>
          </w:p>
        </w:tc>
        <w:tc>
          <w:tcPr>
            <w:tcW w:w="709" w:type="dxa"/>
            <w:vAlign w:val="center"/>
          </w:tcPr>
          <w:p w14:paraId="46E0768F" w14:textId="77777777" w:rsidR="00FE09AB" w:rsidRPr="00FE09AB" w:rsidRDefault="00FE09AB" w:rsidP="009F1A43">
            <w:pPr>
              <w:pStyle w:val="TableParagraph"/>
              <w:ind w:right="-2"/>
              <w:jc w:val="center"/>
              <w:rPr>
                <w:color w:val="000000" w:themeColor="text1"/>
                <w:sz w:val="24"/>
                <w:szCs w:val="24"/>
              </w:rPr>
            </w:pPr>
          </w:p>
        </w:tc>
        <w:tc>
          <w:tcPr>
            <w:tcW w:w="709" w:type="dxa"/>
            <w:vAlign w:val="center"/>
          </w:tcPr>
          <w:p w14:paraId="2C31183A" w14:textId="77777777" w:rsidR="00FE09AB" w:rsidRPr="00FE09AB" w:rsidRDefault="00FE09AB" w:rsidP="009F1A43">
            <w:pPr>
              <w:pStyle w:val="TableParagraph"/>
              <w:ind w:right="-2"/>
              <w:jc w:val="center"/>
              <w:rPr>
                <w:color w:val="000000" w:themeColor="text1"/>
                <w:sz w:val="24"/>
                <w:szCs w:val="24"/>
              </w:rPr>
            </w:pPr>
          </w:p>
        </w:tc>
        <w:tc>
          <w:tcPr>
            <w:tcW w:w="850" w:type="dxa"/>
            <w:vAlign w:val="center"/>
          </w:tcPr>
          <w:p w14:paraId="727B3F76" w14:textId="77777777" w:rsidR="00FE09AB" w:rsidRPr="00FE09AB" w:rsidRDefault="00FE09AB" w:rsidP="009F1A43">
            <w:pPr>
              <w:pStyle w:val="TableParagraph"/>
              <w:ind w:right="-2"/>
              <w:jc w:val="center"/>
              <w:rPr>
                <w:color w:val="000000" w:themeColor="text1"/>
                <w:sz w:val="24"/>
                <w:szCs w:val="24"/>
              </w:rPr>
            </w:pPr>
          </w:p>
        </w:tc>
        <w:tc>
          <w:tcPr>
            <w:tcW w:w="709" w:type="dxa"/>
            <w:vAlign w:val="center"/>
          </w:tcPr>
          <w:p w14:paraId="7D3E7C43" w14:textId="77777777" w:rsidR="00FE09AB" w:rsidRPr="00FE09AB" w:rsidRDefault="00FE09AB" w:rsidP="009F1A43">
            <w:pPr>
              <w:pStyle w:val="TableParagraph"/>
              <w:ind w:right="-2"/>
              <w:jc w:val="center"/>
              <w:rPr>
                <w:color w:val="000000" w:themeColor="text1"/>
                <w:sz w:val="24"/>
                <w:szCs w:val="24"/>
              </w:rPr>
            </w:pPr>
          </w:p>
        </w:tc>
        <w:tc>
          <w:tcPr>
            <w:tcW w:w="851" w:type="dxa"/>
            <w:vAlign w:val="center"/>
          </w:tcPr>
          <w:p w14:paraId="613213D8" w14:textId="77777777" w:rsidR="00FE09AB" w:rsidRPr="00FE09AB" w:rsidRDefault="00FE09AB" w:rsidP="009F1A43">
            <w:pPr>
              <w:pStyle w:val="TableParagraph"/>
              <w:ind w:right="-2"/>
              <w:jc w:val="center"/>
              <w:rPr>
                <w:color w:val="000000" w:themeColor="text1"/>
                <w:sz w:val="24"/>
                <w:szCs w:val="24"/>
              </w:rPr>
            </w:pPr>
          </w:p>
        </w:tc>
        <w:tc>
          <w:tcPr>
            <w:tcW w:w="708" w:type="dxa"/>
            <w:vAlign w:val="center"/>
          </w:tcPr>
          <w:p w14:paraId="593028E6" w14:textId="77777777" w:rsidR="00FE09AB" w:rsidRPr="00FE09AB" w:rsidRDefault="00FE09AB" w:rsidP="009F1A43">
            <w:pPr>
              <w:pStyle w:val="TableParagraph"/>
              <w:ind w:right="-2"/>
              <w:jc w:val="center"/>
              <w:rPr>
                <w:color w:val="000000" w:themeColor="text1"/>
                <w:sz w:val="24"/>
                <w:szCs w:val="24"/>
              </w:rPr>
            </w:pPr>
          </w:p>
        </w:tc>
      </w:tr>
      <w:tr w:rsidR="00FE09AB" w:rsidRPr="00FE09AB" w14:paraId="5D8336FA" w14:textId="77777777" w:rsidTr="009F1A43">
        <w:trPr>
          <w:trHeight w:val="1168"/>
        </w:trPr>
        <w:tc>
          <w:tcPr>
            <w:tcW w:w="793" w:type="dxa"/>
            <w:vAlign w:val="center"/>
          </w:tcPr>
          <w:p w14:paraId="6DE066E7"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5"/>
                <w:sz w:val="24"/>
                <w:szCs w:val="24"/>
              </w:rPr>
              <w:t>2.1</w:t>
            </w:r>
          </w:p>
        </w:tc>
        <w:tc>
          <w:tcPr>
            <w:tcW w:w="2893" w:type="dxa"/>
            <w:vAlign w:val="center"/>
          </w:tcPr>
          <w:p w14:paraId="54D8AA19" w14:textId="77777777" w:rsidR="00FE09AB" w:rsidRPr="00FE09AB" w:rsidRDefault="00FE09AB" w:rsidP="009F1A43">
            <w:pPr>
              <w:pStyle w:val="TableParagraph"/>
              <w:ind w:right="-2"/>
              <w:rPr>
                <w:color w:val="000000" w:themeColor="text1"/>
                <w:sz w:val="24"/>
                <w:szCs w:val="24"/>
              </w:rPr>
            </w:pPr>
            <w:r w:rsidRPr="00FE09AB">
              <w:rPr>
                <w:color w:val="000000" w:themeColor="text1"/>
                <w:sz w:val="24"/>
                <w:szCs w:val="24"/>
              </w:rPr>
              <w:t>Khảo</w:t>
            </w:r>
            <w:r w:rsidRPr="00FE09AB">
              <w:rPr>
                <w:color w:val="000000" w:themeColor="text1"/>
                <w:spacing w:val="-6"/>
                <w:sz w:val="24"/>
                <w:szCs w:val="24"/>
              </w:rPr>
              <w:t xml:space="preserve"> </w:t>
            </w:r>
            <w:r w:rsidRPr="00FE09AB">
              <w:rPr>
                <w:color w:val="000000" w:themeColor="text1"/>
                <w:sz w:val="24"/>
                <w:szCs w:val="24"/>
              </w:rPr>
              <w:t>sát,</w:t>
            </w:r>
            <w:r w:rsidRPr="00FE09AB">
              <w:rPr>
                <w:color w:val="000000" w:themeColor="text1"/>
                <w:spacing w:val="-6"/>
                <w:sz w:val="24"/>
                <w:szCs w:val="24"/>
              </w:rPr>
              <w:t xml:space="preserve"> </w:t>
            </w:r>
            <w:r w:rsidRPr="00FE09AB">
              <w:rPr>
                <w:color w:val="000000" w:themeColor="text1"/>
                <w:sz w:val="24"/>
                <w:szCs w:val="24"/>
              </w:rPr>
              <w:t>thu</w:t>
            </w:r>
            <w:r w:rsidRPr="00FE09AB">
              <w:rPr>
                <w:color w:val="000000" w:themeColor="text1"/>
                <w:spacing w:val="-6"/>
                <w:sz w:val="24"/>
                <w:szCs w:val="24"/>
              </w:rPr>
              <w:t xml:space="preserve"> </w:t>
            </w:r>
            <w:r w:rsidRPr="00FE09AB">
              <w:rPr>
                <w:color w:val="000000" w:themeColor="text1"/>
                <w:sz w:val="24"/>
                <w:szCs w:val="24"/>
              </w:rPr>
              <w:t>thập</w:t>
            </w:r>
            <w:r w:rsidRPr="00FE09AB">
              <w:rPr>
                <w:color w:val="000000" w:themeColor="text1"/>
                <w:spacing w:val="-6"/>
                <w:sz w:val="24"/>
                <w:szCs w:val="24"/>
              </w:rPr>
              <w:t xml:space="preserve"> </w:t>
            </w:r>
            <w:r w:rsidRPr="00FE09AB">
              <w:rPr>
                <w:color w:val="000000" w:themeColor="text1"/>
                <w:sz w:val="24"/>
                <w:szCs w:val="24"/>
              </w:rPr>
              <w:t>thông</w:t>
            </w:r>
            <w:r w:rsidRPr="00FE09AB">
              <w:rPr>
                <w:color w:val="000000" w:themeColor="text1"/>
                <w:spacing w:val="-6"/>
                <w:sz w:val="24"/>
                <w:szCs w:val="24"/>
              </w:rPr>
              <w:t xml:space="preserve"> </w:t>
            </w:r>
            <w:r w:rsidRPr="00FE09AB">
              <w:rPr>
                <w:color w:val="000000" w:themeColor="text1"/>
                <w:sz w:val="24"/>
                <w:szCs w:val="24"/>
              </w:rPr>
              <w:t>tin về</w:t>
            </w:r>
            <w:r w:rsidRPr="00FE09AB">
              <w:rPr>
                <w:color w:val="000000" w:themeColor="text1"/>
                <w:spacing w:val="-8"/>
                <w:sz w:val="24"/>
                <w:szCs w:val="24"/>
              </w:rPr>
              <w:t xml:space="preserve"> </w:t>
            </w:r>
            <w:r w:rsidRPr="00FE09AB">
              <w:rPr>
                <w:color w:val="000000" w:themeColor="text1"/>
                <w:sz w:val="24"/>
                <w:szCs w:val="24"/>
              </w:rPr>
              <w:t>các</w:t>
            </w:r>
            <w:r w:rsidRPr="00FE09AB">
              <w:rPr>
                <w:color w:val="000000" w:themeColor="text1"/>
                <w:spacing w:val="-8"/>
                <w:sz w:val="24"/>
                <w:szCs w:val="24"/>
              </w:rPr>
              <w:t xml:space="preserve"> </w:t>
            </w:r>
            <w:r w:rsidRPr="00FE09AB">
              <w:rPr>
                <w:color w:val="000000" w:themeColor="text1"/>
                <w:sz w:val="24"/>
                <w:szCs w:val="24"/>
              </w:rPr>
              <w:t>thửa</w:t>
            </w:r>
            <w:r w:rsidRPr="00FE09AB">
              <w:rPr>
                <w:color w:val="000000" w:themeColor="text1"/>
                <w:spacing w:val="-8"/>
                <w:sz w:val="24"/>
                <w:szCs w:val="24"/>
              </w:rPr>
              <w:t xml:space="preserve"> </w:t>
            </w:r>
            <w:r w:rsidRPr="00FE09AB">
              <w:rPr>
                <w:color w:val="000000" w:themeColor="text1"/>
                <w:sz w:val="24"/>
                <w:szCs w:val="24"/>
              </w:rPr>
              <w:t>đất</w:t>
            </w:r>
            <w:r w:rsidRPr="00FE09AB">
              <w:rPr>
                <w:color w:val="000000" w:themeColor="text1"/>
                <w:spacing w:val="-5"/>
                <w:sz w:val="24"/>
                <w:szCs w:val="24"/>
              </w:rPr>
              <w:t xml:space="preserve"> </w:t>
            </w:r>
            <w:r w:rsidRPr="00FE09AB">
              <w:rPr>
                <w:color w:val="000000" w:themeColor="text1"/>
                <w:sz w:val="24"/>
                <w:szCs w:val="24"/>
              </w:rPr>
              <w:t>cần</w:t>
            </w:r>
            <w:r w:rsidRPr="00FE09AB">
              <w:rPr>
                <w:color w:val="000000" w:themeColor="text1"/>
                <w:spacing w:val="-7"/>
                <w:sz w:val="24"/>
                <w:szCs w:val="24"/>
              </w:rPr>
              <w:t xml:space="preserve"> </w:t>
            </w:r>
            <w:r w:rsidRPr="00FE09AB">
              <w:rPr>
                <w:color w:val="000000" w:themeColor="text1"/>
                <w:sz w:val="24"/>
                <w:szCs w:val="24"/>
              </w:rPr>
              <w:t>định</w:t>
            </w:r>
            <w:r w:rsidRPr="00FE09AB">
              <w:rPr>
                <w:color w:val="000000" w:themeColor="text1"/>
                <w:spacing w:val="-5"/>
                <w:sz w:val="24"/>
                <w:szCs w:val="24"/>
              </w:rPr>
              <w:t xml:space="preserve"> </w:t>
            </w:r>
            <w:r w:rsidRPr="00FE09AB">
              <w:rPr>
                <w:color w:val="000000" w:themeColor="text1"/>
                <w:sz w:val="24"/>
                <w:szCs w:val="24"/>
              </w:rPr>
              <w:t>giá theo vị trí đất, khu vực quy định trong bảng giá đất</w:t>
            </w:r>
          </w:p>
        </w:tc>
        <w:tc>
          <w:tcPr>
            <w:tcW w:w="1417" w:type="dxa"/>
            <w:vAlign w:val="center"/>
          </w:tcPr>
          <w:p w14:paraId="1702566E" w14:textId="77777777" w:rsidR="00FE09AB" w:rsidRPr="00FE09AB" w:rsidRDefault="00FE09AB" w:rsidP="009F1A43">
            <w:pPr>
              <w:pStyle w:val="TableParagraph"/>
              <w:ind w:right="-2"/>
              <w:jc w:val="center"/>
              <w:rPr>
                <w:color w:val="000000" w:themeColor="text1"/>
                <w:sz w:val="24"/>
                <w:szCs w:val="24"/>
              </w:rPr>
            </w:pPr>
          </w:p>
          <w:p w14:paraId="4FBA692A"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 xml:space="preserve">Nhóm 2 </w:t>
            </w:r>
            <w:r w:rsidRPr="00FE09AB">
              <w:rPr>
                <w:color w:val="000000" w:themeColor="text1"/>
                <w:spacing w:val="-2"/>
                <w:sz w:val="24"/>
                <w:szCs w:val="24"/>
              </w:rPr>
              <w:t>(1KS4+1KS3)</w:t>
            </w:r>
          </w:p>
        </w:tc>
        <w:tc>
          <w:tcPr>
            <w:tcW w:w="709" w:type="dxa"/>
            <w:vAlign w:val="center"/>
          </w:tcPr>
          <w:p w14:paraId="3D615ABB"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5AE2960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12,00</w:t>
            </w:r>
          </w:p>
        </w:tc>
        <w:tc>
          <w:tcPr>
            <w:tcW w:w="850" w:type="dxa"/>
            <w:vAlign w:val="center"/>
          </w:tcPr>
          <w:p w14:paraId="41A3033B"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25BFC31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15,00</w:t>
            </w:r>
          </w:p>
        </w:tc>
        <w:tc>
          <w:tcPr>
            <w:tcW w:w="851" w:type="dxa"/>
            <w:vAlign w:val="center"/>
          </w:tcPr>
          <w:p w14:paraId="48ACA006" w14:textId="77777777" w:rsidR="00FE09AB" w:rsidRPr="00FE09AB" w:rsidRDefault="00FE09AB" w:rsidP="009F1A43">
            <w:pPr>
              <w:jc w:val="center"/>
              <w:rPr>
                <w:rFonts w:ascii="Times New Roman" w:hAnsi="Times New Roman"/>
                <w:color w:val="000000" w:themeColor="text1"/>
              </w:rPr>
            </w:pPr>
          </w:p>
        </w:tc>
        <w:tc>
          <w:tcPr>
            <w:tcW w:w="708" w:type="dxa"/>
            <w:vAlign w:val="center"/>
          </w:tcPr>
          <w:p w14:paraId="2183EF62"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10,00</w:t>
            </w:r>
          </w:p>
        </w:tc>
      </w:tr>
      <w:tr w:rsidR="00FE09AB" w:rsidRPr="00FE09AB" w14:paraId="4094A663" w14:textId="77777777" w:rsidTr="009F1A43">
        <w:trPr>
          <w:trHeight w:val="1553"/>
        </w:trPr>
        <w:tc>
          <w:tcPr>
            <w:tcW w:w="793" w:type="dxa"/>
            <w:vAlign w:val="center"/>
          </w:tcPr>
          <w:p w14:paraId="0DE0ED64"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5"/>
                <w:sz w:val="24"/>
                <w:szCs w:val="24"/>
              </w:rPr>
              <w:t>2.2</w:t>
            </w:r>
          </w:p>
        </w:tc>
        <w:tc>
          <w:tcPr>
            <w:tcW w:w="2893" w:type="dxa"/>
            <w:vAlign w:val="center"/>
          </w:tcPr>
          <w:p w14:paraId="08FFBD45" w14:textId="77777777" w:rsidR="00FE09AB" w:rsidRPr="00FE09AB" w:rsidRDefault="00FE09AB" w:rsidP="009F1A43">
            <w:pPr>
              <w:pStyle w:val="TableParagraph"/>
              <w:ind w:right="-2"/>
              <w:rPr>
                <w:color w:val="000000" w:themeColor="text1"/>
                <w:sz w:val="24"/>
                <w:szCs w:val="24"/>
              </w:rPr>
            </w:pPr>
            <w:r w:rsidRPr="00FE09AB">
              <w:rPr>
                <w:color w:val="000000" w:themeColor="text1"/>
                <w:sz w:val="24"/>
                <w:szCs w:val="24"/>
              </w:rPr>
              <w:t>Khảo</w:t>
            </w:r>
            <w:r w:rsidRPr="00FE09AB">
              <w:rPr>
                <w:color w:val="000000" w:themeColor="text1"/>
                <w:spacing w:val="-8"/>
                <w:sz w:val="24"/>
                <w:szCs w:val="24"/>
              </w:rPr>
              <w:t xml:space="preserve"> </w:t>
            </w:r>
            <w:r w:rsidRPr="00FE09AB">
              <w:rPr>
                <w:color w:val="000000" w:themeColor="text1"/>
                <w:sz w:val="24"/>
                <w:szCs w:val="24"/>
              </w:rPr>
              <w:t>sát,</w:t>
            </w:r>
            <w:r w:rsidRPr="00FE09AB">
              <w:rPr>
                <w:color w:val="000000" w:themeColor="text1"/>
                <w:spacing w:val="-8"/>
                <w:sz w:val="24"/>
                <w:szCs w:val="24"/>
              </w:rPr>
              <w:t xml:space="preserve"> </w:t>
            </w:r>
            <w:r w:rsidRPr="00FE09AB">
              <w:rPr>
                <w:color w:val="000000" w:themeColor="text1"/>
                <w:sz w:val="24"/>
                <w:szCs w:val="24"/>
              </w:rPr>
              <w:t>thu</w:t>
            </w:r>
            <w:r w:rsidRPr="00FE09AB">
              <w:rPr>
                <w:color w:val="000000" w:themeColor="text1"/>
                <w:spacing w:val="-8"/>
                <w:sz w:val="24"/>
                <w:szCs w:val="24"/>
              </w:rPr>
              <w:t xml:space="preserve"> </w:t>
            </w:r>
            <w:r w:rsidRPr="00FE09AB">
              <w:rPr>
                <w:color w:val="000000" w:themeColor="text1"/>
                <w:sz w:val="24"/>
                <w:szCs w:val="24"/>
              </w:rPr>
              <w:t>thập</w:t>
            </w:r>
            <w:r w:rsidRPr="00FE09AB">
              <w:rPr>
                <w:color w:val="000000" w:themeColor="text1"/>
                <w:spacing w:val="-8"/>
                <w:sz w:val="24"/>
                <w:szCs w:val="24"/>
              </w:rPr>
              <w:t xml:space="preserve"> </w:t>
            </w:r>
            <w:r w:rsidRPr="00FE09AB">
              <w:rPr>
                <w:color w:val="000000" w:themeColor="text1"/>
                <w:sz w:val="24"/>
                <w:szCs w:val="24"/>
              </w:rPr>
              <w:t>thông</w:t>
            </w:r>
            <w:r w:rsidRPr="00FE09AB">
              <w:rPr>
                <w:color w:val="000000" w:themeColor="text1"/>
                <w:spacing w:val="-8"/>
                <w:sz w:val="24"/>
                <w:szCs w:val="24"/>
              </w:rPr>
              <w:t xml:space="preserve"> </w:t>
            </w:r>
            <w:r w:rsidRPr="00FE09AB">
              <w:rPr>
                <w:color w:val="000000" w:themeColor="text1"/>
                <w:sz w:val="24"/>
                <w:szCs w:val="24"/>
              </w:rPr>
              <w:t xml:space="preserve">tin về giá đất theo quy định tại các điểm a, b, c khoản 3 và khoản 4 Điều 158 Luật Đất đai cho từng vị trí đất, khu </w:t>
            </w:r>
            <w:r w:rsidRPr="00FE09AB">
              <w:rPr>
                <w:color w:val="000000" w:themeColor="text1"/>
                <w:spacing w:val="-4"/>
                <w:sz w:val="24"/>
                <w:szCs w:val="24"/>
              </w:rPr>
              <w:t>vực</w:t>
            </w:r>
          </w:p>
        </w:tc>
        <w:tc>
          <w:tcPr>
            <w:tcW w:w="1417" w:type="dxa"/>
            <w:vAlign w:val="center"/>
          </w:tcPr>
          <w:p w14:paraId="560CAC6C" w14:textId="77777777" w:rsidR="00FE09AB" w:rsidRPr="00FE09AB" w:rsidRDefault="00FE09AB" w:rsidP="009F1A43">
            <w:pPr>
              <w:pStyle w:val="TableParagraph"/>
              <w:ind w:right="-2"/>
              <w:jc w:val="center"/>
              <w:rPr>
                <w:color w:val="000000" w:themeColor="text1"/>
                <w:sz w:val="24"/>
                <w:szCs w:val="24"/>
              </w:rPr>
            </w:pPr>
          </w:p>
          <w:p w14:paraId="3F3F9974" w14:textId="77777777" w:rsidR="00FE09AB" w:rsidRPr="00FE09AB" w:rsidRDefault="00FE09AB" w:rsidP="009F1A43">
            <w:pPr>
              <w:pStyle w:val="TableParagraph"/>
              <w:ind w:right="-2"/>
              <w:jc w:val="center"/>
              <w:rPr>
                <w:color w:val="000000" w:themeColor="text1"/>
                <w:sz w:val="24"/>
                <w:szCs w:val="24"/>
              </w:rPr>
            </w:pPr>
          </w:p>
          <w:p w14:paraId="05EED867"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 xml:space="preserve">Nhóm 2 </w:t>
            </w:r>
            <w:r w:rsidRPr="00FE09AB">
              <w:rPr>
                <w:color w:val="000000" w:themeColor="text1"/>
                <w:spacing w:val="-2"/>
                <w:sz w:val="24"/>
                <w:szCs w:val="24"/>
              </w:rPr>
              <w:t>(1KS4+1KS3)</w:t>
            </w:r>
          </w:p>
        </w:tc>
        <w:tc>
          <w:tcPr>
            <w:tcW w:w="709" w:type="dxa"/>
            <w:vAlign w:val="center"/>
          </w:tcPr>
          <w:p w14:paraId="36F0920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5,00</w:t>
            </w:r>
          </w:p>
        </w:tc>
        <w:tc>
          <w:tcPr>
            <w:tcW w:w="709" w:type="dxa"/>
            <w:vAlign w:val="center"/>
          </w:tcPr>
          <w:p w14:paraId="461FE420"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507F6C9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5,00</w:t>
            </w:r>
          </w:p>
        </w:tc>
        <w:tc>
          <w:tcPr>
            <w:tcW w:w="709" w:type="dxa"/>
            <w:vAlign w:val="center"/>
          </w:tcPr>
          <w:p w14:paraId="43753225"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0211A11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5,00</w:t>
            </w:r>
          </w:p>
        </w:tc>
        <w:tc>
          <w:tcPr>
            <w:tcW w:w="708" w:type="dxa"/>
            <w:vAlign w:val="center"/>
          </w:tcPr>
          <w:p w14:paraId="795EB00C" w14:textId="77777777" w:rsidR="00FE09AB" w:rsidRPr="00FE09AB" w:rsidRDefault="00FE09AB" w:rsidP="009F1A43">
            <w:pPr>
              <w:jc w:val="center"/>
              <w:rPr>
                <w:rFonts w:ascii="Times New Roman" w:hAnsi="Times New Roman"/>
                <w:color w:val="000000" w:themeColor="text1"/>
              </w:rPr>
            </w:pPr>
          </w:p>
        </w:tc>
      </w:tr>
      <w:tr w:rsidR="00FE09AB" w:rsidRPr="00FE09AB" w14:paraId="31B37B23" w14:textId="77777777" w:rsidTr="009F1A43">
        <w:trPr>
          <w:trHeight w:val="923"/>
        </w:trPr>
        <w:tc>
          <w:tcPr>
            <w:tcW w:w="793" w:type="dxa"/>
            <w:vAlign w:val="center"/>
          </w:tcPr>
          <w:p w14:paraId="21BFEF45"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2.3</w:t>
            </w:r>
          </w:p>
        </w:tc>
        <w:tc>
          <w:tcPr>
            <w:tcW w:w="2893" w:type="dxa"/>
            <w:vAlign w:val="center"/>
          </w:tcPr>
          <w:p w14:paraId="5B4AF298"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Kiểm tra, rà soát và phân loại phiếu điều tra của từng vị trí đất</w:t>
            </w:r>
          </w:p>
        </w:tc>
        <w:tc>
          <w:tcPr>
            <w:tcW w:w="1417" w:type="dxa"/>
            <w:vAlign w:val="center"/>
          </w:tcPr>
          <w:p w14:paraId="6549AAD3" w14:textId="77777777" w:rsidR="00FE09AB" w:rsidRPr="00FE09AB" w:rsidRDefault="00FE09AB" w:rsidP="009F1A43">
            <w:pPr>
              <w:pStyle w:val="NormalWeb"/>
              <w:spacing w:before="0" w:beforeAutospacing="0" w:after="0" w:afterAutospacing="0"/>
              <w:jc w:val="center"/>
              <w:rPr>
                <w:color w:val="000000" w:themeColor="text1"/>
              </w:rPr>
            </w:pPr>
          </w:p>
          <w:p w14:paraId="562B5949"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Nhóm 2 (1KS4+1KS3)</w:t>
            </w:r>
          </w:p>
        </w:tc>
        <w:tc>
          <w:tcPr>
            <w:tcW w:w="709" w:type="dxa"/>
            <w:vAlign w:val="center"/>
          </w:tcPr>
          <w:p w14:paraId="580D304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9" w:type="dxa"/>
            <w:vAlign w:val="center"/>
          </w:tcPr>
          <w:p w14:paraId="0D0280DF"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3416936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4,00</w:t>
            </w:r>
          </w:p>
        </w:tc>
        <w:tc>
          <w:tcPr>
            <w:tcW w:w="709" w:type="dxa"/>
            <w:vAlign w:val="center"/>
          </w:tcPr>
          <w:p w14:paraId="61218638"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5E270E3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2,00</w:t>
            </w:r>
          </w:p>
        </w:tc>
        <w:tc>
          <w:tcPr>
            <w:tcW w:w="708" w:type="dxa"/>
            <w:vAlign w:val="center"/>
          </w:tcPr>
          <w:p w14:paraId="1B589E09" w14:textId="77777777" w:rsidR="00FE09AB" w:rsidRPr="00FE09AB" w:rsidRDefault="00FE09AB" w:rsidP="009F1A43">
            <w:pPr>
              <w:jc w:val="center"/>
              <w:rPr>
                <w:rFonts w:ascii="Times New Roman" w:hAnsi="Times New Roman"/>
                <w:color w:val="000000" w:themeColor="text1"/>
              </w:rPr>
            </w:pPr>
          </w:p>
        </w:tc>
      </w:tr>
      <w:tr w:rsidR="00FE09AB" w:rsidRPr="00FE09AB" w14:paraId="119B86ED" w14:textId="77777777" w:rsidTr="009F1A43">
        <w:trPr>
          <w:trHeight w:val="814"/>
        </w:trPr>
        <w:tc>
          <w:tcPr>
            <w:tcW w:w="793" w:type="dxa"/>
            <w:vAlign w:val="center"/>
          </w:tcPr>
          <w:p w14:paraId="4D87CC93"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pacing w:val="-10"/>
                <w:sz w:val="24"/>
                <w:szCs w:val="24"/>
              </w:rPr>
              <w:t>3</w:t>
            </w:r>
          </w:p>
        </w:tc>
        <w:tc>
          <w:tcPr>
            <w:tcW w:w="2893" w:type="dxa"/>
            <w:vAlign w:val="center"/>
          </w:tcPr>
          <w:p w14:paraId="6DBFFB97" w14:textId="77777777" w:rsidR="00FE09AB" w:rsidRPr="00FE09AB" w:rsidRDefault="00FE09AB" w:rsidP="009F1A43">
            <w:pPr>
              <w:pStyle w:val="TableParagraph"/>
              <w:ind w:right="-2"/>
              <w:rPr>
                <w:b/>
                <w:color w:val="000000" w:themeColor="text1"/>
                <w:sz w:val="24"/>
                <w:szCs w:val="24"/>
              </w:rPr>
            </w:pPr>
            <w:r w:rsidRPr="00FE09AB">
              <w:rPr>
                <w:b/>
                <w:color w:val="000000" w:themeColor="text1"/>
                <w:sz w:val="24"/>
                <w:szCs w:val="24"/>
              </w:rPr>
              <w:t>Xác định giá đất thị trường của</w:t>
            </w:r>
            <w:r w:rsidRPr="00FE09AB">
              <w:rPr>
                <w:b/>
                <w:color w:val="000000" w:themeColor="text1"/>
                <w:spacing w:val="-8"/>
                <w:sz w:val="24"/>
                <w:szCs w:val="24"/>
              </w:rPr>
              <w:t xml:space="preserve"> </w:t>
            </w:r>
            <w:r w:rsidRPr="00FE09AB">
              <w:rPr>
                <w:b/>
                <w:color w:val="000000" w:themeColor="text1"/>
                <w:sz w:val="24"/>
                <w:szCs w:val="24"/>
              </w:rPr>
              <w:t>từng</w:t>
            </w:r>
            <w:r w:rsidRPr="00FE09AB">
              <w:rPr>
                <w:b/>
                <w:color w:val="000000" w:themeColor="text1"/>
                <w:spacing w:val="-7"/>
                <w:sz w:val="24"/>
                <w:szCs w:val="24"/>
              </w:rPr>
              <w:t xml:space="preserve"> </w:t>
            </w:r>
            <w:r w:rsidRPr="00FE09AB">
              <w:rPr>
                <w:b/>
                <w:color w:val="000000" w:themeColor="text1"/>
                <w:sz w:val="24"/>
                <w:szCs w:val="24"/>
              </w:rPr>
              <w:t>vị</w:t>
            </w:r>
            <w:r w:rsidRPr="00FE09AB">
              <w:rPr>
                <w:b/>
                <w:color w:val="000000" w:themeColor="text1"/>
                <w:spacing w:val="-7"/>
                <w:sz w:val="24"/>
                <w:szCs w:val="24"/>
              </w:rPr>
              <w:t xml:space="preserve"> </w:t>
            </w:r>
            <w:r w:rsidRPr="00FE09AB">
              <w:rPr>
                <w:b/>
                <w:color w:val="000000" w:themeColor="text1"/>
                <w:sz w:val="24"/>
                <w:szCs w:val="24"/>
              </w:rPr>
              <w:t>trí,</w:t>
            </w:r>
            <w:r w:rsidRPr="00FE09AB">
              <w:rPr>
                <w:b/>
                <w:color w:val="000000" w:themeColor="text1"/>
                <w:spacing w:val="-7"/>
                <w:sz w:val="24"/>
                <w:szCs w:val="24"/>
              </w:rPr>
              <w:t xml:space="preserve"> </w:t>
            </w:r>
            <w:r w:rsidRPr="00FE09AB">
              <w:rPr>
                <w:b/>
                <w:color w:val="000000" w:themeColor="text1"/>
                <w:sz w:val="24"/>
                <w:szCs w:val="24"/>
              </w:rPr>
              <w:t>khu</w:t>
            </w:r>
            <w:r w:rsidRPr="00FE09AB">
              <w:rPr>
                <w:b/>
                <w:color w:val="000000" w:themeColor="text1"/>
                <w:spacing w:val="-7"/>
                <w:sz w:val="24"/>
                <w:szCs w:val="24"/>
              </w:rPr>
              <w:t xml:space="preserve"> </w:t>
            </w:r>
            <w:r w:rsidRPr="00FE09AB">
              <w:rPr>
                <w:b/>
                <w:color w:val="000000" w:themeColor="text1"/>
                <w:sz w:val="24"/>
                <w:szCs w:val="24"/>
              </w:rPr>
              <w:t>vực</w:t>
            </w:r>
            <w:r w:rsidRPr="00FE09AB">
              <w:rPr>
                <w:b/>
                <w:color w:val="000000" w:themeColor="text1"/>
                <w:spacing w:val="-8"/>
                <w:sz w:val="24"/>
                <w:szCs w:val="24"/>
              </w:rPr>
              <w:t xml:space="preserve"> </w:t>
            </w:r>
            <w:r w:rsidRPr="00FE09AB">
              <w:rPr>
                <w:b/>
                <w:color w:val="000000" w:themeColor="text1"/>
                <w:sz w:val="24"/>
                <w:szCs w:val="24"/>
              </w:rPr>
              <w:t>cần định giá</w:t>
            </w:r>
          </w:p>
        </w:tc>
        <w:tc>
          <w:tcPr>
            <w:tcW w:w="1417" w:type="dxa"/>
            <w:vAlign w:val="center"/>
          </w:tcPr>
          <w:p w14:paraId="7923C80A" w14:textId="77777777" w:rsidR="00FE09AB" w:rsidRPr="00FE09AB" w:rsidRDefault="00FE09AB" w:rsidP="009F1A43">
            <w:pPr>
              <w:pStyle w:val="TableParagraph"/>
              <w:ind w:right="-2"/>
              <w:jc w:val="center"/>
              <w:rPr>
                <w:color w:val="000000" w:themeColor="text1"/>
                <w:sz w:val="24"/>
                <w:szCs w:val="24"/>
              </w:rPr>
            </w:pPr>
          </w:p>
        </w:tc>
        <w:tc>
          <w:tcPr>
            <w:tcW w:w="709" w:type="dxa"/>
            <w:vAlign w:val="center"/>
          </w:tcPr>
          <w:p w14:paraId="6CBE0EF5" w14:textId="77777777" w:rsidR="00FE09AB" w:rsidRPr="00FE09AB" w:rsidRDefault="00FE09AB" w:rsidP="009F1A43">
            <w:pPr>
              <w:pStyle w:val="TableParagraph"/>
              <w:ind w:right="-2"/>
              <w:jc w:val="center"/>
              <w:rPr>
                <w:color w:val="000000" w:themeColor="text1"/>
                <w:sz w:val="24"/>
                <w:szCs w:val="24"/>
              </w:rPr>
            </w:pPr>
          </w:p>
        </w:tc>
        <w:tc>
          <w:tcPr>
            <w:tcW w:w="709" w:type="dxa"/>
            <w:vAlign w:val="center"/>
          </w:tcPr>
          <w:p w14:paraId="5250B96D" w14:textId="77777777" w:rsidR="00FE09AB" w:rsidRPr="00FE09AB" w:rsidRDefault="00FE09AB" w:rsidP="009F1A43">
            <w:pPr>
              <w:pStyle w:val="TableParagraph"/>
              <w:ind w:right="-2"/>
              <w:jc w:val="center"/>
              <w:rPr>
                <w:color w:val="000000" w:themeColor="text1"/>
                <w:sz w:val="24"/>
                <w:szCs w:val="24"/>
              </w:rPr>
            </w:pPr>
          </w:p>
        </w:tc>
        <w:tc>
          <w:tcPr>
            <w:tcW w:w="850" w:type="dxa"/>
            <w:vAlign w:val="center"/>
          </w:tcPr>
          <w:p w14:paraId="7DE65E24" w14:textId="77777777" w:rsidR="00FE09AB" w:rsidRPr="00FE09AB" w:rsidRDefault="00FE09AB" w:rsidP="009F1A43">
            <w:pPr>
              <w:pStyle w:val="TableParagraph"/>
              <w:ind w:right="-2"/>
              <w:jc w:val="center"/>
              <w:rPr>
                <w:color w:val="000000" w:themeColor="text1"/>
                <w:sz w:val="24"/>
                <w:szCs w:val="24"/>
              </w:rPr>
            </w:pPr>
          </w:p>
        </w:tc>
        <w:tc>
          <w:tcPr>
            <w:tcW w:w="709" w:type="dxa"/>
            <w:vAlign w:val="center"/>
          </w:tcPr>
          <w:p w14:paraId="09B6793A" w14:textId="77777777" w:rsidR="00FE09AB" w:rsidRPr="00FE09AB" w:rsidRDefault="00FE09AB" w:rsidP="009F1A43">
            <w:pPr>
              <w:pStyle w:val="TableParagraph"/>
              <w:ind w:right="-2"/>
              <w:jc w:val="center"/>
              <w:rPr>
                <w:color w:val="000000" w:themeColor="text1"/>
                <w:sz w:val="24"/>
                <w:szCs w:val="24"/>
              </w:rPr>
            </w:pPr>
          </w:p>
        </w:tc>
        <w:tc>
          <w:tcPr>
            <w:tcW w:w="851" w:type="dxa"/>
            <w:vAlign w:val="center"/>
          </w:tcPr>
          <w:p w14:paraId="38555A25" w14:textId="77777777" w:rsidR="00FE09AB" w:rsidRPr="00FE09AB" w:rsidRDefault="00FE09AB" w:rsidP="009F1A43">
            <w:pPr>
              <w:pStyle w:val="TableParagraph"/>
              <w:ind w:right="-2"/>
              <w:jc w:val="center"/>
              <w:rPr>
                <w:color w:val="000000" w:themeColor="text1"/>
                <w:sz w:val="24"/>
                <w:szCs w:val="24"/>
              </w:rPr>
            </w:pPr>
          </w:p>
        </w:tc>
        <w:tc>
          <w:tcPr>
            <w:tcW w:w="708" w:type="dxa"/>
            <w:vAlign w:val="center"/>
          </w:tcPr>
          <w:p w14:paraId="3D70207F" w14:textId="77777777" w:rsidR="00FE09AB" w:rsidRPr="00FE09AB" w:rsidRDefault="00FE09AB" w:rsidP="009F1A43">
            <w:pPr>
              <w:pStyle w:val="TableParagraph"/>
              <w:ind w:right="-2"/>
              <w:jc w:val="center"/>
              <w:rPr>
                <w:color w:val="000000" w:themeColor="text1"/>
                <w:sz w:val="24"/>
                <w:szCs w:val="24"/>
              </w:rPr>
            </w:pPr>
          </w:p>
        </w:tc>
      </w:tr>
      <w:tr w:rsidR="00FE09AB" w:rsidRPr="00FE09AB" w14:paraId="2F78DAC8" w14:textId="77777777" w:rsidTr="009F1A43">
        <w:trPr>
          <w:trHeight w:val="827"/>
        </w:trPr>
        <w:tc>
          <w:tcPr>
            <w:tcW w:w="793" w:type="dxa"/>
            <w:tcBorders>
              <w:bottom w:val="single" w:sz="4" w:space="0" w:color="000000"/>
            </w:tcBorders>
            <w:vAlign w:val="center"/>
          </w:tcPr>
          <w:p w14:paraId="1693DCF6"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5"/>
                <w:sz w:val="24"/>
                <w:szCs w:val="24"/>
              </w:rPr>
              <w:t>3.1</w:t>
            </w:r>
          </w:p>
        </w:tc>
        <w:tc>
          <w:tcPr>
            <w:tcW w:w="2893" w:type="dxa"/>
            <w:tcBorders>
              <w:bottom w:val="single" w:sz="4" w:space="0" w:color="000000"/>
            </w:tcBorders>
            <w:vAlign w:val="center"/>
          </w:tcPr>
          <w:p w14:paraId="419078F2" w14:textId="77777777" w:rsidR="00FE09AB" w:rsidRPr="00FE09AB" w:rsidRDefault="00FE09AB" w:rsidP="009F1A43">
            <w:pPr>
              <w:pStyle w:val="TableParagraph"/>
              <w:ind w:right="-2"/>
              <w:rPr>
                <w:color w:val="000000" w:themeColor="text1"/>
                <w:sz w:val="24"/>
                <w:szCs w:val="24"/>
              </w:rPr>
            </w:pPr>
            <w:r w:rsidRPr="00FE09AB">
              <w:rPr>
                <w:color w:val="000000" w:themeColor="text1"/>
                <w:sz w:val="24"/>
                <w:szCs w:val="24"/>
              </w:rPr>
              <w:t>Thống kê giá đất thu thập được</w:t>
            </w:r>
            <w:r w:rsidRPr="00FE09AB">
              <w:rPr>
                <w:color w:val="000000" w:themeColor="text1"/>
                <w:spacing w:val="-8"/>
                <w:sz w:val="24"/>
                <w:szCs w:val="24"/>
              </w:rPr>
              <w:t xml:space="preserve"> </w:t>
            </w:r>
            <w:r w:rsidRPr="00FE09AB">
              <w:rPr>
                <w:color w:val="000000" w:themeColor="text1"/>
                <w:sz w:val="24"/>
                <w:szCs w:val="24"/>
              </w:rPr>
              <w:t>theo</w:t>
            </w:r>
            <w:r w:rsidRPr="00FE09AB">
              <w:rPr>
                <w:color w:val="000000" w:themeColor="text1"/>
                <w:spacing w:val="-6"/>
                <w:sz w:val="24"/>
                <w:szCs w:val="24"/>
              </w:rPr>
              <w:t xml:space="preserve"> </w:t>
            </w:r>
            <w:r w:rsidRPr="00FE09AB">
              <w:rPr>
                <w:color w:val="000000" w:themeColor="text1"/>
                <w:sz w:val="24"/>
                <w:szCs w:val="24"/>
              </w:rPr>
              <w:t>từng</w:t>
            </w:r>
            <w:r w:rsidRPr="00FE09AB">
              <w:rPr>
                <w:color w:val="000000" w:themeColor="text1"/>
                <w:spacing w:val="-6"/>
                <w:sz w:val="24"/>
                <w:szCs w:val="24"/>
              </w:rPr>
              <w:t xml:space="preserve"> </w:t>
            </w:r>
            <w:r w:rsidRPr="00FE09AB">
              <w:rPr>
                <w:color w:val="000000" w:themeColor="text1"/>
                <w:sz w:val="24"/>
                <w:szCs w:val="24"/>
              </w:rPr>
              <w:t>vị</w:t>
            </w:r>
            <w:r w:rsidRPr="00FE09AB">
              <w:rPr>
                <w:color w:val="000000" w:themeColor="text1"/>
                <w:spacing w:val="-6"/>
                <w:sz w:val="24"/>
                <w:szCs w:val="24"/>
              </w:rPr>
              <w:t xml:space="preserve"> </w:t>
            </w:r>
            <w:r w:rsidRPr="00FE09AB">
              <w:rPr>
                <w:color w:val="000000" w:themeColor="text1"/>
                <w:sz w:val="24"/>
                <w:szCs w:val="24"/>
              </w:rPr>
              <w:t>trí</w:t>
            </w:r>
            <w:r w:rsidRPr="00FE09AB">
              <w:rPr>
                <w:color w:val="000000" w:themeColor="text1"/>
                <w:spacing w:val="-6"/>
                <w:sz w:val="24"/>
                <w:szCs w:val="24"/>
              </w:rPr>
              <w:t xml:space="preserve"> </w:t>
            </w:r>
            <w:r w:rsidRPr="00FE09AB">
              <w:rPr>
                <w:color w:val="000000" w:themeColor="text1"/>
                <w:sz w:val="24"/>
                <w:szCs w:val="24"/>
              </w:rPr>
              <w:t>đất,</w:t>
            </w:r>
            <w:r w:rsidRPr="00FE09AB">
              <w:rPr>
                <w:color w:val="000000" w:themeColor="text1"/>
                <w:spacing w:val="-4"/>
                <w:sz w:val="24"/>
                <w:szCs w:val="24"/>
              </w:rPr>
              <w:t xml:space="preserve"> </w:t>
            </w:r>
            <w:r w:rsidRPr="00FE09AB">
              <w:rPr>
                <w:color w:val="000000" w:themeColor="text1"/>
                <w:sz w:val="24"/>
                <w:szCs w:val="24"/>
              </w:rPr>
              <w:t xml:space="preserve">khu </w:t>
            </w:r>
            <w:r w:rsidRPr="00FE09AB">
              <w:rPr>
                <w:color w:val="000000" w:themeColor="text1"/>
                <w:spacing w:val="-4"/>
                <w:sz w:val="24"/>
                <w:szCs w:val="24"/>
              </w:rPr>
              <w:t>vực</w:t>
            </w:r>
          </w:p>
        </w:tc>
        <w:tc>
          <w:tcPr>
            <w:tcW w:w="1417" w:type="dxa"/>
            <w:tcBorders>
              <w:bottom w:val="single" w:sz="4" w:space="0" w:color="000000"/>
            </w:tcBorders>
            <w:vAlign w:val="center"/>
          </w:tcPr>
          <w:p w14:paraId="5E7CC2DD"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 xml:space="preserve">Nhóm 2 </w:t>
            </w:r>
            <w:r w:rsidRPr="00FE09AB">
              <w:rPr>
                <w:color w:val="000000" w:themeColor="text1"/>
                <w:spacing w:val="-2"/>
                <w:sz w:val="24"/>
                <w:szCs w:val="24"/>
              </w:rPr>
              <w:t>(1KS4+1KS3)</w:t>
            </w:r>
          </w:p>
        </w:tc>
        <w:tc>
          <w:tcPr>
            <w:tcW w:w="709" w:type="dxa"/>
            <w:tcBorders>
              <w:bottom w:val="single" w:sz="4" w:space="0" w:color="000000"/>
            </w:tcBorders>
            <w:vAlign w:val="center"/>
          </w:tcPr>
          <w:p w14:paraId="734C882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9" w:type="dxa"/>
            <w:tcBorders>
              <w:bottom w:val="single" w:sz="4" w:space="0" w:color="000000"/>
            </w:tcBorders>
            <w:vAlign w:val="center"/>
          </w:tcPr>
          <w:p w14:paraId="5A102146" w14:textId="77777777" w:rsidR="00FE09AB" w:rsidRPr="00FE09AB" w:rsidRDefault="00FE09AB" w:rsidP="009F1A43">
            <w:pPr>
              <w:jc w:val="center"/>
              <w:rPr>
                <w:rFonts w:ascii="Times New Roman" w:hAnsi="Times New Roman"/>
                <w:color w:val="000000" w:themeColor="text1"/>
              </w:rPr>
            </w:pPr>
          </w:p>
        </w:tc>
        <w:tc>
          <w:tcPr>
            <w:tcW w:w="850" w:type="dxa"/>
            <w:tcBorders>
              <w:bottom w:val="single" w:sz="4" w:space="0" w:color="000000"/>
            </w:tcBorders>
            <w:vAlign w:val="center"/>
          </w:tcPr>
          <w:p w14:paraId="37D963D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4,00</w:t>
            </w:r>
          </w:p>
        </w:tc>
        <w:tc>
          <w:tcPr>
            <w:tcW w:w="709" w:type="dxa"/>
            <w:tcBorders>
              <w:bottom w:val="single" w:sz="4" w:space="0" w:color="000000"/>
            </w:tcBorders>
            <w:vAlign w:val="center"/>
          </w:tcPr>
          <w:p w14:paraId="29D891D7" w14:textId="77777777" w:rsidR="00FE09AB" w:rsidRPr="00FE09AB" w:rsidRDefault="00FE09AB" w:rsidP="009F1A43">
            <w:pPr>
              <w:jc w:val="center"/>
              <w:rPr>
                <w:rFonts w:ascii="Times New Roman" w:hAnsi="Times New Roman"/>
                <w:color w:val="000000" w:themeColor="text1"/>
              </w:rPr>
            </w:pPr>
          </w:p>
        </w:tc>
        <w:tc>
          <w:tcPr>
            <w:tcW w:w="851" w:type="dxa"/>
            <w:tcBorders>
              <w:bottom w:val="single" w:sz="4" w:space="0" w:color="000000"/>
            </w:tcBorders>
            <w:vAlign w:val="center"/>
          </w:tcPr>
          <w:p w14:paraId="745FB14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2,00</w:t>
            </w:r>
          </w:p>
        </w:tc>
        <w:tc>
          <w:tcPr>
            <w:tcW w:w="708" w:type="dxa"/>
            <w:tcBorders>
              <w:bottom w:val="single" w:sz="4" w:space="0" w:color="000000"/>
            </w:tcBorders>
            <w:vAlign w:val="center"/>
          </w:tcPr>
          <w:p w14:paraId="1621F320" w14:textId="77777777" w:rsidR="00FE09AB" w:rsidRPr="00FE09AB" w:rsidRDefault="00FE09AB" w:rsidP="009F1A43">
            <w:pPr>
              <w:pStyle w:val="TableParagraph"/>
              <w:ind w:right="-2"/>
              <w:jc w:val="center"/>
              <w:rPr>
                <w:color w:val="000000" w:themeColor="text1"/>
                <w:sz w:val="24"/>
                <w:szCs w:val="24"/>
              </w:rPr>
            </w:pPr>
          </w:p>
        </w:tc>
      </w:tr>
      <w:tr w:rsidR="00FE09AB" w:rsidRPr="00FE09AB" w14:paraId="72032F58" w14:textId="77777777" w:rsidTr="009F1A43">
        <w:trPr>
          <w:trHeight w:val="665"/>
        </w:trPr>
        <w:tc>
          <w:tcPr>
            <w:tcW w:w="793" w:type="dxa"/>
            <w:tcBorders>
              <w:top w:val="single" w:sz="4" w:space="0" w:color="000000"/>
              <w:left w:val="single" w:sz="4" w:space="0" w:color="000000"/>
              <w:bottom w:val="single" w:sz="4" w:space="0" w:color="000000"/>
              <w:right w:val="single" w:sz="4" w:space="0" w:color="000000"/>
            </w:tcBorders>
            <w:vAlign w:val="center"/>
          </w:tcPr>
          <w:p w14:paraId="4A6E016C"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5"/>
                <w:sz w:val="24"/>
                <w:szCs w:val="24"/>
              </w:rPr>
              <w:lastRenderedPageBreak/>
              <w:t>3.2</w:t>
            </w:r>
          </w:p>
        </w:tc>
        <w:tc>
          <w:tcPr>
            <w:tcW w:w="2893" w:type="dxa"/>
            <w:tcBorders>
              <w:top w:val="single" w:sz="4" w:space="0" w:color="000000"/>
              <w:left w:val="single" w:sz="4" w:space="0" w:color="000000"/>
              <w:bottom w:val="single" w:sz="4" w:space="0" w:color="000000"/>
              <w:right w:val="single" w:sz="4" w:space="0" w:color="000000"/>
            </w:tcBorders>
            <w:vAlign w:val="center"/>
          </w:tcPr>
          <w:p w14:paraId="7939731C" w14:textId="77777777" w:rsidR="00FE09AB" w:rsidRPr="00FE09AB" w:rsidRDefault="00FE09AB" w:rsidP="009F1A43">
            <w:pPr>
              <w:pStyle w:val="TableParagraph"/>
              <w:ind w:right="-2"/>
              <w:rPr>
                <w:color w:val="000000" w:themeColor="text1"/>
                <w:sz w:val="24"/>
                <w:szCs w:val="24"/>
              </w:rPr>
            </w:pPr>
            <w:r w:rsidRPr="00FE09AB">
              <w:rPr>
                <w:color w:val="000000" w:themeColor="text1"/>
                <w:sz w:val="24"/>
                <w:szCs w:val="24"/>
              </w:rPr>
              <w:t>Xác</w:t>
            </w:r>
            <w:r w:rsidRPr="00FE09AB">
              <w:rPr>
                <w:color w:val="000000" w:themeColor="text1"/>
                <w:spacing w:val="-9"/>
                <w:sz w:val="24"/>
                <w:szCs w:val="24"/>
              </w:rPr>
              <w:t xml:space="preserve"> </w:t>
            </w:r>
            <w:r w:rsidRPr="00FE09AB">
              <w:rPr>
                <w:color w:val="000000" w:themeColor="text1"/>
                <w:sz w:val="24"/>
                <w:szCs w:val="24"/>
              </w:rPr>
              <w:t>định</w:t>
            </w:r>
            <w:r w:rsidRPr="00FE09AB">
              <w:rPr>
                <w:color w:val="000000" w:themeColor="text1"/>
                <w:spacing w:val="-8"/>
                <w:sz w:val="24"/>
                <w:szCs w:val="24"/>
              </w:rPr>
              <w:t xml:space="preserve"> </w:t>
            </w:r>
            <w:r w:rsidRPr="00FE09AB">
              <w:rPr>
                <w:color w:val="000000" w:themeColor="text1"/>
                <w:sz w:val="24"/>
                <w:szCs w:val="24"/>
              </w:rPr>
              <w:t>giá</w:t>
            </w:r>
            <w:r w:rsidRPr="00FE09AB">
              <w:rPr>
                <w:color w:val="000000" w:themeColor="text1"/>
                <w:spacing w:val="-9"/>
                <w:sz w:val="24"/>
                <w:szCs w:val="24"/>
              </w:rPr>
              <w:t xml:space="preserve"> </w:t>
            </w:r>
            <w:r w:rsidRPr="00FE09AB">
              <w:rPr>
                <w:color w:val="000000" w:themeColor="text1"/>
                <w:sz w:val="24"/>
                <w:szCs w:val="24"/>
              </w:rPr>
              <w:t>đất</w:t>
            </w:r>
            <w:r w:rsidRPr="00FE09AB">
              <w:rPr>
                <w:color w:val="000000" w:themeColor="text1"/>
                <w:spacing w:val="-8"/>
                <w:sz w:val="24"/>
                <w:szCs w:val="24"/>
              </w:rPr>
              <w:t xml:space="preserve"> </w:t>
            </w:r>
            <w:r w:rsidRPr="00FE09AB">
              <w:rPr>
                <w:color w:val="000000" w:themeColor="text1"/>
                <w:sz w:val="24"/>
                <w:szCs w:val="24"/>
              </w:rPr>
              <w:t>thị</w:t>
            </w:r>
            <w:r w:rsidRPr="00FE09AB">
              <w:rPr>
                <w:color w:val="000000" w:themeColor="text1"/>
                <w:spacing w:val="-8"/>
                <w:sz w:val="24"/>
                <w:szCs w:val="24"/>
              </w:rPr>
              <w:t xml:space="preserve"> </w:t>
            </w:r>
            <w:r w:rsidRPr="00FE09AB">
              <w:rPr>
                <w:color w:val="000000" w:themeColor="text1"/>
                <w:sz w:val="24"/>
                <w:szCs w:val="24"/>
              </w:rPr>
              <w:t>trường của từng vị trí, khu vực</w:t>
            </w:r>
          </w:p>
        </w:tc>
        <w:tc>
          <w:tcPr>
            <w:tcW w:w="1417" w:type="dxa"/>
            <w:tcBorders>
              <w:top w:val="single" w:sz="4" w:space="0" w:color="000000"/>
              <w:left w:val="single" w:sz="4" w:space="0" w:color="000000"/>
              <w:bottom w:val="single" w:sz="4" w:space="0" w:color="000000"/>
              <w:right w:val="single" w:sz="4" w:space="0" w:color="000000"/>
            </w:tcBorders>
            <w:vAlign w:val="center"/>
          </w:tcPr>
          <w:p w14:paraId="2C01E213"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 xml:space="preserve">Nhóm 2 </w:t>
            </w:r>
            <w:r w:rsidRPr="00FE09AB">
              <w:rPr>
                <w:color w:val="000000" w:themeColor="text1"/>
                <w:spacing w:val="-2"/>
                <w:sz w:val="24"/>
                <w:szCs w:val="24"/>
              </w:rPr>
              <w:t>(1KS4+1KS3)</w:t>
            </w:r>
          </w:p>
        </w:tc>
        <w:tc>
          <w:tcPr>
            <w:tcW w:w="709" w:type="dxa"/>
            <w:tcBorders>
              <w:top w:val="single" w:sz="4" w:space="0" w:color="000000"/>
              <w:left w:val="single" w:sz="4" w:space="0" w:color="000000"/>
              <w:bottom w:val="single" w:sz="4" w:space="0" w:color="000000"/>
              <w:right w:val="single" w:sz="4" w:space="0" w:color="000000"/>
            </w:tcBorders>
            <w:vAlign w:val="center"/>
          </w:tcPr>
          <w:p w14:paraId="5F4AB1C4"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4,00</w:t>
            </w:r>
          </w:p>
        </w:tc>
        <w:tc>
          <w:tcPr>
            <w:tcW w:w="709" w:type="dxa"/>
            <w:tcBorders>
              <w:top w:val="single" w:sz="4" w:space="0" w:color="000000"/>
              <w:left w:val="single" w:sz="4" w:space="0" w:color="000000"/>
              <w:bottom w:val="single" w:sz="4" w:space="0" w:color="000000"/>
              <w:right w:val="single" w:sz="4" w:space="0" w:color="000000"/>
            </w:tcBorders>
            <w:vAlign w:val="center"/>
          </w:tcPr>
          <w:p w14:paraId="4F929541" w14:textId="77777777" w:rsidR="00FE09AB" w:rsidRPr="00FE09AB" w:rsidRDefault="00FE09AB" w:rsidP="009F1A43">
            <w:pPr>
              <w:jc w:val="center"/>
              <w:rPr>
                <w:rFonts w:ascii="Times New Roman" w:hAnsi="Times New Roman"/>
                <w:color w:val="000000" w:themeColor="text1"/>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574AB6A"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5,00</w:t>
            </w:r>
          </w:p>
        </w:tc>
        <w:tc>
          <w:tcPr>
            <w:tcW w:w="709" w:type="dxa"/>
            <w:tcBorders>
              <w:top w:val="single" w:sz="4" w:space="0" w:color="000000"/>
              <w:left w:val="single" w:sz="4" w:space="0" w:color="000000"/>
              <w:bottom w:val="single" w:sz="4" w:space="0" w:color="000000"/>
              <w:right w:val="single" w:sz="4" w:space="0" w:color="000000"/>
            </w:tcBorders>
            <w:vAlign w:val="center"/>
          </w:tcPr>
          <w:p w14:paraId="27E0E251" w14:textId="77777777" w:rsidR="00FE09AB" w:rsidRPr="00FE09AB" w:rsidRDefault="00FE09AB" w:rsidP="009F1A43">
            <w:pPr>
              <w:jc w:val="center"/>
              <w:rPr>
                <w:rFonts w:ascii="Times New Roman" w:hAnsi="Times New Roman"/>
                <w:color w:val="000000" w:themeColor="text1"/>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9570AF9"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8" w:type="dxa"/>
            <w:tcBorders>
              <w:top w:val="single" w:sz="4" w:space="0" w:color="000000"/>
              <w:left w:val="single" w:sz="4" w:space="0" w:color="000000"/>
              <w:bottom w:val="single" w:sz="4" w:space="0" w:color="000000"/>
              <w:right w:val="single" w:sz="4" w:space="0" w:color="000000"/>
            </w:tcBorders>
            <w:vAlign w:val="center"/>
          </w:tcPr>
          <w:p w14:paraId="1B4CF296" w14:textId="77777777" w:rsidR="00FE09AB" w:rsidRPr="00FE09AB" w:rsidRDefault="00FE09AB" w:rsidP="009F1A43">
            <w:pPr>
              <w:pStyle w:val="TableParagraph"/>
              <w:ind w:right="-2"/>
              <w:jc w:val="center"/>
              <w:rPr>
                <w:color w:val="000000" w:themeColor="text1"/>
                <w:sz w:val="24"/>
                <w:szCs w:val="24"/>
              </w:rPr>
            </w:pPr>
          </w:p>
        </w:tc>
      </w:tr>
      <w:tr w:rsidR="00FE09AB" w:rsidRPr="00FE09AB" w14:paraId="438FC3C0" w14:textId="77777777" w:rsidTr="009F1A43">
        <w:trPr>
          <w:trHeight w:val="847"/>
        </w:trPr>
        <w:tc>
          <w:tcPr>
            <w:tcW w:w="793" w:type="dxa"/>
            <w:tcBorders>
              <w:top w:val="single" w:sz="4" w:space="0" w:color="000000"/>
            </w:tcBorders>
            <w:vAlign w:val="center"/>
          </w:tcPr>
          <w:p w14:paraId="7F3C2E6A"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10"/>
                <w:sz w:val="24"/>
                <w:szCs w:val="24"/>
              </w:rPr>
              <w:t>4</w:t>
            </w:r>
          </w:p>
        </w:tc>
        <w:tc>
          <w:tcPr>
            <w:tcW w:w="2893" w:type="dxa"/>
            <w:tcBorders>
              <w:top w:val="single" w:sz="4" w:space="0" w:color="000000"/>
            </w:tcBorders>
            <w:vAlign w:val="center"/>
          </w:tcPr>
          <w:p w14:paraId="42CD84A1" w14:textId="77777777" w:rsidR="00FE09AB" w:rsidRPr="00FE09AB" w:rsidRDefault="00FE09AB" w:rsidP="009F1A43">
            <w:pPr>
              <w:pStyle w:val="TableParagraph"/>
              <w:ind w:right="-2"/>
              <w:rPr>
                <w:b/>
                <w:color w:val="000000" w:themeColor="text1"/>
                <w:sz w:val="24"/>
                <w:szCs w:val="24"/>
              </w:rPr>
            </w:pPr>
            <w:r w:rsidRPr="00FE09AB">
              <w:rPr>
                <w:b/>
                <w:color w:val="000000" w:themeColor="text1"/>
                <w:sz w:val="24"/>
                <w:szCs w:val="24"/>
              </w:rPr>
              <w:t>Xác định hệ số điều chỉnh giá</w:t>
            </w:r>
            <w:r w:rsidRPr="00FE09AB">
              <w:rPr>
                <w:b/>
                <w:color w:val="000000" w:themeColor="text1"/>
                <w:spacing w:val="-6"/>
                <w:sz w:val="24"/>
                <w:szCs w:val="24"/>
              </w:rPr>
              <w:t xml:space="preserve"> </w:t>
            </w:r>
            <w:r w:rsidRPr="00FE09AB">
              <w:rPr>
                <w:b/>
                <w:color w:val="000000" w:themeColor="text1"/>
                <w:sz w:val="24"/>
                <w:szCs w:val="24"/>
              </w:rPr>
              <w:t>đất</w:t>
            </w:r>
            <w:r w:rsidRPr="00FE09AB">
              <w:rPr>
                <w:b/>
                <w:color w:val="000000" w:themeColor="text1"/>
                <w:spacing w:val="-6"/>
                <w:sz w:val="24"/>
                <w:szCs w:val="24"/>
              </w:rPr>
              <w:t xml:space="preserve"> </w:t>
            </w:r>
            <w:r w:rsidRPr="00FE09AB">
              <w:rPr>
                <w:b/>
                <w:color w:val="000000" w:themeColor="text1"/>
                <w:sz w:val="24"/>
                <w:szCs w:val="24"/>
              </w:rPr>
              <w:t>của</w:t>
            </w:r>
            <w:r w:rsidRPr="00FE09AB">
              <w:rPr>
                <w:b/>
                <w:color w:val="000000" w:themeColor="text1"/>
                <w:spacing w:val="-8"/>
                <w:sz w:val="24"/>
                <w:szCs w:val="24"/>
              </w:rPr>
              <w:t xml:space="preserve"> </w:t>
            </w:r>
            <w:r w:rsidRPr="00FE09AB">
              <w:rPr>
                <w:b/>
                <w:color w:val="000000" w:themeColor="text1"/>
                <w:sz w:val="24"/>
                <w:szCs w:val="24"/>
              </w:rPr>
              <w:t>từng</w:t>
            </w:r>
            <w:r w:rsidRPr="00FE09AB">
              <w:rPr>
                <w:b/>
                <w:color w:val="000000" w:themeColor="text1"/>
                <w:spacing w:val="-6"/>
                <w:sz w:val="24"/>
                <w:szCs w:val="24"/>
              </w:rPr>
              <w:t xml:space="preserve"> </w:t>
            </w:r>
            <w:r w:rsidRPr="00FE09AB">
              <w:rPr>
                <w:b/>
                <w:color w:val="000000" w:themeColor="text1"/>
                <w:sz w:val="24"/>
                <w:szCs w:val="24"/>
              </w:rPr>
              <w:t>vị</w:t>
            </w:r>
            <w:r w:rsidRPr="00FE09AB">
              <w:rPr>
                <w:b/>
                <w:color w:val="000000" w:themeColor="text1"/>
                <w:spacing w:val="-6"/>
                <w:sz w:val="24"/>
                <w:szCs w:val="24"/>
              </w:rPr>
              <w:t xml:space="preserve"> </w:t>
            </w:r>
            <w:r w:rsidRPr="00FE09AB">
              <w:rPr>
                <w:b/>
                <w:color w:val="000000" w:themeColor="text1"/>
                <w:sz w:val="24"/>
                <w:szCs w:val="24"/>
              </w:rPr>
              <w:t>trí</w:t>
            </w:r>
            <w:r w:rsidRPr="00FE09AB">
              <w:rPr>
                <w:b/>
                <w:color w:val="000000" w:themeColor="text1"/>
                <w:spacing w:val="-6"/>
                <w:sz w:val="24"/>
                <w:szCs w:val="24"/>
              </w:rPr>
              <w:t xml:space="preserve"> </w:t>
            </w:r>
            <w:r w:rsidRPr="00FE09AB">
              <w:rPr>
                <w:b/>
                <w:color w:val="000000" w:themeColor="text1"/>
                <w:sz w:val="24"/>
                <w:szCs w:val="24"/>
              </w:rPr>
              <w:t>đất</w:t>
            </w:r>
            <w:r w:rsidRPr="00FE09AB">
              <w:rPr>
                <w:b/>
                <w:color w:val="000000" w:themeColor="text1"/>
                <w:spacing w:val="-4"/>
                <w:sz w:val="24"/>
                <w:szCs w:val="24"/>
              </w:rPr>
              <w:t xml:space="preserve"> </w:t>
            </w:r>
            <w:r w:rsidRPr="00FE09AB">
              <w:rPr>
                <w:b/>
                <w:color w:val="000000" w:themeColor="text1"/>
                <w:sz w:val="24"/>
                <w:szCs w:val="24"/>
              </w:rPr>
              <w:t>tại khu vực cần định giá</w:t>
            </w:r>
          </w:p>
        </w:tc>
        <w:tc>
          <w:tcPr>
            <w:tcW w:w="1417" w:type="dxa"/>
            <w:tcBorders>
              <w:top w:val="single" w:sz="4" w:space="0" w:color="000000"/>
            </w:tcBorders>
            <w:vAlign w:val="center"/>
          </w:tcPr>
          <w:p w14:paraId="6165F286"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 xml:space="preserve">Nhóm 2 </w:t>
            </w:r>
            <w:r w:rsidRPr="00FE09AB">
              <w:rPr>
                <w:color w:val="000000" w:themeColor="text1"/>
                <w:spacing w:val="-2"/>
                <w:sz w:val="24"/>
                <w:szCs w:val="24"/>
              </w:rPr>
              <w:t>(1KS4+1KS3)</w:t>
            </w:r>
          </w:p>
        </w:tc>
        <w:tc>
          <w:tcPr>
            <w:tcW w:w="709" w:type="dxa"/>
            <w:tcBorders>
              <w:top w:val="single" w:sz="4" w:space="0" w:color="000000"/>
            </w:tcBorders>
            <w:vAlign w:val="center"/>
          </w:tcPr>
          <w:p w14:paraId="1F15D6F3" w14:textId="77777777" w:rsidR="00FE09AB" w:rsidRPr="00FE09AB" w:rsidRDefault="00FE09AB" w:rsidP="009F1A43">
            <w:pPr>
              <w:jc w:val="center"/>
              <w:rPr>
                <w:rFonts w:ascii="Times New Roman" w:hAnsi="Times New Roman"/>
                <w:color w:val="000000" w:themeColor="text1"/>
              </w:rPr>
            </w:pPr>
          </w:p>
        </w:tc>
        <w:tc>
          <w:tcPr>
            <w:tcW w:w="709" w:type="dxa"/>
            <w:tcBorders>
              <w:top w:val="single" w:sz="4" w:space="0" w:color="000000"/>
            </w:tcBorders>
            <w:vAlign w:val="center"/>
          </w:tcPr>
          <w:p w14:paraId="23E3DAB5" w14:textId="77777777" w:rsidR="00FE09AB" w:rsidRPr="00FE09AB" w:rsidRDefault="00FE09AB" w:rsidP="009F1A43">
            <w:pPr>
              <w:jc w:val="center"/>
              <w:rPr>
                <w:rFonts w:ascii="Times New Roman" w:hAnsi="Times New Roman"/>
                <w:color w:val="000000" w:themeColor="text1"/>
              </w:rPr>
            </w:pPr>
          </w:p>
        </w:tc>
        <w:tc>
          <w:tcPr>
            <w:tcW w:w="850" w:type="dxa"/>
            <w:tcBorders>
              <w:top w:val="single" w:sz="4" w:space="0" w:color="000000"/>
            </w:tcBorders>
            <w:vAlign w:val="center"/>
          </w:tcPr>
          <w:p w14:paraId="774A0E98" w14:textId="77777777" w:rsidR="00FE09AB" w:rsidRPr="00FE09AB" w:rsidRDefault="00FE09AB" w:rsidP="009F1A43">
            <w:pPr>
              <w:jc w:val="center"/>
              <w:rPr>
                <w:rFonts w:ascii="Times New Roman" w:hAnsi="Times New Roman"/>
                <w:color w:val="000000" w:themeColor="text1"/>
              </w:rPr>
            </w:pPr>
          </w:p>
        </w:tc>
        <w:tc>
          <w:tcPr>
            <w:tcW w:w="709" w:type="dxa"/>
            <w:tcBorders>
              <w:top w:val="single" w:sz="4" w:space="0" w:color="000000"/>
            </w:tcBorders>
            <w:vAlign w:val="center"/>
          </w:tcPr>
          <w:p w14:paraId="6F1EC9F0" w14:textId="77777777" w:rsidR="00FE09AB" w:rsidRPr="00FE09AB" w:rsidRDefault="00FE09AB" w:rsidP="009F1A43">
            <w:pPr>
              <w:jc w:val="center"/>
              <w:rPr>
                <w:rFonts w:ascii="Times New Roman" w:hAnsi="Times New Roman"/>
                <w:color w:val="000000" w:themeColor="text1"/>
              </w:rPr>
            </w:pPr>
          </w:p>
        </w:tc>
        <w:tc>
          <w:tcPr>
            <w:tcW w:w="851" w:type="dxa"/>
            <w:tcBorders>
              <w:top w:val="single" w:sz="4" w:space="0" w:color="000000"/>
            </w:tcBorders>
            <w:vAlign w:val="center"/>
          </w:tcPr>
          <w:p w14:paraId="0B35EB9C" w14:textId="77777777" w:rsidR="00FE09AB" w:rsidRPr="00FE09AB" w:rsidRDefault="00FE09AB" w:rsidP="009F1A43">
            <w:pPr>
              <w:jc w:val="center"/>
              <w:rPr>
                <w:rFonts w:ascii="Times New Roman" w:hAnsi="Times New Roman"/>
                <w:color w:val="000000" w:themeColor="text1"/>
              </w:rPr>
            </w:pPr>
          </w:p>
        </w:tc>
        <w:tc>
          <w:tcPr>
            <w:tcW w:w="708" w:type="dxa"/>
            <w:tcBorders>
              <w:top w:val="single" w:sz="4" w:space="0" w:color="000000"/>
            </w:tcBorders>
            <w:vAlign w:val="center"/>
          </w:tcPr>
          <w:p w14:paraId="2E9C770C" w14:textId="77777777" w:rsidR="00FE09AB" w:rsidRPr="00FE09AB" w:rsidRDefault="00FE09AB" w:rsidP="009F1A43">
            <w:pPr>
              <w:pStyle w:val="TableParagraph"/>
              <w:ind w:right="-2"/>
              <w:jc w:val="center"/>
              <w:rPr>
                <w:color w:val="000000" w:themeColor="text1"/>
                <w:sz w:val="24"/>
                <w:szCs w:val="24"/>
              </w:rPr>
            </w:pPr>
          </w:p>
        </w:tc>
      </w:tr>
      <w:tr w:rsidR="00FE09AB" w:rsidRPr="00FE09AB" w14:paraId="5DF5B995" w14:textId="77777777" w:rsidTr="009F1A43">
        <w:trPr>
          <w:trHeight w:val="567"/>
        </w:trPr>
        <w:tc>
          <w:tcPr>
            <w:tcW w:w="793" w:type="dxa"/>
            <w:tcBorders>
              <w:top w:val="single" w:sz="4" w:space="0" w:color="000000"/>
            </w:tcBorders>
            <w:vAlign w:val="center"/>
          </w:tcPr>
          <w:p w14:paraId="7D558605"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4.1</w:t>
            </w:r>
          </w:p>
        </w:tc>
        <w:tc>
          <w:tcPr>
            <w:tcW w:w="2893" w:type="dxa"/>
            <w:tcBorders>
              <w:top w:val="single" w:sz="4" w:space="0" w:color="000000"/>
            </w:tcBorders>
            <w:vAlign w:val="center"/>
          </w:tcPr>
          <w:p w14:paraId="550375E3" w14:textId="77777777" w:rsidR="00FE09AB" w:rsidRPr="00FE09AB" w:rsidRDefault="00FE09AB" w:rsidP="009F1A43">
            <w:pPr>
              <w:pStyle w:val="TableParagraph"/>
              <w:ind w:right="-2"/>
              <w:rPr>
                <w:b/>
                <w:color w:val="000000" w:themeColor="text1"/>
                <w:sz w:val="24"/>
                <w:szCs w:val="24"/>
              </w:rPr>
            </w:pPr>
            <w:r w:rsidRPr="00FE09AB">
              <w:rPr>
                <w:color w:val="000000" w:themeColor="text1"/>
              </w:rPr>
              <w:t>Xác định hệ số điều chỉnh giá đất của từng vị trí đất</w:t>
            </w:r>
          </w:p>
        </w:tc>
        <w:tc>
          <w:tcPr>
            <w:tcW w:w="1417" w:type="dxa"/>
            <w:tcBorders>
              <w:top w:val="single" w:sz="4" w:space="0" w:color="000000"/>
            </w:tcBorders>
            <w:vAlign w:val="center"/>
          </w:tcPr>
          <w:p w14:paraId="00CE59EA"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rPr>
              <w:t>Nhóm 2 (1KS4+1KS3</w:t>
            </w:r>
          </w:p>
        </w:tc>
        <w:tc>
          <w:tcPr>
            <w:tcW w:w="709" w:type="dxa"/>
            <w:tcBorders>
              <w:top w:val="single" w:sz="4" w:space="0" w:color="000000"/>
            </w:tcBorders>
            <w:vAlign w:val="center"/>
          </w:tcPr>
          <w:p w14:paraId="075C0E5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8,00</w:t>
            </w:r>
          </w:p>
        </w:tc>
        <w:tc>
          <w:tcPr>
            <w:tcW w:w="709" w:type="dxa"/>
            <w:tcBorders>
              <w:top w:val="single" w:sz="4" w:space="0" w:color="000000"/>
            </w:tcBorders>
            <w:vAlign w:val="center"/>
          </w:tcPr>
          <w:p w14:paraId="719E2EFD" w14:textId="77777777" w:rsidR="00FE09AB" w:rsidRPr="00FE09AB" w:rsidRDefault="00FE09AB" w:rsidP="009F1A43">
            <w:pPr>
              <w:jc w:val="center"/>
              <w:rPr>
                <w:rFonts w:ascii="Times New Roman" w:hAnsi="Times New Roman"/>
                <w:color w:val="000000" w:themeColor="text1"/>
              </w:rPr>
            </w:pPr>
          </w:p>
        </w:tc>
        <w:tc>
          <w:tcPr>
            <w:tcW w:w="850" w:type="dxa"/>
            <w:tcBorders>
              <w:top w:val="single" w:sz="4" w:space="0" w:color="000000"/>
            </w:tcBorders>
            <w:vAlign w:val="center"/>
          </w:tcPr>
          <w:p w14:paraId="5C7D850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10,00</w:t>
            </w:r>
          </w:p>
        </w:tc>
        <w:tc>
          <w:tcPr>
            <w:tcW w:w="709" w:type="dxa"/>
            <w:tcBorders>
              <w:top w:val="single" w:sz="4" w:space="0" w:color="000000"/>
            </w:tcBorders>
            <w:vAlign w:val="center"/>
          </w:tcPr>
          <w:p w14:paraId="566528FF" w14:textId="77777777" w:rsidR="00FE09AB" w:rsidRPr="00FE09AB" w:rsidRDefault="00FE09AB" w:rsidP="009F1A43">
            <w:pPr>
              <w:jc w:val="center"/>
              <w:rPr>
                <w:rFonts w:ascii="Times New Roman" w:hAnsi="Times New Roman"/>
                <w:color w:val="000000" w:themeColor="text1"/>
              </w:rPr>
            </w:pPr>
          </w:p>
        </w:tc>
        <w:tc>
          <w:tcPr>
            <w:tcW w:w="851" w:type="dxa"/>
            <w:tcBorders>
              <w:top w:val="single" w:sz="4" w:space="0" w:color="000000"/>
            </w:tcBorders>
            <w:vAlign w:val="center"/>
          </w:tcPr>
          <w:p w14:paraId="01E2951C"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6,00</w:t>
            </w:r>
          </w:p>
        </w:tc>
        <w:tc>
          <w:tcPr>
            <w:tcW w:w="708" w:type="dxa"/>
            <w:tcBorders>
              <w:top w:val="single" w:sz="4" w:space="0" w:color="000000"/>
            </w:tcBorders>
            <w:vAlign w:val="center"/>
          </w:tcPr>
          <w:p w14:paraId="6C7EF7CF" w14:textId="77777777" w:rsidR="00FE09AB" w:rsidRPr="00FE09AB" w:rsidRDefault="00FE09AB" w:rsidP="009F1A43">
            <w:pPr>
              <w:pStyle w:val="NormalWeb"/>
              <w:spacing w:before="0" w:beforeAutospacing="0" w:after="0" w:afterAutospacing="0"/>
              <w:jc w:val="center"/>
              <w:rPr>
                <w:color w:val="000000" w:themeColor="text1"/>
              </w:rPr>
            </w:pPr>
          </w:p>
        </w:tc>
      </w:tr>
      <w:tr w:rsidR="00FE09AB" w:rsidRPr="00FE09AB" w14:paraId="3DCB74C6" w14:textId="77777777" w:rsidTr="009F1A43">
        <w:trPr>
          <w:trHeight w:val="830"/>
        </w:trPr>
        <w:tc>
          <w:tcPr>
            <w:tcW w:w="793" w:type="dxa"/>
            <w:tcBorders>
              <w:top w:val="single" w:sz="4" w:space="0" w:color="000000"/>
            </w:tcBorders>
            <w:vAlign w:val="center"/>
          </w:tcPr>
          <w:p w14:paraId="36DD83F0"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4.2</w:t>
            </w:r>
          </w:p>
        </w:tc>
        <w:tc>
          <w:tcPr>
            <w:tcW w:w="2893" w:type="dxa"/>
            <w:tcBorders>
              <w:top w:val="single" w:sz="4" w:space="0" w:color="000000"/>
            </w:tcBorders>
            <w:vAlign w:val="center"/>
          </w:tcPr>
          <w:p w14:paraId="6B1B5CDC" w14:textId="77777777" w:rsidR="00FE09AB" w:rsidRPr="00FE09AB" w:rsidRDefault="00FE09AB" w:rsidP="009F1A43">
            <w:pPr>
              <w:pStyle w:val="TableParagraph"/>
              <w:ind w:right="-2"/>
              <w:rPr>
                <w:b/>
                <w:color w:val="000000" w:themeColor="text1"/>
                <w:sz w:val="24"/>
                <w:szCs w:val="24"/>
              </w:rPr>
            </w:pPr>
            <w:r w:rsidRPr="00FE09AB">
              <w:rPr>
                <w:color w:val="000000" w:themeColor="text1"/>
              </w:rPr>
              <w:t>Hiệu chỉnh kết quả xác định hệ số điều chỉnh giá đất của từng vị trí đất</w:t>
            </w:r>
          </w:p>
        </w:tc>
        <w:tc>
          <w:tcPr>
            <w:tcW w:w="1417" w:type="dxa"/>
            <w:tcBorders>
              <w:top w:val="single" w:sz="4" w:space="0" w:color="000000"/>
            </w:tcBorders>
            <w:vAlign w:val="center"/>
          </w:tcPr>
          <w:p w14:paraId="13C6597D" w14:textId="77777777" w:rsidR="00FE09AB" w:rsidRPr="00FE09AB" w:rsidRDefault="00FE09AB" w:rsidP="009F1A43">
            <w:pPr>
              <w:pStyle w:val="NormalWeb"/>
              <w:ind w:right="-2"/>
              <w:jc w:val="center"/>
              <w:rPr>
                <w:color w:val="000000" w:themeColor="text1"/>
              </w:rPr>
            </w:pPr>
            <w:r w:rsidRPr="00FE09AB">
              <w:rPr>
                <w:color w:val="000000" w:themeColor="text1"/>
              </w:rPr>
              <w:t>Nhóm 2 (1KS4+1KS3</w:t>
            </w:r>
          </w:p>
        </w:tc>
        <w:tc>
          <w:tcPr>
            <w:tcW w:w="709" w:type="dxa"/>
            <w:tcBorders>
              <w:top w:val="single" w:sz="4" w:space="0" w:color="000000"/>
            </w:tcBorders>
            <w:vAlign w:val="center"/>
          </w:tcPr>
          <w:p w14:paraId="3B63C3B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4,00</w:t>
            </w:r>
          </w:p>
        </w:tc>
        <w:tc>
          <w:tcPr>
            <w:tcW w:w="709" w:type="dxa"/>
            <w:tcBorders>
              <w:top w:val="single" w:sz="4" w:space="0" w:color="000000"/>
            </w:tcBorders>
            <w:vAlign w:val="center"/>
          </w:tcPr>
          <w:p w14:paraId="7D58ED64" w14:textId="77777777" w:rsidR="00FE09AB" w:rsidRPr="00FE09AB" w:rsidRDefault="00FE09AB" w:rsidP="009F1A43">
            <w:pPr>
              <w:jc w:val="center"/>
              <w:rPr>
                <w:rFonts w:ascii="Times New Roman" w:hAnsi="Times New Roman"/>
                <w:color w:val="000000" w:themeColor="text1"/>
              </w:rPr>
            </w:pPr>
          </w:p>
        </w:tc>
        <w:tc>
          <w:tcPr>
            <w:tcW w:w="850" w:type="dxa"/>
            <w:tcBorders>
              <w:top w:val="single" w:sz="4" w:space="0" w:color="000000"/>
            </w:tcBorders>
            <w:vAlign w:val="center"/>
          </w:tcPr>
          <w:p w14:paraId="57981D52"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5,00</w:t>
            </w:r>
          </w:p>
        </w:tc>
        <w:tc>
          <w:tcPr>
            <w:tcW w:w="709" w:type="dxa"/>
            <w:tcBorders>
              <w:top w:val="single" w:sz="4" w:space="0" w:color="000000"/>
            </w:tcBorders>
            <w:vAlign w:val="center"/>
          </w:tcPr>
          <w:p w14:paraId="01A9C6B5" w14:textId="77777777" w:rsidR="00FE09AB" w:rsidRPr="00FE09AB" w:rsidRDefault="00FE09AB" w:rsidP="009F1A43">
            <w:pPr>
              <w:jc w:val="center"/>
              <w:rPr>
                <w:rFonts w:ascii="Times New Roman" w:hAnsi="Times New Roman"/>
                <w:color w:val="000000" w:themeColor="text1"/>
              </w:rPr>
            </w:pPr>
          </w:p>
        </w:tc>
        <w:tc>
          <w:tcPr>
            <w:tcW w:w="851" w:type="dxa"/>
            <w:tcBorders>
              <w:top w:val="single" w:sz="4" w:space="0" w:color="000000"/>
            </w:tcBorders>
            <w:vAlign w:val="center"/>
          </w:tcPr>
          <w:p w14:paraId="6938C12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8" w:type="dxa"/>
            <w:tcBorders>
              <w:top w:val="single" w:sz="4" w:space="0" w:color="000000"/>
            </w:tcBorders>
            <w:vAlign w:val="center"/>
          </w:tcPr>
          <w:p w14:paraId="4156E63C" w14:textId="77777777" w:rsidR="00FE09AB" w:rsidRPr="00FE09AB" w:rsidRDefault="00FE09AB" w:rsidP="009F1A43">
            <w:pPr>
              <w:pStyle w:val="NormalWeb"/>
              <w:spacing w:before="0" w:beforeAutospacing="0" w:after="0" w:afterAutospacing="0"/>
              <w:jc w:val="center"/>
              <w:rPr>
                <w:color w:val="000000" w:themeColor="text1"/>
              </w:rPr>
            </w:pPr>
          </w:p>
        </w:tc>
      </w:tr>
      <w:tr w:rsidR="00FE09AB" w:rsidRPr="00FE09AB" w14:paraId="61DD0935" w14:textId="77777777" w:rsidTr="009F1A43">
        <w:trPr>
          <w:trHeight w:val="438"/>
        </w:trPr>
        <w:tc>
          <w:tcPr>
            <w:tcW w:w="793" w:type="dxa"/>
            <w:vAlign w:val="center"/>
          </w:tcPr>
          <w:p w14:paraId="414B95C3"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10"/>
                <w:sz w:val="24"/>
                <w:szCs w:val="24"/>
              </w:rPr>
              <w:t>5</w:t>
            </w:r>
          </w:p>
        </w:tc>
        <w:tc>
          <w:tcPr>
            <w:tcW w:w="2893" w:type="dxa"/>
            <w:vAlign w:val="center"/>
          </w:tcPr>
          <w:p w14:paraId="0BBD3EC6" w14:textId="77777777" w:rsidR="00FE09AB" w:rsidRPr="00FE09AB" w:rsidRDefault="00FE09AB" w:rsidP="009F1A43">
            <w:pPr>
              <w:pStyle w:val="TableParagraph"/>
              <w:ind w:right="-2"/>
              <w:rPr>
                <w:b/>
                <w:color w:val="000000" w:themeColor="text1"/>
                <w:sz w:val="24"/>
                <w:szCs w:val="24"/>
              </w:rPr>
            </w:pPr>
            <w:r w:rsidRPr="00FE09AB">
              <w:rPr>
                <w:b/>
                <w:color w:val="000000" w:themeColor="text1"/>
                <w:sz w:val="24"/>
                <w:szCs w:val="24"/>
              </w:rPr>
              <w:t>Xây</w:t>
            </w:r>
            <w:r w:rsidRPr="00FE09AB">
              <w:rPr>
                <w:b/>
                <w:color w:val="000000" w:themeColor="text1"/>
                <w:spacing w:val="-1"/>
                <w:sz w:val="24"/>
                <w:szCs w:val="24"/>
              </w:rPr>
              <w:t xml:space="preserve"> </w:t>
            </w:r>
            <w:r w:rsidRPr="00FE09AB">
              <w:rPr>
                <w:b/>
                <w:color w:val="000000" w:themeColor="text1"/>
                <w:sz w:val="24"/>
                <w:szCs w:val="24"/>
              </w:rPr>
              <w:t>dựng phương</w:t>
            </w:r>
            <w:r w:rsidRPr="00FE09AB">
              <w:rPr>
                <w:b/>
                <w:color w:val="000000" w:themeColor="text1"/>
                <w:spacing w:val="-1"/>
                <w:sz w:val="24"/>
                <w:szCs w:val="24"/>
              </w:rPr>
              <w:t xml:space="preserve"> </w:t>
            </w:r>
            <w:r w:rsidRPr="00FE09AB">
              <w:rPr>
                <w:b/>
                <w:color w:val="000000" w:themeColor="text1"/>
                <w:sz w:val="24"/>
                <w:szCs w:val="24"/>
              </w:rPr>
              <w:t>án giá</w:t>
            </w:r>
            <w:r w:rsidRPr="00FE09AB">
              <w:rPr>
                <w:b/>
                <w:color w:val="000000" w:themeColor="text1"/>
                <w:spacing w:val="1"/>
                <w:sz w:val="24"/>
                <w:szCs w:val="24"/>
              </w:rPr>
              <w:t xml:space="preserve"> </w:t>
            </w:r>
            <w:r w:rsidRPr="00FE09AB">
              <w:rPr>
                <w:b/>
                <w:color w:val="000000" w:themeColor="text1"/>
                <w:spacing w:val="-5"/>
                <w:sz w:val="24"/>
                <w:szCs w:val="24"/>
              </w:rPr>
              <w:t>đất</w:t>
            </w:r>
          </w:p>
        </w:tc>
        <w:tc>
          <w:tcPr>
            <w:tcW w:w="1417" w:type="dxa"/>
            <w:vAlign w:val="center"/>
          </w:tcPr>
          <w:p w14:paraId="761DD8BD" w14:textId="77777777" w:rsidR="00FE09AB" w:rsidRPr="00FE09AB" w:rsidRDefault="00FE09AB" w:rsidP="009F1A43">
            <w:pPr>
              <w:pStyle w:val="TableParagraph"/>
              <w:ind w:right="-2"/>
              <w:jc w:val="center"/>
              <w:rPr>
                <w:color w:val="000000" w:themeColor="text1"/>
                <w:sz w:val="24"/>
                <w:szCs w:val="24"/>
              </w:rPr>
            </w:pPr>
          </w:p>
        </w:tc>
        <w:tc>
          <w:tcPr>
            <w:tcW w:w="709" w:type="dxa"/>
            <w:vAlign w:val="center"/>
          </w:tcPr>
          <w:p w14:paraId="7210CE4E"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09C78C16"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4755E44F"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45248D01"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26424531" w14:textId="77777777" w:rsidR="00FE09AB" w:rsidRPr="00FE09AB" w:rsidRDefault="00FE09AB" w:rsidP="009F1A43">
            <w:pPr>
              <w:jc w:val="center"/>
              <w:rPr>
                <w:rFonts w:ascii="Times New Roman" w:hAnsi="Times New Roman"/>
                <w:color w:val="000000" w:themeColor="text1"/>
              </w:rPr>
            </w:pPr>
          </w:p>
        </w:tc>
        <w:tc>
          <w:tcPr>
            <w:tcW w:w="708" w:type="dxa"/>
            <w:vAlign w:val="center"/>
          </w:tcPr>
          <w:p w14:paraId="57653CDF" w14:textId="77777777" w:rsidR="00FE09AB" w:rsidRPr="00FE09AB" w:rsidRDefault="00FE09AB" w:rsidP="009F1A43">
            <w:pPr>
              <w:jc w:val="center"/>
              <w:rPr>
                <w:rFonts w:ascii="Times New Roman" w:hAnsi="Times New Roman"/>
                <w:color w:val="000000" w:themeColor="text1"/>
              </w:rPr>
            </w:pPr>
          </w:p>
        </w:tc>
      </w:tr>
      <w:tr w:rsidR="00FE09AB" w:rsidRPr="00FE09AB" w14:paraId="5B58588C" w14:textId="77777777" w:rsidTr="009F1A43">
        <w:trPr>
          <w:trHeight w:val="760"/>
        </w:trPr>
        <w:tc>
          <w:tcPr>
            <w:tcW w:w="793" w:type="dxa"/>
            <w:vAlign w:val="center"/>
          </w:tcPr>
          <w:p w14:paraId="77B71A0E"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5"/>
                <w:sz w:val="24"/>
                <w:szCs w:val="24"/>
              </w:rPr>
              <w:t>5.1</w:t>
            </w:r>
          </w:p>
        </w:tc>
        <w:tc>
          <w:tcPr>
            <w:tcW w:w="2893" w:type="dxa"/>
            <w:vAlign w:val="center"/>
          </w:tcPr>
          <w:p w14:paraId="466F8931" w14:textId="77777777" w:rsidR="00FE09AB" w:rsidRPr="00FE09AB" w:rsidRDefault="00FE09AB" w:rsidP="009F1A43">
            <w:pPr>
              <w:pStyle w:val="TableParagraph"/>
              <w:ind w:right="-2"/>
              <w:rPr>
                <w:color w:val="000000" w:themeColor="text1"/>
                <w:sz w:val="24"/>
                <w:szCs w:val="24"/>
              </w:rPr>
            </w:pPr>
            <w:r w:rsidRPr="00FE09AB">
              <w:rPr>
                <w:color w:val="000000" w:themeColor="text1"/>
                <w:sz w:val="24"/>
                <w:szCs w:val="24"/>
              </w:rPr>
              <w:t>Xây</w:t>
            </w:r>
            <w:r w:rsidRPr="00FE09AB">
              <w:rPr>
                <w:color w:val="000000" w:themeColor="text1"/>
                <w:spacing w:val="-8"/>
                <w:sz w:val="24"/>
                <w:szCs w:val="24"/>
              </w:rPr>
              <w:t xml:space="preserve"> </w:t>
            </w:r>
            <w:r w:rsidRPr="00FE09AB">
              <w:rPr>
                <w:color w:val="000000" w:themeColor="text1"/>
                <w:sz w:val="24"/>
                <w:szCs w:val="24"/>
              </w:rPr>
              <w:t>dựng</w:t>
            </w:r>
            <w:r w:rsidRPr="00FE09AB">
              <w:rPr>
                <w:color w:val="000000" w:themeColor="text1"/>
                <w:spacing w:val="-8"/>
                <w:sz w:val="24"/>
                <w:szCs w:val="24"/>
              </w:rPr>
              <w:t xml:space="preserve"> </w:t>
            </w:r>
            <w:r w:rsidRPr="00FE09AB">
              <w:rPr>
                <w:color w:val="000000" w:themeColor="text1"/>
                <w:sz w:val="24"/>
                <w:szCs w:val="24"/>
              </w:rPr>
              <w:t>phương</w:t>
            </w:r>
            <w:r w:rsidRPr="00FE09AB">
              <w:rPr>
                <w:color w:val="000000" w:themeColor="text1"/>
                <w:spacing w:val="-8"/>
                <w:sz w:val="24"/>
                <w:szCs w:val="24"/>
              </w:rPr>
              <w:t xml:space="preserve"> </w:t>
            </w:r>
            <w:r w:rsidRPr="00FE09AB">
              <w:rPr>
                <w:color w:val="000000" w:themeColor="text1"/>
                <w:sz w:val="24"/>
                <w:szCs w:val="24"/>
              </w:rPr>
              <w:t>án</w:t>
            </w:r>
            <w:r w:rsidRPr="00FE09AB">
              <w:rPr>
                <w:color w:val="000000" w:themeColor="text1"/>
                <w:spacing w:val="-8"/>
                <w:sz w:val="24"/>
                <w:szCs w:val="24"/>
              </w:rPr>
              <w:t xml:space="preserve"> </w:t>
            </w:r>
            <w:r w:rsidRPr="00FE09AB">
              <w:rPr>
                <w:color w:val="000000" w:themeColor="text1"/>
                <w:sz w:val="24"/>
                <w:szCs w:val="24"/>
              </w:rPr>
              <w:t>hệ</w:t>
            </w:r>
            <w:r w:rsidRPr="00FE09AB">
              <w:rPr>
                <w:color w:val="000000" w:themeColor="text1"/>
                <w:spacing w:val="-7"/>
                <w:sz w:val="24"/>
                <w:szCs w:val="24"/>
              </w:rPr>
              <w:t xml:space="preserve"> </w:t>
            </w:r>
            <w:r w:rsidRPr="00FE09AB">
              <w:rPr>
                <w:color w:val="000000" w:themeColor="text1"/>
                <w:sz w:val="24"/>
                <w:szCs w:val="24"/>
              </w:rPr>
              <w:t>số điều chỉnh giá đất</w:t>
            </w:r>
          </w:p>
        </w:tc>
        <w:tc>
          <w:tcPr>
            <w:tcW w:w="1417" w:type="dxa"/>
            <w:vAlign w:val="center"/>
          </w:tcPr>
          <w:p w14:paraId="3FEEEB40" w14:textId="77777777" w:rsidR="00FE09AB" w:rsidRPr="00FE09AB" w:rsidRDefault="00FE09AB" w:rsidP="009F1A43">
            <w:pPr>
              <w:pStyle w:val="NormalWeb"/>
              <w:ind w:right="-2"/>
              <w:jc w:val="center"/>
              <w:rPr>
                <w:color w:val="000000" w:themeColor="text1"/>
              </w:rPr>
            </w:pPr>
            <w:r w:rsidRPr="00FE09AB">
              <w:rPr>
                <w:color w:val="000000" w:themeColor="text1"/>
              </w:rPr>
              <w:t xml:space="preserve">Nhóm 2 </w:t>
            </w:r>
            <w:r w:rsidRPr="00FE09AB">
              <w:rPr>
                <w:color w:val="000000" w:themeColor="text1"/>
                <w:spacing w:val="-2"/>
              </w:rPr>
              <w:t>(1KS4+1KS3)</w:t>
            </w:r>
          </w:p>
        </w:tc>
        <w:tc>
          <w:tcPr>
            <w:tcW w:w="709" w:type="dxa"/>
            <w:vAlign w:val="center"/>
          </w:tcPr>
          <w:p w14:paraId="4BC3D6E8"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4,00</w:t>
            </w:r>
          </w:p>
        </w:tc>
        <w:tc>
          <w:tcPr>
            <w:tcW w:w="709" w:type="dxa"/>
            <w:vAlign w:val="center"/>
          </w:tcPr>
          <w:p w14:paraId="33186843"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4A648DFC"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5,00</w:t>
            </w:r>
          </w:p>
        </w:tc>
        <w:tc>
          <w:tcPr>
            <w:tcW w:w="709" w:type="dxa"/>
            <w:vAlign w:val="center"/>
          </w:tcPr>
          <w:p w14:paraId="0EA7C681"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5577010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8" w:type="dxa"/>
            <w:vAlign w:val="center"/>
          </w:tcPr>
          <w:p w14:paraId="517046C8" w14:textId="77777777" w:rsidR="00FE09AB" w:rsidRPr="00FE09AB" w:rsidRDefault="00FE09AB" w:rsidP="009F1A43">
            <w:pPr>
              <w:pStyle w:val="NormalWeb"/>
              <w:spacing w:before="0" w:beforeAutospacing="0" w:after="0" w:afterAutospacing="0"/>
              <w:jc w:val="center"/>
              <w:rPr>
                <w:color w:val="000000" w:themeColor="text1"/>
              </w:rPr>
            </w:pPr>
          </w:p>
        </w:tc>
      </w:tr>
      <w:tr w:rsidR="00FE09AB" w:rsidRPr="00FE09AB" w14:paraId="201ED98D" w14:textId="77777777" w:rsidTr="009F1A43">
        <w:trPr>
          <w:trHeight w:val="1400"/>
        </w:trPr>
        <w:tc>
          <w:tcPr>
            <w:tcW w:w="793" w:type="dxa"/>
            <w:vAlign w:val="center"/>
          </w:tcPr>
          <w:p w14:paraId="6749D04B"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5"/>
                <w:sz w:val="24"/>
                <w:szCs w:val="24"/>
              </w:rPr>
              <w:t>5.2</w:t>
            </w:r>
          </w:p>
        </w:tc>
        <w:tc>
          <w:tcPr>
            <w:tcW w:w="2893" w:type="dxa"/>
            <w:vAlign w:val="center"/>
          </w:tcPr>
          <w:p w14:paraId="15C8BA7F" w14:textId="77777777" w:rsidR="00FE09AB" w:rsidRPr="00FE09AB" w:rsidRDefault="00FE09AB" w:rsidP="009F1A43">
            <w:pPr>
              <w:pStyle w:val="TableParagraph"/>
              <w:ind w:right="-2"/>
              <w:rPr>
                <w:color w:val="000000" w:themeColor="text1"/>
                <w:sz w:val="24"/>
                <w:szCs w:val="24"/>
              </w:rPr>
            </w:pPr>
            <w:r w:rsidRPr="00FE09AB">
              <w:rPr>
                <w:color w:val="000000" w:themeColor="text1"/>
                <w:sz w:val="24"/>
                <w:szCs w:val="24"/>
              </w:rPr>
              <w:t>Xây dựng báo cáo thuyết minh</w:t>
            </w:r>
            <w:r w:rsidRPr="00FE09AB">
              <w:rPr>
                <w:color w:val="000000" w:themeColor="text1"/>
                <w:spacing w:val="-6"/>
                <w:sz w:val="24"/>
                <w:szCs w:val="24"/>
              </w:rPr>
              <w:t xml:space="preserve"> </w:t>
            </w:r>
            <w:r w:rsidRPr="00FE09AB">
              <w:rPr>
                <w:color w:val="000000" w:themeColor="text1"/>
                <w:sz w:val="24"/>
                <w:szCs w:val="24"/>
              </w:rPr>
              <w:t>xây</w:t>
            </w:r>
            <w:r w:rsidRPr="00FE09AB">
              <w:rPr>
                <w:color w:val="000000" w:themeColor="text1"/>
                <w:spacing w:val="-6"/>
                <w:sz w:val="24"/>
                <w:szCs w:val="24"/>
              </w:rPr>
              <w:t xml:space="preserve"> </w:t>
            </w:r>
            <w:r w:rsidRPr="00FE09AB">
              <w:rPr>
                <w:color w:val="000000" w:themeColor="text1"/>
                <w:sz w:val="24"/>
                <w:szCs w:val="24"/>
              </w:rPr>
              <w:t>dựng</w:t>
            </w:r>
            <w:r w:rsidRPr="00FE09AB">
              <w:rPr>
                <w:color w:val="000000" w:themeColor="text1"/>
                <w:spacing w:val="-6"/>
                <w:sz w:val="24"/>
                <w:szCs w:val="24"/>
              </w:rPr>
              <w:t xml:space="preserve"> </w:t>
            </w:r>
            <w:r w:rsidRPr="00FE09AB">
              <w:rPr>
                <w:color w:val="000000" w:themeColor="text1"/>
                <w:sz w:val="24"/>
                <w:szCs w:val="24"/>
              </w:rPr>
              <w:t>phương</w:t>
            </w:r>
            <w:r w:rsidRPr="00FE09AB">
              <w:rPr>
                <w:color w:val="000000" w:themeColor="text1"/>
                <w:spacing w:val="-6"/>
                <w:sz w:val="24"/>
                <w:szCs w:val="24"/>
              </w:rPr>
              <w:t xml:space="preserve"> </w:t>
            </w:r>
            <w:r w:rsidRPr="00FE09AB">
              <w:rPr>
                <w:color w:val="000000" w:themeColor="text1"/>
                <w:sz w:val="24"/>
                <w:szCs w:val="24"/>
              </w:rPr>
              <w:t>án</w:t>
            </w:r>
            <w:r w:rsidRPr="00FE09AB">
              <w:rPr>
                <w:color w:val="000000" w:themeColor="text1"/>
                <w:spacing w:val="-6"/>
                <w:sz w:val="24"/>
                <w:szCs w:val="24"/>
              </w:rPr>
              <w:t xml:space="preserve"> </w:t>
            </w:r>
            <w:r w:rsidRPr="00FE09AB">
              <w:rPr>
                <w:color w:val="000000" w:themeColor="text1"/>
                <w:sz w:val="24"/>
                <w:szCs w:val="24"/>
              </w:rPr>
              <w:t>hệ số</w:t>
            </w:r>
            <w:r w:rsidRPr="00FE09AB">
              <w:rPr>
                <w:color w:val="000000" w:themeColor="text1"/>
                <w:spacing w:val="-7"/>
                <w:sz w:val="24"/>
                <w:szCs w:val="24"/>
              </w:rPr>
              <w:t xml:space="preserve"> </w:t>
            </w:r>
            <w:r w:rsidRPr="00FE09AB">
              <w:rPr>
                <w:color w:val="000000" w:themeColor="text1"/>
                <w:sz w:val="24"/>
                <w:szCs w:val="24"/>
              </w:rPr>
              <w:t>điều</w:t>
            </w:r>
            <w:r w:rsidRPr="00FE09AB">
              <w:rPr>
                <w:color w:val="000000" w:themeColor="text1"/>
                <w:spacing w:val="-7"/>
                <w:sz w:val="24"/>
                <w:szCs w:val="24"/>
              </w:rPr>
              <w:t xml:space="preserve"> </w:t>
            </w:r>
            <w:r w:rsidRPr="00FE09AB">
              <w:rPr>
                <w:color w:val="000000" w:themeColor="text1"/>
                <w:sz w:val="24"/>
                <w:szCs w:val="24"/>
              </w:rPr>
              <w:t>chỉnh</w:t>
            </w:r>
            <w:r w:rsidRPr="00FE09AB">
              <w:rPr>
                <w:color w:val="000000" w:themeColor="text1"/>
                <w:spacing w:val="-7"/>
                <w:sz w:val="24"/>
                <w:szCs w:val="24"/>
              </w:rPr>
              <w:t xml:space="preserve"> </w:t>
            </w:r>
            <w:r w:rsidRPr="00FE09AB">
              <w:rPr>
                <w:color w:val="000000" w:themeColor="text1"/>
                <w:sz w:val="24"/>
                <w:szCs w:val="24"/>
              </w:rPr>
              <w:t>giá</w:t>
            </w:r>
            <w:r w:rsidRPr="00FE09AB">
              <w:rPr>
                <w:color w:val="000000" w:themeColor="text1"/>
                <w:spacing w:val="-8"/>
                <w:sz w:val="24"/>
                <w:szCs w:val="24"/>
              </w:rPr>
              <w:t xml:space="preserve"> </w:t>
            </w:r>
            <w:r w:rsidRPr="00FE09AB">
              <w:rPr>
                <w:color w:val="000000" w:themeColor="text1"/>
                <w:sz w:val="24"/>
                <w:szCs w:val="24"/>
              </w:rPr>
              <w:t>đất,</w:t>
            </w:r>
            <w:r w:rsidRPr="00FE09AB">
              <w:rPr>
                <w:color w:val="000000" w:themeColor="text1"/>
                <w:spacing w:val="-7"/>
                <w:sz w:val="24"/>
                <w:szCs w:val="24"/>
              </w:rPr>
              <w:t xml:space="preserve"> </w:t>
            </w:r>
            <w:r w:rsidRPr="00FE09AB">
              <w:rPr>
                <w:color w:val="000000" w:themeColor="text1"/>
                <w:sz w:val="24"/>
                <w:szCs w:val="24"/>
              </w:rPr>
              <w:t>dự</w:t>
            </w:r>
            <w:r w:rsidRPr="00FE09AB">
              <w:rPr>
                <w:color w:val="000000" w:themeColor="text1"/>
                <w:spacing w:val="-5"/>
                <w:sz w:val="24"/>
                <w:szCs w:val="24"/>
              </w:rPr>
              <w:t xml:space="preserve"> </w:t>
            </w:r>
            <w:r w:rsidRPr="00FE09AB">
              <w:rPr>
                <w:color w:val="000000" w:themeColor="text1"/>
                <w:sz w:val="24"/>
                <w:szCs w:val="24"/>
              </w:rPr>
              <w:t>thảo chứng thư định giá đất</w:t>
            </w:r>
          </w:p>
        </w:tc>
        <w:tc>
          <w:tcPr>
            <w:tcW w:w="1417" w:type="dxa"/>
            <w:vAlign w:val="center"/>
          </w:tcPr>
          <w:p w14:paraId="50A7472B" w14:textId="77777777" w:rsidR="00FE09AB" w:rsidRPr="00FE09AB" w:rsidRDefault="00FE09AB" w:rsidP="009F1A43">
            <w:pPr>
              <w:pStyle w:val="TableParagraph"/>
              <w:ind w:right="-2"/>
              <w:jc w:val="center"/>
              <w:rPr>
                <w:color w:val="000000" w:themeColor="text1"/>
                <w:sz w:val="24"/>
                <w:szCs w:val="24"/>
              </w:rPr>
            </w:pPr>
          </w:p>
          <w:p w14:paraId="3C621CD4" w14:textId="77777777" w:rsidR="00FE09AB" w:rsidRPr="00FE09AB" w:rsidRDefault="00FE09AB" w:rsidP="009F1A43">
            <w:pPr>
              <w:pStyle w:val="NormalWeb"/>
              <w:ind w:right="-2"/>
              <w:jc w:val="center"/>
              <w:rPr>
                <w:color w:val="000000" w:themeColor="text1"/>
              </w:rPr>
            </w:pPr>
            <w:r w:rsidRPr="00FE09AB">
              <w:rPr>
                <w:color w:val="000000" w:themeColor="text1"/>
              </w:rPr>
              <w:t xml:space="preserve">Nhóm 2 </w:t>
            </w:r>
            <w:r w:rsidRPr="00FE09AB">
              <w:rPr>
                <w:color w:val="000000" w:themeColor="text1"/>
                <w:spacing w:val="-2"/>
              </w:rPr>
              <w:t>(1KS4+1KS3)</w:t>
            </w:r>
          </w:p>
        </w:tc>
        <w:tc>
          <w:tcPr>
            <w:tcW w:w="709" w:type="dxa"/>
            <w:vAlign w:val="center"/>
          </w:tcPr>
          <w:p w14:paraId="1AF8D38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4,00</w:t>
            </w:r>
          </w:p>
        </w:tc>
        <w:tc>
          <w:tcPr>
            <w:tcW w:w="709" w:type="dxa"/>
            <w:vAlign w:val="center"/>
          </w:tcPr>
          <w:p w14:paraId="56D8763A"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493C7D24"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5,00</w:t>
            </w:r>
          </w:p>
        </w:tc>
        <w:tc>
          <w:tcPr>
            <w:tcW w:w="709" w:type="dxa"/>
            <w:vAlign w:val="center"/>
          </w:tcPr>
          <w:p w14:paraId="3099A166"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10D19F4C"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8" w:type="dxa"/>
            <w:vAlign w:val="center"/>
          </w:tcPr>
          <w:p w14:paraId="54D8E6E6" w14:textId="77777777" w:rsidR="00FE09AB" w:rsidRPr="00FE09AB" w:rsidRDefault="00FE09AB" w:rsidP="009F1A43">
            <w:pPr>
              <w:pStyle w:val="NormalWeb"/>
              <w:spacing w:before="0" w:beforeAutospacing="0" w:after="0" w:afterAutospacing="0"/>
              <w:jc w:val="center"/>
              <w:rPr>
                <w:color w:val="000000" w:themeColor="text1"/>
              </w:rPr>
            </w:pPr>
          </w:p>
        </w:tc>
      </w:tr>
      <w:tr w:rsidR="00FE09AB" w:rsidRPr="00FE09AB" w14:paraId="735C3873" w14:textId="77777777" w:rsidTr="009F1A43">
        <w:trPr>
          <w:trHeight w:val="1079"/>
        </w:trPr>
        <w:tc>
          <w:tcPr>
            <w:tcW w:w="793" w:type="dxa"/>
            <w:tcBorders>
              <w:bottom w:val="single" w:sz="4" w:space="0" w:color="000000"/>
            </w:tcBorders>
            <w:vAlign w:val="center"/>
          </w:tcPr>
          <w:p w14:paraId="5A8CC173"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pacing w:val="-10"/>
                <w:sz w:val="24"/>
                <w:szCs w:val="24"/>
              </w:rPr>
              <w:t>6</w:t>
            </w:r>
          </w:p>
        </w:tc>
        <w:tc>
          <w:tcPr>
            <w:tcW w:w="2893" w:type="dxa"/>
            <w:tcBorders>
              <w:bottom w:val="single" w:sz="4" w:space="0" w:color="000000"/>
            </w:tcBorders>
            <w:vAlign w:val="center"/>
          </w:tcPr>
          <w:p w14:paraId="64E640B3" w14:textId="77777777" w:rsidR="00FE09AB" w:rsidRPr="00FE09AB" w:rsidRDefault="00FE09AB" w:rsidP="009F1A43">
            <w:pPr>
              <w:pStyle w:val="TableParagraph"/>
              <w:ind w:right="-2"/>
              <w:rPr>
                <w:b/>
                <w:color w:val="000000" w:themeColor="text1"/>
                <w:sz w:val="24"/>
                <w:szCs w:val="24"/>
              </w:rPr>
            </w:pPr>
            <w:r w:rsidRPr="00FE09AB">
              <w:rPr>
                <w:b/>
                <w:color w:val="000000" w:themeColor="text1"/>
                <w:sz w:val="24"/>
                <w:szCs w:val="24"/>
              </w:rPr>
              <w:t xml:space="preserve">Hoàn thiện Báo cáo thuyết </w:t>
            </w:r>
            <w:r w:rsidRPr="00FE09AB">
              <w:rPr>
                <w:b/>
                <w:color w:val="000000" w:themeColor="text1"/>
                <w:spacing w:val="-4"/>
                <w:sz w:val="24"/>
                <w:szCs w:val="24"/>
              </w:rPr>
              <w:t>minh</w:t>
            </w:r>
            <w:r w:rsidRPr="00FE09AB">
              <w:rPr>
                <w:b/>
                <w:color w:val="000000" w:themeColor="text1"/>
                <w:spacing w:val="-11"/>
                <w:sz w:val="24"/>
                <w:szCs w:val="24"/>
              </w:rPr>
              <w:t xml:space="preserve"> </w:t>
            </w:r>
            <w:r w:rsidRPr="00FE09AB">
              <w:rPr>
                <w:b/>
                <w:color w:val="000000" w:themeColor="text1"/>
                <w:spacing w:val="-4"/>
                <w:sz w:val="24"/>
                <w:szCs w:val="24"/>
              </w:rPr>
              <w:t>xây</w:t>
            </w:r>
            <w:r w:rsidRPr="00FE09AB">
              <w:rPr>
                <w:b/>
                <w:color w:val="000000" w:themeColor="text1"/>
                <w:spacing w:val="-11"/>
                <w:sz w:val="24"/>
                <w:szCs w:val="24"/>
              </w:rPr>
              <w:t xml:space="preserve"> </w:t>
            </w:r>
            <w:r w:rsidRPr="00FE09AB">
              <w:rPr>
                <w:b/>
                <w:color w:val="000000" w:themeColor="text1"/>
                <w:spacing w:val="-4"/>
                <w:sz w:val="24"/>
                <w:szCs w:val="24"/>
              </w:rPr>
              <w:t>dựng</w:t>
            </w:r>
            <w:r w:rsidRPr="00FE09AB">
              <w:rPr>
                <w:b/>
                <w:color w:val="000000" w:themeColor="text1"/>
                <w:spacing w:val="-11"/>
                <w:sz w:val="24"/>
                <w:szCs w:val="24"/>
              </w:rPr>
              <w:t xml:space="preserve"> </w:t>
            </w:r>
            <w:r w:rsidRPr="00FE09AB">
              <w:rPr>
                <w:b/>
                <w:color w:val="000000" w:themeColor="text1"/>
                <w:spacing w:val="-4"/>
                <w:sz w:val="24"/>
                <w:szCs w:val="24"/>
              </w:rPr>
              <w:t>phương</w:t>
            </w:r>
            <w:r w:rsidRPr="00FE09AB">
              <w:rPr>
                <w:b/>
                <w:color w:val="000000" w:themeColor="text1"/>
                <w:spacing w:val="-11"/>
                <w:sz w:val="24"/>
                <w:szCs w:val="24"/>
              </w:rPr>
              <w:t xml:space="preserve"> </w:t>
            </w:r>
            <w:r w:rsidRPr="00FE09AB">
              <w:rPr>
                <w:b/>
                <w:color w:val="000000" w:themeColor="text1"/>
                <w:spacing w:val="-4"/>
                <w:sz w:val="24"/>
                <w:szCs w:val="24"/>
              </w:rPr>
              <w:t>án</w:t>
            </w:r>
            <w:r w:rsidRPr="00FE09AB">
              <w:rPr>
                <w:b/>
                <w:color w:val="000000" w:themeColor="text1"/>
                <w:spacing w:val="-10"/>
                <w:sz w:val="24"/>
                <w:szCs w:val="24"/>
              </w:rPr>
              <w:t xml:space="preserve"> </w:t>
            </w:r>
            <w:r w:rsidRPr="00FE09AB">
              <w:rPr>
                <w:b/>
                <w:color w:val="000000" w:themeColor="text1"/>
                <w:spacing w:val="-4"/>
                <w:sz w:val="24"/>
                <w:szCs w:val="24"/>
              </w:rPr>
              <w:t xml:space="preserve">giá </w:t>
            </w:r>
            <w:r w:rsidRPr="00FE09AB">
              <w:rPr>
                <w:b/>
                <w:color w:val="000000" w:themeColor="text1"/>
                <w:spacing w:val="-2"/>
                <w:sz w:val="24"/>
                <w:szCs w:val="24"/>
              </w:rPr>
              <w:t>đất</w:t>
            </w:r>
            <w:r w:rsidRPr="00FE09AB">
              <w:rPr>
                <w:b/>
                <w:color w:val="000000" w:themeColor="text1"/>
                <w:spacing w:val="-13"/>
                <w:sz w:val="24"/>
                <w:szCs w:val="24"/>
              </w:rPr>
              <w:t xml:space="preserve"> </w:t>
            </w:r>
            <w:r w:rsidRPr="00FE09AB">
              <w:rPr>
                <w:b/>
                <w:color w:val="000000" w:themeColor="text1"/>
                <w:spacing w:val="-2"/>
                <w:sz w:val="24"/>
                <w:szCs w:val="24"/>
              </w:rPr>
              <w:t>và</w:t>
            </w:r>
            <w:r w:rsidRPr="00FE09AB">
              <w:rPr>
                <w:b/>
                <w:color w:val="000000" w:themeColor="text1"/>
                <w:spacing w:val="-13"/>
                <w:sz w:val="24"/>
                <w:szCs w:val="24"/>
              </w:rPr>
              <w:t xml:space="preserve"> </w:t>
            </w:r>
            <w:r w:rsidRPr="00FE09AB">
              <w:rPr>
                <w:b/>
                <w:color w:val="000000" w:themeColor="text1"/>
                <w:spacing w:val="-2"/>
                <w:sz w:val="24"/>
                <w:szCs w:val="24"/>
              </w:rPr>
              <w:t>Chứng</w:t>
            </w:r>
            <w:r w:rsidRPr="00FE09AB">
              <w:rPr>
                <w:b/>
                <w:color w:val="000000" w:themeColor="text1"/>
                <w:spacing w:val="-12"/>
                <w:sz w:val="24"/>
                <w:szCs w:val="24"/>
              </w:rPr>
              <w:t xml:space="preserve"> </w:t>
            </w:r>
            <w:r w:rsidRPr="00FE09AB">
              <w:rPr>
                <w:b/>
                <w:color w:val="000000" w:themeColor="text1"/>
                <w:spacing w:val="-2"/>
                <w:sz w:val="24"/>
                <w:szCs w:val="24"/>
              </w:rPr>
              <w:t>thư</w:t>
            </w:r>
            <w:r w:rsidRPr="00FE09AB">
              <w:rPr>
                <w:b/>
                <w:color w:val="000000" w:themeColor="text1"/>
                <w:spacing w:val="-13"/>
                <w:sz w:val="24"/>
                <w:szCs w:val="24"/>
              </w:rPr>
              <w:t xml:space="preserve"> </w:t>
            </w:r>
            <w:r w:rsidRPr="00FE09AB">
              <w:rPr>
                <w:b/>
                <w:color w:val="000000" w:themeColor="text1"/>
                <w:spacing w:val="-2"/>
                <w:sz w:val="24"/>
                <w:szCs w:val="24"/>
              </w:rPr>
              <w:t>định</w:t>
            </w:r>
            <w:r w:rsidRPr="00FE09AB">
              <w:rPr>
                <w:b/>
                <w:color w:val="000000" w:themeColor="text1"/>
                <w:spacing w:val="-12"/>
                <w:sz w:val="24"/>
                <w:szCs w:val="24"/>
              </w:rPr>
              <w:t xml:space="preserve"> </w:t>
            </w:r>
            <w:r w:rsidRPr="00FE09AB">
              <w:rPr>
                <w:b/>
                <w:color w:val="000000" w:themeColor="text1"/>
                <w:spacing w:val="-2"/>
                <w:sz w:val="24"/>
                <w:szCs w:val="24"/>
              </w:rPr>
              <w:t>giá</w:t>
            </w:r>
            <w:r w:rsidRPr="00FE09AB">
              <w:rPr>
                <w:b/>
                <w:color w:val="000000" w:themeColor="text1"/>
                <w:spacing w:val="-12"/>
                <w:sz w:val="24"/>
                <w:szCs w:val="24"/>
              </w:rPr>
              <w:t xml:space="preserve"> </w:t>
            </w:r>
            <w:r w:rsidRPr="00FE09AB">
              <w:rPr>
                <w:b/>
                <w:color w:val="000000" w:themeColor="text1"/>
                <w:spacing w:val="-5"/>
                <w:sz w:val="24"/>
                <w:szCs w:val="24"/>
              </w:rPr>
              <w:t>đất</w:t>
            </w:r>
          </w:p>
        </w:tc>
        <w:tc>
          <w:tcPr>
            <w:tcW w:w="1417" w:type="dxa"/>
            <w:tcBorders>
              <w:bottom w:val="single" w:sz="4" w:space="0" w:color="000000"/>
            </w:tcBorders>
            <w:vAlign w:val="center"/>
          </w:tcPr>
          <w:p w14:paraId="704D10C1"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 xml:space="preserve">Nhóm 2 </w:t>
            </w:r>
            <w:r w:rsidRPr="00FE09AB">
              <w:rPr>
                <w:color w:val="000000" w:themeColor="text1"/>
                <w:spacing w:val="-2"/>
                <w:sz w:val="24"/>
                <w:szCs w:val="24"/>
              </w:rPr>
              <w:t>(1KS4+1KS3)</w:t>
            </w:r>
          </w:p>
        </w:tc>
        <w:tc>
          <w:tcPr>
            <w:tcW w:w="709" w:type="dxa"/>
            <w:tcBorders>
              <w:bottom w:val="single" w:sz="4" w:space="0" w:color="000000"/>
            </w:tcBorders>
            <w:vAlign w:val="center"/>
          </w:tcPr>
          <w:p w14:paraId="5788B45F"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9" w:type="dxa"/>
            <w:tcBorders>
              <w:bottom w:val="single" w:sz="4" w:space="0" w:color="000000"/>
            </w:tcBorders>
            <w:vAlign w:val="center"/>
          </w:tcPr>
          <w:p w14:paraId="327C8EE2" w14:textId="77777777" w:rsidR="00FE09AB" w:rsidRPr="00FE09AB" w:rsidRDefault="00FE09AB" w:rsidP="009F1A43">
            <w:pPr>
              <w:jc w:val="center"/>
              <w:rPr>
                <w:rFonts w:ascii="Times New Roman" w:hAnsi="Times New Roman"/>
                <w:color w:val="000000" w:themeColor="text1"/>
              </w:rPr>
            </w:pPr>
          </w:p>
        </w:tc>
        <w:tc>
          <w:tcPr>
            <w:tcW w:w="850" w:type="dxa"/>
            <w:tcBorders>
              <w:bottom w:val="single" w:sz="4" w:space="0" w:color="000000"/>
            </w:tcBorders>
            <w:vAlign w:val="center"/>
          </w:tcPr>
          <w:p w14:paraId="6F823CE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9" w:type="dxa"/>
            <w:tcBorders>
              <w:bottom w:val="single" w:sz="4" w:space="0" w:color="000000"/>
            </w:tcBorders>
            <w:vAlign w:val="center"/>
          </w:tcPr>
          <w:p w14:paraId="72686594" w14:textId="77777777" w:rsidR="00FE09AB" w:rsidRPr="00FE09AB" w:rsidRDefault="00FE09AB" w:rsidP="009F1A43">
            <w:pPr>
              <w:jc w:val="center"/>
              <w:rPr>
                <w:rFonts w:ascii="Times New Roman" w:hAnsi="Times New Roman"/>
                <w:color w:val="000000" w:themeColor="text1"/>
              </w:rPr>
            </w:pPr>
          </w:p>
        </w:tc>
        <w:tc>
          <w:tcPr>
            <w:tcW w:w="851" w:type="dxa"/>
            <w:tcBorders>
              <w:bottom w:val="single" w:sz="4" w:space="0" w:color="000000"/>
            </w:tcBorders>
            <w:vAlign w:val="center"/>
          </w:tcPr>
          <w:p w14:paraId="2A0DC6F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3,00</w:t>
            </w:r>
          </w:p>
        </w:tc>
        <w:tc>
          <w:tcPr>
            <w:tcW w:w="708" w:type="dxa"/>
            <w:tcBorders>
              <w:bottom w:val="single" w:sz="4" w:space="0" w:color="000000"/>
            </w:tcBorders>
            <w:vAlign w:val="center"/>
          </w:tcPr>
          <w:p w14:paraId="6D97CB39" w14:textId="77777777" w:rsidR="00FE09AB" w:rsidRPr="00FE09AB" w:rsidRDefault="00FE09AB" w:rsidP="009F1A43">
            <w:pPr>
              <w:jc w:val="center"/>
              <w:rPr>
                <w:rFonts w:ascii="Times New Roman" w:hAnsi="Times New Roman"/>
                <w:color w:val="000000" w:themeColor="text1"/>
              </w:rPr>
            </w:pPr>
          </w:p>
        </w:tc>
      </w:tr>
      <w:tr w:rsidR="00FE09AB" w:rsidRPr="00FE09AB" w14:paraId="0A9310BF" w14:textId="77777777" w:rsidTr="009F1A43">
        <w:trPr>
          <w:trHeight w:val="760"/>
        </w:trPr>
        <w:tc>
          <w:tcPr>
            <w:tcW w:w="793" w:type="dxa"/>
            <w:tcBorders>
              <w:top w:val="single" w:sz="4" w:space="0" w:color="000000"/>
              <w:left w:val="single" w:sz="4" w:space="0" w:color="000000"/>
              <w:bottom w:val="single" w:sz="4" w:space="0" w:color="000000"/>
              <w:right w:val="single" w:sz="4" w:space="0" w:color="000000"/>
            </w:tcBorders>
            <w:vAlign w:val="center"/>
          </w:tcPr>
          <w:p w14:paraId="33EE7F9A"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pacing w:val="-10"/>
                <w:sz w:val="24"/>
                <w:szCs w:val="24"/>
              </w:rPr>
              <w:t>7</w:t>
            </w:r>
          </w:p>
        </w:tc>
        <w:tc>
          <w:tcPr>
            <w:tcW w:w="2893" w:type="dxa"/>
            <w:tcBorders>
              <w:top w:val="single" w:sz="4" w:space="0" w:color="000000"/>
              <w:left w:val="single" w:sz="4" w:space="0" w:color="000000"/>
              <w:bottom w:val="single" w:sz="4" w:space="0" w:color="000000"/>
              <w:right w:val="single" w:sz="4" w:space="0" w:color="000000"/>
            </w:tcBorders>
            <w:vAlign w:val="center"/>
          </w:tcPr>
          <w:p w14:paraId="5FA1F91B" w14:textId="77777777" w:rsidR="00FE09AB" w:rsidRPr="00FE09AB" w:rsidRDefault="00FE09AB" w:rsidP="009F1A43">
            <w:pPr>
              <w:pStyle w:val="NormalWeb"/>
              <w:ind w:right="-2"/>
              <w:rPr>
                <w:b/>
                <w:color w:val="000000" w:themeColor="text1"/>
              </w:rPr>
            </w:pPr>
            <w:r w:rsidRPr="00FE09AB">
              <w:rPr>
                <w:b/>
                <w:color w:val="000000" w:themeColor="text1"/>
              </w:rPr>
              <w:t>In,</w:t>
            </w:r>
            <w:r w:rsidRPr="00FE09AB">
              <w:rPr>
                <w:b/>
                <w:color w:val="000000" w:themeColor="text1"/>
                <w:spacing w:val="-8"/>
              </w:rPr>
              <w:t xml:space="preserve"> </w:t>
            </w:r>
            <w:r w:rsidRPr="00FE09AB">
              <w:rPr>
                <w:b/>
                <w:color w:val="000000" w:themeColor="text1"/>
              </w:rPr>
              <w:t>sao,</w:t>
            </w:r>
            <w:r w:rsidRPr="00FE09AB">
              <w:rPr>
                <w:b/>
                <w:color w:val="000000" w:themeColor="text1"/>
                <w:spacing w:val="-8"/>
              </w:rPr>
              <w:t xml:space="preserve"> </w:t>
            </w:r>
            <w:r w:rsidRPr="00FE09AB">
              <w:rPr>
                <w:b/>
                <w:color w:val="000000" w:themeColor="text1"/>
              </w:rPr>
              <w:t>lưu</w:t>
            </w:r>
            <w:r w:rsidRPr="00FE09AB">
              <w:rPr>
                <w:b/>
                <w:color w:val="000000" w:themeColor="text1"/>
                <w:spacing w:val="-8"/>
              </w:rPr>
              <w:t xml:space="preserve"> </w:t>
            </w:r>
            <w:r w:rsidRPr="00FE09AB">
              <w:rPr>
                <w:b/>
                <w:color w:val="000000" w:themeColor="text1"/>
              </w:rPr>
              <w:t>trữ,</w:t>
            </w:r>
            <w:r w:rsidRPr="00FE09AB">
              <w:rPr>
                <w:b/>
                <w:color w:val="000000" w:themeColor="text1"/>
                <w:spacing w:val="-8"/>
              </w:rPr>
              <w:t xml:space="preserve"> </w:t>
            </w:r>
            <w:r w:rsidRPr="00FE09AB">
              <w:rPr>
                <w:b/>
                <w:color w:val="000000" w:themeColor="text1"/>
              </w:rPr>
              <w:t>phát</w:t>
            </w:r>
            <w:r w:rsidRPr="00FE09AB">
              <w:rPr>
                <w:b/>
                <w:color w:val="000000" w:themeColor="text1"/>
                <w:spacing w:val="-8"/>
              </w:rPr>
              <w:t xml:space="preserve"> </w:t>
            </w:r>
            <w:r w:rsidRPr="00FE09AB">
              <w:rPr>
                <w:b/>
                <w:color w:val="000000" w:themeColor="text1"/>
              </w:rPr>
              <w:t>hành Chứng thư định giá đất</w:t>
            </w:r>
          </w:p>
        </w:tc>
        <w:tc>
          <w:tcPr>
            <w:tcW w:w="1417" w:type="dxa"/>
            <w:tcBorders>
              <w:top w:val="single" w:sz="4" w:space="0" w:color="000000"/>
              <w:left w:val="single" w:sz="4" w:space="0" w:color="000000"/>
              <w:bottom w:val="single" w:sz="4" w:space="0" w:color="000000"/>
              <w:right w:val="single" w:sz="4" w:space="0" w:color="000000"/>
            </w:tcBorders>
            <w:vAlign w:val="center"/>
          </w:tcPr>
          <w:p w14:paraId="63DE698E" w14:textId="77777777" w:rsidR="00FE09AB" w:rsidRPr="00FE09AB" w:rsidRDefault="00FE09AB" w:rsidP="009F1A43">
            <w:pPr>
              <w:pStyle w:val="NormalWeb"/>
              <w:ind w:right="-2"/>
              <w:jc w:val="center"/>
              <w:rPr>
                <w:color w:val="000000" w:themeColor="text1"/>
              </w:rPr>
            </w:pPr>
            <w:r w:rsidRPr="00FE09AB">
              <w:rPr>
                <w:color w:val="000000" w:themeColor="text1"/>
                <w:spacing w:val="-2"/>
              </w:rPr>
              <w:t>1KTV4</w:t>
            </w:r>
          </w:p>
        </w:tc>
        <w:tc>
          <w:tcPr>
            <w:tcW w:w="709" w:type="dxa"/>
            <w:tcBorders>
              <w:top w:val="single" w:sz="4" w:space="0" w:color="000000"/>
              <w:left w:val="single" w:sz="4" w:space="0" w:color="000000"/>
              <w:bottom w:val="single" w:sz="4" w:space="0" w:color="000000"/>
              <w:right w:val="single" w:sz="4" w:space="0" w:color="000000"/>
            </w:tcBorders>
            <w:vAlign w:val="center"/>
          </w:tcPr>
          <w:p w14:paraId="66846A3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2,00</w:t>
            </w:r>
          </w:p>
        </w:tc>
        <w:tc>
          <w:tcPr>
            <w:tcW w:w="709" w:type="dxa"/>
            <w:tcBorders>
              <w:top w:val="single" w:sz="4" w:space="0" w:color="000000"/>
              <w:left w:val="single" w:sz="4" w:space="0" w:color="000000"/>
              <w:bottom w:val="single" w:sz="4" w:space="0" w:color="000000"/>
              <w:right w:val="single" w:sz="4" w:space="0" w:color="000000"/>
            </w:tcBorders>
            <w:vAlign w:val="center"/>
          </w:tcPr>
          <w:p w14:paraId="00EC9775" w14:textId="77777777" w:rsidR="00FE09AB" w:rsidRPr="00FE09AB" w:rsidRDefault="00FE09AB" w:rsidP="009F1A43">
            <w:pPr>
              <w:jc w:val="center"/>
              <w:rPr>
                <w:rFonts w:ascii="Times New Roman" w:hAnsi="Times New Roman"/>
                <w:color w:val="000000" w:themeColor="text1"/>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F7B0932"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2,00</w:t>
            </w:r>
          </w:p>
        </w:tc>
        <w:tc>
          <w:tcPr>
            <w:tcW w:w="709" w:type="dxa"/>
            <w:tcBorders>
              <w:top w:val="single" w:sz="4" w:space="0" w:color="000000"/>
              <w:left w:val="single" w:sz="4" w:space="0" w:color="000000"/>
              <w:bottom w:val="single" w:sz="4" w:space="0" w:color="000000"/>
              <w:right w:val="single" w:sz="4" w:space="0" w:color="000000"/>
            </w:tcBorders>
            <w:vAlign w:val="center"/>
          </w:tcPr>
          <w:p w14:paraId="7E1C84A6" w14:textId="77777777" w:rsidR="00FE09AB" w:rsidRPr="00FE09AB" w:rsidRDefault="00FE09AB" w:rsidP="009F1A43">
            <w:pPr>
              <w:jc w:val="center"/>
              <w:rPr>
                <w:rFonts w:ascii="Times New Roman" w:hAnsi="Times New Roman"/>
                <w:color w:val="000000" w:themeColor="text1"/>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2719D692"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2,00</w:t>
            </w:r>
          </w:p>
        </w:tc>
        <w:tc>
          <w:tcPr>
            <w:tcW w:w="708" w:type="dxa"/>
            <w:tcBorders>
              <w:top w:val="single" w:sz="4" w:space="0" w:color="000000"/>
              <w:left w:val="single" w:sz="4" w:space="0" w:color="000000"/>
              <w:bottom w:val="single" w:sz="4" w:space="0" w:color="000000"/>
              <w:right w:val="single" w:sz="4" w:space="0" w:color="000000"/>
            </w:tcBorders>
            <w:vAlign w:val="center"/>
          </w:tcPr>
          <w:p w14:paraId="25495D75" w14:textId="77777777" w:rsidR="00FE09AB" w:rsidRPr="00FE09AB" w:rsidRDefault="00FE09AB" w:rsidP="009F1A43">
            <w:pPr>
              <w:pStyle w:val="NormalWeb"/>
              <w:spacing w:before="0" w:beforeAutospacing="0" w:after="0" w:afterAutospacing="0"/>
              <w:jc w:val="center"/>
              <w:rPr>
                <w:color w:val="000000" w:themeColor="text1"/>
              </w:rPr>
            </w:pPr>
          </w:p>
        </w:tc>
      </w:tr>
    </w:tbl>
    <w:p w14:paraId="46F62E8D" w14:textId="77777777" w:rsidR="00FE09AB" w:rsidRPr="00FE09AB" w:rsidRDefault="00FE09AB" w:rsidP="00FE09AB">
      <w:pPr>
        <w:tabs>
          <w:tab w:val="left" w:pos="1560"/>
        </w:tabs>
        <w:spacing w:before="120"/>
        <w:ind w:right="-2" w:firstLine="567"/>
        <w:jc w:val="both"/>
        <w:rPr>
          <w:rFonts w:ascii="Times New Roman" w:hAnsi="Times New Roman"/>
          <w:b/>
          <w:i/>
          <w:color w:val="000000" w:themeColor="text1"/>
        </w:rPr>
      </w:pPr>
      <w:r w:rsidRPr="00FE09AB">
        <w:rPr>
          <w:rFonts w:ascii="Times New Roman" w:hAnsi="Times New Roman"/>
          <w:b/>
          <w:i/>
          <w:color w:val="000000" w:themeColor="text1"/>
        </w:rPr>
        <w:t>Ghi chú:</w:t>
      </w:r>
    </w:p>
    <w:p w14:paraId="6D64B5C8" w14:textId="77777777" w:rsidR="00FE09AB" w:rsidRPr="00FE09AB" w:rsidRDefault="00FE09AB" w:rsidP="00FE09AB">
      <w:pPr>
        <w:tabs>
          <w:tab w:val="left" w:pos="1560"/>
        </w:tabs>
        <w:spacing w:before="120"/>
        <w:ind w:right="-2" w:firstLine="567"/>
        <w:jc w:val="both"/>
        <w:rPr>
          <w:rFonts w:ascii="Times New Roman" w:hAnsi="Times New Roman"/>
          <w:color w:val="000000" w:themeColor="text1"/>
        </w:rPr>
      </w:pPr>
      <w:r w:rsidRPr="00FE09AB">
        <w:rPr>
          <w:rFonts w:ascii="Times New Roman" w:hAnsi="Times New Roman"/>
          <w:color w:val="000000" w:themeColor="text1"/>
        </w:rPr>
        <w:t>1. Định mức tại Bảng 13 tính cho khu vực định giá đất trung</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bình có 01 loại đất, diện tích 1ha, tại địa bàn 01 xã; có 10 vị trí đất (tính đến đọa đường theo bảng giá đất hiện hành) đối với đất ở hoặc đất phi nông nghiệp không phải là đất ở; 03 vị trí đối với đất</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nông</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nghiệp.</w:t>
      </w:r>
      <w:r w:rsidRPr="00FE09AB">
        <w:rPr>
          <w:rFonts w:ascii="Times New Roman" w:hAnsi="Times New Roman"/>
          <w:color w:val="000000" w:themeColor="text1"/>
          <w:spacing w:val="-3"/>
        </w:rPr>
        <w:t xml:space="preserve"> </w:t>
      </w:r>
      <w:r w:rsidRPr="00FE09AB">
        <w:rPr>
          <w:rFonts w:ascii="Times New Roman" w:hAnsi="Times New Roman"/>
          <w:color w:val="000000" w:themeColor="text1"/>
        </w:rPr>
        <w:t>Khi</w:t>
      </w:r>
      <w:r w:rsidRPr="00FE09AB">
        <w:rPr>
          <w:rFonts w:ascii="Times New Roman" w:hAnsi="Times New Roman"/>
          <w:color w:val="000000" w:themeColor="text1"/>
          <w:spacing w:val="-3"/>
        </w:rPr>
        <w:t xml:space="preserve"> </w:t>
      </w:r>
      <w:r w:rsidRPr="00FE09AB">
        <w:rPr>
          <w:rFonts w:ascii="Times New Roman" w:hAnsi="Times New Roman"/>
          <w:color w:val="000000" w:themeColor="text1"/>
        </w:rPr>
        <w:t>tính</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mức</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cho khu</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vực</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định</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giá</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đất</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cụ thể thì thực hiện như sau:</w:t>
      </w:r>
    </w:p>
    <w:p w14:paraId="4B9E9C56" w14:textId="77777777" w:rsidR="00FE09AB" w:rsidRPr="00FE09AB" w:rsidRDefault="00FE09AB" w:rsidP="00FE09AB">
      <w:pPr>
        <w:pStyle w:val="ListParagraph"/>
        <w:tabs>
          <w:tab w:val="left" w:pos="1087"/>
        </w:tabs>
        <w:spacing w:before="120"/>
        <w:ind w:left="0" w:right="-2" w:firstLine="567"/>
        <w:jc w:val="both"/>
        <w:rPr>
          <w:rFonts w:ascii="Times New Roman" w:hAnsi="Times New Roman"/>
          <w:color w:val="000000" w:themeColor="text1"/>
        </w:rPr>
      </w:pPr>
      <w:r w:rsidRPr="00FE09AB">
        <w:rPr>
          <w:rFonts w:ascii="Times New Roman" w:hAnsi="Times New Roman"/>
          <w:color w:val="000000" w:themeColor="text1"/>
        </w:rPr>
        <w:t>a) Khi số vị trí đất trong khu vực định giá đất có sự thay đổi (lớn hoặc nhỏ hơn 10 vị trí đất đối với đất ở hoặc đất phi nông nghiệp không phải là đất ở) thì điều</w:t>
      </w:r>
      <w:r w:rsidRPr="00FE09AB">
        <w:rPr>
          <w:rFonts w:ascii="Times New Roman" w:hAnsi="Times New Roman"/>
          <w:color w:val="000000" w:themeColor="text1"/>
          <w:spacing w:val="-16"/>
        </w:rPr>
        <w:t xml:space="preserve"> </w:t>
      </w:r>
      <w:r w:rsidRPr="00FE09AB">
        <w:rPr>
          <w:rFonts w:ascii="Times New Roman" w:hAnsi="Times New Roman"/>
          <w:color w:val="000000" w:themeColor="text1"/>
        </w:rPr>
        <w:t>chỉnh</w:t>
      </w:r>
      <w:r w:rsidRPr="00FE09AB">
        <w:rPr>
          <w:rFonts w:ascii="Times New Roman" w:hAnsi="Times New Roman"/>
          <w:color w:val="000000" w:themeColor="text1"/>
          <w:spacing w:val="-16"/>
        </w:rPr>
        <w:t xml:space="preserve"> </w:t>
      </w:r>
      <w:r w:rsidRPr="00FE09AB">
        <w:rPr>
          <w:rFonts w:ascii="Times New Roman" w:hAnsi="Times New Roman"/>
          <w:color w:val="000000" w:themeColor="text1"/>
        </w:rPr>
        <w:t>theo</w:t>
      </w:r>
      <w:r w:rsidRPr="00FE09AB">
        <w:rPr>
          <w:rFonts w:ascii="Times New Roman" w:hAnsi="Times New Roman"/>
          <w:color w:val="000000" w:themeColor="text1"/>
          <w:spacing w:val="-16"/>
        </w:rPr>
        <w:t xml:space="preserve"> </w:t>
      </w:r>
      <w:r w:rsidRPr="00FE09AB">
        <w:rPr>
          <w:rFonts w:ascii="Times New Roman" w:hAnsi="Times New Roman"/>
          <w:color w:val="000000" w:themeColor="text1"/>
        </w:rPr>
        <w:t>tỷ</w:t>
      </w:r>
      <w:r w:rsidRPr="00FE09AB">
        <w:rPr>
          <w:rFonts w:ascii="Times New Roman" w:hAnsi="Times New Roman"/>
          <w:color w:val="000000" w:themeColor="text1"/>
          <w:spacing w:val="-16"/>
        </w:rPr>
        <w:t xml:space="preserve"> </w:t>
      </w:r>
      <w:r w:rsidRPr="00FE09AB">
        <w:rPr>
          <w:rFonts w:ascii="Times New Roman" w:hAnsi="Times New Roman"/>
          <w:color w:val="000000" w:themeColor="text1"/>
        </w:rPr>
        <w:t>lệ</w:t>
      </w:r>
      <w:r w:rsidRPr="00FE09AB">
        <w:rPr>
          <w:rFonts w:ascii="Times New Roman" w:hAnsi="Times New Roman"/>
          <w:color w:val="000000" w:themeColor="text1"/>
          <w:spacing w:val="-17"/>
        </w:rPr>
        <w:t xml:space="preserve"> </w:t>
      </w:r>
      <w:r w:rsidRPr="00FE09AB">
        <w:rPr>
          <w:rFonts w:ascii="Times New Roman" w:hAnsi="Times New Roman"/>
          <w:color w:val="000000" w:themeColor="text1"/>
        </w:rPr>
        <w:t>thuận</w:t>
      </w:r>
      <w:r w:rsidRPr="00FE09AB">
        <w:rPr>
          <w:rFonts w:ascii="Times New Roman" w:hAnsi="Times New Roman"/>
          <w:color w:val="000000" w:themeColor="text1"/>
          <w:spacing w:val="-16"/>
        </w:rPr>
        <w:t xml:space="preserve"> </w:t>
      </w:r>
      <w:r w:rsidRPr="00FE09AB">
        <w:rPr>
          <w:rFonts w:ascii="Times New Roman" w:hAnsi="Times New Roman"/>
          <w:color w:val="000000" w:themeColor="text1"/>
        </w:rPr>
        <w:t>đối</w:t>
      </w:r>
      <w:r w:rsidRPr="00FE09AB">
        <w:rPr>
          <w:rFonts w:ascii="Times New Roman" w:hAnsi="Times New Roman"/>
          <w:color w:val="000000" w:themeColor="text1"/>
          <w:spacing w:val="-16"/>
        </w:rPr>
        <w:t xml:space="preserve"> </w:t>
      </w:r>
      <w:r w:rsidRPr="00FE09AB">
        <w:rPr>
          <w:rFonts w:ascii="Times New Roman" w:hAnsi="Times New Roman"/>
          <w:color w:val="000000" w:themeColor="text1"/>
        </w:rPr>
        <w:t>với</w:t>
      </w:r>
      <w:r w:rsidRPr="00FE09AB">
        <w:rPr>
          <w:rFonts w:ascii="Times New Roman" w:hAnsi="Times New Roman"/>
          <w:color w:val="000000" w:themeColor="text1"/>
          <w:spacing w:val="-16"/>
        </w:rPr>
        <w:t xml:space="preserve"> </w:t>
      </w:r>
      <w:r w:rsidRPr="00FE09AB">
        <w:rPr>
          <w:rFonts w:ascii="Times New Roman" w:hAnsi="Times New Roman"/>
          <w:color w:val="000000" w:themeColor="text1"/>
        </w:rPr>
        <w:t>các</w:t>
      </w:r>
      <w:r w:rsidRPr="00FE09AB">
        <w:rPr>
          <w:rFonts w:ascii="Times New Roman" w:hAnsi="Times New Roman"/>
          <w:color w:val="000000" w:themeColor="text1"/>
          <w:spacing w:val="-17"/>
        </w:rPr>
        <w:t xml:space="preserve"> </w:t>
      </w:r>
      <w:r w:rsidRPr="00FE09AB">
        <w:rPr>
          <w:rFonts w:ascii="Times New Roman" w:hAnsi="Times New Roman"/>
          <w:color w:val="000000" w:themeColor="text1"/>
        </w:rPr>
        <w:t>mục</w:t>
      </w:r>
      <w:r w:rsidRPr="00FE09AB">
        <w:rPr>
          <w:rFonts w:ascii="Times New Roman" w:hAnsi="Times New Roman"/>
          <w:color w:val="000000" w:themeColor="text1"/>
          <w:spacing w:val="-17"/>
        </w:rPr>
        <w:t xml:space="preserve"> </w:t>
      </w:r>
      <w:r w:rsidRPr="00FE09AB">
        <w:rPr>
          <w:rFonts w:ascii="Times New Roman" w:hAnsi="Times New Roman"/>
          <w:color w:val="000000" w:themeColor="text1"/>
        </w:rPr>
        <w:t>2,</w:t>
      </w:r>
      <w:r w:rsidRPr="00FE09AB">
        <w:rPr>
          <w:rFonts w:ascii="Times New Roman" w:hAnsi="Times New Roman"/>
          <w:color w:val="000000" w:themeColor="text1"/>
          <w:spacing w:val="-17"/>
        </w:rPr>
        <w:t xml:space="preserve"> </w:t>
      </w:r>
      <w:r w:rsidRPr="00FE09AB">
        <w:rPr>
          <w:rFonts w:ascii="Times New Roman" w:hAnsi="Times New Roman"/>
          <w:color w:val="000000" w:themeColor="text1"/>
        </w:rPr>
        <w:t>3,</w:t>
      </w:r>
      <w:r w:rsidRPr="00FE09AB">
        <w:rPr>
          <w:rFonts w:ascii="Times New Roman" w:hAnsi="Times New Roman"/>
          <w:color w:val="000000" w:themeColor="text1"/>
          <w:spacing w:val="-16"/>
        </w:rPr>
        <w:t xml:space="preserve"> </w:t>
      </w:r>
      <w:r w:rsidRPr="00FE09AB">
        <w:rPr>
          <w:rFonts w:ascii="Times New Roman" w:hAnsi="Times New Roman"/>
          <w:color w:val="000000" w:themeColor="text1"/>
        </w:rPr>
        <w:t>4, 5</w:t>
      </w:r>
      <w:r w:rsidRPr="00FE09AB">
        <w:rPr>
          <w:rFonts w:ascii="Times New Roman" w:hAnsi="Times New Roman"/>
          <w:color w:val="000000" w:themeColor="text1"/>
          <w:spacing w:val="-16"/>
        </w:rPr>
        <w:t xml:space="preserve"> </w:t>
      </w:r>
      <w:r w:rsidRPr="00FE09AB">
        <w:rPr>
          <w:rFonts w:ascii="Times New Roman" w:hAnsi="Times New Roman"/>
          <w:color w:val="000000" w:themeColor="text1"/>
        </w:rPr>
        <w:t>Bảng</w:t>
      </w:r>
      <w:r w:rsidRPr="00FE09AB">
        <w:rPr>
          <w:rFonts w:ascii="Times New Roman" w:hAnsi="Times New Roman"/>
          <w:color w:val="000000" w:themeColor="text1"/>
          <w:spacing w:val="-16"/>
        </w:rPr>
        <w:t xml:space="preserve"> </w:t>
      </w:r>
      <w:r w:rsidRPr="00FE09AB">
        <w:rPr>
          <w:rFonts w:ascii="Times New Roman" w:hAnsi="Times New Roman"/>
          <w:color w:val="000000" w:themeColor="text1"/>
        </w:rPr>
        <w:t>13;</w:t>
      </w:r>
    </w:p>
    <w:p w14:paraId="1EE071A0" w14:textId="77777777" w:rsidR="00FE09AB" w:rsidRPr="00FE09AB" w:rsidRDefault="00FE09AB" w:rsidP="00FE09AB">
      <w:pPr>
        <w:tabs>
          <w:tab w:val="left" w:pos="1099"/>
        </w:tabs>
        <w:spacing w:before="120"/>
        <w:ind w:right="-2" w:firstLine="567"/>
        <w:jc w:val="both"/>
        <w:rPr>
          <w:rFonts w:ascii="Times New Roman" w:hAnsi="Times New Roman"/>
          <w:color w:val="000000" w:themeColor="text1"/>
        </w:rPr>
      </w:pPr>
      <w:r w:rsidRPr="00FE09AB">
        <w:rPr>
          <w:rFonts w:ascii="Times New Roman" w:hAnsi="Times New Roman"/>
          <w:color w:val="000000" w:themeColor="text1"/>
        </w:rPr>
        <w:t>b) Đối với các mục 2,</w:t>
      </w:r>
      <w:r w:rsidRPr="00FE09AB">
        <w:rPr>
          <w:rFonts w:ascii="Times New Roman" w:hAnsi="Times New Roman"/>
          <w:color w:val="000000" w:themeColor="text1"/>
          <w:spacing w:val="-17"/>
        </w:rPr>
        <w:t xml:space="preserve"> </w:t>
      </w:r>
      <w:r w:rsidRPr="00FE09AB">
        <w:rPr>
          <w:rFonts w:ascii="Times New Roman" w:hAnsi="Times New Roman"/>
          <w:color w:val="000000" w:themeColor="text1"/>
        </w:rPr>
        <w:t>3,</w:t>
      </w:r>
      <w:r w:rsidRPr="00FE09AB">
        <w:rPr>
          <w:rFonts w:ascii="Times New Roman" w:hAnsi="Times New Roman"/>
          <w:color w:val="000000" w:themeColor="text1"/>
          <w:spacing w:val="-16"/>
        </w:rPr>
        <w:t xml:space="preserve"> </w:t>
      </w:r>
      <w:r w:rsidRPr="00FE09AB">
        <w:rPr>
          <w:rFonts w:ascii="Times New Roman" w:hAnsi="Times New Roman"/>
          <w:color w:val="000000" w:themeColor="text1"/>
        </w:rPr>
        <w:t>4, 5</w:t>
      </w:r>
      <w:r w:rsidRPr="00FE09AB">
        <w:rPr>
          <w:rFonts w:ascii="Times New Roman" w:hAnsi="Times New Roman"/>
          <w:color w:val="000000" w:themeColor="text1"/>
          <w:spacing w:val="-16"/>
        </w:rPr>
        <w:t xml:space="preserve"> </w:t>
      </w:r>
      <w:r w:rsidRPr="00FE09AB">
        <w:rPr>
          <w:rFonts w:ascii="Times New Roman" w:hAnsi="Times New Roman"/>
          <w:color w:val="000000" w:themeColor="text1"/>
        </w:rPr>
        <w:t>Bảng 13: căn cứ vào hệ số theo quy mô diện tích và khu vực quy định tại Bảng 02 để điều chỉnh.</w:t>
      </w:r>
    </w:p>
    <w:p w14:paraId="2373CD8F" w14:textId="77777777" w:rsidR="00FE09AB" w:rsidRPr="00FE09AB" w:rsidRDefault="00FE09AB" w:rsidP="00FE09AB">
      <w:pPr>
        <w:tabs>
          <w:tab w:val="left" w:pos="1490"/>
        </w:tabs>
        <w:spacing w:before="120"/>
        <w:ind w:right="-2" w:firstLine="567"/>
        <w:jc w:val="both"/>
        <w:rPr>
          <w:rFonts w:ascii="Times New Roman" w:hAnsi="Times New Roman"/>
          <w:color w:val="000000" w:themeColor="text1"/>
        </w:rPr>
      </w:pPr>
      <w:r w:rsidRPr="00FE09AB">
        <w:rPr>
          <w:rFonts w:ascii="Times New Roman" w:hAnsi="Times New Roman"/>
          <w:color w:val="000000" w:themeColor="text1"/>
        </w:rPr>
        <w:t>2. Trường hợp khu vực định giá đất có nhiều loại đất thì tính mức riêng theo diện tích của từng loại đất đối với các mục 2, 3, 4, 5 Bảng 13, các mục còn lại của Bảng 13 nhân với hệ số K=1,3.</w:t>
      </w:r>
    </w:p>
    <w:p w14:paraId="2CA1B6E6" w14:textId="77777777" w:rsidR="00FE09AB" w:rsidRPr="00FE09AB" w:rsidRDefault="00FE09AB" w:rsidP="00FE09AB">
      <w:pPr>
        <w:tabs>
          <w:tab w:val="left" w:pos="1538"/>
        </w:tabs>
        <w:spacing w:before="120"/>
        <w:ind w:right="-2" w:firstLine="567"/>
        <w:jc w:val="both"/>
        <w:rPr>
          <w:rFonts w:ascii="Times New Roman" w:hAnsi="Times New Roman"/>
          <w:color w:val="000000" w:themeColor="text1"/>
          <w:szCs w:val="28"/>
        </w:rPr>
      </w:pPr>
      <w:r w:rsidRPr="00FE09AB">
        <w:rPr>
          <w:rFonts w:ascii="Times New Roman" w:hAnsi="Times New Roman"/>
          <w:color w:val="000000" w:themeColor="text1"/>
        </w:rPr>
        <w:t>3. Trường hợp khu vực định giá đất chạy theo tuyến qua nhiều xã, phường, thị trấn (định giá đất để tính bồi thường đối với các dự án giao thông, thủy</w:t>
      </w:r>
      <w:r w:rsidRPr="00FE09AB">
        <w:rPr>
          <w:rFonts w:ascii="Times New Roman" w:hAnsi="Times New Roman"/>
          <w:color w:val="000000" w:themeColor="text1"/>
          <w:spacing w:val="15"/>
        </w:rPr>
        <w:t xml:space="preserve"> </w:t>
      </w:r>
      <w:r w:rsidRPr="00FE09AB">
        <w:rPr>
          <w:rFonts w:ascii="Times New Roman" w:hAnsi="Times New Roman"/>
          <w:color w:val="000000" w:themeColor="text1"/>
        </w:rPr>
        <w:t>lợi,</w:t>
      </w:r>
      <w:r w:rsidRPr="00FE09AB">
        <w:rPr>
          <w:rFonts w:ascii="Times New Roman" w:hAnsi="Times New Roman"/>
          <w:color w:val="000000" w:themeColor="text1"/>
          <w:spacing w:val="13"/>
        </w:rPr>
        <w:t xml:space="preserve"> </w:t>
      </w:r>
      <w:r w:rsidRPr="00FE09AB">
        <w:rPr>
          <w:rFonts w:ascii="Times New Roman" w:hAnsi="Times New Roman"/>
          <w:color w:val="000000" w:themeColor="text1"/>
        </w:rPr>
        <w:t>đường</w:t>
      </w:r>
      <w:r w:rsidRPr="00FE09AB">
        <w:rPr>
          <w:rFonts w:ascii="Times New Roman" w:hAnsi="Times New Roman"/>
          <w:color w:val="000000" w:themeColor="text1"/>
          <w:spacing w:val="15"/>
        </w:rPr>
        <w:t xml:space="preserve"> </w:t>
      </w:r>
      <w:r w:rsidRPr="00FE09AB">
        <w:rPr>
          <w:rFonts w:ascii="Times New Roman" w:hAnsi="Times New Roman"/>
          <w:color w:val="000000" w:themeColor="text1"/>
        </w:rPr>
        <w:t>điện…)</w:t>
      </w:r>
      <w:r w:rsidRPr="00FE09AB">
        <w:rPr>
          <w:rFonts w:ascii="Times New Roman" w:hAnsi="Times New Roman"/>
          <w:color w:val="000000" w:themeColor="text1"/>
          <w:spacing w:val="14"/>
        </w:rPr>
        <w:t xml:space="preserve"> </w:t>
      </w:r>
      <w:r w:rsidRPr="00FE09AB">
        <w:rPr>
          <w:rFonts w:ascii="Times New Roman" w:hAnsi="Times New Roman"/>
          <w:color w:val="000000" w:themeColor="text1"/>
        </w:rPr>
        <w:t>thì</w:t>
      </w:r>
      <w:r w:rsidRPr="00FE09AB">
        <w:rPr>
          <w:rFonts w:ascii="Times New Roman" w:hAnsi="Times New Roman"/>
          <w:color w:val="000000" w:themeColor="text1"/>
          <w:spacing w:val="15"/>
        </w:rPr>
        <w:t xml:space="preserve"> </w:t>
      </w:r>
      <w:r w:rsidRPr="00FE09AB">
        <w:rPr>
          <w:rFonts w:ascii="Times New Roman" w:hAnsi="Times New Roman"/>
          <w:color w:val="000000" w:themeColor="text1"/>
        </w:rPr>
        <w:t>điều</w:t>
      </w:r>
      <w:r w:rsidRPr="00FE09AB">
        <w:rPr>
          <w:rFonts w:ascii="Times New Roman" w:hAnsi="Times New Roman"/>
          <w:color w:val="000000" w:themeColor="text1"/>
          <w:spacing w:val="15"/>
        </w:rPr>
        <w:t xml:space="preserve"> </w:t>
      </w:r>
      <w:r w:rsidRPr="00FE09AB">
        <w:rPr>
          <w:rFonts w:ascii="Times New Roman" w:hAnsi="Times New Roman"/>
          <w:color w:val="000000" w:themeColor="text1"/>
        </w:rPr>
        <w:t>chỉnh</w:t>
      </w:r>
      <w:r w:rsidRPr="00FE09AB">
        <w:rPr>
          <w:rFonts w:ascii="Times New Roman" w:hAnsi="Times New Roman"/>
          <w:color w:val="000000" w:themeColor="text1"/>
          <w:spacing w:val="15"/>
        </w:rPr>
        <w:t xml:space="preserve"> </w:t>
      </w:r>
      <w:r w:rsidRPr="00FE09AB">
        <w:rPr>
          <w:rFonts w:ascii="Times New Roman" w:hAnsi="Times New Roman"/>
          <w:color w:val="000000" w:themeColor="text1"/>
        </w:rPr>
        <w:t>đối</w:t>
      </w:r>
      <w:r w:rsidRPr="00FE09AB">
        <w:rPr>
          <w:rFonts w:ascii="Times New Roman" w:hAnsi="Times New Roman"/>
          <w:color w:val="000000" w:themeColor="text1"/>
          <w:spacing w:val="15"/>
        </w:rPr>
        <w:t xml:space="preserve"> </w:t>
      </w:r>
      <w:r w:rsidRPr="00FE09AB">
        <w:rPr>
          <w:rFonts w:ascii="Times New Roman" w:hAnsi="Times New Roman"/>
          <w:color w:val="000000" w:themeColor="text1"/>
        </w:rPr>
        <w:t>với</w:t>
      </w:r>
      <w:r w:rsidRPr="00FE09AB">
        <w:rPr>
          <w:rFonts w:ascii="Times New Roman" w:hAnsi="Times New Roman"/>
          <w:color w:val="000000" w:themeColor="text1"/>
          <w:spacing w:val="15"/>
        </w:rPr>
        <w:t xml:space="preserve"> </w:t>
      </w:r>
      <w:r w:rsidRPr="00FE09AB">
        <w:rPr>
          <w:rFonts w:ascii="Times New Roman" w:hAnsi="Times New Roman"/>
          <w:color w:val="000000" w:themeColor="text1"/>
        </w:rPr>
        <w:t>mục</w:t>
      </w:r>
      <w:r w:rsidRPr="00FE09AB">
        <w:rPr>
          <w:rFonts w:ascii="Times New Roman" w:hAnsi="Times New Roman"/>
          <w:color w:val="000000" w:themeColor="text1"/>
          <w:spacing w:val="12"/>
        </w:rPr>
        <w:t xml:space="preserve"> </w:t>
      </w:r>
      <w:r w:rsidRPr="00FE09AB">
        <w:rPr>
          <w:rFonts w:ascii="Times New Roman" w:hAnsi="Times New Roman"/>
          <w:color w:val="000000" w:themeColor="text1"/>
        </w:rPr>
        <w:t>2</w:t>
      </w:r>
      <w:r w:rsidRPr="00FE09AB">
        <w:rPr>
          <w:rFonts w:ascii="Times New Roman" w:hAnsi="Times New Roman"/>
          <w:color w:val="000000" w:themeColor="text1"/>
          <w:spacing w:val="15"/>
        </w:rPr>
        <w:t xml:space="preserve"> </w:t>
      </w:r>
      <w:r w:rsidRPr="00FE09AB">
        <w:rPr>
          <w:rFonts w:ascii="Times New Roman" w:hAnsi="Times New Roman"/>
          <w:color w:val="000000" w:themeColor="text1"/>
        </w:rPr>
        <w:t>của</w:t>
      </w:r>
      <w:r w:rsidRPr="00FE09AB">
        <w:rPr>
          <w:rFonts w:ascii="Times New Roman" w:hAnsi="Times New Roman"/>
          <w:color w:val="000000" w:themeColor="text1"/>
          <w:spacing w:val="14"/>
        </w:rPr>
        <w:t xml:space="preserve"> </w:t>
      </w:r>
      <w:r w:rsidRPr="00FE09AB">
        <w:rPr>
          <w:rFonts w:ascii="Times New Roman" w:hAnsi="Times New Roman"/>
          <w:color w:val="000000" w:themeColor="text1"/>
        </w:rPr>
        <w:t>Bảng</w:t>
      </w:r>
      <w:r w:rsidRPr="00FE09AB">
        <w:rPr>
          <w:rFonts w:ascii="Times New Roman" w:hAnsi="Times New Roman"/>
          <w:color w:val="000000" w:themeColor="text1"/>
          <w:spacing w:val="15"/>
        </w:rPr>
        <w:t xml:space="preserve"> </w:t>
      </w:r>
      <w:r w:rsidRPr="00FE09AB">
        <w:rPr>
          <w:rFonts w:ascii="Times New Roman" w:hAnsi="Times New Roman"/>
          <w:color w:val="000000" w:themeColor="text1"/>
        </w:rPr>
        <w:t>13:</w:t>
      </w:r>
      <w:r w:rsidRPr="00FE09AB">
        <w:rPr>
          <w:rFonts w:ascii="Times New Roman" w:hAnsi="Times New Roman"/>
          <w:color w:val="000000" w:themeColor="text1"/>
          <w:spacing w:val="15"/>
        </w:rPr>
        <w:t xml:space="preserve"> </w:t>
      </w:r>
      <w:r w:rsidRPr="00FE09AB">
        <w:rPr>
          <w:rFonts w:ascii="Times New Roman" w:hAnsi="Times New Roman"/>
          <w:color w:val="000000" w:themeColor="text1"/>
        </w:rPr>
        <w:t>đối</w:t>
      </w:r>
      <w:r w:rsidRPr="00FE09AB">
        <w:rPr>
          <w:rFonts w:ascii="Times New Roman" w:hAnsi="Times New Roman"/>
          <w:color w:val="000000" w:themeColor="text1"/>
          <w:spacing w:val="15"/>
        </w:rPr>
        <w:t xml:space="preserve"> </w:t>
      </w:r>
      <w:r w:rsidRPr="00FE09AB">
        <w:rPr>
          <w:rFonts w:ascii="Times New Roman" w:hAnsi="Times New Roman"/>
          <w:color w:val="000000" w:themeColor="text1"/>
        </w:rPr>
        <w:t>với</w:t>
      </w:r>
      <w:r w:rsidRPr="00FE09AB">
        <w:rPr>
          <w:rFonts w:ascii="Times New Roman" w:hAnsi="Times New Roman"/>
          <w:color w:val="000000" w:themeColor="text1"/>
          <w:spacing w:val="15"/>
        </w:rPr>
        <w:t xml:space="preserve"> </w:t>
      </w:r>
      <w:r w:rsidRPr="00FE09AB">
        <w:rPr>
          <w:rFonts w:ascii="Times New Roman" w:hAnsi="Times New Roman"/>
          <w:color w:val="000000" w:themeColor="text1"/>
        </w:rPr>
        <w:t xml:space="preserve">khu </w:t>
      </w:r>
      <w:r w:rsidRPr="00FE09AB">
        <w:rPr>
          <w:rFonts w:ascii="Times New Roman" w:hAnsi="Times New Roman"/>
          <w:color w:val="000000" w:themeColor="text1"/>
          <w:szCs w:val="28"/>
        </w:rPr>
        <w:t xml:space="preserve">vực định giá đất </w:t>
      </w:r>
      <w:r w:rsidRPr="00FE09AB">
        <w:rPr>
          <w:rFonts w:ascii="Times New Roman" w:hAnsi="Times New Roman"/>
          <w:color w:val="000000" w:themeColor="text1"/>
          <w:szCs w:val="28"/>
        </w:rPr>
        <w:lastRenderedPageBreak/>
        <w:t>chạy qua 02 xã, phường, thị trấn thì nhân với hệ số K=1,3; đối với khu vực định giá đất chạy qua trên 02 xã phường, thị trấn thì được bổ sung hệ số 0,02 cho mỗi 01 xã, phường, thị trấn tăng thêm.</w:t>
      </w:r>
    </w:p>
    <w:p w14:paraId="52F26820" w14:textId="77777777" w:rsidR="00FE09AB" w:rsidRPr="00FE09AB" w:rsidRDefault="00FE09AB" w:rsidP="00FE09AB">
      <w:pPr>
        <w:pStyle w:val="Heading2"/>
        <w:keepNext w:val="0"/>
        <w:keepLines w:val="0"/>
        <w:widowControl w:val="0"/>
        <w:autoSpaceDE w:val="0"/>
        <w:autoSpaceDN w:val="0"/>
        <w:spacing w:before="120"/>
        <w:ind w:left="567" w:right="-2"/>
        <w:jc w:val="both"/>
        <w:rPr>
          <w:rFonts w:ascii="Times New Roman" w:hAnsi="Times New Roman" w:cs="Times New Roman"/>
          <w:color w:val="000000" w:themeColor="text1"/>
          <w:sz w:val="28"/>
          <w:szCs w:val="28"/>
        </w:rPr>
      </w:pPr>
      <w:r w:rsidRPr="00FE09AB">
        <w:rPr>
          <w:rFonts w:ascii="Times New Roman" w:hAnsi="Times New Roman" w:cs="Times New Roman"/>
          <w:color w:val="000000" w:themeColor="text1"/>
          <w:sz w:val="28"/>
          <w:szCs w:val="28"/>
        </w:rPr>
        <w:t>II. Định</w:t>
      </w:r>
      <w:r w:rsidRPr="00FE09AB">
        <w:rPr>
          <w:rFonts w:ascii="Times New Roman" w:hAnsi="Times New Roman" w:cs="Times New Roman"/>
          <w:color w:val="000000" w:themeColor="text1"/>
          <w:spacing w:val="-4"/>
          <w:sz w:val="28"/>
          <w:szCs w:val="28"/>
        </w:rPr>
        <w:t xml:space="preserve"> </w:t>
      </w:r>
      <w:r w:rsidRPr="00FE09AB">
        <w:rPr>
          <w:rFonts w:ascii="Times New Roman" w:hAnsi="Times New Roman" w:cs="Times New Roman"/>
          <w:color w:val="000000" w:themeColor="text1"/>
          <w:sz w:val="28"/>
          <w:szCs w:val="28"/>
        </w:rPr>
        <w:t>mức</w:t>
      </w:r>
      <w:r w:rsidRPr="00FE09AB">
        <w:rPr>
          <w:rFonts w:ascii="Times New Roman" w:hAnsi="Times New Roman" w:cs="Times New Roman"/>
          <w:color w:val="000000" w:themeColor="text1"/>
          <w:spacing w:val="-4"/>
          <w:sz w:val="28"/>
          <w:szCs w:val="28"/>
        </w:rPr>
        <w:t xml:space="preserve"> </w:t>
      </w:r>
      <w:r w:rsidRPr="00FE09AB">
        <w:rPr>
          <w:rFonts w:ascii="Times New Roman" w:hAnsi="Times New Roman" w:cs="Times New Roman"/>
          <w:color w:val="000000" w:themeColor="text1"/>
          <w:sz w:val="28"/>
          <w:szCs w:val="28"/>
        </w:rPr>
        <w:t>dụng</w:t>
      </w:r>
      <w:r w:rsidRPr="00FE09AB">
        <w:rPr>
          <w:rFonts w:ascii="Times New Roman" w:hAnsi="Times New Roman" w:cs="Times New Roman"/>
          <w:color w:val="000000" w:themeColor="text1"/>
          <w:spacing w:val="-1"/>
          <w:sz w:val="28"/>
          <w:szCs w:val="28"/>
        </w:rPr>
        <w:t xml:space="preserve"> </w:t>
      </w:r>
      <w:r w:rsidRPr="00FE09AB">
        <w:rPr>
          <w:rFonts w:ascii="Times New Roman" w:hAnsi="Times New Roman" w:cs="Times New Roman"/>
          <w:color w:val="000000" w:themeColor="text1"/>
          <w:sz w:val="28"/>
          <w:szCs w:val="28"/>
        </w:rPr>
        <w:t>cụ, vât tư và thiết bị</w:t>
      </w:r>
    </w:p>
    <w:p w14:paraId="389173E9" w14:textId="77777777" w:rsidR="00FE09AB" w:rsidRPr="00FE09AB" w:rsidRDefault="00FE09AB" w:rsidP="00FE09AB">
      <w:pPr>
        <w:spacing w:before="120"/>
        <w:ind w:firstLine="567"/>
        <w:rPr>
          <w:rFonts w:ascii="Times New Roman" w:hAnsi="Times New Roman"/>
          <w:b/>
          <w:color w:val="000000" w:themeColor="text1"/>
          <w:szCs w:val="28"/>
        </w:rPr>
      </w:pPr>
      <w:r w:rsidRPr="00FE09AB">
        <w:rPr>
          <w:rFonts w:ascii="Times New Roman" w:hAnsi="Times New Roman"/>
          <w:b/>
          <w:color w:val="000000" w:themeColor="text1"/>
          <w:szCs w:val="28"/>
        </w:rPr>
        <w:t>1. Dụng cụ</w:t>
      </w:r>
      <w:r w:rsidRPr="00FE09AB">
        <w:rPr>
          <w:rFonts w:ascii="Times New Roman" w:hAnsi="Times New Roman"/>
          <w:b/>
          <w:color w:val="000000" w:themeColor="text1"/>
          <w:szCs w:val="28"/>
        </w:rPr>
        <w:tab/>
      </w:r>
    </w:p>
    <w:p w14:paraId="3F1874C8" w14:textId="77777777" w:rsidR="00FE09AB" w:rsidRPr="00FE09AB" w:rsidRDefault="00FE09AB" w:rsidP="00FE09AB">
      <w:pPr>
        <w:pStyle w:val="BodyText"/>
        <w:spacing w:before="120" w:after="0"/>
        <w:ind w:firstLine="567"/>
        <w:jc w:val="right"/>
        <w:rPr>
          <w:rFonts w:ascii="Times New Roman" w:hAnsi="Times New Roman"/>
          <w:color w:val="000000" w:themeColor="text1"/>
          <w:sz w:val="11"/>
        </w:rPr>
      </w:pPr>
      <w:r w:rsidRPr="00FE09AB">
        <w:rPr>
          <w:rFonts w:ascii="Times New Roman" w:hAnsi="Times New Roman"/>
          <w:color w:val="000000" w:themeColor="text1"/>
        </w:rPr>
        <w:t xml:space="preserve">    Bảng</w:t>
      </w:r>
      <w:r w:rsidRPr="00FE09AB">
        <w:rPr>
          <w:rFonts w:ascii="Times New Roman" w:hAnsi="Times New Roman"/>
          <w:color w:val="000000" w:themeColor="text1"/>
          <w:spacing w:val="-2"/>
        </w:rPr>
        <w:t xml:space="preserve"> </w:t>
      </w:r>
      <w:r w:rsidRPr="00FE09AB">
        <w:rPr>
          <w:rFonts w:ascii="Times New Roman" w:hAnsi="Times New Roman"/>
          <w:color w:val="000000" w:themeColor="text1"/>
          <w:spacing w:val="-5"/>
        </w:rPr>
        <w:t>14</w:t>
      </w:r>
    </w:p>
    <w:tbl>
      <w:tblPr>
        <w:tblW w:w="949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1"/>
        <w:gridCol w:w="2571"/>
        <w:gridCol w:w="691"/>
        <w:gridCol w:w="727"/>
        <w:gridCol w:w="759"/>
        <w:gridCol w:w="850"/>
        <w:gridCol w:w="851"/>
        <w:gridCol w:w="708"/>
        <w:gridCol w:w="851"/>
        <w:gridCol w:w="709"/>
      </w:tblGrid>
      <w:tr w:rsidR="00FE09AB" w:rsidRPr="00FE09AB" w14:paraId="3AC2BB97" w14:textId="77777777" w:rsidTr="007237BB">
        <w:trPr>
          <w:trHeight w:val="760"/>
        </w:trPr>
        <w:tc>
          <w:tcPr>
            <w:tcW w:w="781" w:type="dxa"/>
            <w:vMerge w:val="restart"/>
            <w:vAlign w:val="center"/>
          </w:tcPr>
          <w:p w14:paraId="2844ECE8" w14:textId="77777777" w:rsidR="00FE09AB" w:rsidRPr="00FE09AB" w:rsidRDefault="00FE09AB" w:rsidP="009F1A43">
            <w:pPr>
              <w:pStyle w:val="TableParagraph"/>
              <w:ind w:right="-2" w:firstLine="142"/>
              <w:jc w:val="center"/>
              <w:rPr>
                <w:color w:val="000000" w:themeColor="text1"/>
                <w:sz w:val="24"/>
              </w:rPr>
            </w:pPr>
          </w:p>
          <w:p w14:paraId="7741485C" w14:textId="77777777" w:rsidR="00FE09AB" w:rsidRPr="00FE09AB" w:rsidRDefault="00FE09AB" w:rsidP="009F1A43">
            <w:pPr>
              <w:pStyle w:val="TableParagraph"/>
              <w:ind w:right="-2" w:firstLine="142"/>
              <w:jc w:val="center"/>
              <w:rPr>
                <w:color w:val="000000" w:themeColor="text1"/>
                <w:sz w:val="24"/>
              </w:rPr>
            </w:pPr>
          </w:p>
          <w:p w14:paraId="1E81E796" w14:textId="77777777" w:rsidR="00FE09AB" w:rsidRPr="00FE09AB" w:rsidRDefault="00FE09AB" w:rsidP="009F1A43">
            <w:pPr>
              <w:pStyle w:val="TableParagraph"/>
              <w:ind w:right="-2" w:firstLine="142"/>
              <w:jc w:val="center"/>
              <w:rPr>
                <w:color w:val="000000" w:themeColor="text1"/>
                <w:sz w:val="24"/>
              </w:rPr>
            </w:pPr>
          </w:p>
          <w:p w14:paraId="789E2A33" w14:textId="77777777" w:rsidR="00FE09AB" w:rsidRPr="00FE09AB" w:rsidRDefault="00FE09AB" w:rsidP="009F1A43">
            <w:pPr>
              <w:pStyle w:val="TableParagraph"/>
              <w:spacing w:before="90"/>
              <w:ind w:right="-2" w:firstLine="142"/>
              <w:jc w:val="center"/>
              <w:rPr>
                <w:color w:val="000000" w:themeColor="text1"/>
                <w:sz w:val="24"/>
              </w:rPr>
            </w:pPr>
          </w:p>
          <w:p w14:paraId="66C5D605" w14:textId="77777777" w:rsidR="00FE09AB" w:rsidRPr="00FE09AB" w:rsidRDefault="00FE09AB" w:rsidP="009F1A43">
            <w:pPr>
              <w:pStyle w:val="TableParagraph"/>
              <w:ind w:right="-2" w:firstLine="142"/>
              <w:jc w:val="center"/>
              <w:rPr>
                <w:b/>
                <w:color w:val="000000" w:themeColor="text1"/>
                <w:sz w:val="24"/>
              </w:rPr>
            </w:pPr>
            <w:r w:rsidRPr="00FE09AB">
              <w:rPr>
                <w:b/>
                <w:color w:val="000000" w:themeColor="text1"/>
                <w:spacing w:val="-5"/>
                <w:sz w:val="24"/>
              </w:rPr>
              <w:t>STT</w:t>
            </w:r>
          </w:p>
        </w:tc>
        <w:tc>
          <w:tcPr>
            <w:tcW w:w="2571" w:type="dxa"/>
            <w:vMerge w:val="restart"/>
            <w:vAlign w:val="center"/>
          </w:tcPr>
          <w:p w14:paraId="4EB06272" w14:textId="77777777" w:rsidR="00FE09AB" w:rsidRPr="00FE09AB" w:rsidRDefault="00FE09AB" w:rsidP="009F1A43">
            <w:pPr>
              <w:pStyle w:val="TableParagraph"/>
              <w:ind w:right="-2" w:firstLine="567"/>
              <w:jc w:val="center"/>
              <w:rPr>
                <w:color w:val="000000" w:themeColor="text1"/>
                <w:sz w:val="24"/>
              </w:rPr>
            </w:pPr>
          </w:p>
          <w:p w14:paraId="5FBD8714" w14:textId="77777777" w:rsidR="00FE09AB" w:rsidRPr="00FE09AB" w:rsidRDefault="00FE09AB" w:rsidP="009F1A43">
            <w:pPr>
              <w:pStyle w:val="TableParagraph"/>
              <w:ind w:right="-2" w:firstLine="567"/>
              <w:jc w:val="center"/>
              <w:rPr>
                <w:color w:val="000000" w:themeColor="text1"/>
                <w:sz w:val="24"/>
              </w:rPr>
            </w:pPr>
          </w:p>
          <w:p w14:paraId="04F3F80A" w14:textId="77777777" w:rsidR="00FE09AB" w:rsidRPr="00FE09AB" w:rsidRDefault="00FE09AB" w:rsidP="009F1A43">
            <w:pPr>
              <w:pStyle w:val="TableParagraph"/>
              <w:ind w:right="-2" w:firstLine="567"/>
              <w:jc w:val="center"/>
              <w:rPr>
                <w:color w:val="000000" w:themeColor="text1"/>
                <w:sz w:val="24"/>
              </w:rPr>
            </w:pPr>
          </w:p>
          <w:p w14:paraId="1E7F4F15" w14:textId="77777777" w:rsidR="00FE09AB" w:rsidRPr="00FE09AB" w:rsidRDefault="00FE09AB" w:rsidP="009F1A43">
            <w:pPr>
              <w:pStyle w:val="TableParagraph"/>
              <w:spacing w:before="90"/>
              <w:ind w:right="-2" w:firstLine="567"/>
              <w:jc w:val="center"/>
              <w:rPr>
                <w:color w:val="000000" w:themeColor="text1"/>
                <w:sz w:val="24"/>
              </w:rPr>
            </w:pPr>
          </w:p>
          <w:p w14:paraId="15099BFE" w14:textId="77777777" w:rsidR="00FE09AB" w:rsidRPr="00FE09AB" w:rsidRDefault="00FE09AB" w:rsidP="009F1A43">
            <w:pPr>
              <w:pStyle w:val="TableParagraph"/>
              <w:ind w:right="-2"/>
              <w:jc w:val="center"/>
              <w:rPr>
                <w:b/>
                <w:color w:val="000000" w:themeColor="text1"/>
                <w:sz w:val="24"/>
              </w:rPr>
            </w:pPr>
            <w:r w:rsidRPr="00FE09AB">
              <w:rPr>
                <w:b/>
                <w:color w:val="000000" w:themeColor="text1"/>
                <w:sz w:val="24"/>
              </w:rPr>
              <w:t>Danh</w:t>
            </w:r>
            <w:r w:rsidRPr="00FE09AB">
              <w:rPr>
                <w:b/>
                <w:color w:val="000000" w:themeColor="text1"/>
                <w:spacing w:val="-1"/>
                <w:sz w:val="24"/>
              </w:rPr>
              <w:t xml:space="preserve"> </w:t>
            </w:r>
            <w:r w:rsidRPr="00FE09AB">
              <w:rPr>
                <w:b/>
                <w:color w:val="000000" w:themeColor="text1"/>
                <w:sz w:val="24"/>
              </w:rPr>
              <w:t>mục</w:t>
            </w:r>
            <w:r w:rsidRPr="00FE09AB">
              <w:rPr>
                <w:b/>
                <w:color w:val="000000" w:themeColor="text1"/>
                <w:spacing w:val="-2"/>
                <w:sz w:val="24"/>
              </w:rPr>
              <w:t xml:space="preserve"> </w:t>
            </w:r>
            <w:r w:rsidRPr="00FE09AB">
              <w:rPr>
                <w:b/>
                <w:color w:val="000000" w:themeColor="text1"/>
                <w:sz w:val="24"/>
              </w:rPr>
              <w:t>dụng</w:t>
            </w:r>
            <w:r w:rsidRPr="00FE09AB">
              <w:rPr>
                <w:b/>
                <w:color w:val="000000" w:themeColor="text1"/>
                <w:spacing w:val="-1"/>
                <w:sz w:val="24"/>
              </w:rPr>
              <w:t xml:space="preserve"> </w:t>
            </w:r>
            <w:r w:rsidRPr="00FE09AB">
              <w:rPr>
                <w:b/>
                <w:color w:val="000000" w:themeColor="text1"/>
                <w:spacing w:val="-5"/>
                <w:sz w:val="24"/>
              </w:rPr>
              <w:t>cụ</w:t>
            </w:r>
          </w:p>
        </w:tc>
        <w:tc>
          <w:tcPr>
            <w:tcW w:w="691" w:type="dxa"/>
            <w:vMerge w:val="restart"/>
            <w:vAlign w:val="center"/>
          </w:tcPr>
          <w:p w14:paraId="2CB21E11" w14:textId="77777777" w:rsidR="00FE09AB" w:rsidRPr="00FE09AB" w:rsidRDefault="00FE09AB" w:rsidP="009F1A43">
            <w:pPr>
              <w:pStyle w:val="TableParagraph"/>
              <w:ind w:right="-2" w:firstLine="567"/>
              <w:jc w:val="center"/>
              <w:rPr>
                <w:color w:val="000000" w:themeColor="text1"/>
                <w:sz w:val="24"/>
              </w:rPr>
            </w:pPr>
          </w:p>
          <w:p w14:paraId="48382DE5" w14:textId="77777777" w:rsidR="00FE09AB" w:rsidRPr="00FE09AB" w:rsidRDefault="00FE09AB" w:rsidP="009F1A43">
            <w:pPr>
              <w:pStyle w:val="TableParagraph"/>
              <w:ind w:right="-2" w:firstLine="567"/>
              <w:jc w:val="center"/>
              <w:rPr>
                <w:color w:val="000000" w:themeColor="text1"/>
                <w:sz w:val="24"/>
              </w:rPr>
            </w:pPr>
          </w:p>
          <w:p w14:paraId="2E457B1E" w14:textId="77777777" w:rsidR="00FE09AB" w:rsidRPr="00FE09AB" w:rsidRDefault="00FE09AB" w:rsidP="009F1A43">
            <w:pPr>
              <w:pStyle w:val="TableParagraph"/>
              <w:spacing w:before="202"/>
              <w:ind w:right="-2" w:firstLine="567"/>
              <w:jc w:val="center"/>
              <w:rPr>
                <w:color w:val="000000" w:themeColor="text1"/>
                <w:sz w:val="24"/>
              </w:rPr>
            </w:pPr>
          </w:p>
          <w:p w14:paraId="3A90E7F8" w14:textId="77777777" w:rsidR="00FE09AB" w:rsidRPr="00FE09AB" w:rsidRDefault="00FE09AB" w:rsidP="009F1A43">
            <w:pPr>
              <w:pStyle w:val="TableParagraph"/>
              <w:spacing w:before="1" w:line="280" w:lineRule="auto"/>
              <w:ind w:right="-2" w:firstLine="50"/>
              <w:jc w:val="center"/>
              <w:rPr>
                <w:b/>
                <w:color w:val="000000" w:themeColor="text1"/>
                <w:sz w:val="24"/>
              </w:rPr>
            </w:pPr>
            <w:r w:rsidRPr="00FE09AB">
              <w:rPr>
                <w:b/>
                <w:color w:val="000000" w:themeColor="text1"/>
                <w:spacing w:val="-4"/>
                <w:sz w:val="24"/>
              </w:rPr>
              <w:t xml:space="preserve">Đơn </w:t>
            </w:r>
            <w:r w:rsidRPr="00FE09AB">
              <w:rPr>
                <w:b/>
                <w:color w:val="000000" w:themeColor="text1"/>
                <w:sz w:val="24"/>
              </w:rPr>
              <w:t>vị</w:t>
            </w:r>
            <w:r w:rsidRPr="00FE09AB">
              <w:rPr>
                <w:b/>
                <w:color w:val="000000" w:themeColor="text1"/>
                <w:spacing w:val="-15"/>
                <w:sz w:val="24"/>
              </w:rPr>
              <w:t xml:space="preserve"> </w:t>
            </w:r>
            <w:r w:rsidRPr="00FE09AB">
              <w:rPr>
                <w:b/>
                <w:color w:val="000000" w:themeColor="text1"/>
                <w:sz w:val="24"/>
              </w:rPr>
              <w:t>tính</w:t>
            </w:r>
          </w:p>
        </w:tc>
        <w:tc>
          <w:tcPr>
            <w:tcW w:w="727" w:type="dxa"/>
            <w:vMerge w:val="restart"/>
            <w:vAlign w:val="center"/>
          </w:tcPr>
          <w:p w14:paraId="641FE62A" w14:textId="77777777" w:rsidR="00FE09AB" w:rsidRPr="00FE09AB" w:rsidRDefault="00FE09AB" w:rsidP="009F1A43">
            <w:pPr>
              <w:pStyle w:val="TableParagraph"/>
              <w:ind w:right="-2" w:firstLine="567"/>
              <w:jc w:val="center"/>
              <w:rPr>
                <w:color w:val="000000" w:themeColor="text1"/>
                <w:sz w:val="24"/>
              </w:rPr>
            </w:pPr>
          </w:p>
          <w:p w14:paraId="36CDC7A1" w14:textId="77777777" w:rsidR="00FE09AB" w:rsidRPr="00FE09AB" w:rsidRDefault="00FE09AB" w:rsidP="009F1A43">
            <w:pPr>
              <w:pStyle w:val="TableParagraph"/>
              <w:ind w:right="-2" w:firstLine="567"/>
              <w:jc w:val="center"/>
              <w:rPr>
                <w:color w:val="000000" w:themeColor="text1"/>
                <w:sz w:val="24"/>
              </w:rPr>
            </w:pPr>
          </w:p>
          <w:p w14:paraId="0F703452" w14:textId="77777777" w:rsidR="00FE09AB" w:rsidRPr="00FE09AB" w:rsidRDefault="00FE09AB" w:rsidP="009F1A43">
            <w:pPr>
              <w:pStyle w:val="TableParagraph"/>
              <w:spacing w:before="42"/>
              <w:ind w:right="-2" w:firstLine="567"/>
              <w:jc w:val="center"/>
              <w:rPr>
                <w:color w:val="000000" w:themeColor="text1"/>
                <w:sz w:val="24"/>
              </w:rPr>
            </w:pPr>
          </w:p>
          <w:p w14:paraId="5E93F68B" w14:textId="77777777" w:rsidR="00FE09AB" w:rsidRPr="00FE09AB" w:rsidRDefault="00FE09AB" w:rsidP="009F1A43">
            <w:pPr>
              <w:pStyle w:val="TableParagraph"/>
              <w:spacing w:line="280" w:lineRule="auto"/>
              <w:ind w:right="-2"/>
              <w:jc w:val="center"/>
              <w:rPr>
                <w:color w:val="000000" w:themeColor="text1"/>
                <w:sz w:val="24"/>
              </w:rPr>
            </w:pPr>
            <w:r w:rsidRPr="00FE09AB">
              <w:rPr>
                <w:b/>
                <w:color w:val="000000" w:themeColor="text1"/>
                <w:spacing w:val="-4"/>
                <w:sz w:val="24"/>
              </w:rPr>
              <w:t xml:space="preserve">Thời hạn </w:t>
            </w:r>
            <w:r w:rsidRPr="00FE09AB">
              <w:rPr>
                <w:color w:val="000000" w:themeColor="text1"/>
                <w:spacing w:val="-2"/>
                <w:sz w:val="24"/>
              </w:rPr>
              <w:t>(</w:t>
            </w:r>
            <w:r w:rsidRPr="00FE09AB">
              <w:rPr>
                <w:i/>
                <w:color w:val="000000" w:themeColor="text1"/>
                <w:spacing w:val="-2"/>
                <w:sz w:val="24"/>
              </w:rPr>
              <w:t>tháng</w:t>
            </w:r>
            <w:r w:rsidRPr="00FE09AB">
              <w:rPr>
                <w:color w:val="000000" w:themeColor="text1"/>
                <w:spacing w:val="-2"/>
                <w:sz w:val="24"/>
              </w:rPr>
              <w:t>)</w:t>
            </w:r>
          </w:p>
        </w:tc>
        <w:tc>
          <w:tcPr>
            <w:tcW w:w="4728" w:type="dxa"/>
            <w:gridSpan w:val="6"/>
            <w:vAlign w:val="center"/>
          </w:tcPr>
          <w:p w14:paraId="6D661AA5" w14:textId="77777777" w:rsidR="00FE09AB" w:rsidRPr="00FE09AB" w:rsidRDefault="00FE09AB" w:rsidP="009F1A43">
            <w:pPr>
              <w:pStyle w:val="TableParagraph"/>
              <w:spacing w:before="90"/>
              <w:ind w:right="-2" w:firstLine="567"/>
              <w:jc w:val="center"/>
              <w:rPr>
                <w:b/>
                <w:color w:val="000000" w:themeColor="text1"/>
                <w:sz w:val="24"/>
              </w:rPr>
            </w:pPr>
            <w:r w:rsidRPr="00FE09AB">
              <w:rPr>
                <w:b/>
                <w:color w:val="000000" w:themeColor="text1"/>
                <w:sz w:val="24"/>
              </w:rPr>
              <w:t>Định</w:t>
            </w:r>
            <w:r w:rsidRPr="00FE09AB">
              <w:rPr>
                <w:b/>
                <w:color w:val="000000" w:themeColor="text1"/>
                <w:spacing w:val="-2"/>
                <w:sz w:val="24"/>
              </w:rPr>
              <w:t xml:space="preserve"> </w:t>
            </w:r>
            <w:r w:rsidRPr="00FE09AB">
              <w:rPr>
                <w:b/>
                <w:color w:val="000000" w:themeColor="text1"/>
                <w:spacing w:val="-5"/>
                <w:sz w:val="24"/>
              </w:rPr>
              <w:t>mức</w:t>
            </w:r>
          </w:p>
          <w:p w14:paraId="01191838" w14:textId="77777777" w:rsidR="00FE09AB" w:rsidRPr="00FE09AB" w:rsidRDefault="00FE09AB" w:rsidP="009F1A43">
            <w:pPr>
              <w:pStyle w:val="TableParagraph"/>
              <w:spacing w:before="48"/>
              <w:ind w:right="-2" w:firstLine="567"/>
              <w:jc w:val="center"/>
              <w:rPr>
                <w:i/>
                <w:color w:val="000000" w:themeColor="text1"/>
                <w:sz w:val="24"/>
              </w:rPr>
            </w:pPr>
            <w:r w:rsidRPr="00FE09AB">
              <w:rPr>
                <w:i/>
                <w:color w:val="000000" w:themeColor="text1"/>
                <w:sz w:val="24"/>
              </w:rPr>
              <w:t>(ca/khu</w:t>
            </w:r>
            <w:r w:rsidRPr="00FE09AB">
              <w:rPr>
                <w:i/>
                <w:color w:val="000000" w:themeColor="text1"/>
                <w:spacing w:val="-1"/>
                <w:sz w:val="24"/>
              </w:rPr>
              <w:t xml:space="preserve"> </w:t>
            </w:r>
            <w:r w:rsidRPr="00FE09AB">
              <w:rPr>
                <w:i/>
                <w:color w:val="000000" w:themeColor="text1"/>
                <w:sz w:val="24"/>
              </w:rPr>
              <w:t>vực</w:t>
            </w:r>
            <w:r w:rsidRPr="00FE09AB">
              <w:rPr>
                <w:i/>
                <w:color w:val="000000" w:themeColor="text1"/>
                <w:spacing w:val="-2"/>
                <w:sz w:val="24"/>
              </w:rPr>
              <w:t xml:space="preserve"> </w:t>
            </w:r>
            <w:r w:rsidRPr="00FE09AB">
              <w:rPr>
                <w:i/>
                <w:color w:val="000000" w:themeColor="text1"/>
                <w:sz w:val="24"/>
              </w:rPr>
              <w:t>định giá</w:t>
            </w:r>
            <w:r w:rsidRPr="00FE09AB">
              <w:rPr>
                <w:i/>
                <w:color w:val="000000" w:themeColor="text1"/>
                <w:spacing w:val="-1"/>
                <w:sz w:val="24"/>
              </w:rPr>
              <w:t xml:space="preserve"> </w:t>
            </w:r>
            <w:r w:rsidRPr="00FE09AB">
              <w:rPr>
                <w:i/>
                <w:color w:val="000000" w:themeColor="text1"/>
                <w:sz w:val="24"/>
              </w:rPr>
              <w:t>đất</w:t>
            </w:r>
            <w:r w:rsidRPr="00FE09AB">
              <w:rPr>
                <w:i/>
                <w:color w:val="000000" w:themeColor="text1"/>
                <w:spacing w:val="1"/>
                <w:sz w:val="24"/>
              </w:rPr>
              <w:t xml:space="preserve"> </w:t>
            </w:r>
            <w:r w:rsidRPr="00FE09AB">
              <w:rPr>
                <w:i/>
                <w:color w:val="000000" w:themeColor="text1"/>
                <w:sz w:val="24"/>
              </w:rPr>
              <w:t xml:space="preserve">trung </w:t>
            </w:r>
            <w:r w:rsidRPr="00FE09AB">
              <w:rPr>
                <w:i/>
                <w:color w:val="000000" w:themeColor="text1"/>
                <w:spacing w:val="-2"/>
                <w:sz w:val="24"/>
              </w:rPr>
              <w:t>bình)</w:t>
            </w:r>
          </w:p>
        </w:tc>
      </w:tr>
      <w:tr w:rsidR="00FE09AB" w:rsidRPr="00FE09AB" w14:paraId="26017F5E" w14:textId="77777777" w:rsidTr="007237BB">
        <w:trPr>
          <w:trHeight w:val="1079"/>
        </w:trPr>
        <w:tc>
          <w:tcPr>
            <w:tcW w:w="781" w:type="dxa"/>
            <w:vMerge/>
            <w:tcBorders>
              <w:top w:val="nil"/>
            </w:tcBorders>
            <w:vAlign w:val="center"/>
          </w:tcPr>
          <w:p w14:paraId="5BA35FE1" w14:textId="77777777" w:rsidR="00FE09AB" w:rsidRPr="00FE09AB" w:rsidRDefault="00FE09AB" w:rsidP="009F1A43">
            <w:pPr>
              <w:ind w:right="-2" w:firstLine="142"/>
              <w:jc w:val="center"/>
              <w:rPr>
                <w:rFonts w:ascii="Times New Roman" w:hAnsi="Times New Roman"/>
                <w:color w:val="000000" w:themeColor="text1"/>
                <w:sz w:val="2"/>
                <w:szCs w:val="2"/>
              </w:rPr>
            </w:pPr>
          </w:p>
        </w:tc>
        <w:tc>
          <w:tcPr>
            <w:tcW w:w="2571" w:type="dxa"/>
            <w:vMerge/>
            <w:tcBorders>
              <w:top w:val="nil"/>
            </w:tcBorders>
            <w:vAlign w:val="center"/>
          </w:tcPr>
          <w:p w14:paraId="25A21FBE" w14:textId="77777777" w:rsidR="00FE09AB" w:rsidRPr="00FE09AB" w:rsidRDefault="00FE09AB" w:rsidP="009F1A43">
            <w:pPr>
              <w:ind w:right="-2" w:firstLine="567"/>
              <w:jc w:val="center"/>
              <w:rPr>
                <w:rFonts w:ascii="Times New Roman" w:hAnsi="Times New Roman"/>
                <w:color w:val="000000" w:themeColor="text1"/>
                <w:sz w:val="2"/>
                <w:szCs w:val="2"/>
              </w:rPr>
            </w:pPr>
          </w:p>
        </w:tc>
        <w:tc>
          <w:tcPr>
            <w:tcW w:w="691" w:type="dxa"/>
            <w:vMerge/>
            <w:tcBorders>
              <w:top w:val="nil"/>
            </w:tcBorders>
            <w:vAlign w:val="center"/>
          </w:tcPr>
          <w:p w14:paraId="57A8902B" w14:textId="77777777" w:rsidR="00FE09AB" w:rsidRPr="00FE09AB" w:rsidRDefault="00FE09AB" w:rsidP="009F1A43">
            <w:pPr>
              <w:ind w:right="-2" w:firstLine="567"/>
              <w:jc w:val="center"/>
              <w:rPr>
                <w:rFonts w:ascii="Times New Roman" w:hAnsi="Times New Roman"/>
                <w:color w:val="000000" w:themeColor="text1"/>
                <w:sz w:val="2"/>
                <w:szCs w:val="2"/>
              </w:rPr>
            </w:pPr>
          </w:p>
        </w:tc>
        <w:tc>
          <w:tcPr>
            <w:tcW w:w="727" w:type="dxa"/>
            <w:vMerge/>
            <w:tcBorders>
              <w:top w:val="nil"/>
            </w:tcBorders>
            <w:vAlign w:val="center"/>
          </w:tcPr>
          <w:p w14:paraId="78AF9AC8" w14:textId="77777777" w:rsidR="00FE09AB" w:rsidRPr="00FE09AB" w:rsidRDefault="00FE09AB" w:rsidP="009F1A43">
            <w:pPr>
              <w:ind w:right="-2" w:firstLine="567"/>
              <w:jc w:val="center"/>
              <w:rPr>
                <w:rFonts w:ascii="Times New Roman" w:hAnsi="Times New Roman"/>
                <w:color w:val="000000" w:themeColor="text1"/>
                <w:sz w:val="2"/>
                <w:szCs w:val="2"/>
              </w:rPr>
            </w:pPr>
          </w:p>
        </w:tc>
        <w:tc>
          <w:tcPr>
            <w:tcW w:w="1609" w:type="dxa"/>
            <w:gridSpan w:val="2"/>
            <w:vAlign w:val="center"/>
          </w:tcPr>
          <w:p w14:paraId="03D1F0B5" w14:textId="77777777" w:rsidR="00FE09AB" w:rsidRPr="00FE09AB" w:rsidRDefault="00FE09AB" w:rsidP="009F1A43">
            <w:pPr>
              <w:pStyle w:val="TableParagraph"/>
              <w:spacing w:before="137"/>
              <w:ind w:firstLine="50"/>
              <w:jc w:val="center"/>
              <w:rPr>
                <w:color w:val="000000" w:themeColor="text1"/>
                <w:sz w:val="24"/>
              </w:rPr>
            </w:pPr>
          </w:p>
          <w:p w14:paraId="280C0195" w14:textId="77777777" w:rsidR="00FE09AB" w:rsidRPr="00FE09AB" w:rsidRDefault="00FE09AB" w:rsidP="009F1A43">
            <w:pPr>
              <w:pStyle w:val="TableParagraph"/>
              <w:spacing w:before="1"/>
              <w:ind w:firstLine="50"/>
              <w:jc w:val="center"/>
              <w:rPr>
                <w:color w:val="000000" w:themeColor="text1"/>
                <w:sz w:val="24"/>
              </w:rPr>
            </w:pPr>
            <w:r w:rsidRPr="00FE09AB">
              <w:rPr>
                <w:color w:val="000000" w:themeColor="text1"/>
                <w:sz w:val="24"/>
              </w:rPr>
              <w:t>Đất</w:t>
            </w:r>
            <w:r w:rsidRPr="00FE09AB">
              <w:rPr>
                <w:color w:val="000000" w:themeColor="text1"/>
                <w:spacing w:val="-2"/>
                <w:sz w:val="24"/>
              </w:rPr>
              <w:t xml:space="preserve"> </w:t>
            </w:r>
            <w:r w:rsidRPr="00FE09AB">
              <w:rPr>
                <w:color w:val="000000" w:themeColor="text1"/>
                <w:spacing w:val="-10"/>
                <w:sz w:val="24"/>
              </w:rPr>
              <w:t>ở</w:t>
            </w:r>
          </w:p>
        </w:tc>
        <w:tc>
          <w:tcPr>
            <w:tcW w:w="1559" w:type="dxa"/>
            <w:gridSpan w:val="2"/>
            <w:vAlign w:val="center"/>
          </w:tcPr>
          <w:p w14:paraId="6FA582F3" w14:textId="77777777" w:rsidR="00FE09AB" w:rsidRPr="00FE09AB" w:rsidRDefault="00FE09AB" w:rsidP="009F1A43">
            <w:pPr>
              <w:pStyle w:val="TableParagraph"/>
              <w:spacing w:before="90" w:line="280" w:lineRule="auto"/>
              <w:ind w:firstLine="50"/>
              <w:jc w:val="center"/>
              <w:rPr>
                <w:color w:val="000000" w:themeColor="text1"/>
                <w:sz w:val="24"/>
              </w:rPr>
            </w:pPr>
            <w:r w:rsidRPr="00FE09AB">
              <w:rPr>
                <w:color w:val="000000" w:themeColor="text1"/>
                <w:sz w:val="24"/>
              </w:rPr>
              <w:t>Đất</w:t>
            </w:r>
            <w:r w:rsidRPr="00FE09AB">
              <w:rPr>
                <w:color w:val="000000" w:themeColor="text1"/>
                <w:spacing w:val="-3"/>
                <w:sz w:val="24"/>
              </w:rPr>
              <w:t xml:space="preserve"> </w:t>
            </w:r>
            <w:r w:rsidRPr="00FE09AB">
              <w:rPr>
                <w:color w:val="000000" w:themeColor="text1"/>
                <w:sz w:val="24"/>
              </w:rPr>
              <w:t>phi</w:t>
            </w:r>
            <w:r w:rsidRPr="00FE09AB">
              <w:rPr>
                <w:color w:val="000000" w:themeColor="text1"/>
                <w:spacing w:val="-3"/>
                <w:sz w:val="24"/>
              </w:rPr>
              <w:t xml:space="preserve"> </w:t>
            </w:r>
            <w:r w:rsidRPr="00FE09AB">
              <w:rPr>
                <w:color w:val="000000" w:themeColor="text1"/>
                <w:sz w:val="24"/>
              </w:rPr>
              <w:t>nông nghiệp</w:t>
            </w:r>
            <w:r w:rsidRPr="00FE09AB">
              <w:rPr>
                <w:color w:val="000000" w:themeColor="text1"/>
                <w:spacing w:val="-15"/>
                <w:sz w:val="24"/>
              </w:rPr>
              <w:t xml:space="preserve"> </w:t>
            </w:r>
            <w:r w:rsidRPr="00FE09AB">
              <w:rPr>
                <w:color w:val="000000" w:themeColor="text1"/>
                <w:sz w:val="24"/>
              </w:rPr>
              <w:t>không phải là đất ở</w:t>
            </w:r>
          </w:p>
        </w:tc>
        <w:tc>
          <w:tcPr>
            <w:tcW w:w="1560" w:type="dxa"/>
            <w:gridSpan w:val="2"/>
            <w:vAlign w:val="center"/>
          </w:tcPr>
          <w:p w14:paraId="3B9D8B9B" w14:textId="77777777" w:rsidR="00FE09AB" w:rsidRPr="00FE09AB" w:rsidRDefault="00FE09AB" w:rsidP="009F1A43">
            <w:pPr>
              <w:pStyle w:val="TableParagraph"/>
              <w:spacing w:before="250" w:line="280" w:lineRule="auto"/>
              <w:ind w:firstLine="50"/>
              <w:jc w:val="center"/>
              <w:rPr>
                <w:color w:val="000000" w:themeColor="text1"/>
                <w:sz w:val="24"/>
              </w:rPr>
            </w:pPr>
            <w:r w:rsidRPr="00FE09AB">
              <w:rPr>
                <w:color w:val="000000" w:themeColor="text1"/>
                <w:sz w:val="24"/>
              </w:rPr>
              <w:t>Đất</w:t>
            </w:r>
            <w:r w:rsidRPr="00FE09AB">
              <w:rPr>
                <w:color w:val="000000" w:themeColor="text1"/>
                <w:spacing w:val="-15"/>
                <w:sz w:val="24"/>
              </w:rPr>
              <w:t xml:space="preserve"> </w:t>
            </w:r>
            <w:r w:rsidRPr="00FE09AB">
              <w:rPr>
                <w:color w:val="000000" w:themeColor="text1"/>
                <w:sz w:val="24"/>
              </w:rPr>
              <w:t xml:space="preserve">nông </w:t>
            </w:r>
            <w:r w:rsidRPr="00FE09AB">
              <w:rPr>
                <w:color w:val="000000" w:themeColor="text1"/>
                <w:spacing w:val="-2"/>
                <w:sz w:val="24"/>
              </w:rPr>
              <w:t>nghiệp</w:t>
            </w:r>
          </w:p>
        </w:tc>
      </w:tr>
      <w:tr w:rsidR="00FE09AB" w:rsidRPr="00FE09AB" w14:paraId="7C70518C" w14:textId="77777777" w:rsidTr="007237BB">
        <w:trPr>
          <w:trHeight w:val="760"/>
        </w:trPr>
        <w:tc>
          <w:tcPr>
            <w:tcW w:w="781" w:type="dxa"/>
            <w:vMerge/>
            <w:tcBorders>
              <w:top w:val="nil"/>
            </w:tcBorders>
            <w:vAlign w:val="center"/>
          </w:tcPr>
          <w:p w14:paraId="22800C9F" w14:textId="77777777" w:rsidR="00FE09AB" w:rsidRPr="00FE09AB" w:rsidRDefault="00FE09AB" w:rsidP="009F1A43">
            <w:pPr>
              <w:ind w:right="-2" w:firstLine="142"/>
              <w:jc w:val="center"/>
              <w:rPr>
                <w:rFonts w:ascii="Times New Roman" w:hAnsi="Times New Roman"/>
                <w:color w:val="000000" w:themeColor="text1"/>
                <w:sz w:val="2"/>
                <w:szCs w:val="2"/>
              </w:rPr>
            </w:pPr>
          </w:p>
        </w:tc>
        <w:tc>
          <w:tcPr>
            <w:tcW w:w="2571" w:type="dxa"/>
            <w:vMerge/>
            <w:tcBorders>
              <w:top w:val="nil"/>
            </w:tcBorders>
            <w:vAlign w:val="center"/>
          </w:tcPr>
          <w:p w14:paraId="2570F094" w14:textId="77777777" w:rsidR="00FE09AB" w:rsidRPr="00FE09AB" w:rsidRDefault="00FE09AB" w:rsidP="009F1A43">
            <w:pPr>
              <w:ind w:right="-2" w:firstLine="567"/>
              <w:jc w:val="center"/>
              <w:rPr>
                <w:rFonts w:ascii="Times New Roman" w:hAnsi="Times New Roman"/>
                <w:color w:val="000000" w:themeColor="text1"/>
                <w:sz w:val="2"/>
                <w:szCs w:val="2"/>
              </w:rPr>
            </w:pPr>
          </w:p>
        </w:tc>
        <w:tc>
          <w:tcPr>
            <w:tcW w:w="691" w:type="dxa"/>
            <w:vMerge/>
            <w:tcBorders>
              <w:top w:val="nil"/>
            </w:tcBorders>
            <w:vAlign w:val="center"/>
          </w:tcPr>
          <w:p w14:paraId="78CA15CF" w14:textId="77777777" w:rsidR="00FE09AB" w:rsidRPr="00FE09AB" w:rsidRDefault="00FE09AB" w:rsidP="009F1A43">
            <w:pPr>
              <w:ind w:right="-2" w:firstLine="567"/>
              <w:jc w:val="center"/>
              <w:rPr>
                <w:rFonts w:ascii="Times New Roman" w:hAnsi="Times New Roman"/>
                <w:color w:val="000000" w:themeColor="text1"/>
                <w:sz w:val="2"/>
                <w:szCs w:val="2"/>
              </w:rPr>
            </w:pPr>
          </w:p>
        </w:tc>
        <w:tc>
          <w:tcPr>
            <w:tcW w:w="727" w:type="dxa"/>
            <w:vMerge/>
            <w:tcBorders>
              <w:top w:val="nil"/>
            </w:tcBorders>
            <w:vAlign w:val="center"/>
          </w:tcPr>
          <w:p w14:paraId="7BB3A14E" w14:textId="77777777" w:rsidR="00FE09AB" w:rsidRPr="00FE09AB" w:rsidRDefault="00FE09AB" w:rsidP="009F1A43">
            <w:pPr>
              <w:ind w:right="-2" w:firstLine="567"/>
              <w:jc w:val="center"/>
              <w:rPr>
                <w:rFonts w:ascii="Times New Roman" w:hAnsi="Times New Roman"/>
                <w:color w:val="000000" w:themeColor="text1"/>
                <w:sz w:val="2"/>
                <w:szCs w:val="2"/>
              </w:rPr>
            </w:pPr>
          </w:p>
        </w:tc>
        <w:tc>
          <w:tcPr>
            <w:tcW w:w="759" w:type="dxa"/>
            <w:vAlign w:val="center"/>
          </w:tcPr>
          <w:p w14:paraId="354017F6" w14:textId="77777777" w:rsidR="00FE09AB" w:rsidRPr="00FE09AB" w:rsidRDefault="00FE09AB" w:rsidP="009F1A43">
            <w:pPr>
              <w:pStyle w:val="TableParagraph"/>
              <w:spacing w:before="92" w:line="280" w:lineRule="auto"/>
              <w:ind w:right="-2" w:firstLine="50"/>
              <w:jc w:val="center"/>
              <w:rPr>
                <w:color w:val="000000" w:themeColor="text1"/>
                <w:sz w:val="24"/>
              </w:rPr>
            </w:pPr>
            <w:r w:rsidRPr="00FE09AB">
              <w:rPr>
                <w:color w:val="000000" w:themeColor="text1"/>
                <w:spacing w:val="-4"/>
                <w:sz w:val="24"/>
              </w:rPr>
              <w:t xml:space="preserve">Nội </w:t>
            </w:r>
            <w:r w:rsidRPr="00FE09AB">
              <w:rPr>
                <w:color w:val="000000" w:themeColor="text1"/>
                <w:spacing w:val="-2"/>
                <w:sz w:val="24"/>
              </w:rPr>
              <w:t>nghiệp</w:t>
            </w:r>
          </w:p>
        </w:tc>
        <w:tc>
          <w:tcPr>
            <w:tcW w:w="850" w:type="dxa"/>
            <w:vAlign w:val="center"/>
          </w:tcPr>
          <w:p w14:paraId="76E3FE1F" w14:textId="77777777" w:rsidR="00FE09AB" w:rsidRPr="00FE09AB" w:rsidRDefault="00FE09AB" w:rsidP="009F1A43">
            <w:pPr>
              <w:pStyle w:val="TableParagraph"/>
              <w:spacing w:before="92" w:line="280" w:lineRule="auto"/>
              <w:ind w:right="-2" w:firstLine="50"/>
              <w:jc w:val="center"/>
              <w:rPr>
                <w:color w:val="000000" w:themeColor="text1"/>
                <w:sz w:val="24"/>
              </w:rPr>
            </w:pPr>
            <w:r w:rsidRPr="00FE09AB">
              <w:rPr>
                <w:color w:val="000000" w:themeColor="text1"/>
                <w:spacing w:val="-2"/>
                <w:sz w:val="24"/>
              </w:rPr>
              <w:t>Ngoại nghiệp</w:t>
            </w:r>
          </w:p>
        </w:tc>
        <w:tc>
          <w:tcPr>
            <w:tcW w:w="851" w:type="dxa"/>
            <w:vAlign w:val="center"/>
          </w:tcPr>
          <w:p w14:paraId="2398EF96" w14:textId="77777777" w:rsidR="00FE09AB" w:rsidRPr="00FE09AB" w:rsidRDefault="00FE09AB" w:rsidP="009F1A43">
            <w:pPr>
              <w:pStyle w:val="TableParagraph"/>
              <w:spacing w:before="92" w:line="280" w:lineRule="auto"/>
              <w:ind w:right="-2" w:firstLine="50"/>
              <w:jc w:val="center"/>
              <w:rPr>
                <w:color w:val="000000" w:themeColor="text1"/>
                <w:sz w:val="24"/>
              </w:rPr>
            </w:pPr>
            <w:r w:rsidRPr="00FE09AB">
              <w:rPr>
                <w:color w:val="000000" w:themeColor="text1"/>
                <w:spacing w:val="-4"/>
                <w:sz w:val="24"/>
              </w:rPr>
              <w:t xml:space="preserve">Nội </w:t>
            </w:r>
            <w:r w:rsidRPr="00FE09AB">
              <w:rPr>
                <w:color w:val="000000" w:themeColor="text1"/>
                <w:spacing w:val="-2"/>
                <w:sz w:val="24"/>
              </w:rPr>
              <w:t>nghiệp</w:t>
            </w:r>
          </w:p>
        </w:tc>
        <w:tc>
          <w:tcPr>
            <w:tcW w:w="708" w:type="dxa"/>
            <w:vAlign w:val="center"/>
          </w:tcPr>
          <w:p w14:paraId="3D2C1EF1" w14:textId="77777777" w:rsidR="00FE09AB" w:rsidRPr="00FE09AB" w:rsidRDefault="00FE09AB" w:rsidP="009F1A43">
            <w:pPr>
              <w:pStyle w:val="TableParagraph"/>
              <w:spacing w:before="92" w:line="280" w:lineRule="auto"/>
              <w:ind w:right="-2" w:firstLine="50"/>
              <w:jc w:val="center"/>
              <w:rPr>
                <w:color w:val="000000" w:themeColor="text1"/>
                <w:sz w:val="24"/>
              </w:rPr>
            </w:pPr>
            <w:r w:rsidRPr="00FE09AB">
              <w:rPr>
                <w:color w:val="000000" w:themeColor="text1"/>
                <w:spacing w:val="-2"/>
                <w:sz w:val="24"/>
              </w:rPr>
              <w:t>Ngoại nghiệp</w:t>
            </w:r>
          </w:p>
        </w:tc>
        <w:tc>
          <w:tcPr>
            <w:tcW w:w="851" w:type="dxa"/>
            <w:vAlign w:val="center"/>
          </w:tcPr>
          <w:p w14:paraId="60ABC809" w14:textId="77777777" w:rsidR="00FE09AB" w:rsidRPr="00FE09AB" w:rsidRDefault="00FE09AB" w:rsidP="009F1A43">
            <w:pPr>
              <w:pStyle w:val="TableParagraph"/>
              <w:spacing w:before="92" w:line="280" w:lineRule="auto"/>
              <w:ind w:right="-2" w:firstLine="50"/>
              <w:jc w:val="center"/>
              <w:rPr>
                <w:color w:val="000000" w:themeColor="text1"/>
                <w:sz w:val="24"/>
              </w:rPr>
            </w:pPr>
            <w:r w:rsidRPr="00FE09AB">
              <w:rPr>
                <w:color w:val="000000" w:themeColor="text1"/>
                <w:spacing w:val="-4"/>
                <w:sz w:val="24"/>
              </w:rPr>
              <w:t xml:space="preserve">Nội </w:t>
            </w:r>
            <w:r w:rsidRPr="00FE09AB">
              <w:rPr>
                <w:color w:val="000000" w:themeColor="text1"/>
                <w:spacing w:val="-2"/>
                <w:sz w:val="24"/>
              </w:rPr>
              <w:t>nghiệp</w:t>
            </w:r>
          </w:p>
        </w:tc>
        <w:tc>
          <w:tcPr>
            <w:tcW w:w="709" w:type="dxa"/>
            <w:vAlign w:val="center"/>
          </w:tcPr>
          <w:p w14:paraId="3925DBDC" w14:textId="77777777" w:rsidR="00FE09AB" w:rsidRPr="00FE09AB" w:rsidRDefault="00FE09AB" w:rsidP="009F1A43">
            <w:pPr>
              <w:pStyle w:val="TableParagraph"/>
              <w:spacing w:before="92" w:line="280" w:lineRule="auto"/>
              <w:ind w:right="-2" w:firstLine="50"/>
              <w:jc w:val="center"/>
              <w:rPr>
                <w:color w:val="000000" w:themeColor="text1"/>
                <w:sz w:val="24"/>
              </w:rPr>
            </w:pPr>
            <w:r w:rsidRPr="00FE09AB">
              <w:rPr>
                <w:color w:val="000000" w:themeColor="text1"/>
                <w:spacing w:val="-2"/>
                <w:sz w:val="24"/>
              </w:rPr>
              <w:t>Ngoại nghiệp</w:t>
            </w:r>
          </w:p>
        </w:tc>
      </w:tr>
      <w:tr w:rsidR="00FE09AB" w:rsidRPr="00FE09AB" w14:paraId="5EF78F67" w14:textId="77777777" w:rsidTr="007237BB">
        <w:trPr>
          <w:trHeight w:val="426"/>
        </w:trPr>
        <w:tc>
          <w:tcPr>
            <w:tcW w:w="781" w:type="dxa"/>
            <w:vAlign w:val="center"/>
          </w:tcPr>
          <w:p w14:paraId="7BF564C3" w14:textId="77777777" w:rsidR="00FE09AB" w:rsidRPr="00FE09AB" w:rsidRDefault="00FE09AB" w:rsidP="009F1A43">
            <w:pPr>
              <w:pStyle w:val="TableParagraph"/>
              <w:spacing w:before="87"/>
              <w:ind w:right="-2" w:firstLine="142"/>
              <w:jc w:val="center"/>
              <w:rPr>
                <w:color w:val="000000" w:themeColor="text1"/>
                <w:sz w:val="24"/>
              </w:rPr>
            </w:pPr>
            <w:r w:rsidRPr="00FE09AB">
              <w:rPr>
                <w:color w:val="000000" w:themeColor="text1"/>
                <w:spacing w:val="-10"/>
                <w:sz w:val="24"/>
              </w:rPr>
              <w:t>1</w:t>
            </w:r>
          </w:p>
        </w:tc>
        <w:tc>
          <w:tcPr>
            <w:tcW w:w="2571" w:type="dxa"/>
            <w:vAlign w:val="center"/>
          </w:tcPr>
          <w:p w14:paraId="10278541"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Bàn làm việc</w:t>
            </w:r>
          </w:p>
        </w:tc>
        <w:tc>
          <w:tcPr>
            <w:tcW w:w="691" w:type="dxa"/>
            <w:vAlign w:val="center"/>
          </w:tcPr>
          <w:p w14:paraId="572FBE3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5DA044C0"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96</w:t>
            </w:r>
          </w:p>
        </w:tc>
        <w:tc>
          <w:tcPr>
            <w:tcW w:w="759" w:type="dxa"/>
            <w:vAlign w:val="center"/>
          </w:tcPr>
          <w:p w14:paraId="687A699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70,40</w:t>
            </w:r>
          </w:p>
        </w:tc>
        <w:tc>
          <w:tcPr>
            <w:tcW w:w="850" w:type="dxa"/>
            <w:vAlign w:val="center"/>
          </w:tcPr>
          <w:p w14:paraId="3B32B382"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231D454A"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83,20</w:t>
            </w:r>
          </w:p>
        </w:tc>
        <w:tc>
          <w:tcPr>
            <w:tcW w:w="708" w:type="dxa"/>
            <w:vAlign w:val="center"/>
          </w:tcPr>
          <w:p w14:paraId="34F7F12A"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26EBA47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57,60</w:t>
            </w:r>
          </w:p>
        </w:tc>
        <w:tc>
          <w:tcPr>
            <w:tcW w:w="709" w:type="dxa"/>
            <w:vAlign w:val="center"/>
          </w:tcPr>
          <w:p w14:paraId="3911124B" w14:textId="77777777" w:rsidR="00FE09AB" w:rsidRPr="00FE09AB" w:rsidRDefault="00FE09AB" w:rsidP="009F1A43">
            <w:pPr>
              <w:jc w:val="center"/>
              <w:rPr>
                <w:rFonts w:ascii="Times New Roman" w:hAnsi="Times New Roman"/>
                <w:color w:val="000000" w:themeColor="text1"/>
              </w:rPr>
            </w:pPr>
          </w:p>
        </w:tc>
      </w:tr>
      <w:tr w:rsidR="00FE09AB" w:rsidRPr="00FE09AB" w14:paraId="3D2C979E" w14:textId="77777777" w:rsidTr="007237BB">
        <w:trPr>
          <w:trHeight w:val="424"/>
        </w:trPr>
        <w:tc>
          <w:tcPr>
            <w:tcW w:w="781" w:type="dxa"/>
            <w:vAlign w:val="center"/>
          </w:tcPr>
          <w:p w14:paraId="5A45392F" w14:textId="77777777" w:rsidR="00FE09AB" w:rsidRPr="00FE09AB" w:rsidRDefault="00FE09AB" w:rsidP="009F1A43">
            <w:pPr>
              <w:pStyle w:val="TableParagraph"/>
              <w:spacing w:before="85"/>
              <w:ind w:right="-2" w:firstLine="142"/>
              <w:jc w:val="center"/>
              <w:rPr>
                <w:color w:val="000000" w:themeColor="text1"/>
                <w:sz w:val="24"/>
              </w:rPr>
            </w:pPr>
            <w:r w:rsidRPr="00FE09AB">
              <w:rPr>
                <w:color w:val="000000" w:themeColor="text1"/>
                <w:spacing w:val="-10"/>
                <w:sz w:val="24"/>
              </w:rPr>
              <w:t>2</w:t>
            </w:r>
          </w:p>
        </w:tc>
        <w:tc>
          <w:tcPr>
            <w:tcW w:w="2571" w:type="dxa"/>
            <w:vAlign w:val="center"/>
          </w:tcPr>
          <w:p w14:paraId="2CAFA6F4"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Ghế văn phòng</w:t>
            </w:r>
          </w:p>
        </w:tc>
        <w:tc>
          <w:tcPr>
            <w:tcW w:w="691" w:type="dxa"/>
            <w:vAlign w:val="center"/>
          </w:tcPr>
          <w:p w14:paraId="69A4A12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6BC8209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96</w:t>
            </w:r>
          </w:p>
        </w:tc>
        <w:tc>
          <w:tcPr>
            <w:tcW w:w="759" w:type="dxa"/>
            <w:vAlign w:val="center"/>
          </w:tcPr>
          <w:p w14:paraId="7796907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70,40</w:t>
            </w:r>
          </w:p>
        </w:tc>
        <w:tc>
          <w:tcPr>
            <w:tcW w:w="850" w:type="dxa"/>
            <w:vAlign w:val="center"/>
          </w:tcPr>
          <w:p w14:paraId="66307F17"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6D88842C"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83,20</w:t>
            </w:r>
          </w:p>
        </w:tc>
        <w:tc>
          <w:tcPr>
            <w:tcW w:w="708" w:type="dxa"/>
            <w:vAlign w:val="center"/>
          </w:tcPr>
          <w:p w14:paraId="29437EA0"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1D5D96A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57,60</w:t>
            </w:r>
          </w:p>
        </w:tc>
        <w:tc>
          <w:tcPr>
            <w:tcW w:w="709" w:type="dxa"/>
            <w:vAlign w:val="center"/>
          </w:tcPr>
          <w:p w14:paraId="2A69F018" w14:textId="77777777" w:rsidR="00FE09AB" w:rsidRPr="00FE09AB" w:rsidRDefault="00FE09AB" w:rsidP="009F1A43">
            <w:pPr>
              <w:jc w:val="center"/>
              <w:rPr>
                <w:rFonts w:ascii="Times New Roman" w:hAnsi="Times New Roman"/>
                <w:color w:val="000000" w:themeColor="text1"/>
              </w:rPr>
            </w:pPr>
          </w:p>
        </w:tc>
      </w:tr>
      <w:tr w:rsidR="00FE09AB" w:rsidRPr="00FE09AB" w14:paraId="7DF14604" w14:textId="77777777" w:rsidTr="007237BB">
        <w:trPr>
          <w:trHeight w:val="426"/>
        </w:trPr>
        <w:tc>
          <w:tcPr>
            <w:tcW w:w="781" w:type="dxa"/>
            <w:vAlign w:val="center"/>
          </w:tcPr>
          <w:p w14:paraId="72C16C80" w14:textId="77777777" w:rsidR="00FE09AB" w:rsidRPr="00FE09AB" w:rsidRDefault="00FE09AB" w:rsidP="009F1A43">
            <w:pPr>
              <w:pStyle w:val="TableParagraph"/>
              <w:spacing w:before="87"/>
              <w:ind w:right="-2" w:firstLine="142"/>
              <w:jc w:val="center"/>
              <w:rPr>
                <w:color w:val="000000" w:themeColor="text1"/>
                <w:sz w:val="24"/>
              </w:rPr>
            </w:pPr>
            <w:r w:rsidRPr="00FE09AB">
              <w:rPr>
                <w:color w:val="000000" w:themeColor="text1"/>
                <w:spacing w:val="-10"/>
                <w:sz w:val="24"/>
              </w:rPr>
              <w:t>3</w:t>
            </w:r>
          </w:p>
        </w:tc>
        <w:tc>
          <w:tcPr>
            <w:tcW w:w="2571" w:type="dxa"/>
            <w:vAlign w:val="center"/>
          </w:tcPr>
          <w:p w14:paraId="016C5E1E"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Tủ để tài liệu</w:t>
            </w:r>
          </w:p>
        </w:tc>
        <w:tc>
          <w:tcPr>
            <w:tcW w:w="691" w:type="dxa"/>
            <w:vAlign w:val="center"/>
          </w:tcPr>
          <w:p w14:paraId="356362D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40D49A7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96</w:t>
            </w:r>
          </w:p>
        </w:tc>
        <w:tc>
          <w:tcPr>
            <w:tcW w:w="759" w:type="dxa"/>
            <w:vAlign w:val="center"/>
          </w:tcPr>
          <w:p w14:paraId="3735C468"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17,60</w:t>
            </w:r>
          </w:p>
        </w:tc>
        <w:tc>
          <w:tcPr>
            <w:tcW w:w="850" w:type="dxa"/>
            <w:vAlign w:val="center"/>
          </w:tcPr>
          <w:p w14:paraId="24BC9E14"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73092600"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20,80</w:t>
            </w:r>
          </w:p>
        </w:tc>
        <w:tc>
          <w:tcPr>
            <w:tcW w:w="708" w:type="dxa"/>
            <w:vAlign w:val="center"/>
          </w:tcPr>
          <w:p w14:paraId="4103CBCE"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49AE76C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14,40</w:t>
            </w:r>
          </w:p>
        </w:tc>
        <w:tc>
          <w:tcPr>
            <w:tcW w:w="709" w:type="dxa"/>
            <w:vAlign w:val="center"/>
          </w:tcPr>
          <w:p w14:paraId="450F7B12" w14:textId="77777777" w:rsidR="00FE09AB" w:rsidRPr="00FE09AB" w:rsidRDefault="00FE09AB" w:rsidP="009F1A43">
            <w:pPr>
              <w:jc w:val="center"/>
              <w:rPr>
                <w:rFonts w:ascii="Times New Roman" w:hAnsi="Times New Roman"/>
                <w:color w:val="000000" w:themeColor="text1"/>
              </w:rPr>
            </w:pPr>
          </w:p>
        </w:tc>
      </w:tr>
      <w:tr w:rsidR="00FE09AB" w:rsidRPr="00FE09AB" w14:paraId="67A99050" w14:textId="77777777" w:rsidTr="007237BB">
        <w:trPr>
          <w:trHeight w:val="423"/>
        </w:trPr>
        <w:tc>
          <w:tcPr>
            <w:tcW w:w="781" w:type="dxa"/>
            <w:vAlign w:val="center"/>
          </w:tcPr>
          <w:p w14:paraId="2C17F78C" w14:textId="77777777" w:rsidR="00FE09AB" w:rsidRPr="00FE09AB" w:rsidRDefault="00FE09AB" w:rsidP="009F1A43">
            <w:pPr>
              <w:pStyle w:val="TableParagraph"/>
              <w:spacing w:before="85"/>
              <w:ind w:right="-2" w:firstLine="142"/>
              <w:jc w:val="center"/>
              <w:rPr>
                <w:color w:val="000000" w:themeColor="text1"/>
                <w:sz w:val="24"/>
              </w:rPr>
            </w:pPr>
            <w:r w:rsidRPr="00FE09AB">
              <w:rPr>
                <w:color w:val="000000" w:themeColor="text1"/>
                <w:spacing w:val="-10"/>
                <w:sz w:val="24"/>
              </w:rPr>
              <w:t>4</w:t>
            </w:r>
          </w:p>
        </w:tc>
        <w:tc>
          <w:tcPr>
            <w:tcW w:w="2571" w:type="dxa"/>
            <w:vAlign w:val="center"/>
          </w:tcPr>
          <w:p w14:paraId="2E808582"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Bàn dập ghim</w:t>
            </w:r>
          </w:p>
        </w:tc>
        <w:tc>
          <w:tcPr>
            <w:tcW w:w="691" w:type="dxa"/>
            <w:vAlign w:val="center"/>
          </w:tcPr>
          <w:p w14:paraId="138EA94A"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63014649"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24</w:t>
            </w:r>
          </w:p>
        </w:tc>
        <w:tc>
          <w:tcPr>
            <w:tcW w:w="759" w:type="dxa"/>
            <w:vAlign w:val="center"/>
          </w:tcPr>
          <w:p w14:paraId="42F24685"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35,20</w:t>
            </w:r>
          </w:p>
        </w:tc>
        <w:tc>
          <w:tcPr>
            <w:tcW w:w="850" w:type="dxa"/>
            <w:vAlign w:val="center"/>
          </w:tcPr>
          <w:p w14:paraId="63883AA6"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7C3EE67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41,60</w:t>
            </w:r>
          </w:p>
        </w:tc>
        <w:tc>
          <w:tcPr>
            <w:tcW w:w="708" w:type="dxa"/>
            <w:vAlign w:val="center"/>
          </w:tcPr>
          <w:p w14:paraId="141B6BB9"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7B00569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28,80</w:t>
            </w:r>
          </w:p>
        </w:tc>
        <w:tc>
          <w:tcPr>
            <w:tcW w:w="709" w:type="dxa"/>
            <w:vAlign w:val="center"/>
          </w:tcPr>
          <w:p w14:paraId="5707F75D" w14:textId="77777777" w:rsidR="00FE09AB" w:rsidRPr="00FE09AB" w:rsidRDefault="00FE09AB" w:rsidP="009F1A43">
            <w:pPr>
              <w:jc w:val="center"/>
              <w:rPr>
                <w:rFonts w:ascii="Times New Roman" w:hAnsi="Times New Roman"/>
                <w:color w:val="000000" w:themeColor="text1"/>
              </w:rPr>
            </w:pPr>
          </w:p>
        </w:tc>
      </w:tr>
      <w:tr w:rsidR="00FE09AB" w:rsidRPr="00FE09AB" w14:paraId="2176A1F9" w14:textId="77777777" w:rsidTr="007237BB">
        <w:trPr>
          <w:trHeight w:val="440"/>
        </w:trPr>
        <w:tc>
          <w:tcPr>
            <w:tcW w:w="781" w:type="dxa"/>
            <w:vAlign w:val="center"/>
          </w:tcPr>
          <w:p w14:paraId="6F122B9F" w14:textId="77777777" w:rsidR="00FE09AB" w:rsidRPr="00FE09AB" w:rsidRDefault="00FE09AB" w:rsidP="009F1A43">
            <w:pPr>
              <w:pStyle w:val="TableParagraph"/>
              <w:spacing w:before="92"/>
              <w:ind w:right="-2" w:firstLine="142"/>
              <w:jc w:val="center"/>
              <w:rPr>
                <w:color w:val="000000" w:themeColor="text1"/>
                <w:sz w:val="24"/>
              </w:rPr>
            </w:pPr>
            <w:r w:rsidRPr="00FE09AB">
              <w:rPr>
                <w:color w:val="000000" w:themeColor="text1"/>
                <w:spacing w:val="-10"/>
                <w:sz w:val="24"/>
              </w:rPr>
              <w:t>5</w:t>
            </w:r>
          </w:p>
        </w:tc>
        <w:tc>
          <w:tcPr>
            <w:tcW w:w="2571" w:type="dxa"/>
            <w:vAlign w:val="center"/>
          </w:tcPr>
          <w:p w14:paraId="27205572"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Quần áo bảo hộ lao động</w:t>
            </w:r>
          </w:p>
        </w:tc>
        <w:tc>
          <w:tcPr>
            <w:tcW w:w="691" w:type="dxa"/>
            <w:vAlign w:val="center"/>
          </w:tcPr>
          <w:p w14:paraId="1E7AB26F"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Bộ</w:t>
            </w:r>
          </w:p>
        </w:tc>
        <w:tc>
          <w:tcPr>
            <w:tcW w:w="727" w:type="dxa"/>
            <w:vAlign w:val="center"/>
          </w:tcPr>
          <w:p w14:paraId="641C12C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18</w:t>
            </w:r>
          </w:p>
        </w:tc>
        <w:tc>
          <w:tcPr>
            <w:tcW w:w="759" w:type="dxa"/>
            <w:vAlign w:val="center"/>
          </w:tcPr>
          <w:p w14:paraId="24086C6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4,40</w:t>
            </w:r>
          </w:p>
        </w:tc>
        <w:tc>
          <w:tcPr>
            <w:tcW w:w="850" w:type="dxa"/>
            <w:vAlign w:val="center"/>
          </w:tcPr>
          <w:p w14:paraId="7234642A"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5EF3A5E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5,20</w:t>
            </w:r>
          </w:p>
        </w:tc>
        <w:tc>
          <w:tcPr>
            <w:tcW w:w="708" w:type="dxa"/>
            <w:vAlign w:val="center"/>
          </w:tcPr>
          <w:p w14:paraId="4430787E"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128B50F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3,60</w:t>
            </w:r>
          </w:p>
        </w:tc>
        <w:tc>
          <w:tcPr>
            <w:tcW w:w="709" w:type="dxa"/>
            <w:vAlign w:val="center"/>
          </w:tcPr>
          <w:p w14:paraId="05AEE43D" w14:textId="77777777" w:rsidR="00FE09AB" w:rsidRPr="00FE09AB" w:rsidRDefault="00FE09AB" w:rsidP="009F1A43">
            <w:pPr>
              <w:jc w:val="center"/>
              <w:rPr>
                <w:rFonts w:ascii="Times New Roman" w:hAnsi="Times New Roman"/>
                <w:color w:val="000000" w:themeColor="text1"/>
              </w:rPr>
            </w:pPr>
          </w:p>
        </w:tc>
      </w:tr>
      <w:tr w:rsidR="00FE09AB" w:rsidRPr="00FE09AB" w14:paraId="375450FC" w14:textId="77777777" w:rsidTr="007237BB">
        <w:trPr>
          <w:trHeight w:val="424"/>
        </w:trPr>
        <w:tc>
          <w:tcPr>
            <w:tcW w:w="781" w:type="dxa"/>
            <w:vAlign w:val="center"/>
          </w:tcPr>
          <w:p w14:paraId="5F308E91" w14:textId="77777777" w:rsidR="00FE09AB" w:rsidRPr="00FE09AB" w:rsidRDefault="00FE09AB" w:rsidP="009F1A43">
            <w:pPr>
              <w:pStyle w:val="TableParagraph"/>
              <w:spacing w:before="85"/>
              <w:ind w:right="-2" w:firstLine="142"/>
              <w:jc w:val="center"/>
              <w:rPr>
                <w:color w:val="000000" w:themeColor="text1"/>
                <w:sz w:val="24"/>
              </w:rPr>
            </w:pPr>
            <w:r w:rsidRPr="00FE09AB">
              <w:rPr>
                <w:color w:val="000000" w:themeColor="text1"/>
                <w:spacing w:val="-10"/>
                <w:sz w:val="24"/>
              </w:rPr>
              <w:t>6</w:t>
            </w:r>
          </w:p>
        </w:tc>
        <w:tc>
          <w:tcPr>
            <w:tcW w:w="2571" w:type="dxa"/>
            <w:vAlign w:val="center"/>
          </w:tcPr>
          <w:p w14:paraId="64DA4AF5"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Giày bảo hộ</w:t>
            </w:r>
          </w:p>
        </w:tc>
        <w:tc>
          <w:tcPr>
            <w:tcW w:w="691" w:type="dxa"/>
            <w:vAlign w:val="center"/>
          </w:tcPr>
          <w:p w14:paraId="257A83A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Đôi</w:t>
            </w:r>
          </w:p>
        </w:tc>
        <w:tc>
          <w:tcPr>
            <w:tcW w:w="727" w:type="dxa"/>
            <w:vAlign w:val="center"/>
          </w:tcPr>
          <w:p w14:paraId="68187D2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6</w:t>
            </w:r>
          </w:p>
        </w:tc>
        <w:tc>
          <w:tcPr>
            <w:tcW w:w="759" w:type="dxa"/>
            <w:vAlign w:val="center"/>
          </w:tcPr>
          <w:p w14:paraId="0E86D7FB"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6618673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19,20</w:t>
            </w:r>
          </w:p>
        </w:tc>
        <w:tc>
          <w:tcPr>
            <w:tcW w:w="851" w:type="dxa"/>
            <w:vAlign w:val="center"/>
          </w:tcPr>
          <w:p w14:paraId="513D6BB2" w14:textId="77777777" w:rsidR="00FE09AB" w:rsidRPr="00FE09AB" w:rsidRDefault="00FE09AB" w:rsidP="009F1A43">
            <w:pPr>
              <w:jc w:val="center"/>
              <w:rPr>
                <w:rFonts w:ascii="Times New Roman" w:hAnsi="Times New Roman"/>
                <w:color w:val="000000" w:themeColor="text1"/>
              </w:rPr>
            </w:pPr>
          </w:p>
        </w:tc>
        <w:tc>
          <w:tcPr>
            <w:tcW w:w="708" w:type="dxa"/>
            <w:vAlign w:val="center"/>
          </w:tcPr>
          <w:p w14:paraId="3C597204"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24,00</w:t>
            </w:r>
          </w:p>
        </w:tc>
        <w:tc>
          <w:tcPr>
            <w:tcW w:w="851" w:type="dxa"/>
            <w:vAlign w:val="center"/>
          </w:tcPr>
          <w:p w14:paraId="4E77E1F0"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68238FE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16,00</w:t>
            </w:r>
          </w:p>
        </w:tc>
      </w:tr>
      <w:tr w:rsidR="00FE09AB" w:rsidRPr="00FE09AB" w14:paraId="39174253" w14:textId="77777777" w:rsidTr="007237BB">
        <w:trPr>
          <w:trHeight w:val="426"/>
        </w:trPr>
        <w:tc>
          <w:tcPr>
            <w:tcW w:w="781" w:type="dxa"/>
            <w:vAlign w:val="center"/>
          </w:tcPr>
          <w:p w14:paraId="38B392A3" w14:textId="77777777" w:rsidR="00FE09AB" w:rsidRPr="00FE09AB" w:rsidRDefault="00FE09AB" w:rsidP="009F1A43">
            <w:pPr>
              <w:pStyle w:val="TableParagraph"/>
              <w:spacing w:before="87"/>
              <w:ind w:right="-2" w:firstLine="142"/>
              <w:jc w:val="center"/>
              <w:rPr>
                <w:color w:val="000000" w:themeColor="text1"/>
                <w:sz w:val="24"/>
              </w:rPr>
            </w:pPr>
            <w:r w:rsidRPr="00FE09AB">
              <w:rPr>
                <w:color w:val="000000" w:themeColor="text1"/>
                <w:spacing w:val="-10"/>
                <w:sz w:val="24"/>
              </w:rPr>
              <w:t>7</w:t>
            </w:r>
          </w:p>
        </w:tc>
        <w:tc>
          <w:tcPr>
            <w:tcW w:w="2571" w:type="dxa"/>
            <w:vAlign w:val="center"/>
          </w:tcPr>
          <w:p w14:paraId="5C0D4ECE"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Tất</w:t>
            </w:r>
          </w:p>
        </w:tc>
        <w:tc>
          <w:tcPr>
            <w:tcW w:w="691" w:type="dxa"/>
            <w:vAlign w:val="center"/>
          </w:tcPr>
          <w:p w14:paraId="05951BA4"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Đôi</w:t>
            </w:r>
          </w:p>
        </w:tc>
        <w:tc>
          <w:tcPr>
            <w:tcW w:w="727" w:type="dxa"/>
            <w:vAlign w:val="center"/>
          </w:tcPr>
          <w:p w14:paraId="44521E25"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6</w:t>
            </w:r>
          </w:p>
        </w:tc>
        <w:tc>
          <w:tcPr>
            <w:tcW w:w="759" w:type="dxa"/>
            <w:vAlign w:val="center"/>
          </w:tcPr>
          <w:p w14:paraId="1D5B5ACB"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54B6E00F"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19,20</w:t>
            </w:r>
          </w:p>
        </w:tc>
        <w:tc>
          <w:tcPr>
            <w:tcW w:w="851" w:type="dxa"/>
            <w:vAlign w:val="center"/>
          </w:tcPr>
          <w:p w14:paraId="06BE6FC7" w14:textId="77777777" w:rsidR="00FE09AB" w:rsidRPr="00FE09AB" w:rsidRDefault="00FE09AB" w:rsidP="009F1A43">
            <w:pPr>
              <w:jc w:val="center"/>
              <w:rPr>
                <w:rFonts w:ascii="Times New Roman" w:hAnsi="Times New Roman"/>
                <w:color w:val="000000" w:themeColor="text1"/>
              </w:rPr>
            </w:pPr>
          </w:p>
        </w:tc>
        <w:tc>
          <w:tcPr>
            <w:tcW w:w="708" w:type="dxa"/>
            <w:vAlign w:val="center"/>
          </w:tcPr>
          <w:p w14:paraId="52D2CDFA"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24,00</w:t>
            </w:r>
          </w:p>
        </w:tc>
        <w:tc>
          <w:tcPr>
            <w:tcW w:w="851" w:type="dxa"/>
            <w:vAlign w:val="center"/>
          </w:tcPr>
          <w:p w14:paraId="7C34E1DC"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13C9A04C"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16,00</w:t>
            </w:r>
          </w:p>
        </w:tc>
      </w:tr>
      <w:tr w:rsidR="00FE09AB" w:rsidRPr="00FE09AB" w14:paraId="5A34A505" w14:textId="77777777" w:rsidTr="007237BB">
        <w:trPr>
          <w:trHeight w:val="424"/>
        </w:trPr>
        <w:tc>
          <w:tcPr>
            <w:tcW w:w="781" w:type="dxa"/>
            <w:vAlign w:val="center"/>
          </w:tcPr>
          <w:p w14:paraId="4C584544" w14:textId="77777777" w:rsidR="00FE09AB" w:rsidRPr="00FE09AB" w:rsidRDefault="00FE09AB" w:rsidP="009F1A43">
            <w:pPr>
              <w:pStyle w:val="TableParagraph"/>
              <w:spacing w:before="85"/>
              <w:ind w:right="-2" w:firstLine="142"/>
              <w:jc w:val="center"/>
              <w:rPr>
                <w:color w:val="000000" w:themeColor="text1"/>
                <w:sz w:val="24"/>
              </w:rPr>
            </w:pPr>
            <w:r w:rsidRPr="00FE09AB">
              <w:rPr>
                <w:color w:val="000000" w:themeColor="text1"/>
                <w:spacing w:val="-10"/>
                <w:sz w:val="24"/>
              </w:rPr>
              <w:t>8</w:t>
            </w:r>
          </w:p>
        </w:tc>
        <w:tc>
          <w:tcPr>
            <w:tcW w:w="2571" w:type="dxa"/>
            <w:vAlign w:val="center"/>
          </w:tcPr>
          <w:p w14:paraId="716616BE"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Cặp đựng tài liệu</w:t>
            </w:r>
          </w:p>
        </w:tc>
        <w:tc>
          <w:tcPr>
            <w:tcW w:w="691" w:type="dxa"/>
            <w:vAlign w:val="center"/>
          </w:tcPr>
          <w:p w14:paraId="74837D7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73705328"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24</w:t>
            </w:r>
          </w:p>
        </w:tc>
        <w:tc>
          <w:tcPr>
            <w:tcW w:w="759" w:type="dxa"/>
            <w:vAlign w:val="center"/>
          </w:tcPr>
          <w:p w14:paraId="37331028"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3CFF944A"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19,20</w:t>
            </w:r>
          </w:p>
        </w:tc>
        <w:tc>
          <w:tcPr>
            <w:tcW w:w="851" w:type="dxa"/>
            <w:vAlign w:val="center"/>
          </w:tcPr>
          <w:p w14:paraId="33E8B8D8" w14:textId="77777777" w:rsidR="00FE09AB" w:rsidRPr="00FE09AB" w:rsidRDefault="00FE09AB" w:rsidP="009F1A43">
            <w:pPr>
              <w:jc w:val="center"/>
              <w:rPr>
                <w:rFonts w:ascii="Times New Roman" w:hAnsi="Times New Roman"/>
                <w:color w:val="000000" w:themeColor="text1"/>
              </w:rPr>
            </w:pPr>
          </w:p>
        </w:tc>
        <w:tc>
          <w:tcPr>
            <w:tcW w:w="708" w:type="dxa"/>
            <w:vAlign w:val="center"/>
          </w:tcPr>
          <w:p w14:paraId="020807C5"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24,00</w:t>
            </w:r>
          </w:p>
        </w:tc>
        <w:tc>
          <w:tcPr>
            <w:tcW w:w="851" w:type="dxa"/>
            <w:vAlign w:val="center"/>
          </w:tcPr>
          <w:p w14:paraId="091EC71E"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7CC9865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16,00</w:t>
            </w:r>
          </w:p>
        </w:tc>
      </w:tr>
      <w:tr w:rsidR="00FE09AB" w:rsidRPr="00FE09AB" w14:paraId="0AAC776D" w14:textId="77777777" w:rsidTr="007237BB">
        <w:trPr>
          <w:trHeight w:val="424"/>
        </w:trPr>
        <w:tc>
          <w:tcPr>
            <w:tcW w:w="781" w:type="dxa"/>
            <w:vAlign w:val="center"/>
          </w:tcPr>
          <w:p w14:paraId="30AB9C7D" w14:textId="77777777" w:rsidR="00FE09AB" w:rsidRPr="00FE09AB" w:rsidRDefault="00FE09AB" w:rsidP="009F1A43">
            <w:pPr>
              <w:pStyle w:val="TableParagraph"/>
              <w:spacing w:before="88"/>
              <w:ind w:right="-2" w:firstLine="142"/>
              <w:jc w:val="center"/>
              <w:rPr>
                <w:color w:val="000000" w:themeColor="text1"/>
                <w:sz w:val="24"/>
              </w:rPr>
            </w:pPr>
            <w:r w:rsidRPr="00FE09AB">
              <w:rPr>
                <w:color w:val="000000" w:themeColor="text1"/>
                <w:spacing w:val="-10"/>
                <w:sz w:val="24"/>
              </w:rPr>
              <w:t>9</w:t>
            </w:r>
          </w:p>
        </w:tc>
        <w:tc>
          <w:tcPr>
            <w:tcW w:w="2571" w:type="dxa"/>
            <w:vAlign w:val="center"/>
          </w:tcPr>
          <w:p w14:paraId="429F41EC"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Mũ cứng</w:t>
            </w:r>
          </w:p>
        </w:tc>
        <w:tc>
          <w:tcPr>
            <w:tcW w:w="691" w:type="dxa"/>
            <w:vAlign w:val="center"/>
          </w:tcPr>
          <w:p w14:paraId="72B0E4C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0744C125"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12</w:t>
            </w:r>
          </w:p>
        </w:tc>
        <w:tc>
          <w:tcPr>
            <w:tcW w:w="759" w:type="dxa"/>
            <w:vAlign w:val="center"/>
          </w:tcPr>
          <w:p w14:paraId="73B253D2"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1B46A60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19,20</w:t>
            </w:r>
          </w:p>
        </w:tc>
        <w:tc>
          <w:tcPr>
            <w:tcW w:w="851" w:type="dxa"/>
            <w:vAlign w:val="center"/>
          </w:tcPr>
          <w:p w14:paraId="005B8B59" w14:textId="77777777" w:rsidR="00FE09AB" w:rsidRPr="00FE09AB" w:rsidRDefault="00FE09AB" w:rsidP="009F1A43">
            <w:pPr>
              <w:jc w:val="center"/>
              <w:rPr>
                <w:rFonts w:ascii="Times New Roman" w:hAnsi="Times New Roman"/>
                <w:color w:val="000000" w:themeColor="text1"/>
              </w:rPr>
            </w:pPr>
          </w:p>
        </w:tc>
        <w:tc>
          <w:tcPr>
            <w:tcW w:w="708" w:type="dxa"/>
            <w:vAlign w:val="center"/>
          </w:tcPr>
          <w:p w14:paraId="52FD8908"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24,00</w:t>
            </w:r>
          </w:p>
        </w:tc>
        <w:tc>
          <w:tcPr>
            <w:tcW w:w="851" w:type="dxa"/>
            <w:vAlign w:val="center"/>
          </w:tcPr>
          <w:p w14:paraId="637EDE7C"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152A167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16,00</w:t>
            </w:r>
          </w:p>
        </w:tc>
      </w:tr>
      <w:tr w:rsidR="00FE09AB" w:rsidRPr="00FE09AB" w14:paraId="458F07AE" w14:textId="77777777" w:rsidTr="007237BB">
        <w:trPr>
          <w:trHeight w:val="426"/>
        </w:trPr>
        <w:tc>
          <w:tcPr>
            <w:tcW w:w="781" w:type="dxa"/>
            <w:vAlign w:val="center"/>
          </w:tcPr>
          <w:p w14:paraId="156E39D0" w14:textId="77777777" w:rsidR="00FE09AB" w:rsidRPr="00FE09AB" w:rsidRDefault="00FE09AB" w:rsidP="009F1A43">
            <w:pPr>
              <w:pStyle w:val="TableParagraph"/>
              <w:spacing w:before="87"/>
              <w:ind w:right="-2" w:firstLine="142"/>
              <w:jc w:val="center"/>
              <w:rPr>
                <w:color w:val="000000" w:themeColor="text1"/>
                <w:sz w:val="24"/>
              </w:rPr>
            </w:pPr>
            <w:r w:rsidRPr="00FE09AB">
              <w:rPr>
                <w:color w:val="000000" w:themeColor="text1"/>
                <w:spacing w:val="-5"/>
                <w:sz w:val="24"/>
              </w:rPr>
              <w:t>10</w:t>
            </w:r>
          </w:p>
        </w:tc>
        <w:tc>
          <w:tcPr>
            <w:tcW w:w="2571" w:type="dxa"/>
            <w:vAlign w:val="center"/>
          </w:tcPr>
          <w:p w14:paraId="40AC904B"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USB (4 GB)</w:t>
            </w:r>
          </w:p>
        </w:tc>
        <w:tc>
          <w:tcPr>
            <w:tcW w:w="691" w:type="dxa"/>
            <w:vAlign w:val="center"/>
          </w:tcPr>
          <w:p w14:paraId="37285BC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22557C32"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12</w:t>
            </w:r>
          </w:p>
        </w:tc>
        <w:tc>
          <w:tcPr>
            <w:tcW w:w="759" w:type="dxa"/>
            <w:vAlign w:val="center"/>
          </w:tcPr>
          <w:p w14:paraId="448A45A8"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079F206A"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19,20</w:t>
            </w:r>
          </w:p>
        </w:tc>
        <w:tc>
          <w:tcPr>
            <w:tcW w:w="851" w:type="dxa"/>
            <w:vAlign w:val="center"/>
          </w:tcPr>
          <w:p w14:paraId="7EAB48F0" w14:textId="77777777" w:rsidR="00FE09AB" w:rsidRPr="00FE09AB" w:rsidRDefault="00FE09AB" w:rsidP="009F1A43">
            <w:pPr>
              <w:jc w:val="center"/>
              <w:rPr>
                <w:rFonts w:ascii="Times New Roman" w:hAnsi="Times New Roman"/>
                <w:color w:val="000000" w:themeColor="text1"/>
              </w:rPr>
            </w:pPr>
          </w:p>
        </w:tc>
        <w:tc>
          <w:tcPr>
            <w:tcW w:w="708" w:type="dxa"/>
            <w:vAlign w:val="center"/>
          </w:tcPr>
          <w:p w14:paraId="0C1A158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24,00</w:t>
            </w:r>
          </w:p>
        </w:tc>
        <w:tc>
          <w:tcPr>
            <w:tcW w:w="851" w:type="dxa"/>
            <w:vAlign w:val="center"/>
          </w:tcPr>
          <w:p w14:paraId="5FB7A225"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22D44CB2"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16,00</w:t>
            </w:r>
          </w:p>
        </w:tc>
      </w:tr>
      <w:tr w:rsidR="00FE09AB" w:rsidRPr="00FE09AB" w14:paraId="406B1B6A" w14:textId="77777777" w:rsidTr="007237BB">
        <w:trPr>
          <w:trHeight w:val="424"/>
        </w:trPr>
        <w:tc>
          <w:tcPr>
            <w:tcW w:w="781" w:type="dxa"/>
            <w:vAlign w:val="center"/>
          </w:tcPr>
          <w:p w14:paraId="1B266ED6" w14:textId="77777777" w:rsidR="00FE09AB" w:rsidRPr="00FE09AB" w:rsidRDefault="00FE09AB" w:rsidP="009F1A43">
            <w:pPr>
              <w:pStyle w:val="TableParagraph"/>
              <w:spacing w:before="85"/>
              <w:ind w:right="-2" w:firstLine="142"/>
              <w:jc w:val="center"/>
              <w:rPr>
                <w:color w:val="000000" w:themeColor="text1"/>
                <w:sz w:val="24"/>
              </w:rPr>
            </w:pPr>
            <w:r w:rsidRPr="00FE09AB">
              <w:rPr>
                <w:color w:val="000000" w:themeColor="text1"/>
                <w:spacing w:val="-5"/>
                <w:sz w:val="24"/>
              </w:rPr>
              <w:t>11</w:t>
            </w:r>
          </w:p>
        </w:tc>
        <w:tc>
          <w:tcPr>
            <w:tcW w:w="2571" w:type="dxa"/>
            <w:vAlign w:val="center"/>
          </w:tcPr>
          <w:p w14:paraId="2C76CC4E"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Lưu điện</w:t>
            </w:r>
          </w:p>
        </w:tc>
        <w:tc>
          <w:tcPr>
            <w:tcW w:w="691" w:type="dxa"/>
            <w:vAlign w:val="center"/>
          </w:tcPr>
          <w:p w14:paraId="6488878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64C432E9"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60</w:t>
            </w:r>
          </w:p>
        </w:tc>
        <w:tc>
          <w:tcPr>
            <w:tcW w:w="759" w:type="dxa"/>
            <w:vAlign w:val="center"/>
          </w:tcPr>
          <w:p w14:paraId="55E211EC"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70,40</w:t>
            </w:r>
          </w:p>
        </w:tc>
        <w:tc>
          <w:tcPr>
            <w:tcW w:w="850" w:type="dxa"/>
            <w:vAlign w:val="center"/>
          </w:tcPr>
          <w:p w14:paraId="5CD67F8C"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2BE7FE85"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83,20</w:t>
            </w:r>
          </w:p>
        </w:tc>
        <w:tc>
          <w:tcPr>
            <w:tcW w:w="708" w:type="dxa"/>
            <w:vAlign w:val="center"/>
          </w:tcPr>
          <w:p w14:paraId="7E1BF3ED"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1169D378"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57,60</w:t>
            </w:r>
          </w:p>
        </w:tc>
        <w:tc>
          <w:tcPr>
            <w:tcW w:w="709" w:type="dxa"/>
            <w:vAlign w:val="center"/>
          </w:tcPr>
          <w:p w14:paraId="23E26C8D" w14:textId="77777777" w:rsidR="00FE09AB" w:rsidRPr="00FE09AB" w:rsidRDefault="00FE09AB" w:rsidP="009F1A43">
            <w:pPr>
              <w:jc w:val="center"/>
              <w:rPr>
                <w:rFonts w:ascii="Times New Roman" w:hAnsi="Times New Roman"/>
                <w:color w:val="000000" w:themeColor="text1"/>
              </w:rPr>
            </w:pPr>
          </w:p>
        </w:tc>
      </w:tr>
      <w:tr w:rsidR="00FE09AB" w:rsidRPr="00FE09AB" w14:paraId="7842F202" w14:textId="77777777" w:rsidTr="007237BB">
        <w:trPr>
          <w:trHeight w:val="440"/>
        </w:trPr>
        <w:tc>
          <w:tcPr>
            <w:tcW w:w="781" w:type="dxa"/>
            <w:vAlign w:val="center"/>
          </w:tcPr>
          <w:p w14:paraId="68078234" w14:textId="77777777" w:rsidR="00FE09AB" w:rsidRPr="00FE09AB" w:rsidRDefault="00FE09AB" w:rsidP="009F1A43">
            <w:pPr>
              <w:pStyle w:val="TableParagraph"/>
              <w:spacing w:before="92"/>
              <w:ind w:right="-2" w:firstLine="142"/>
              <w:jc w:val="center"/>
              <w:rPr>
                <w:color w:val="000000" w:themeColor="text1"/>
                <w:sz w:val="24"/>
              </w:rPr>
            </w:pPr>
            <w:r w:rsidRPr="00FE09AB">
              <w:rPr>
                <w:color w:val="000000" w:themeColor="text1"/>
                <w:sz w:val="24"/>
              </w:rPr>
              <w:t>12</w:t>
            </w:r>
          </w:p>
        </w:tc>
        <w:tc>
          <w:tcPr>
            <w:tcW w:w="2571" w:type="dxa"/>
            <w:vAlign w:val="center"/>
          </w:tcPr>
          <w:p w14:paraId="031AF6C9"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Quần áo mưa</w:t>
            </w:r>
          </w:p>
        </w:tc>
        <w:tc>
          <w:tcPr>
            <w:tcW w:w="691" w:type="dxa"/>
            <w:vAlign w:val="center"/>
          </w:tcPr>
          <w:p w14:paraId="3C7A3418"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Bộ</w:t>
            </w:r>
          </w:p>
        </w:tc>
        <w:tc>
          <w:tcPr>
            <w:tcW w:w="727" w:type="dxa"/>
            <w:vAlign w:val="center"/>
          </w:tcPr>
          <w:p w14:paraId="372D439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6</w:t>
            </w:r>
          </w:p>
        </w:tc>
        <w:tc>
          <w:tcPr>
            <w:tcW w:w="759" w:type="dxa"/>
            <w:vAlign w:val="center"/>
          </w:tcPr>
          <w:p w14:paraId="5E875558"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08E1E81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5,76</w:t>
            </w:r>
          </w:p>
        </w:tc>
        <w:tc>
          <w:tcPr>
            <w:tcW w:w="851" w:type="dxa"/>
            <w:vAlign w:val="center"/>
          </w:tcPr>
          <w:p w14:paraId="5D925D86" w14:textId="77777777" w:rsidR="00FE09AB" w:rsidRPr="00FE09AB" w:rsidRDefault="00FE09AB" w:rsidP="009F1A43">
            <w:pPr>
              <w:jc w:val="center"/>
              <w:rPr>
                <w:rFonts w:ascii="Times New Roman" w:hAnsi="Times New Roman"/>
                <w:color w:val="000000" w:themeColor="text1"/>
              </w:rPr>
            </w:pPr>
          </w:p>
        </w:tc>
        <w:tc>
          <w:tcPr>
            <w:tcW w:w="708" w:type="dxa"/>
            <w:vAlign w:val="center"/>
          </w:tcPr>
          <w:p w14:paraId="531AD85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7,20</w:t>
            </w:r>
          </w:p>
        </w:tc>
        <w:tc>
          <w:tcPr>
            <w:tcW w:w="851" w:type="dxa"/>
            <w:vAlign w:val="center"/>
          </w:tcPr>
          <w:p w14:paraId="47EA4258"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0100016A"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4,80</w:t>
            </w:r>
          </w:p>
        </w:tc>
      </w:tr>
      <w:tr w:rsidR="00FE09AB" w:rsidRPr="00FE09AB" w14:paraId="040D5257" w14:textId="77777777" w:rsidTr="007237BB">
        <w:trPr>
          <w:trHeight w:val="438"/>
        </w:trPr>
        <w:tc>
          <w:tcPr>
            <w:tcW w:w="781" w:type="dxa"/>
            <w:vAlign w:val="center"/>
          </w:tcPr>
          <w:p w14:paraId="3B4B20E7" w14:textId="77777777" w:rsidR="00FE09AB" w:rsidRPr="00FE09AB" w:rsidRDefault="00FE09AB" w:rsidP="009F1A43">
            <w:pPr>
              <w:pStyle w:val="TableParagraph"/>
              <w:spacing w:before="92"/>
              <w:ind w:right="-2" w:firstLine="142"/>
              <w:jc w:val="center"/>
              <w:rPr>
                <w:color w:val="000000" w:themeColor="text1"/>
                <w:sz w:val="24"/>
              </w:rPr>
            </w:pPr>
            <w:r w:rsidRPr="00FE09AB">
              <w:rPr>
                <w:color w:val="000000" w:themeColor="text1"/>
                <w:spacing w:val="-5"/>
                <w:sz w:val="24"/>
              </w:rPr>
              <w:t>13</w:t>
            </w:r>
          </w:p>
        </w:tc>
        <w:tc>
          <w:tcPr>
            <w:tcW w:w="2571" w:type="dxa"/>
            <w:vAlign w:val="center"/>
          </w:tcPr>
          <w:p w14:paraId="4C3A0BC5"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Bình đựng nước uống</w:t>
            </w:r>
          </w:p>
        </w:tc>
        <w:tc>
          <w:tcPr>
            <w:tcW w:w="691" w:type="dxa"/>
            <w:vAlign w:val="center"/>
          </w:tcPr>
          <w:p w14:paraId="69E253D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2AB73FB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6</w:t>
            </w:r>
          </w:p>
        </w:tc>
        <w:tc>
          <w:tcPr>
            <w:tcW w:w="759" w:type="dxa"/>
            <w:vAlign w:val="center"/>
          </w:tcPr>
          <w:p w14:paraId="531321F2"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200A270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19,20</w:t>
            </w:r>
          </w:p>
        </w:tc>
        <w:tc>
          <w:tcPr>
            <w:tcW w:w="851" w:type="dxa"/>
            <w:vAlign w:val="center"/>
          </w:tcPr>
          <w:p w14:paraId="40889A93" w14:textId="77777777" w:rsidR="00FE09AB" w:rsidRPr="00FE09AB" w:rsidRDefault="00FE09AB" w:rsidP="009F1A43">
            <w:pPr>
              <w:jc w:val="center"/>
              <w:rPr>
                <w:rFonts w:ascii="Times New Roman" w:hAnsi="Times New Roman"/>
                <w:color w:val="000000" w:themeColor="text1"/>
              </w:rPr>
            </w:pPr>
          </w:p>
        </w:tc>
        <w:tc>
          <w:tcPr>
            <w:tcW w:w="708" w:type="dxa"/>
            <w:vAlign w:val="center"/>
          </w:tcPr>
          <w:p w14:paraId="539EE17A"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24,00</w:t>
            </w:r>
          </w:p>
        </w:tc>
        <w:tc>
          <w:tcPr>
            <w:tcW w:w="851" w:type="dxa"/>
            <w:vAlign w:val="center"/>
          </w:tcPr>
          <w:p w14:paraId="113CEAA0"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6901C5C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16,00</w:t>
            </w:r>
          </w:p>
        </w:tc>
      </w:tr>
      <w:tr w:rsidR="00FE09AB" w:rsidRPr="00FE09AB" w14:paraId="4F8BE6C9" w14:textId="77777777" w:rsidTr="007237BB">
        <w:trPr>
          <w:trHeight w:val="440"/>
        </w:trPr>
        <w:tc>
          <w:tcPr>
            <w:tcW w:w="781" w:type="dxa"/>
            <w:vAlign w:val="center"/>
          </w:tcPr>
          <w:p w14:paraId="0E1C8E6D" w14:textId="77777777" w:rsidR="00FE09AB" w:rsidRPr="00FE09AB" w:rsidRDefault="00FE09AB" w:rsidP="009F1A43">
            <w:pPr>
              <w:pStyle w:val="TableParagraph"/>
              <w:spacing w:before="92"/>
              <w:ind w:right="-2" w:firstLine="142"/>
              <w:jc w:val="center"/>
              <w:rPr>
                <w:color w:val="000000" w:themeColor="text1"/>
                <w:sz w:val="24"/>
              </w:rPr>
            </w:pPr>
            <w:r w:rsidRPr="00FE09AB">
              <w:rPr>
                <w:color w:val="000000" w:themeColor="text1"/>
                <w:spacing w:val="-5"/>
                <w:sz w:val="24"/>
              </w:rPr>
              <w:t>14</w:t>
            </w:r>
          </w:p>
        </w:tc>
        <w:tc>
          <w:tcPr>
            <w:tcW w:w="2571" w:type="dxa"/>
            <w:vAlign w:val="center"/>
          </w:tcPr>
          <w:p w14:paraId="7890B5A0"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Ba lô</w:t>
            </w:r>
          </w:p>
        </w:tc>
        <w:tc>
          <w:tcPr>
            <w:tcW w:w="691" w:type="dxa"/>
            <w:vAlign w:val="center"/>
          </w:tcPr>
          <w:p w14:paraId="6294A6A5"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7BC9FAF4"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24</w:t>
            </w:r>
          </w:p>
        </w:tc>
        <w:tc>
          <w:tcPr>
            <w:tcW w:w="759" w:type="dxa"/>
            <w:vAlign w:val="center"/>
          </w:tcPr>
          <w:p w14:paraId="0EAD5BE1" w14:textId="77777777" w:rsidR="00FE09AB" w:rsidRPr="00FE09AB" w:rsidRDefault="00FE09AB" w:rsidP="009F1A43">
            <w:pPr>
              <w:jc w:val="center"/>
              <w:rPr>
                <w:rFonts w:ascii="Times New Roman" w:hAnsi="Times New Roman"/>
                <w:color w:val="000000" w:themeColor="text1"/>
              </w:rPr>
            </w:pPr>
          </w:p>
        </w:tc>
        <w:tc>
          <w:tcPr>
            <w:tcW w:w="850" w:type="dxa"/>
            <w:vAlign w:val="center"/>
          </w:tcPr>
          <w:p w14:paraId="2BAA7652"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19,20</w:t>
            </w:r>
          </w:p>
        </w:tc>
        <w:tc>
          <w:tcPr>
            <w:tcW w:w="851" w:type="dxa"/>
            <w:vAlign w:val="center"/>
          </w:tcPr>
          <w:p w14:paraId="4589E861" w14:textId="77777777" w:rsidR="00FE09AB" w:rsidRPr="00FE09AB" w:rsidRDefault="00FE09AB" w:rsidP="009F1A43">
            <w:pPr>
              <w:jc w:val="center"/>
              <w:rPr>
                <w:rFonts w:ascii="Times New Roman" w:hAnsi="Times New Roman"/>
                <w:color w:val="000000" w:themeColor="text1"/>
              </w:rPr>
            </w:pPr>
          </w:p>
        </w:tc>
        <w:tc>
          <w:tcPr>
            <w:tcW w:w="708" w:type="dxa"/>
            <w:vAlign w:val="center"/>
          </w:tcPr>
          <w:p w14:paraId="56A49AB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24,00</w:t>
            </w:r>
          </w:p>
        </w:tc>
        <w:tc>
          <w:tcPr>
            <w:tcW w:w="851" w:type="dxa"/>
            <w:vAlign w:val="center"/>
          </w:tcPr>
          <w:p w14:paraId="03D14C22"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0F62776A"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16,00</w:t>
            </w:r>
          </w:p>
        </w:tc>
      </w:tr>
      <w:tr w:rsidR="00FE09AB" w:rsidRPr="00FE09AB" w14:paraId="53E4D9A8" w14:textId="77777777" w:rsidTr="007237BB">
        <w:trPr>
          <w:trHeight w:val="440"/>
        </w:trPr>
        <w:tc>
          <w:tcPr>
            <w:tcW w:w="781" w:type="dxa"/>
            <w:vAlign w:val="center"/>
          </w:tcPr>
          <w:p w14:paraId="45219F96" w14:textId="77777777" w:rsidR="00FE09AB" w:rsidRPr="00FE09AB" w:rsidRDefault="00FE09AB" w:rsidP="009F1A43">
            <w:pPr>
              <w:pStyle w:val="TableParagraph"/>
              <w:spacing w:before="94"/>
              <w:ind w:right="-2" w:firstLine="142"/>
              <w:jc w:val="center"/>
              <w:rPr>
                <w:color w:val="000000" w:themeColor="text1"/>
                <w:sz w:val="24"/>
              </w:rPr>
            </w:pPr>
            <w:r w:rsidRPr="00FE09AB">
              <w:rPr>
                <w:color w:val="000000" w:themeColor="text1"/>
                <w:spacing w:val="-5"/>
                <w:sz w:val="24"/>
              </w:rPr>
              <w:t>15</w:t>
            </w:r>
          </w:p>
        </w:tc>
        <w:tc>
          <w:tcPr>
            <w:tcW w:w="2571" w:type="dxa"/>
            <w:vAlign w:val="center"/>
          </w:tcPr>
          <w:p w14:paraId="35F40CEB"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Thước nhựa 40 cm</w:t>
            </w:r>
          </w:p>
        </w:tc>
        <w:tc>
          <w:tcPr>
            <w:tcW w:w="691" w:type="dxa"/>
            <w:vAlign w:val="center"/>
          </w:tcPr>
          <w:p w14:paraId="6EA05B8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18E420D0"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24</w:t>
            </w:r>
          </w:p>
        </w:tc>
        <w:tc>
          <w:tcPr>
            <w:tcW w:w="759" w:type="dxa"/>
            <w:vAlign w:val="center"/>
          </w:tcPr>
          <w:p w14:paraId="02CB8C3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35,20</w:t>
            </w:r>
          </w:p>
        </w:tc>
        <w:tc>
          <w:tcPr>
            <w:tcW w:w="850" w:type="dxa"/>
            <w:vAlign w:val="center"/>
          </w:tcPr>
          <w:p w14:paraId="55CF5D8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9,60</w:t>
            </w:r>
          </w:p>
        </w:tc>
        <w:tc>
          <w:tcPr>
            <w:tcW w:w="851" w:type="dxa"/>
            <w:vAlign w:val="center"/>
          </w:tcPr>
          <w:p w14:paraId="0F447A7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41,60</w:t>
            </w:r>
          </w:p>
        </w:tc>
        <w:tc>
          <w:tcPr>
            <w:tcW w:w="708" w:type="dxa"/>
            <w:vAlign w:val="center"/>
          </w:tcPr>
          <w:p w14:paraId="511BC17C"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12,00</w:t>
            </w:r>
          </w:p>
        </w:tc>
        <w:tc>
          <w:tcPr>
            <w:tcW w:w="851" w:type="dxa"/>
            <w:vAlign w:val="center"/>
          </w:tcPr>
          <w:p w14:paraId="30DA951A"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28,80</w:t>
            </w:r>
          </w:p>
        </w:tc>
        <w:tc>
          <w:tcPr>
            <w:tcW w:w="709" w:type="dxa"/>
            <w:vAlign w:val="center"/>
          </w:tcPr>
          <w:p w14:paraId="4C96E53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8,00</w:t>
            </w:r>
          </w:p>
        </w:tc>
      </w:tr>
      <w:tr w:rsidR="00FE09AB" w:rsidRPr="00FE09AB" w14:paraId="4F5A290F" w14:textId="77777777" w:rsidTr="007237BB">
        <w:trPr>
          <w:trHeight w:val="438"/>
        </w:trPr>
        <w:tc>
          <w:tcPr>
            <w:tcW w:w="781" w:type="dxa"/>
            <w:vAlign w:val="center"/>
          </w:tcPr>
          <w:p w14:paraId="0D7ED7FA" w14:textId="77777777" w:rsidR="00FE09AB" w:rsidRPr="00FE09AB" w:rsidRDefault="00FE09AB" w:rsidP="009F1A43">
            <w:pPr>
              <w:pStyle w:val="TableParagraph"/>
              <w:spacing w:before="92"/>
              <w:ind w:right="-2" w:firstLine="142"/>
              <w:jc w:val="center"/>
              <w:rPr>
                <w:color w:val="000000" w:themeColor="text1"/>
                <w:sz w:val="24"/>
              </w:rPr>
            </w:pPr>
            <w:r w:rsidRPr="00FE09AB">
              <w:rPr>
                <w:color w:val="000000" w:themeColor="text1"/>
                <w:spacing w:val="-5"/>
                <w:sz w:val="24"/>
              </w:rPr>
              <w:t>16</w:t>
            </w:r>
          </w:p>
        </w:tc>
        <w:tc>
          <w:tcPr>
            <w:tcW w:w="2571" w:type="dxa"/>
            <w:vAlign w:val="center"/>
          </w:tcPr>
          <w:p w14:paraId="56305268"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Gọt bút chì</w:t>
            </w:r>
          </w:p>
        </w:tc>
        <w:tc>
          <w:tcPr>
            <w:tcW w:w="691" w:type="dxa"/>
            <w:vAlign w:val="center"/>
          </w:tcPr>
          <w:p w14:paraId="16D64FA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36BA746A"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9</w:t>
            </w:r>
          </w:p>
        </w:tc>
        <w:tc>
          <w:tcPr>
            <w:tcW w:w="759" w:type="dxa"/>
            <w:vAlign w:val="center"/>
          </w:tcPr>
          <w:p w14:paraId="2A10C992"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3,52</w:t>
            </w:r>
          </w:p>
        </w:tc>
        <w:tc>
          <w:tcPr>
            <w:tcW w:w="850" w:type="dxa"/>
            <w:vAlign w:val="center"/>
          </w:tcPr>
          <w:p w14:paraId="6111AF5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1,92</w:t>
            </w:r>
          </w:p>
        </w:tc>
        <w:tc>
          <w:tcPr>
            <w:tcW w:w="851" w:type="dxa"/>
            <w:vAlign w:val="center"/>
          </w:tcPr>
          <w:p w14:paraId="7E7FA8F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4,16</w:t>
            </w:r>
          </w:p>
        </w:tc>
        <w:tc>
          <w:tcPr>
            <w:tcW w:w="708" w:type="dxa"/>
            <w:vAlign w:val="center"/>
          </w:tcPr>
          <w:p w14:paraId="0282E7B4"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2,40</w:t>
            </w:r>
          </w:p>
        </w:tc>
        <w:tc>
          <w:tcPr>
            <w:tcW w:w="851" w:type="dxa"/>
            <w:vAlign w:val="center"/>
          </w:tcPr>
          <w:p w14:paraId="72FF862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2,88</w:t>
            </w:r>
          </w:p>
        </w:tc>
        <w:tc>
          <w:tcPr>
            <w:tcW w:w="709" w:type="dxa"/>
            <w:vAlign w:val="center"/>
          </w:tcPr>
          <w:p w14:paraId="4FCB8FD8"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1,60</w:t>
            </w:r>
          </w:p>
        </w:tc>
      </w:tr>
      <w:tr w:rsidR="00FE09AB" w:rsidRPr="00FE09AB" w14:paraId="3AFBFB40" w14:textId="77777777" w:rsidTr="007237BB">
        <w:trPr>
          <w:trHeight w:val="440"/>
        </w:trPr>
        <w:tc>
          <w:tcPr>
            <w:tcW w:w="781" w:type="dxa"/>
            <w:vAlign w:val="center"/>
          </w:tcPr>
          <w:p w14:paraId="50E60B40" w14:textId="77777777" w:rsidR="00FE09AB" w:rsidRPr="00FE09AB" w:rsidRDefault="00FE09AB" w:rsidP="009F1A43">
            <w:pPr>
              <w:pStyle w:val="TableParagraph"/>
              <w:spacing w:before="93"/>
              <w:ind w:right="-2" w:firstLine="142"/>
              <w:jc w:val="center"/>
              <w:rPr>
                <w:color w:val="000000" w:themeColor="text1"/>
                <w:sz w:val="24"/>
              </w:rPr>
            </w:pPr>
            <w:r w:rsidRPr="00FE09AB">
              <w:rPr>
                <w:color w:val="000000" w:themeColor="text1"/>
                <w:spacing w:val="-5"/>
                <w:sz w:val="24"/>
              </w:rPr>
              <w:t>17</w:t>
            </w:r>
          </w:p>
        </w:tc>
        <w:tc>
          <w:tcPr>
            <w:tcW w:w="2571" w:type="dxa"/>
            <w:vAlign w:val="center"/>
          </w:tcPr>
          <w:p w14:paraId="244A782F"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Đèn neon 0,04 kW</w:t>
            </w:r>
          </w:p>
        </w:tc>
        <w:tc>
          <w:tcPr>
            <w:tcW w:w="691" w:type="dxa"/>
            <w:vAlign w:val="center"/>
          </w:tcPr>
          <w:p w14:paraId="57F1660F"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Bộ</w:t>
            </w:r>
          </w:p>
        </w:tc>
        <w:tc>
          <w:tcPr>
            <w:tcW w:w="727" w:type="dxa"/>
            <w:vAlign w:val="center"/>
          </w:tcPr>
          <w:p w14:paraId="62E5361F"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30</w:t>
            </w:r>
          </w:p>
        </w:tc>
        <w:tc>
          <w:tcPr>
            <w:tcW w:w="759" w:type="dxa"/>
            <w:vAlign w:val="center"/>
          </w:tcPr>
          <w:p w14:paraId="0E5A39F4"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70,40</w:t>
            </w:r>
          </w:p>
        </w:tc>
        <w:tc>
          <w:tcPr>
            <w:tcW w:w="850" w:type="dxa"/>
            <w:vAlign w:val="center"/>
          </w:tcPr>
          <w:p w14:paraId="366DEE54"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325CD832"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83,20</w:t>
            </w:r>
          </w:p>
        </w:tc>
        <w:tc>
          <w:tcPr>
            <w:tcW w:w="708" w:type="dxa"/>
            <w:vAlign w:val="center"/>
          </w:tcPr>
          <w:p w14:paraId="2EDEBB2D"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31BF6BF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57,60</w:t>
            </w:r>
          </w:p>
        </w:tc>
        <w:tc>
          <w:tcPr>
            <w:tcW w:w="709" w:type="dxa"/>
            <w:vAlign w:val="center"/>
          </w:tcPr>
          <w:p w14:paraId="179E9D0F" w14:textId="77777777" w:rsidR="00FE09AB" w:rsidRPr="00FE09AB" w:rsidRDefault="00FE09AB" w:rsidP="009F1A43">
            <w:pPr>
              <w:jc w:val="center"/>
              <w:rPr>
                <w:rFonts w:ascii="Times New Roman" w:hAnsi="Times New Roman"/>
                <w:color w:val="000000" w:themeColor="text1"/>
              </w:rPr>
            </w:pPr>
          </w:p>
        </w:tc>
      </w:tr>
      <w:tr w:rsidR="00FE09AB" w:rsidRPr="00FE09AB" w14:paraId="45036835" w14:textId="77777777" w:rsidTr="007237BB">
        <w:trPr>
          <w:trHeight w:val="440"/>
        </w:trPr>
        <w:tc>
          <w:tcPr>
            <w:tcW w:w="781" w:type="dxa"/>
            <w:vAlign w:val="center"/>
          </w:tcPr>
          <w:p w14:paraId="6FE2A5EE" w14:textId="77777777" w:rsidR="00FE09AB" w:rsidRPr="00FE09AB" w:rsidRDefault="00FE09AB" w:rsidP="009F1A43">
            <w:pPr>
              <w:pStyle w:val="TableParagraph"/>
              <w:spacing w:before="94"/>
              <w:ind w:right="-2" w:firstLine="142"/>
              <w:jc w:val="center"/>
              <w:rPr>
                <w:color w:val="000000" w:themeColor="text1"/>
                <w:sz w:val="24"/>
              </w:rPr>
            </w:pPr>
            <w:r w:rsidRPr="00FE09AB">
              <w:rPr>
                <w:color w:val="000000" w:themeColor="text1"/>
                <w:spacing w:val="-5"/>
                <w:sz w:val="24"/>
              </w:rPr>
              <w:t>18</w:t>
            </w:r>
          </w:p>
        </w:tc>
        <w:tc>
          <w:tcPr>
            <w:tcW w:w="2571" w:type="dxa"/>
            <w:vAlign w:val="center"/>
          </w:tcPr>
          <w:p w14:paraId="650499F0"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Máy tính Casio</w:t>
            </w:r>
          </w:p>
        </w:tc>
        <w:tc>
          <w:tcPr>
            <w:tcW w:w="691" w:type="dxa"/>
            <w:vAlign w:val="center"/>
          </w:tcPr>
          <w:p w14:paraId="7C927D6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1AE1C3D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36</w:t>
            </w:r>
          </w:p>
        </w:tc>
        <w:tc>
          <w:tcPr>
            <w:tcW w:w="759" w:type="dxa"/>
            <w:vAlign w:val="center"/>
          </w:tcPr>
          <w:p w14:paraId="6223E168"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44,00</w:t>
            </w:r>
          </w:p>
        </w:tc>
        <w:tc>
          <w:tcPr>
            <w:tcW w:w="850" w:type="dxa"/>
            <w:vAlign w:val="center"/>
          </w:tcPr>
          <w:p w14:paraId="158B30BF"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4,80</w:t>
            </w:r>
          </w:p>
        </w:tc>
        <w:tc>
          <w:tcPr>
            <w:tcW w:w="851" w:type="dxa"/>
            <w:vAlign w:val="center"/>
          </w:tcPr>
          <w:p w14:paraId="17D9BA5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52,00</w:t>
            </w:r>
          </w:p>
        </w:tc>
        <w:tc>
          <w:tcPr>
            <w:tcW w:w="708" w:type="dxa"/>
            <w:vAlign w:val="center"/>
          </w:tcPr>
          <w:p w14:paraId="16CDB8B4"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6,00</w:t>
            </w:r>
          </w:p>
        </w:tc>
        <w:tc>
          <w:tcPr>
            <w:tcW w:w="851" w:type="dxa"/>
            <w:vAlign w:val="center"/>
          </w:tcPr>
          <w:p w14:paraId="6D338DD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36,00</w:t>
            </w:r>
          </w:p>
        </w:tc>
        <w:tc>
          <w:tcPr>
            <w:tcW w:w="709" w:type="dxa"/>
            <w:vAlign w:val="center"/>
          </w:tcPr>
          <w:p w14:paraId="6DD5FACC"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4,00</w:t>
            </w:r>
          </w:p>
        </w:tc>
      </w:tr>
      <w:tr w:rsidR="00FE09AB" w:rsidRPr="00FE09AB" w14:paraId="343EAF1A" w14:textId="77777777" w:rsidTr="007237BB">
        <w:trPr>
          <w:trHeight w:val="438"/>
        </w:trPr>
        <w:tc>
          <w:tcPr>
            <w:tcW w:w="781" w:type="dxa"/>
            <w:vAlign w:val="center"/>
          </w:tcPr>
          <w:p w14:paraId="2EC19C16" w14:textId="77777777" w:rsidR="00FE09AB" w:rsidRPr="00FE09AB" w:rsidRDefault="00FE09AB" w:rsidP="009F1A43">
            <w:pPr>
              <w:pStyle w:val="TableParagraph"/>
              <w:spacing w:before="92"/>
              <w:ind w:right="-2" w:firstLine="142"/>
              <w:jc w:val="center"/>
              <w:rPr>
                <w:color w:val="000000" w:themeColor="text1"/>
                <w:sz w:val="24"/>
              </w:rPr>
            </w:pPr>
            <w:r w:rsidRPr="00FE09AB">
              <w:rPr>
                <w:color w:val="000000" w:themeColor="text1"/>
                <w:spacing w:val="-5"/>
                <w:sz w:val="24"/>
              </w:rPr>
              <w:t>19</w:t>
            </w:r>
          </w:p>
        </w:tc>
        <w:tc>
          <w:tcPr>
            <w:tcW w:w="2571" w:type="dxa"/>
            <w:vAlign w:val="center"/>
          </w:tcPr>
          <w:p w14:paraId="548DC1DF"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Quạt trần 0,1 kW</w:t>
            </w:r>
          </w:p>
        </w:tc>
        <w:tc>
          <w:tcPr>
            <w:tcW w:w="691" w:type="dxa"/>
            <w:vAlign w:val="center"/>
          </w:tcPr>
          <w:p w14:paraId="5D536598"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Cái</w:t>
            </w:r>
          </w:p>
        </w:tc>
        <w:tc>
          <w:tcPr>
            <w:tcW w:w="727" w:type="dxa"/>
            <w:vAlign w:val="center"/>
          </w:tcPr>
          <w:p w14:paraId="636D736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36</w:t>
            </w:r>
          </w:p>
        </w:tc>
        <w:tc>
          <w:tcPr>
            <w:tcW w:w="759" w:type="dxa"/>
            <w:vAlign w:val="center"/>
          </w:tcPr>
          <w:p w14:paraId="78F1019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8,80</w:t>
            </w:r>
          </w:p>
        </w:tc>
        <w:tc>
          <w:tcPr>
            <w:tcW w:w="850" w:type="dxa"/>
            <w:vAlign w:val="center"/>
          </w:tcPr>
          <w:p w14:paraId="50D61EFF"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416FF84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10,40</w:t>
            </w:r>
          </w:p>
        </w:tc>
        <w:tc>
          <w:tcPr>
            <w:tcW w:w="708" w:type="dxa"/>
            <w:vAlign w:val="center"/>
          </w:tcPr>
          <w:p w14:paraId="7F9474E3"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7D551209"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7,20</w:t>
            </w:r>
          </w:p>
        </w:tc>
        <w:tc>
          <w:tcPr>
            <w:tcW w:w="709" w:type="dxa"/>
            <w:vAlign w:val="center"/>
          </w:tcPr>
          <w:p w14:paraId="43A1E0ED" w14:textId="77777777" w:rsidR="00FE09AB" w:rsidRPr="00FE09AB" w:rsidRDefault="00FE09AB" w:rsidP="009F1A43">
            <w:pPr>
              <w:jc w:val="center"/>
              <w:rPr>
                <w:rFonts w:ascii="Times New Roman" w:hAnsi="Times New Roman"/>
                <w:color w:val="000000" w:themeColor="text1"/>
              </w:rPr>
            </w:pPr>
          </w:p>
        </w:tc>
      </w:tr>
      <w:tr w:rsidR="00FE09AB" w:rsidRPr="00FE09AB" w14:paraId="2CE6125E" w14:textId="77777777" w:rsidTr="007237BB">
        <w:trPr>
          <w:trHeight w:val="440"/>
        </w:trPr>
        <w:tc>
          <w:tcPr>
            <w:tcW w:w="781" w:type="dxa"/>
            <w:vAlign w:val="center"/>
          </w:tcPr>
          <w:p w14:paraId="63D04B77" w14:textId="77777777" w:rsidR="00FE09AB" w:rsidRPr="00FE09AB" w:rsidRDefault="00FE09AB" w:rsidP="009F1A43">
            <w:pPr>
              <w:pStyle w:val="TableParagraph"/>
              <w:spacing w:before="92"/>
              <w:ind w:right="-2" w:firstLine="142"/>
              <w:jc w:val="center"/>
              <w:rPr>
                <w:color w:val="000000" w:themeColor="text1"/>
                <w:sz w:val="24"/>
              </w:rPr>
            </w:pPr>
            <w:r w:rsidRPr="00FE09AB">
              <w:rPr>
                <w:color w:val="000000" w:themeColor="text1"/>
                <w:spacing w:val="-5"/>
                <w:sz w:val="24"/>
              </w:rPr>
              <w:t>20</w:t>
            </w:r>
          </w:p>
        </w:tc>
        <w:tc>
          <w:tcPr>
            <w:tcW w:w="2571" w:type="dxa"/>
            <w:vAlign w:val="center"/>
          </w:tcPr>
          <w:p w14:paraId="48EBF7F6" w14:textId="77777777" w:rsidR="00FE09AB" w:rsidRPr="00FE09AB" w:rsidRDefault="00FE09AB" w:rsidP="009F1A43">
            <w:pPr>
              <w:pStyle w:val="NormalWeb"/>
              <w:spacing w:before="0" w:beforeAutospacing="0" w:after="0" w:afterAutospacing="0"/>
              <w:rPr>
                <w:color w:val="000000" w:themeColor="text1"/>
              </w:rPr>
            </w:pPr>
            <w:r w:rsidRPr="00FE09AB">
              <w:rPr>
                <w:color w:val="000000" w:themeColor="text1"/>
              </w:rPr>
              <w:t>Điện năng</w:t>
            </w:r>
          </w:p>
        </w:tc>
        <w:tc>
          <w:tcPr>
            <w:tcW w:w="691" w:type="dxa"/>
            <w:vAlign w:val="center"/>
          </w:tcPr>
          <w:p w14:paraId="1F946924"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kW</w:t>
            </w:r>
          </w:p>
        </w:tc>
        <w:tc>
          <w:tcPr>
            <w:tcW w:w="727" w:type="dxa"/>
            <w:vAlign w:val="center"/>
          </w:tcPr>
          <w:p w14:paraId="1B925C94" w14:textId="77777777" w:rsidR="00FE09AB" w:rsidRPr="00FE09AB" w:rsidRDefault="00FE09AB" w:rsidP="009F1A43">
            <w:pPr>
              <w:jc w:val="center"/>
              <w:rPr>
                <w:rFonts w:ascii="Times New Roman" w:hAnsi="Times New Roman"/>
                <w:color w:val="000000" w:themeColor="text1"/>
              </w:rPr>
            </w:pPr>
          </w:p>
        </w:tc>
        <w:tc>
          <w:tcPr>
            <w:tcW w:w="759" w:type="dxa"/>
            <w:vAlign w:val="center"/>
          </w:tcPr>
          <w:p w14:paraId="58F64CB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6,10</w:t>
            </w:r>
          </w:p>
        </w:tc>
        <w:tc>
          <w:tcPr>
            <w:tcW w:w="850" w:type="dxa"/>
            <w:vAlign w:val="center"/>
          </w:tcPr>
          <w:p w14:paraId="7BE9F619"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5993135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7,21</w:t>
            </w:r>
          </w:p>
        </w:tc>
        <w:tc>
          <w:tcPr>
            <w:tcW w:w="708" w:type="dxa"/>
            <w:vAlign w:val="center"/>
          </w:tcPr>
          <w:p w14:paraId="7A58FC8A"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42DD2C79"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4,99</w:t>
            </w:r>
          </w:p>
        </w:tc>
        <w:tc>
          <w:tcPr>
            <w:tcW w:w="709" w:type="dxa"/>
            <w:vAlign w:val="center"/>
          </w:tcPr>
          <w:p w14:paraId="39FFFEFD" w14:textId="77777777" w:rsidR="00FE09AB" w:rsidRPr="00FE09AB" w:rsidRDefault="00FE09AB" w:rsidP="009F1A43">
            <w:pPr>
              <w:jc w:val="center"/>
              <w:rPr>
                <w:rFonts w:ascii="Times New Roman" w:hAnsi="Times New Roman"/>
                <w:color w:val="000000" w:themeColor="text1"/>
              </w:rPr>
            </w:pPr>
          </w:p>
        </w:tc>
      </w:tr>
    </w:tbl>
    <w:p w14:paraId="115B6D8D" w14:textId="77777777" w:rsidR="00FE09AB" w:rsidRPr="00FE09AB" w:rsidRDefault="00FE09AB" w:rsidP="00FE09AB">
      <w:pPr>
        <w:pStyle w:val="ListParagraph"/>
        <w:spacing w:before="120"/>
        <w:ind w:left="0" w:firstLine="567"/>
        <w:rPr>
          <w:rFonts w:ascii="Times New Roman" w:hAnsi="Times New Roman"/>
          <w:b/>
          <w:i/>
          <w:color w:val="000000" w:themeColor="text1"/>
        </w:rPr>
      </w:pPr>
      <w:r w:rsidRPr="00FE09AB">
        <w:rPr>
          <w:rFonts w:ascii="Times New Roman" w:hAnsi="Times New Roman"/>
          <w:b/>
          <w:i/>
          <w:color w:val="000000" w:themeColor="text1"/>
        </w:rPr>
        <w:lastRenderedPageBreak/>
        <w:t>Ghi chú:</w:t>
      </w:r>
    </w:p>
    <w:p w14:paraId="7B86860C" w14:textId="77777777" w:rsidR="00FE09AB" w:rsidRPr="00FE09AB" w:rsidRDefault="00FE09AB" w:rsidP="00FE09AB">
      <w:pPr>
        <w:pStyle w:val="ListParagraph"/>
        <w:spacing w:before="120"/>
        <w:ind w:left="0" w:firstLine="567"/>
        <w:jc w:val="both"/>
        <w:rPr>
          <w:rFonts w:ascii="Times New Roman" w:hAnsi="Times New Roman"/>
          <w:color w:val="000000" w:themeColor="text1"/>
        </w:rPr>
      </w:pPr>
      <w:r w:rsidRPr="00FE09AB">
        <w:rPr>
          <w:rFonts w:ascii="Times New Roman" w:hAnsi="Times New Roman"/>
          <w:color w:val="000000" w:themeColor="text1"/>
        </w:rPr>
        <w:t>a) Định mức tại Bảng 14 tính cho khu vực định giá đất điều kiện chuẩn, khi tính định mức cho khu vực định giá đất cụ thể thì điều chỉnh tương tự phần định mức lao động định giá đất cụ thể theo phương pháp hệ số điều chỉnh giá đất.</w:t>
      </w:r>
    </w:p>
    <w:p w14:paraId="72D173AA" w14:textId="77777777" w:rsidR="00FE09AB" w:rsidRPr="00FE09AB" w:rsidRDefault="00FE09AB" w:rsidP="00FE09AB">
      <w:pPr>
        <w:pStyle w:val="ListParagraph"/>
        <w:spacing w:before="120"/>
        <w:ind w:left="0" w:firstLine="567"/>
        <w:jc w:val="both"/>
        <w:rPr>
          <w:rFonts w:ascii="Times New Roman" w:hAnsi="Times New Roman"/>
          <w:color w:val="000000" w:themeColor="text1"/>
        </w:rPr>
      </w:pPr>
      <w:r w:rsidRPr="00FE09AB">
        <w:rPr>
          <w:rFonts w:ascii="Times New Roman" w:hAnsi="Times New Roman"/>
          <w:color w:val="000000" w:themeColor="text1"/>
        </w:rPr>
        <w:t>b) Cơ</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cấu</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sử</w:t>
      </w:r>
      <w:r w:rsidRPr="00FE09AB">
        <w:rPr>
          <w:rFonts w:ascii="Times New Roman" w:hAnsi="Times New Roman"/>
          <w:color w:val="000000" w:themeColor="text1"/>
          <w:spacing w:val="-4"/>
        </w:rPr>
        <w:t xml:space="preserve"> </w:t>
      </w:r>
      <w:r w:rsidRPr="00FE09AB">
        <w:rPr>
          <w:rFonts w:ascii="Times New Roman" w:hAnsi="Times New Roman"/>
          <w:color w:val="000000" w:themeColor="text1"/>
        </w:rPr>
        <w:t>dụng</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mức</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dụng</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cụ</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theo</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nội</w:t>
      </w:r>
      <w:r w:rsidRPr="00FE09AB">
        <w:rPr>
          <w:rFonts w:ascii="Times New Roman" w:hAnsi="Times New Roman"/>
          <w:color w:val="000000" w:themeColor="text1"/>
          <w:spacing w:val="-3"/>
        </w:rPr>
        <w:t xml:space="preserve"> </w:t>
      </w:r>
      <w:r w:rsidRPr="00FE09AB">
        <w:rPr>
          <w:rFonts w:ascii="Times New Roman" w:hAnsi="Times New Roman"/>
          <w:color w:val="000000" w:themeColor="text1"/>
        </w:rPr>
        <w:t>dung</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công</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việc</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định</w:t>
      </w:r>
      <w:r w:rsidRPr="00FE09AB">
        <w:rPr>
          <w:rFonts w:ascii="Times New Roman" w:hAnsi="Times New Roman"/>
          <w:color w:val="000000" w:themeColor="text1"/>
          <w:spacing w:val="-3"/>
        </w:rPr>
        <w:t xml:space="preserve"> </w:t>
      </w:r>
      <w:r w:rsidRPr="00FE09AB">
        <w:rPr>
          <w:rFonts w:ascii="Times New Roman" w:hAnsi="Times New Roman"/>
          <w:color w:val="000000" w:themeColor="text1"/>
        </w:rPr>
        <w:t>giá</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đất</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cụ</w:t>
      </w:r>
      <w:r w:rsidRPr="00FE09AB">
        <w:rPr>
          <w:rFonts w:ascii="Times New Roman" w:hAnsi="Times New Roman"/>
          <w:color w:val="000000" w:themeColor="text1"/>
          <w:spacing w:val="-4"/>
        </w:rPr>
        <w:t xml:space="preserve"> </w:t>
      </w:r>
      <w:r w:rsidRPr="00FE09AB">
        <w:rPr>
          <w:rFonts w:ascii="Times New Roman" w:hAnsi="Times New Roman"/>
          <w:color w:val="000000" w:themeColor="text1"/>
        </w:rPr>
        <w:t>thể theo phương pháp hệ số điều chỉnh giá đất được xác định theo Bảng sau:</w:t>
      </w:r>
    </w:p>
    <w:p w14:paraId="684F43F5" w14:textId="77777777" w:rsidR="00FE09AB" w:rsidRPr="00FE09AB" w:rsidRDefault="00FE09AB" w:rsidP="00FE09AB">
      <w:pPr>
        <w:pStyle w:val="BodyText"/>
        <w:spacing w:before="124" w:after="0"/>
        <w:ind w:firstLine="567"/>
        <w:jc w:val="center"/>
        <w:rPr>
          <w:rFonts w:ascii="Times New Roman" w:hAnsi="Times New Roman"/>
          <w:color w:val="000000" w:themeColor="text1"/>
        </w:rPr>
      </w:pP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t>Bảng</w:t>
      </w:r>
      <w:r w:rsidRPr="00FE09AB">
        <w:rPr>
          <w:rFonts w:ascii="Times New Roman" w:hAnsi="Times New Roman"/>
          <w:color w:val="000000" w:themeColor="text1"/>
          <w:spacing w:val="-2"/>
        </w:rPr>
        <w:t xml:space="preserve"> </w:t>
      </w:r>
      <w:r w:rsidRPr="00FE09AB">
        <w:rPr>
          <w:rFonts w:ascii="Times New Roman" w:hAnsi="Times New Roman"/>
          <w:color w:val="000000" w:themeColor="text1"/>
          <w:spacing w:val="-5"/>
        </w:rPr>
        <w:t>15</w:t>
      </w:r>
    </w:p>
    <w:tbl>
      <w:tblPr>
        <w:tblW w:w="949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13"/>
        <w:gridCol w:w="3902"/>
        <w:gridCol w:w="709"/>
        <w:gridCol w:w="708"/>
        <w:gridCol w:w="851"/>
        <w:gridCol w:w="850"/>
        <w:gridCol w:w="851"/>
        <w:gridCol w:w="709"/>
      </w:tblGrid>
      <w:tr w:rsidR="00FE09AB" w:rsidRPr="00FE09AB" w14:paraId="0A25C275" w14:textId="77777777" w:rsidTr="007237BB">
        <w:trPr>
          <w:trHeight w:val="405"/>
        </w:trPr>
        <w:tc>
          <w:tcPr>
            <w:tcW w:w="913" w:type="dxa"/>
            <w:vMerge w:val="restart"/>
            <w:tcBorders>
              <w:top w:val="single" w:sz="4" w:space="0" w:color="auto"/>
              <w:left w:val="single" w:sz="4" w:space="0" w:color="auto"/>
              <w:bottom w:val="single" w:sz="4" w:space="0" w:color="auto"/>
              <w:right w:val="single" w:sz="4" w:space="0" w:color="auto"/>
            </w:tcBorders>
            <w:vAlign w:val="center"/>
          </w:tcPr>
          <w:p w14:paraId="43EEE9F1" w14:textId="77777777" w:rsidR="00FE09AB" w:rsidRPr="00FE09AB" w:rsidRDefault="00FE09AB" w:rsidP="009F1A43">
            <w:pPr>
              <w:pStyle w:val="TableParagraph"/>
              <w:jc w:val="center"/>
              <w:rPr>
                <w:color w:val="000000" w:themeColor="text1"/>
                <w:sz w:val="24"/>
                <w:szCs w:val="24"/>
              </w:rPr>
            </w:pPr>
          </w:p>
          <w:p w14:paraId="3F919785" w14:textId="77777777" w:rsidR="00FE09AB" w:rsidRPr="00FE09AB" w:rsidRDefault="00FE09AB" w:rsidP="009F1A43">
            <w:pPr>
              <w:pStyle w:val="TableParagraph"/>
              <w:jc w:val="center"/>
              <w:rPr>
                <w:color w:val="000000" w:themeColor="text1"/>
                <w:sz w:val="24"/>
                <w:szCs w:val="24"/>
              </w:rPr>
            </w:pPr>
          </w:p>
          <w:p w14:paraId="4F6EA268" w14:textId="77777777" w:rsidR="00FE09AB" w:rsidRPr="00FE09AB" w:rsidRDefault="00FE09AB" w:rsidP="009F1A43">
            <w:pPr>
              <w:pStyle w:val="TableParagraph"/>
              <w:jc w:val="center"/>
              <w:rPr>
                <w:color w:val="000000" w:themeColor="text1"/>
                <w:sz w:val="24"/>
                <w:szCs w:val="24"/>
              </w:rPr>
            </w:pPr>
          </w:p>
          <w:p w14:paraId="6259487F" w14:textId="77777777" w:rsidR="00FE09AB" w:rsidRPr="00FE09AB" w:rsidRDefault="00FE09AB" w:rsidP="009F1A43">
            <w:pPr>
              <w:pStyle w:val="TableParagraph"/>
              <w:spacing w:before="97"/>
              <w:jc w:val="center"/>
              <w:rPr>
                <w:color w:val="000000" w:themeColor="text1"/>
                <w:sz w:val="24"/>
                <w:szCs w:val="24"/>
              </w:rPr>
            </w:pPr>
          </w:p>
          <w:p w14:paraId="163F0C60" w14:textId="77777777" w:rsidR="00FE09AB" w:rsidRPr="00FE09AB" w:rsidRDefault="00FE09AB" w:rsidP="009F1A43">
            <w:pPr>
              <w:pStyle w:val="TableParagraph"/>
              <w:jc w:val="center"/>
              <w:rPr>
                <w:b/>
                <w:color w:val="000000" w:themeColor="text1"/>
                <w:sz w:val="24"/>
                <w:szCs w:val="24"/>
              </w:rPr>
            </w:pPr>
            <w:r w:rsidRPr="00FE09AB">
              <w:rPr>
                <w:b/>
                <w:color w:val="000000" w:themeColor="text1"/>
                <w:spacing w:val="-5"/>
                <w:sz w:val="24"/>
                <w:szCs w:val="24"/>
              </w:rPr>
              <w:t>STT</w:t>
            </w:r>
          </w:p>
        </w:tc>
        <w:tc>
          <w:tcPr>
            <w:tcW w:w="3902" w:type="dxa"/>
            <w:vMerge w:val="restart"/>
            <w:tcBorders>
              <w:top w:val="single" w:sz="4" w:space="0" w:color="auto"/>
              <w:left w:val="single" w:sz="4" w:space="0" w:color="auto"/>
              <w:bottom w:val="single" w:sz="4" w:space="0" w:color="auto"/>
              <w:right w:val="single" w:sz="4" w:space="0" w:color="auto"/>
            </w:tcBorders>
            <w:vAlign w:val="center"/>
          </w:tcPr>
          <w:p w14:paraId="0BCA895B" w14:textId="77777777" w:rsidR="00FE09AB" w:rsidRPr="00FE09AB" w:rsidRDefault="00FE09AB" w:rsidP="009F1A43">
            <w:pPr>
              <w:pStyle w:val="TableParagraph"/>
              <w:jc w:val="center"/>
              <w:rPr>
                <w:color w:val="000000" w:themeColor="text1"/>
                <w:sz w:val="24"/>
                <w:szCs w:val="24"/>
              </w:rPr>
            </w:pPr>
          </w:p>
          <w:p w14:paraId="740430A9" w14:textId="77777777" w:rsidR="00FE09AB" w:rsidRPr="00FE09AB" w:rsidRDefault="00FE09AB" w:rsidP="009F1A43">
            <w:pPr>
              <w:pStyle w:val="TableParagraph"/>
              <w:jc w:val="center"/>
              <w:rPr>
                <w:color w:val="000000" w:themeColor="text1"/>
                <w:sz w:val="24"/>
                <w:szCs w:val="24"/>
              </w:rPr>
            </w:pPr>
          </w:p>
          <w:p w14:paraId="5FCBC3F8" w14:textId="77777777" w:rsidR="00FE09AB" w:rsidRPr="00FE09AB" w:rsidRDefault="00FE09AB" w:rsidP="009F1A43">
            <w:pPr>
              <w:pStyle w:val="TableParagraph"/>
              <w:jc w:val="center"/>
              <w:rPr>
                <w:color w:val="000000" w:themeColor="text1"/>
                <w:sz w:val="24"/>
                <w:szCs w:val="24"/>
              </w:rPr>
            </w:pPr>
          </w:p>
          <w:p w14:paraId="2729F59C" w14:textId="77777777" w:rsidR="00FE09AB" w:rsidRPr="00FE09AB" w:rsidRDefault="00FE09AB" w:rsidP="009F1A43">
            <w:pPr>
              <w:pStyle w:val="TableParagraph"/>
              <w:jc w:val="center"/>
              <w:rPr>
                <w:color w:val="000000" w:themeColor="text1"/>
                <w:sz w:val="24"/>
                <w:szCs w:val="24"/>
              </w:rPr>
            </w:pPr>
          </w:p>
          <w:p w14:paraId="0FC02676" w14:textId="77777777" w:rsidR="00FE09AB" w:rsidRPr="00FE09AB" w:rsidRDefault="00FE09AB" w:rsidP="009F1A43">
            <w:pPr>
              <w:pStyle w:val="TableParagraph"/>
              <w:jc w:val="center"/>
              <w:rPr>
                <w:b/>
                <w:color w:val="000000" w:themeColor="text1"/>
                <w:sz w:val="24"/>
                <w:szCs w:val="24"/>
              </w:rPr>
            </w:pPr>
            <w:r w:rsidRPr="00FE09AB">
              <w:rPr>
                <w:b/>
                <w:color w:val="000000" w:themeColor="text1"/>
                <w:sz w:val="24"/>
                <w:szCs w:val="24"/>
              </w:rPr>
              <w:t>Nội</w:t>
            </w:r>
            <w:r w:rsidRPr="00FE09AB">
              <w:rPr>
                <w:b/>
                <w:color w:val="000000" w:themeColor="text1"/>
                <w:spacing w:val="-7"/>
                <w:sz w:val="24"/>
                <w:szCs w:val="24"/>
              </w:rPr>
              <w:t xml:space="preserve"> </w:t>
            </w:r>
            <w:r w:rsidRPr="00FE09AB">
              <w:rPr>
                <w:b/>
                <w:color w:val="000000" w:themeColor="text1"/>
                <w:sz w:val="24"/>
                <w:szCs w:val="24"/>
              </w:rPr>
              <w:t>dung</w:t>
            </w:r>
            <w:r w:rsidRPr="00FE09AB">
              <w:rPr>
                <w:b/>
                <w:color w:val="000000" w:themeColor="text1"/>
                <w:spacing w:val="-6"/>
                <w:sz w:val="24"/>
                <w:szCs w:val="24"/>
              </w:rPr>
              <w:t xml:space="preserve"> </w:t>
            </w:r>
            <w:r w:rsidRPr="00FE09AB">
              <w:rPr>
                <w:b/>
                <w:color w:val="000000" w:themeColor="text1"/>
                <w:sz w:val="24"/>
                <w:szCs w:val="24"/>
              </w:rPr>
              <w:t>công</w:t>
            </w:r>
            <w:r w:rsidRPr="00FE09AB">
              <w:rPr>
                <w:b/>
                <w:color w:val="000000" w:themeColor="text1"/>
                <w:spacing w:val="-6"/>
                <w:sz w:val="24"/>
                <w:szCs w:val="24"/>
              </w:rPr>
              <w:t xml:space="preserve"> </w:t>
            </w:r>
            <w:r w:rsidRPr="00FE09AB">
              <w:rPr>
                <w:b/>
                <w:color w:val="000000" w:themeColor="text1"/>
                <w:spacing w:val="-4"/>
                <w:sz w:val="24"/>
                <w:szCs w:val="24"/>
              </w:rPr>
              <w:t>việc</w:t>
            </w:r>
          </w:p>
        </w:tc>
        <w:tc>
          <w:tcPr>
            <w:tcW w:w="4678" w:type="dxa"/>
            <w:gridSpan w:val="6"/>
            <w:tcBorders>
              <w:top w:val="single" w:sz="4" w:space="0" w:color="auto"/>
              <w:left w:val="single" w:sz="4" w:space="0" w:color="auto"/>
              <w:bottom w:val="single" w:sz="4" w:space="0" w:color="auto"/>
              <w:right w:val="single" w:sz="4" w:space="0" w:color="auto"/>
            </w:tcBorders>
            <w:vAlign w:val="center"/>
          </w:tcPr>
          <w:p w14:paraId="5990269A" w14:textId="77777777" w:rsidR="00FE09AB" w:rsidRPr="00FE09AB" w:rsidRDefault="00FE09AB" w:rsidP="009F1A43">
            <w:pPr>
              <w:pStyle w:val="TableParagraph"/>
              <w:ind w:firstLine="567"/>
              <w:jc w:val="center"/>
              <w:rPr>
                <w:i/>
                <w:color w:val="000000" w:themeColor="text1"/>
                <w:sz w:val="24"/>
                <w:szCs w:val="24"/>
              </w:rPr>
            </w:pPr>
            <w:r w:rsidRPr="00FE09AB">
              <w:rPr>
                <w:b/>
                <w:color w:val="000000" w:themeColor="text1"/>
                <w:sz w:val="24"/>
                <w:szCs w:val="24"/>
              </w:rPr>
              <w:t>Cơ</w:t>
            </w:r>
            <w:r w:rsidRPr="00FE09AB">
              <w:rPr>
                <w:b/>
                <w:color w:val="000000" w:themeColor="text1"/>
                <w:spacing w:val="-6"/>
                <w:sz w:val="24"/>
                <w:szCs w:val="24"/>
              </w:rPr>
              <w:t xml:space="preserve"> </w:t>
            </w:r>
            <w:r w:rsidRPr="00FE09AB">
              <w:rPr>
                <w:b/>
                <w:color w:val="000000" w:themeColor="text1"/>
                <w:sz w:val="24"/>
                <w:szCs w:val="24"/>
              </w:rPr>
              <w:t>cấu</w:t>
            </w:r>
            <w:r w:rsidRPr="00FE09AB">
              <w:rPr>
                <w:b/>
                <w:color w:val="000000" w:themeColor="text1"/>
                <w:spacing w:val="-3"/>
                <w:sz w:val="24"/>
                <w:szCs w:val="24"/>
              </w:rPr>
              <w:t xml:space="preserve"> </w:t>
            </w:r>
            <w:r w:rsidRPr="00FE09AB">
              <w:rPr>
                <w:i/>
                <w:color w:val="000000" w:themeColor="text1"/>
                <w:spacing w:val="-5"/>
                <w:sz w:val="24"/>
                <w:szCs w:val="24"/>
              </w:rPr>
              <w:t>(%)</w:t>
            </w:r>
          </w:p>
        </w:tc>
      </w:tr>
      <w:tr w:rsidR="00FE09AB" w:rsidRPr="00FE09AB" w14:paraId="01EEBA0E" w14:textId="77777777" w:rsidTr="007237BB">
        <w:trPr>
          <w:trHeight w:val="654"/>
        </w:trPr>
        <w:tc>
          <w:tcPr>
            <w:tcW w:w="913" w:type="dxa"/>
            <w:vMerge/>
            <w:tcBorders>
              <w:top w:val="single" w:sz="4" w:space="0" w:color="auto"/>
            </w:tcBorders>
            <w:vAlign w:val="center"/>
          </w:tcPr>
          <w:p w14:paraId="65A1B42E" w14:textId="77777777" w:rsidR="00FE09AB" w:rsidRPr="00FE09AB" w:rsidRDefault="00FE09AB" w:rsidP="009F1A43">
            <w:pPr>
              <w:jc w:val="center"/>
              <w:rPr>
                <w:rFonts w:ascii="Times New Roman" w:hAnsi="Times New Roman"/>
                <w:color w:val="000000" w:themeColor="text1"/>
              </w:rPr>
            </w:pPr>
          </w:p>
        </w:tc>
        <w:tc>
          <w:tcPr>
            <w:tcW w:w="3902" w:type="dxa"/>
            <w:vMerge/>
            <w:tcBorders>
              <w:top w:val="single" w:sz="4" w:space="0" w:color="auto"/>
            </w:tcBorders>
            <w:vAlign w:val="center"/>
          </w:tcPr>
          <w:p w14:paraId="078A32F7" w14:textId="77777777" w:rsidR="00FE09AB" w:rsidRPr="00FE09AB" w:rsidRDefault="00FE09AB" w:rsidP="009F1A43">
            <w:pPr>
              <w:jc w:val="center"/>
              <w:rPr>
                <w:rFonts w:ascii="Times New Roman" w:hAnsi="Times New Roman"/>
                <w:color w:val="000000" w:themeColor="text1"/>
              </w:rPr>
            </w:pPr>
          </w:p>
        </w:tc>
        <w:tc>
          <w:tcPr>
            <w:tcW w:w="1417" w:type="dxa"/>
            <w:gridSpan w:val="2"/>
            <w:tcBorders>
              <w:top w:val="single" w:sz="4" w:space="0" w:color="auto"/>
            </w:tcBorders>
            <w:vAlign w:val="center"/>
          </w:tcPr>
          <w:p w14:paraId="5BD1D092" w14:textId="77777777" w:rsidR="00FE09AB" w:rsidRPr="00FE09AB" w:rsidRDefault="00FE09AB" w:rsidP="009F1A43">
            <w:pPr>
              <w:pStyle w:val="TableParagraph"/>
              <w:jc w:val="center"/>
              <w:rPr>
                <w:color w:val="000000" w:themeColor="text1"/>
                <w:sz w:val="24"/>
                <w:szCs w:val="24"/>
              </w:rPr>
            </w:pPr>
          </w:p>
          <w:p w14:paraId="1B3B5CA3" w14:textId="77777777" w:rsidR="00FE09AB" w:rsidRPr="00FE09AB" w:rsidRDefault="00FE09AB" w:rsidP="009F1A43">
            <w:pPr>
              <w:pStyle w:val="TableParagraph"/>
              <w:jc w:val="center"/>
              <w:rPr>
                <w:color w:val="000000" w:themeColor="text1"/>
                <w:sz w:val="24"/>
                <w:szCs w:val="24"/>
              </w:rPr>
            </w:pPr>
            <w:r w:rsidRPr="00FE09AB">
              <w:rPr>
                <w:color w:val="000000" w:themeColor="text1"/>
                <w:sz w:val="24"/>
                <w:szCs w:val="24"/>
              </w:rPr>
              <w:t>Đất</w:t>
            </w:r>
            <w:r w:rsidRPr="00FE09AB">
              <w:rPr>
                <w:color w:val="000000" w:themeColor="text1"/>
                <w:spacing w:val="-5"/>
                <w:sz w:val="24"/>
                <w:szCs w:val="24"/>
              </w:rPr>
              <w:t xml:space="preserve"> </w:t>
            </w:r>
            <w:r w:rsidRPr="00FE09AB">
              <w:rPr>
                <w:color w:val="000000" w:themeColor="text1"/>
                <w:spacing w:val="-10"/>
                <w:sz w:val="24"/>
                <w:szCs w:val="24"/>
              </w:rPr>
              <w:t>ở</w:t>
            </w:r>
          </w:p>
        </w:tc>
        <w:tc>
          <w:tcPr>
            <w:tcW w:w="1701" w:type="dxa"/>
            <w:gridSpan w:val="2"/>
            <w:tcBorders>
              <w:top w:val="single" w:sz="4" w:space="0" w:color="auto"/>
            </w:tcBorders>
            <w:vAlign w:val="center"/>
          </w:tcPr>
          <w:p w14:paraId="4F5DACC2" w14:textId="77777777" w:rsidR="00FE09AB" w:rsidRPr="00FE09AB" w:rsidRDefault="00FE09AB" w:rsidP="009F1A43">
            <w:pPr>
              <w:pStyle w:val="TableParagraph"/>
              <w:jc w:val="center"/>
              <w:rPr>
                <w:color w:val="000000" w:themeColor="text1"/>
                <w:sz w:val="24"/>
                <w:szCs w:val="24"/>
              </w:rPr>
            </w:pPr>
            <w:r w:rsidRPr="00FE09AB">
              <w:rPr>
                <w:color w:val="000000" w:themeColor="text1"/>
                <w:sz w:val="24"/>
                <w:szCs w:val="24"/>
              </w:rPr>
              <w:t>Đất</w:t>
            </w:r>
            <w:r w:rsidRPr="00FE09AB">
              <w:rPr>
                <w:color w:val="000000" w:themeColor="text1"/>
                <w:spacing w:val="-4"/>
                <w:sz w:val="24"/>
                <w:szCs w:val="24"/>
              </w:rPr>
              <w:t xml:space="preserve"> </w:t>
            </w:r>
            <w:r w:rsidRPr="00FE09AB">
              <w:rPr>
                <w:color w:val="000000" w:themeColor="text1"/>
                <w:sz w:val="24"/>
                <w:szCs w:val="24"/>
              </w:rPr>
              <w:t>phi</w:t>
            </w:r>
            <w:r w:rsidRPr="00FE09AB">
              <w:rPr>
                <w:color w:val="000000" w:themeColor="text1"/>
                <w:spacing w:val="-4"/>
                <w:sz w:val="24"/>
                <w:szCs w:val="24"/>
              </w:rPr>
              <w:t xml:space="preserve"> </w:t>
            </w:r>
            <w:r w:rsidRPr="00FE09AB">
              <w:rPr>
                <w:color w:val="000000" w:themeColor="text1"/>
                <w:sz w:val="24"/>
                <w:szCs w:val="24"/>
              </w:rPr>
              <w:t>nông nghiệp</w:t>
            </w:r>
            <w:r w:rsidRPr="00FE09AB">
              <w:rPr>
                <w:color w:val="000000" w:themeColor="text1"/>
                <w:spacing w:val="-16"/>
                <w:sz w:val="24"/>
                <w:szCs w:val="24"/>
              </w:rPr>
              <w:t xml:space="preserve"> </w:t>
            </w:r>
            <w:r w:rsidRPr="00FE09AB">
              <w:rPr>
                <w:color w:val="000000" w:themeColor="text1"/>
                <w:sz w:val="24"/>
                <w:szCs w:val="24"/>
              </w:rPr>
              <w:t>không phải là đất ở</w:t>
            </w:r>
          </w:p>
        </w:tc>
        <w:tc>
          <w:tcPr>
            <w:tcW w:w="1560" w:type="dxa"/>
            <w:gridSpan w:val="2"/>
            <w:tcBorders>
              <w:top w:val="single" w:sz="4" w:space="0" w:color="auto"/>
            </w:tcBorders>
            <w:vAlign w:val="center"/>
          </w:tcPr>
          <w:p w14:paraId="57B97C9F" w14:textId="77777777" w:rsidR="00FE09AB" w:rsidRPr="00FE09AB" w:rsidRDefault="00FE09AB" w:rsidP="009F1A43">
            <w:pPr>
              <w:pStyle w:val="TableParagraph"/>
              <w:jc w:val="center"/>
              <w:rPr>
                <w:color w:val="000000" w:themeColor="text1"/>
                <w:sz w:val="24"/>
                <w:szCs w:val="24"/>
              </w:rPr>
            </w:pPr>
            <w:r w:rsidRPr="00FE09AB">
              <w:rPr>
                <w:color w:val="000000" w:themeColor="text1"/>
                <w:sz w:val="24"/>
                <w:szCs w:val="24"/>
              </w:rPr>
              <w:t>Đất</w:t>
            </w:r>
            <w:r w:rsidRPr="00FE09AB">
              <w:rPr>
                <w:color w:val="000000" w:themeColor="text1"/>
                <w:spacing w:val="-16"/>
                <w:sz w:val="24"/>
                <w:szCs w:val="24"/>
              </w:rPr>
              <w:t xml:space="preserve"> </w:t>
            </w:r>
            <w:r w:rsidRPr="00FE09AB">
              <w:rPr>
                <w:color w:val="000000" w:themeColor="text1"/>
                <w:sz w:val="24"/>
                <w:szCs w:val="24"/>
              </w:rPr>
              <w:t xml:space="preserve">nông </w:t>
            </w:r>
            <w:r w:rsidRPr="00FE09AB">
              <w:rPr>
                <w:color w:val="000000" w:themeColor="text1"/>
                <w:spacing w:val="-2"/>
                <w:sz w:val="24"/>
                <w:szCs w:val="24"/>
              </w:rPr>
              <w:t>nghiệp</w:t>
            </w:r>
          </w:p>
        </w:tc>
      </w:tr>
      <w:tr w:rsidR="00FE09AB" w:rsidRPr="00FE09AB" w14:paraId="46099F24" w14:textId="77777777" w:rsidTr="007237BB">
        <w:trPr>
          <w:trHeight w:val="705"/>
        </w:trPr>
        <w:tc>
          <w:tcPr>
            <w:tcW w:w="913" w:type="dxa"/>
            <w:vMerge/>
            <w:tcBorders>
              <w:top w:val="nil"/>
            </w:tcBorders>
            <w:vAlign w:val="center"/>
          </w:tcPr>
          <w:p w14:paraId="3E6459D7" w14:textId="77777777" w:rsidR="00FE09AB" w:rsidRPr="00FE09AB" w:rsidRDefault="00FE09AB" w:rsidP="009F1A43">
            <w:pPr>
              <w:jc w:val="center"/>
              <w:rPr>
                <w:rFonts w:ascii="Times New Roman" w:hAnsi="Times New Roman"/>
                <w:color w:val="000000" w:themeColor="text1"/>
              </w:rPr>
            </w:pPr>
          </w:p>
        </w:tc>
        <w:tc>
          <w:tcPr>
            <w:tcW w:w="3902" w:type="dxa"/>
            <w:vMerge/>
            <w:tcBorders>
              <w:top w:val="nil"/>
            </w:tcBorders>
            <w:vAlign w:val="center"/>
          </w:tcPr>
          <w:p w14:paraId="2AD77423" w14:textId="77777777" w:rsidR="00FE09AB" w:rsidRPr="00FE09AB" w:rsidRDefault="00FE09AB" w:rsidP="009F1A43">
            <w:pPr>
              <w:jc w:val="center"/>
              <w:rPr>
                <w:rFonts w:ascii="Times New Roman" w:hAnsi="Times New Roman"/>
                <w:color w:val="000000" w:themeColor="text1"/>
              </w:rPr>
            </w:pPr>
          </w:p>
        </w:tc>
        <w:tc>
          <w:tcPr>
            <w:tcW w:w="709" w:type="dxa"/>
            <w:vAlign w:val="center"/>
          </w:tcPr>
          <w:p w14:paraId="268F23D4"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4"/>
                <w:sz w:val="24"/>
                <w:szCs w:val="24"/>
              </w:rPr>
              <w:t xml:space="preserve">Nội </w:t>
            </w:r>
            <w:r w:rsidRPr="00FE09AB">
              <w:rPr>
                <w:color w:val="000000" w:themeColor="text1"/>
                <w:spacing w:val="-2"/>
                <w:sz w:val="24"/>
                <w:szCs w:val="24"/>
              </w:rPr>
              <w:t>nghiệp</w:t>
            </w:r>
          </w:p>
        </w:tc>
        <w:tc>
          <w:tcPr>
            <w:tcW w:w="708" w:type="dxa"/>
            <w:vAlign w:val="center"/>
          </w:tcPr>
          <w:p w14:paraId="5C5E4FEF"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4"/>
                <w:sz w:val="24"/>
                <w:szCs w:val="24"/>
              </w:rPr>
              <w:t xml:space="preserve">Ngoại </w:t>
            </w:r>
            <w:r w:rsidRPr="00FE09AB">
              <w:rPr>
                <w:color w:val="000000" w:themeColor="text1"/>
                <w:spacing w:val="-2"/>
                <w:sz w:val="24"/>
                <w:szCs w:val="24"/>
              </w:rPr>
              <w:t>nghiệp</w:t>
            </w:r>
          </w:p>
        </w:tc>
        <w:tc>
          <w:tcPr>
            <w:tcW w:w="851" w:type="dxa"/>
            <w:vAlign w:val="center"/>
          </w:tcPr>
          <w:p w14:paraId="292D6E73"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4"/>
                <w:sz w:val="24"/>
                <w:szCs w:val="24"/>
              </w:rPr>
              <w:t xml:space="preserve">Nội </w:t>
            </w:r>
            <w:r w:rsidRPr="00FE09AB">
              <w:rPr>
                <w:color w:val="000000" w:themeColor="text1"/>
                <w:spacing w:val="-2"/>
                <w:sz w:val="24"/>
                <w:szCs w:val="24"/>
              </w:rPr>
              <w:t>nghiệp</w:t>
            </w:r>
          </w:p>
        </w:tc>
        <w:tc>
          <w:tcPr>
            <w:tcW w:w="850" w:type="dxa"/>
            <w:vAlign w:val="center"/>
          </w:tcPr>
          <w:p w14:paraId="4EF2F776"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4"/>
                <w:sz w:val="24"/>
                <w:szCs w:val="24"/>
              </w:rPr>
              <w:t xml:space="preserve">Ngoại </w:t>
            </w:r>
            <w:r w:rsidRPr="00FE09AB">
              <w:rPr>
                <w:color w:val="000000" w:themeColor="text1"/>
                <w:spacing w:val="-2"/>
                <w:sz w:val="24"/>
                <w:szCs w:val="24"/>
              </w:rPr>
              <w:t>nghiệp</w:t>
            </w:r>
          </w:p>
        </w:tc>
        <w:tc>
          <w:tcPr>
            <w:tcW w:w="851" w:type="dxa"/>
            <w:vAlign w:val="center"/>
          </w:tcPr>
          <w:p w14:paraId="5A0C40DC"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4"/>
                <w:sz w:val="24"/>
                <w:szCs w:val="24"/>
              </w:rPr>
              <w:t xml:space="preserve">Nội </w:t>
            </w:r>
            <w:r w:rsidRPr="00FE09AB">
              <w:rPr>
                <w:color w:val="000000" w:themeColor="text1"/>
                <w:spacing w:val="-2"/>
                <w:sz w:val="24"/>
                <w:szCs w:val="24"/>
              </w:rPr>
              <w:t>nghiệp</w:t>
            </w:r>
          </w:p>
        </w:tc>
        <w:tc>
          <w:tcPr>
            <w:tcW w:w="709" w:type="dxa"/>
            <w:vAlign w:val="center"/>
          </w:tcPr>
          <w:p w14:paraId="23210D58"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4"/>
                <w:sz w:val="24"/>
                <w:szCs w:val="24"/>
              </w:rPr>
              <w:t xml:space="preserve">Ngoại </w:t>
            </w:r>
            <w:r w:rsidRPr="00FE09AB">
              <w:rPr>
                <w:color w:val="000000" w:themeColor="text1"/>
                <w:spacing w:val="-2"/>
                <w:sz w:val="24"/>
                <w:szCs w:val="24"/>
              </w:rPr>
              <w:t>nghiệp</w:t>
            </w:r>
          </w:p>
        </w:tc>
      </w:tr>
      <w:tr w:rsidR="00FE09AB" w:rsidRPr="00FE09AB" w14:paraId="0C16E99D" w14:textId="77777777" w:rsidTr="007237BB">
        <w:trPr>
          <w:trHeight w:val="497"/>
        </w:trPr>
        <w:tc>
          <w:tcPr>
            <w:tcW w:w="913" w:type="dxa"/>
            <w:vAlign w:val="center"/>
          </w:tcPr>
          <w:p w14:paraId="7A2B0E6D"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10"/>
                <w:sz w:val="24"/>
                <w:szCs w:val="24"/>
              </w:rPr>
              <w:t>1</w:t>
            </w:r>
          </w:p>
        </w:tc>
        <w:tc>
          <w:tcPr>
            <w:tcW w:w="3902" w:type="dxa"/>
            <w:vAlign w:val="center"/>
          </w:tcPr>
          <w:p w14:paraId="60D57072" w14:textId="77777777" w:rsidR="00FE09AB" w:rsidRPr="00FE09AB" w:rsidRDefault="00FE09AB" w:rsidP="009F1A43">
            <w:pPr>
              <w:pStyle w:val="TableParagraph"/>
              <w:rPr>
                <w:color w:val="000000" w:themeColor="text1"/>
                <w:sz w:val="24"/>
                <w:szCs w:val="24"/>
              </w:rPr>
            </w:pPr>
            <w:r w:rsidRPr="00FE09AB">
              <w:rPr>
                <w:color w:val="000000" w:themeColor="text1"/>
                <w:sz w:val="24"/>
                <w:szCs w:val="24"/>
              </w:rPr>
              <w:t>Công</w:t>
            </w:r>
            <w:r w:rsidRPr="00FE09AB">
              <w:rPr>
                <w:color w:val="000000" w:themeColor="text1"/>
                <w:spacing w:val="-6"/>
                <w:sz w:val="24"/>
                <w:szCs w:val="24"/>
              </w:rPr>
              <w:t xml:space="preserve"> </w:t>
            </w:r>
            <w:r w:rsidRPr="00FE09AB">
              <w:rPr>
                <w:color w:val="000000" w:themeColor="text1"/>
                <w:sz w:val="24"/>
                <w:szCs w:val="24"/>
              </w:rPr>
              <w:t>tác</w:t>
            </w:r>
            <w:r w:rsidRPr="00FE09AB">
              <w:rPr>
                <w:color w:val="000000" w:themeColor="text1"/>
                <w:spacing w:val="-6"/>
                <w:sz w:val="24"/>
                <w:szCs w:val="24"/>
              </w:rPr>
              <w:t xml:space="preserve"> </w:t>
            </w:r>
            <w:r w:rsidRPr="00FE09AB">
              <w:rPr>
                <w:color w:val="000000" w:themeColor="text1"/>
                <w:sz w:val="24"/>
                <w:szCs w:val="24"/>
              </w:rPr>
              <w:t>chuẩn</w:t>
            </w:r>
            <w:r w:rsidRPr="00FE09AB">
              <w:rPr>
                <w:color w:val="000000" w:themeColor="text1"/>
                <w:spacing w:val="-6"/>
                <w:sz w:val="24"/>
                <w:szCs w:val="24"/>
              </w:rPr>
              <w:t xml:space="preserve"> </w:t>
            </w:r>
            <w:r w:rsidRPr="00FE09AB">
              <w:rPr>
                <w:color w:val="000000" w:themeColor="text1"/>
                <w:spacing w:val="-5"/>
                <w:sz w:val="24"/>
                <w:szCs w:val="24"/>
              </w:rPr>
              <w:t>bị</w:t>
            </w:r>
          </w:p>
        </w:tc>
        <w:tc>
          <w:tcPr>
            <w:tcW w:w="709" w:type="dxa"/>
            <w:vAlign w:val="center"/>
          </w:tcPr>
          <w:p w14:paraId="7747A13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10,34</w:t>
            </w:r>
          </w:p>
        </w:tc>
        <w:tc>
          <w:tcPr>
            <w:tcW w:w="708" w:type="dxa"/>
            <w:vAlign w:val="center"/>
          </w:tcPr>
          <w:p w14:paraId="12000EED"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2749551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8,73</w:t>
            </w:r>
          </w:p>
        </w:tc>
        <w:tc>
          <w:tcPr>
            <w:tcW w:w="850" w:type="dxa"/>
            <w:vAlign w:val="center"/>
          </w:tcPr>
          <w:p w14:paraId="43514524"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1FD6595C"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12,69</w:t>
            </w:r>
          </w:p>
        </w:tc>
        <w:tc>
          <w:tcPr>
            <w:tcW w:w="709" w:type="dxa"/>
            <w:vAlign w:val="center"/>
          </w:tcPr>
          <w:p w14:paraId="7D2EEBBF" w14:textId="77777777" w:rsidR="00FE09AB" w:rsidRPr="00FE09AB" w:rsidRDefault="00FE09AB" w:rsidP="009F1A43">
            <w:pPr>
              <w:jc w:val="center"/>
              <w:rPr>
                <w:rFonts w:ascii="Times New Roman" w:hAnsi="Times New Roman"/>
                <w:color w:val="000000" w:themeColor="text1"/>
              </w:rPr>
            </w:pPr>
          </w:p>
        </w:tc>
      </w:tr>
      <w:tr w:rsidR="00FE09AB" w:rsidRPr="00FE09AB" w14:paraId="04157E88" w14:textId="77777777" w:rsidTr="007237BB">
        <w:trPr>
          <w:trHeight w:val="561"/>
        </w:trPr>
        <w:tc>
          <w:tcPr>
            <w:tcW w:w="913" w:type="dxa"/>
            <w:vAlign w:val="center"/>
          </w:tcPr>
          <w:p w14:paraId="660CDCD0" w14:textId="77777777" w:rsidR="00FE09AB" w:rsidRPr="00FE09AB" w:rsidRDefault="00FE09AB" w:rsidP="009F1A43">
            <w:pPr>
              <w:pStyle w:val="TableParagraph"/>
              <w:jc w:val="center"/>
              <w:rPr>
                <w:color w:val="000000" w:themeColor="text1"/>
                <w:sz w:val="24"/>
                <w:szCs w:val="24"/>
              </w:rPr>
            </w:pPr>
          </w:p>
          <w:p w14:paraId="167FFAEC"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10"/>
                <w:sz w:val="24"/>
                <w:szCs w:val="24"/>
              </w:rPr>
              <w:t>2</w:t>
            </w:r>
          </w:p>
        </w:tc>
        <w:tc>
          <w:tcPr>
            <w:tcW w:w="3902" w:type="dxa"/>
            <w:vAlign w:val="center"/>
          </w:tcPr>
          <w:p w14:paraId="46C9DDAA" w14:textId="77777777" w:rsidR="00FE09AB" w:rsidRPr="00FE09AB" w:rsidRDefault="00FE09AB" w:rsidP="009F1A43">
            <w:pPr>
              <w:pStyle w:val="TableParagraph"/>
              <w:rPr>
                <w:color w:val="000000" w:themeColor="text1"/>
                <w:sz w:val="24"/>
                <w:szCs w:val="24"/>
              </w:rPr>
            </w:pPr>
            <w:r w:rsidRPr="00FE09AB">
              <w:rPr>
                <w:color w:val="000000" w:themeColor="text1"/>
                <w:sz w:val="24"/>
                <w:szCs w:val="24"/>
              </w:rPr>
              <w:t>Thu</w:t>
            </w:r>
            <w:r w:rsidRPr="00FE09AB">
              <w:rPr>
                <w:color w:val="000000" w:themeColor="text1"/>
                <w:spacing w:val="-8"/>
                <w:sz w:val="24"/>
                <w:szCs w:val="24"/>
              </w:rPr>
              <w:t xml:space="preserve"> </w:t>
            </w:r>
            <w:r w:rsidRPr="00FE09AB">
              <w:rPr>
                <w:color w:val="000000" w:themeColor="text1"/>
                <w:sz w:val="24"/>
                <w:szCs w:val="24"/>
              </w:rPr>
              <w:t>thập,</w:t>
            </w:r>
            <w:r w:rsidRPr="00FE09AB">
              <w:rPr>
                <w:color w:val="000000" w:themeColor="text1"/>
                <w:spacing w:val="-8"/>
                <w:sz w:val="24"/>
                <w:szCs w:val="24"/>
              </w:rPr>
              <w:t xml:space="preserve"> </w:t>
            </w:r>
            <w:r w:rsidRPr="00FE09AB">
              <w:rPr>
                <w:color w:val="000000" w:themeColor="text1"/>
                <w:sz w:val="24"/>
                <w:szCs w:val="24"/>
              </w:rPr>
              <w:t>tổng</w:t>
            </w:r>
            <w:r w:rsidRPr="00FE09AB">
              <w:rPr>
                <w:color w:val="000000" w:themeColor="text1"/>
                <w:spacing w:val="-8"/>
                <w:sz w:val="24"/>
                <w:szCs w:val="24"/>
              </w:rPr>
              <w:t xml:space="preserve"> </w:t>
            </w:r>
            <w:r w:rsidRPr="00FE09AB">
              <w:rPr>
                <w:color w:val="000000" w:themeColor="text1"/>
                <w:sz w:val="24"/>
                <w:szCs w:val="24"/>
              </w:rPr>
              <w:t>hợp,</w:t>
            </w:r>
            <w:r w:rsidRPr="00FE09AB">
              <w:rPr>
                <w:color w:val="000000" w:themeColor="text1"/>
                <w:spacing w:val="-8"/>
                <w:sz w:val="24"/>
                <w:szCs w:val="24"/>
              </w:rPr>
              <w:t xml:space="preserve"> </w:t>
            </w:r>
            <w:r w:rsidRPr="00FE09AB">
              <w:rPr>
                <w:color w:val="000000" w:themeColor="text1"/>
                <w:sz w:val="24"/>
                <w:szCs w:val="24"/>
              </w:rPr>
              <w:t>phân</w:t>
            </w:r>
            <w:r w:rsidRPr="00FE09AB">
              <w:rPr>
                <w:color w:val="000000" w:themeColor="text1"/>
                <w:spacing w:val="-8"/>
                <w:sz w:val="24"/>
                <w:szCs w:val="24"/>
              </w:rPr>
              <w:t xml:space="preserve"> </w:t>
            </w:r>
            <w:r w:rsidRPr="00FE09AB">
              <w:rPr>
                <w:color w:val="000000" w:themeColor="text1"/>
                <w:sz w:val="24"/>
                <w:szCs w:val="24"/>
              </w:rPr>
              <w:t>tích thông tin</w:t>
            </w:r>
          </w:p>
        </w:tc>
        <w:tc>
          <w:tcPr>
            <w:tcW w:w="709" w:type="dxa"/>
            <w:vAlign w:val="center"/>
          </w:tcPr>
          <w:p w14:paraId="4949A9DC"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18,50</w:t>
            </w:r>
          </w:p>
        </w:tc>
        <w:tc>
          <w:tcPr>
            <w:tcW w:w="708" w:type="dxa"/>
            <w:vAlign w:val="center"/>
          </w:tcPr>
          <w:p w14:paraId="2A06345D"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100,00</w:t>
            </w:r>
          </w:p>
        </w:tc>
        <w:tc>
          <w:tcPr>
            <w:tcW w:w="851" w:type="dxa"/>
            <w:vAlign w:val="center"/>
          </w:tcPr>
          <w:p w14:paraId="4B13ACA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17,57</w:t>
            </w:r>
          </w:p>
        </w:tc>
        <w:tc>
          <w:tcPr>
            <w:tcW w:w="850" w:type="dxa"/>
            <w:vAlign w:val="center"/>
          </w:tcPr>
          <w:p w14:paraId="4CD3467A"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100,00</w:t>
            </w:r>
          </w:p>
        </w:tc>
        <w:tc>
          <w:tcPr>
            <w:tcW w:w="851" w:type="dxa"/>
            <w:vAlign w:val="center"/>
          </w:tcPr>
          <w:p w14:paraId="60439EE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19,87</w:t>
            </w:r>
          </w:p>
        </w:tc>
        <w:tc>
          <w:tcPr>
            <w:tcW w:w="709" w:type="dxa"/>
            <w:vAlign w:val="center"/>
          </w:tcPr>
          <w:p w14:paraId="1D348D17"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100,00</w:t>
            </w:r>
          </w:p>
        </w:tc>
      </w:tr>
      <w:tr w:rsidR="00FE09AB" w:rsidRPr="00FE09AB" w14:paraId="0CE57A3A" w14:textId="77777777" w:rsidTr="007237BB">
        <w:trPr>
          <w:trHeight w:val="583"/>
        </w:trPr>
        <w:tc>
          <w:tcPr>
            <w:tcW w:w="913" w:type="dxa"/>
            <w:vAlign w:val="center"/>
          </w:tcPr>
          <w:p w14:paraId="47A3CC59" w14:textId="77777777" w:rsidR="00FE09AB" w:rsidRPr="00FE09AB" w:rsidRDefault="00FE09AB" w:rsidP="009F1A43">
            <w:pPr>
              <w:pStyle w:val="TableParagraph"/>
              <w:jc w:val="center"/>
              <w:rPr>
                <w:color w:val="000000" w:themeColor="text1"/>
                <w:sz w:val="24"/>
                <w:szCs w:val="24"/>
              </w:rPr>
            </w:pPr>
          </w:p>
          <w:p w14:paraId="71E33ADC"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10"/>
                <w:sz w:val="24"/>
                <w:szCs w:val="24"/>
              </w:rPr>
              <w:t>3</w:t>
            </w:r>
          </w:p>
        </w:tc>
        <w:tc>
          <w:tcPr>
            <w:tcW w:w="3902" w:type="dxa"/>
            <w:vAlign w:val="center"/>
          </w:tcPr>
          <w:p w14:paraId="35560388" w14:textId="77777777" w:rsidR="00FE09AB" w:rsidRPr="00FE09AB" w:rsidRDefault="00FE09AB" w:rsidP="009F1A43">
            <w:pPr>
              <w:pStyle w:val="TableParagraph"/>
              <w:rPr>
                <w:color w:val="000000" w:themeColor="text1"/>
                <w:sz w:val="24"/>
                <w:szCs w:val="24"/>
              </w:rPr>
            </w:pPr>
            <w:r w:rsidRPr="00FE09AB">
              <w:rPr>
                <w:color w:val="000000" w:themeColor="text1"/>
                <w:sz w:val="24"/>
                <w:szCs w:val="24"/>
              </w:rPr>
              <w:t>Xác định giá đất thị trường của từng</w:t>
            </w:r>
            <w:r w:rsidRPr="00FE09AB">
              <w:rPr>
                <w:color w:val="000000" w:themeColor="text1"/>
                <w:spacing w:val="-5"/>
                <w:sz w:val="24"/>
                <w:szCs w:val="24"/>
              </w:rPr>
              <w:t xml:space="preserve"> </w:t>
            </w:r>
            <w:r w:rsidRPr="00FE09AB">
              <w:rPr>
                <w:color w:val="000000" w:themeColor="text1"/>
                <w:sz w:val="24"/>
                <w:szCs w:val="24"/>
              </w:rPr>
              <w:t>vị</w:t>
            </w:r>
            <w:r w:rsidRPr="00FE09AB">
              <w:rPr>
                <w:color w:val="000000" w:themeColor="text1"/>
                <w:spacing w:val="-5"/>
                <w:sz w:val="24"/>
                <w:szCs w:val="24"/>
              </w:rPr>
              <w:t xml:space="preserve"> </w:t>
            </w:r>
            <w:r w:rsidRPr="00FE09AB">
              <w:rPr>
                <w:color w:val="000000" w:themeColor="text1"/>
                <w:sz w:val="24"/>
                <w:szCs w:val="24"/>
              </w:rPr>
              <w:t>trí,</w:t>
            </w:r>
            <w:r w:rsidRPr="00FE09AB">
              <w:rPr>
                <w:color w:val="000000" w:themeColor="text1"/>
                <w:spacing w:val="-5"/>
                <w:sz w:val="24"/>
                <w:szCs w:val="24"/>
              </w:rPr>
              <w:t xml:space="preserve"> </w:t>
            </w:r>
            <w:r w:rsidRPr="00FE09AB">
              <w:rPr>
                <w:color w:val="000000" w:themeColor="text1"/>
                <w:sz w:val="24"/>
                <w:szCs w:val="24"/>
              </w:rPr>
              <w:t>khu</w:t>
            </w:r>
            <w:r w:rsidRPr="00FE09AB">
              <w:rPr>
                <w:color w:val="000000" w:themeColor="text1"/>
                <w:spacing w:val="-5"/>
                <w:sz w:val="24"/>
                <w:szCs w:val="24"/>
              </w:rPr>
              <w:t xml:space="preserve"> </w:t>
            </w:r>
            <w:r w:rsidRPr="00FE09AB">
              <w:rPr>
                <w:color w:val="000000" w:themeColor="text1"/>
                <w:sz w:val="24"/>
                <w:szCs w:val="24"/>
              </w:rPr>
              <w:t>vực</w:t>
            </w:r>
            <w:r w:rsidRPr="00FE09AB">
              <w:rPr>
                <w:color w:val="000000" w:themeColor="text1"/>
                <w:spacing w:val="-2"/>
                <w:sz w:val="24"/>
                <w:szCs w:val="24"/>
              </w:rPr>
              <w:t xml:space="preserve"> </w:t>
            </w:r>
            <w:r w:rsidRPr="00FE09AB">
              <w:rPr>
                <w:color w:val="000000" w:themeColor="text1"/>
                <w:sz w:val="24"/>
                <w:szCs w:val="24"/>
              </w:rPr>
              <w:t>cần</w:t>
            </w:r>
            <w:r w:rsidRPr="00FE09AB">
              <w:rPr>
                <w:color w:val="000000" w:themeColor="text1"/>
                <w:spacing w:val="-2"/>
                <w:sz w:val="24"/>
                <w:szCs w:val="24"/>
              </w:rPr>
              <w:t xml:space="preserve"> </w:t>
            </w:r>
            <w:r w:rsidRPr="00FE09AB">
              <w:rPr>
                <w:color w:val="000000" w:themeColor="text1"/>
                <w:sz w:val="24"/>
                <w:szCs w:val="24"/>
              </w:rPr>
              <w:t>định</w:t>
            </w:r>
            <w:r w:rsidRPr="00FE09AB">
              <w:rPr>
                <w:color w:val="000000" w:themeColor="text1"/>
                <w:spacing w:val="-5"/>
                <w:sz w:val="24"/>
                <w:szCs w:val="24"/>
              </w:rPr>
              <w:t xml:space="preserve"> giá</w:t>
            </w:r>
          </w:p>
        </w:tc>
        <w:tc>
          <w:tcPr>
            <w:tcW w:w="709" w:type="dxa"/>
            <w:vAlign w:val="center"/>
          </w:tcPr>
          <w:p w14:paraId="3FD24AC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16,19</w:t>
            </w:r>
          </w:p>
        </w:tc>
        <w:tc>
          <w:tcPr>
            <w:tcW w:w="708" w:type="dxa"/>
            <w:vAlign w:val="center"/>
          </w:tcPr>
          <w:p w14:paraId="018A997F"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3D2F4646"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17,57</w:t>
            </w:r>
          </w:p>
        </w:tc>
        <w:tc>
          <w:tcPr>
            <w:tcW w:w="850" w:type="dxa"/>
            <w:vAlign w:val="center"/>
          </w:tcPr>
          <w:p w14:paraId="59A7BA8E"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12ACB7B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14,19</w:t>
            </w:r>
          </w:p>
        </w:tc>
        <w:tc>
          <w:tcPr>
            <w:tcW w:w="709" w:type="dxa"/>
            <w:vAlign w:val="center"/>
          </w:tcPr>
          <w:p w14:paraId="071006E7" w14:textId="77777777" w:rsidR="00FE09AB" w:rsidRPr="00FE09AB" w:rsidRDefault="00FE09AB" w:rsidP="009F1A43">
            <w:pPr>
              <w:jc w:val="center"/>
              <w:rPr>
                <w:rFonts w:ascii="Times New Roman" w:hAnsi="Times New Roman"/>
                <w:color w:val="000000" w:themeColor="text1"/>
              </w:rPr>
            </w:pPr>
          </w:p>
        </w:tc>
      </w:tr>
      <w:tr w:rsidR="00FE09AB" w:rsidRPr="00FE09AB" w14:paraId="44D26CD7" w14:textId="77777777" w:rsidTr="007237BB">
        <w:trPr>
          <w:trHeight w:val="784"/>
        </w:trPr>
        <w:tc>
          <w:tcPr>
            <w:tcW w:w="913" w:type="dxa"/>
            <w:vAlign w:val="center"/>
          </w:tcPr>
          <w:p w14:paraId="5A8EC049" w14:textId="77777777" w:rsidR="00FE09AB" w:rsidRPr="00FE09AB" w:rsidRDefault="00FE09AB" w:rsidP="009F1A43">
            <w:pPr>
              <w:pStyle w:val="TableParagraph"/>
              <w:jc w:val="center"/>
              <w:rPr>
                <w:color w:val="000000" w:themeColor="text1"/>
                <w:sz w:val="24"/>
                <w:szCs w:val="24"/>
              </w:rPr>
            </w:pPr>
          </w:p>
          <w:p w14:paraId="317399B8"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10"/>
                <w:sz w:val="24"/>
                <w:szCs w:val="24"/>
              </w:rPr>
              <w:t>4</w:t>
            </w:r>
          </w:p>
        </w:tc>
        <w:tc>
          <w:tcPr>
            <w:tcW w:w="3902" w:type="dxa"/>
            <w:vAlign w:val="center"/>
          </w:tcPr>
          <w:p w14:paraId="3ADD0295" w14:textId="77777777" w:rsidR="00FE09AB" w:rsidRPr="00FE09AB" w:rsidRDefault="00FE09AB" w:rsidP="009F1A43">
            <w:pPr>
              <w:pStyle w:val="TableParagraph"/>
              <w:rPr>
                <w:color w:val="000000" w:themeColor="text1"/>
                <w:sz w:val="24"/>
                <w:szCs w:val="24"/>
              </w:rPr>
            </w:pPr>
            <w:r w:rsidRPr="00FE09AB">
              <w:rPr>
                <w:color w:val="000000" w:themeColor="text1"/>
                <w:sz w:val="24"/>
                <w:szCs w:val="24"/>
              </w:rPr>
              <w:t>Xác</w:t>
            </w:r>
            <w:r w:rsidRPr="00FE09AB">
              <w:rPr>
                <w:color w:val="000000" w:themeColor="text1"/>
                <w:spacing w:val="-3"/>
                <w:sz w:val="24"/>
                <w:szCs w:val="24"/>
              </w:rPr>
              <w:t xml:space="preserve"> </w:t>
            </w:r>
            <w:r w:rsidRPr="00FE09AB">
              <w:rPr>
                <w:color w:val="000000" w:themeColor="text1"/>
                <w:sz w:val="24"/>
                <w:szCs w:val="24"/>
              </w:rPr>
              <w:t>định</w:t>
            </w:r>
            <w:r w:rsidRPr="00FE09AB">
              <w:rPr>
                <w:color w:val="000000" w:themeColor="text1"/>
                <w:spacing w:val="-2"/>
                <w:sz w:val="24"/>
                <w:szCs w:val="24"/>
              </w:rPr>
              <w:t xml:space="preserve"> </w:t>
            </w:r>
            <w:r w:rsidRPr="00FE09AB">
              <w:rPr>
                <w:color w:val="000000" w:themeColor="text1"/>
                <w:sz w:val="24"/>
                <w:szCs w:val="24"/>
              </w:rPr>
              <w:t>hệ</w:t>
            </w:r>
            <w:r w:rsidRPr="00FE09AB">
              <w:rPr>
                <w:color w:val="000000" w:themeColor="text1"/>
                <w:spacing w:val="-2"/>
                <w:sz w:val="24"/>
                <w:szCs w:val="24"/>
              </w:rPr>
              <w:t xml:space="preserve"> </w:t>
            </w:r>
            <w:r w:rsidRPr="00FE09AB">
              <w:rPr>
                <w:color w:val="000000" w:themeColor="text1"/>
                <w:sz w:val="24"/>
                <w:szCs w:val="24"/>
              </w:rPr>
              <w:t>số</w:t>
            </w:r>
            <w:r w:rsidRPr="00FE09AB">
              <w:rPr>
                <w:color w:val="000000" w:themeColor="text1"/>
                <w:spacing w:val="-2"/>
                <w:sz w:val="24"/>
                <w:szCs w:val="24"/>
              </w:rPr>
              <w:t xml:space="preserve"> </w:t>
            </w:r>
            <w:r w:rsidRPr="00FE09AB">
              <w:rPr>
                <w:color w:val="000000" w:themeColor="text1"/>
                <w:sz w:val="24"/>
                <w:szCs w:val="24"/>
              </w:rPr>
              <w:t>điều chỉnh</w:t>
            </w:r>
            <w:r w:rsidRPr="00FE09AB">
              <w:rPr>
                <w:color w:val="000000" w:themeColor="text1"/>
                <w:spacing w:val="-2"/>
                <w:sz w:val="24"/>
                <w:szCs w:val="24"/>
              </w:rPr>
              <w:t xml:space="preserve"> </w:t>
            </w:r>
            <w:r w:rsidRPr="00FE09AB">
              <w:rPr>
                <w:color w:val="000000" w:themeColor="text1"/>
                <w:sz w:val="24"/>
                <w:szCs w:val="24"/>
              </w:rPr>
              <w:t>giá</w:t>
            </w:r>
            <w:r w:rsidRPr="00FE09AB">
              <w:rPr>
                <w:color w:val="000000" w:themeColor="text1"/>
                <w:spacing w:val="-2"/>
                <w:sz w:val="24"/>
                <w:szCs w:val="24"/>
              </w:rPr>
              <w:t xml:space="preserve"> </w:t>
            </w:r>
            <w:r w:rsidRPr="00FE09AB">
              <w:rPr>
                <w:color w:val="000000" w:themeColor="text1"/>
                <w:sz w:val="24"/>
                <w:szCs w:val="24"/>
              </w:rPr>
              <w:t>đất của</w:t>
            </w:r>
            <w:r w:rsidRPr="00FE09AB">
              <w:rPr>
                <w:color w:val="000000" w:themeColor="text1"/>
                <w:spacing w:val="-5"/>
                <w:sz w:val="24"/>
                <w:szCs w:val="24"/>
              </w:rPr>
              <w:t xml:space="preserve"> </w:t>
            </w:r>
            <w:r w:rsidRPr="00FE09AB">
              <w:rPr>
                <w:color w:val="000000" w:themeColor="text1"/>
                <w:sz w:val="24"/>
                <w:szCs w:val="24"/>
              </w:rPr>
              <w:t>từng</w:t>
            </w:r>
            <w:r w:rsidRPr="00FE09AB">
              <w:rPr>
                <w:color w:val="000000" w:themeColor="text1"/>
                <w:spacing w:val="-5"/>
                <w:sz w:val="24"/>
                <w:szCs w:val="24"/>
              </w:rPr>
              <w:t xml:space="preserve"> </w:t>
            </w:r>
            <w:r w:rsidRPr="00FE09AB">
              <w:rPr>
                <w:color w:val="000000" w:themeColor="text1"/>
                <w:sz w:val="24"/>
                <w:szCs w:val="24"/>
              </w:rPr>
              <w:t>vị</w:t>
            </w:r>
            <w:r w:rsidRPr="00FE09AB">
              <w:rPr>
                <w:color w:val="000000" w:themeColor="text1"/>
                <w:spacing w:val="-5"/>
                <w:sz w:val="24"/>
                <w:szCs w:val="24"/>
              </w:rPr>
              <w:t xml:space="preserve"> </w:t>
            </w:r>
            <w:r w:rsidRPr="00FE09AB">
              <w:rPr>
                <w:color w:val="000000" w:themeColor="text1"/>
                <w:sz w:val="24"/>
                <w:szCs w:val="24"/>
              </w:rPr>
              <w:t>trí</w:t>
            </w:r>
            <w:r w:rsidRPr="00FE09AB">
              <w:rPr>
                <w:color w:val="000000" w:themeColor="text1"/>
                <w:spacing w:val="-4"/>
                <w:sz w:val="24"/>
                <w:szCs w:val="24"/>
              </w:rPr>
              <w:t xml:space="preserve"> </w:t>
            </w:r>
            <w:r w:rsidRPr="00FE09AB">
              <w:rPr>
                <w:color w:val="000000" w:themeColor="text1"/>
                <w:sz w:val="24"/>
                <w:szCs w:val="24"/>
              </w:rPr>
              <w:t>đất</w:t>
            </w:r>
            <w:r w:rsidRPr="00FE09AB">
              <w:rPr>
                <w:color w:val="000000" w:themeColor="text1"/>
                <w:spacing w:val="-5"/>
                <w:sz w:val="24"/>
                <w:szCs w:val="24"/>
              </w:rPr>
              <w:t xml:space="preserve"> </w:t>
            </w:r>
            <w:r w:rsidRPr="00FE09AB">
              <w:rPr>
                <w:color w:val="000000" w:themeColor="text1"/>
                <w:sz w:val="24"/>
                <w:szCs w:val="24"/>
              </w:rPr>
              <w:t>tại</w:t>
            </w:r>
            <w:r w:rsidRPr="00FE09AB">
              <w:rPr>
                <w:color w:val="000000" w:themeColor="text1"/>
                <w:spacing w:val="-5"/>
                <w:sz w:val="24"/>
                <w:szCs w:val="24"/>
              </w:rPr>
              <w:t xml:space="preserve"> </w:t>
            </w:r>
            <w:r w:rsidRPr="00FE09AB">
              <w:rPr>
                <w:color w:val="000000" w:themeColor="text1"/>
                <w:sz w:val="24"/>
                <w:szCs w:val="24"/>
              </w:rPr>
              <w:t>khu</w:t>
            </w:r>
            <w:r w:rsidRPr="00FE09AB">
              <w:rPr>
                <w:color w:val="000000" w:themeColor="text1"/>
                <w:spacing w:val="-5"/>
                <w:sz w:val="24"/>
                <w:szCs w:val="24"/>
              </w:rPr>
              <w:t xml:space="preserve"> </w:t>
            </w:r>
            <w:r w:rsidRPr="00FE09AB">
              <w:rPr>
                <w:color w:val="000000" w:themeColor="text1"/>
                <w:sz w:val="24"/>
                <w:szCs w:val="24"/>
              </w:rPr>
              <w:t>vực</w:t>
            </w:r>
            <w:r w:rsidRPr="00FE09AB">
              <w:rPr>
                <w:color w:val="000000" w:themeColor="text1"/>
                <w:spacing w:val="-5"/>
                <w:sz w:val="24"/>
                <w:szCs w:val="24"/>
              </w:rPr>
              <w:t xml:space="preserve"> </w:t>
            </w:r>
            <w:r w:rsidRPr="00FE09AB">
              <w:rPr>
                <w:color w:val="000000" w:themeColor="text1"/>
                <w:sz w:val="24"/>
                <w:szCs w:val="24"/>
              </w:rPr>
              <w:t>cần định giá</w:t>
            </w:r>
          </w:p>
        </w:tc>
        <w:tc>
          <w:tcPr>
            <w:tcW w:w="709" w:type="dxa"/>
            <w:vAlign w:val="center"/>
          </w:tcPr>
          <w:p w14:paraId="4BB8E6B2"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27,76</w:t>
            </w:r>
          </w:p>
        </w:tc>
        <w:tc>
          <w:tcPr>
            <w:tcW w:w="708" w:type="dxa"/>
            <w:vAlign w:val="center"/>
          </w:tcPr>
          <w:p w14:paraId="0F7708F8"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649FBE7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29,28</w:t>
            </w:r>
          </w:p>
        </w:tc>
        <w:tc>
          <w:tcPr>
            <w:tcW w:w="850" w:type="dxa"/>
            <w:vAlign w:val="center"/>
          </w:tcPr>
          <w:p w14:paraId="5F5A2FFF"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21F02AE5"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25,54</w:t>
            </w:r>
          </w:p>
        </w:tc>
        <w:tc>
          <w:tcPr>
            <w:tcW w:w="709" w:type="dxa"/>
            <w:vAlign w:val="center"/>
          </w:tcPr>
          <w:p w14:paraId="15AA6431" w14:textId="77777777" w:rsidR="00FE09AB" w:rsidRPr="00FE09AB" w:rsidRDefault="00FE09AB" w:rsidP="009F1A43">
            <w:pPr>
              <w:jc w:val="center"/>
              <w:rPr>
                <w:rFonts w:ascii="Times New Roman" w:hAnsi="Times New Roman"/>
                <w:color w:val="000000" w:themeColor="text1"/>
              </w:rPr>
            </w:pPr>
          </w:p>
        </w:tc>
      </w:tr>
      <w:tr w:rsidR="00FE09AB" w:rsidRPr="00FE09AB" w14:paraId="401BFBD5" w14:textId="77777777" w:rsidTr="001F0B12">
        <w:trPr>
          <w:trHeight w:val="720"/>
        </w:trPr>
        <w:tc>
          <w:tcPr>
            <w:tcW w:w="913" w:type="dxa"/>
            <w:vAlign w:val="center"/>
          </w:tcPr>
          <w:p w14:paraId="57A6410E"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10"/>
                <w:sz w:val="24"/>
                <w:szCs w:val="24"/>
              </w:rPr>
              <w:t>5</w:t>
            </w:r>
          </w:p>
        </w:tc>
        <w:tc>
          <w:tcPr>
            <w:tcW w:w="3902" w:type="dxa"/>
            <w:vAlign w:val="center"/>
          </w:tcPr>
          <w:p w14:paraId="201AA4D5" w14:textId="77777777" w:rsidR="00FE09AB" w:rsidRPr="00FE09AB" w:rsidRDefault="00FE09AB" w:rsidP="009F1A43">
            <w:pPr>
              <w:pStyle w:val="TableParagraph"/>
              <w:rPr>
                <w:color w:val="000000" w:themeColor="text1"/>
                <w:sz w:val="24"/>
                <w:szCs w:val="24"/>
              </w:rPr>
            </w:pPr>
          </w:p>
          <w:p w14:paraId="393244B0" w14:textId="77777777" w:rsidR="00FE09AB" w:rsidRPr="00FE09AB" w:rsidRDefault="00FE09AB" w:rsidP="009F1A43">
            <w:pPr>
              <w:pStyle w:val="TableParagraph"/>
              <w:rPr>
                <w:color w:val="000000" w:themeColor="text1"/>
                <w:sz w:val="24"/>
                <w:szCs w:val="24"/>
              </w:rPr>
            </w:pPr>
            <w:r w:rsidRPr="00FE09AB">
              <w:rPr>
                <w:color w:val="000000" w:themeColor="text1"/>
                <w:sz w:val="24"/>
                <w:szCs w:val="24"/>
              </w:rPr>
              <w:t>Xây</w:t>
            </w:r>
            <w:r w:rsidRPr="00FE09AB">
              <w:rPr>
                <w:color w:val="000000" w:themeColor="text1"/>
                <w:spacing w:val="-6"/>
                <w:sz w:val="24"/>
                <w:szCs w:val="24"/>
              </w:rPr>
              <w:t xml:space="preserve"> </w:t>
            </w:r>
            <w:r w:rsidRPr="00FE09AB">
              <w:rPr>
                <w:color w:val="000000" w:themeColor="text1"/>
                <w:sz w:val="24"/>
                <w:szCs w:val="24"/>
              </w:rPr>
              <w:t>dựng</w:t>
            </w:r>
            <w:r w:rsidRPr="00FE09AB">
              <w:rPr>
                <w:color w:val="000000" w:themeColor="text1"/>
                <w:spacing w:val="-5"/>
                <w:sz w:val="24"/>
                <w:szCs w:val="24"/>
              </w:rPr>
              <w:t xml:space="preserve"> </w:t>
            </w:r>
            <w:r w:rsidRPr="00FE09AB">
              <w:rPr>
                <w:color w:val="000000" w:themeColor="text1"/>
                <w:sz w:val="24"/>
                <w:szCs w:val="24"/>
              </w:rPr>
              <w:t>phương</w:t>
            </w:r>
            <w:r w:rsidRPr="00FE09AB">
              <w:rPr>
                <w:color w:val="000000" w:themeColor="text1"/>
                <w:spacing w:val="-3"/>
                <w:sz w:val="24"/>
                <w:szCs w:val="24"/>
              </w:rPr>
              <w:t xml:space="preserve"> </w:t>
            </w:r>
            <w:r w:rsidRPr="00FE09AB">
              <w:rPr>
                <w:color w:val="000000" w:themeColor="text1"/>
                <w:sz w:val="24"/>
                <w:szCs w:val="24"/>
              </w:rPr>
              <w:t>án</w:t>
            </w:r>
            <w:r w:rsidRPr="00FE09AB">
              <w:rPr>
                <w:color w:val="000000" w:themeColor="text1"/>
                <w:spacing w:val="-6"/>
                <w:sz w:val="24"/>
                <w:szCs w:val="24"/>
              </w:rPr>
              <w:t xml:space="preserve"> hệ số điều chỉnh </w:t>
            </w:r>
            <w:r w:rsidRPr="00FE09AB">
              <w:rPr>
                <w:color w:val="000000" w:themeColor="text1"/>
                <w:sz w:val="24"/>
                <w:szCs w:val="24"/>
              </w:rPr>
              <w:t>giá</w:t>
            </w:r>
            <w:r w:rsidRPr="00FE09AB">
              <w:rPr>
                <w:color w:val="000000" w:themeColor="text1"/>
                <w:spacing w:val="-5"/>
                <w:sz w:val="24"/>
                <w:szCs w:val="24"/>
              </w:rPr>
              <w:t xml:space="preserve"> đất</w:t>
            </w:r>
          </w:p>
        </w:tc>
        <w:tc>
          <w:tcPr>
            <w:tcW w:w="709" w:type="dxa"/>
            <w:vAlign w:val="center"/>
          </w:tcPr>
          <w:p w14:paraId="5881EE7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18,50</w:t>
            </w:r>
          </w:p>
        </w:tc>
        <w:tc>
          <w:tcPr>
            <w:tcW w:w="708" w:type="dxa"/>
            <w:vAlign w:val="center"/>
          </w:tcPr>
          <w:p w14:paraId="0BA59BCE"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6B56E222"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19,52</w:t>
            </w:r>
          </w:p>
        </w:tc>
        <w:tc>
          <w:tcPr>
            <w:tcW w:w="850" w:type="dxa"/>
            <w:vAlign w:val="center"/>
          </w:tcPr>
          <w:p w14:paraId="7F2E2A4F"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291A118F"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17,03</w:t>
            </w:r>
          </w:p>
        </w:tc>
        <w:tc>
          <w:tcPr>
            <w:tcW w:w="709" w:type="dxa"/>
            <w:vAlign w:val="center"/>
          </w:tcPr>
          <w:p w14:paraId="68207456" w14:textId="77777777" w:rsidR="00FE09AB" w:rsidRPr="00FE09AB" w:rsidRDefault="00FE09AB" w:rsidP="009F1A43">
            <w:pPr>
              <w:jc w:val="center"/>
              <w:rPr>
                <w:rFonts w:ascii="Times New Roman" w:hAnsi="Times New Roman"/>
                <w:color w:val="000000" w:themeColor="text1"/>
              </w:rPr>
            </w:pPr>
          </w:p>
        </w:tc>
      </w:tr>
      <w:tr w:rsidR="00FE09AB" w:rsidRPr="00FE09AB" w14:paraId="1017AD70" w14:textId="77777777" w:rsidTr="007237BB">
        <w:trPr>
          <w:trHeight w:val="886"/>
        </w:trPr>
        <w:tc>
          <w:tcPr>
            <w:tcW w:w="913" w:type="dxa"/>
            <w:vAlign w:val="center"/>
          </w:tcPr>
          <w:p w14:paraId="0C98E623"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10"/>
                <w:sz w:val="24"/>
                <w:szCs w:val="24"/>
              </w:rPr>
              <w:t>6</w:t>
            </w:r>
          </w:p>
        </w:tc>
        <w:tc>
          <w:tcPr>
            <w:tcW w:w="3902" w:type="dxa"/>
            <w:vAlign w:val="center"/>
          </w:tcPr>
          <w:p w14:paraId="60C17254" w14:textId="77777777" w:rsidR="00FE09AB" w:rsidRPr="00FE09AB" w:rsidRDefault="00FE09AB" w:rsidP="009F1A43">
            <w:pPr>
              <w:pStyle w:val="TableParagraph"/>
              <w:rPr>
                <w:color w:val="000000" w:themeColor="text1"/>
                <w:sz w:val="24"/>
                <w:szCs w:val="24"/>
              </w:rPr>
            </w:pPr>
            <w:r w:rsidRPr="00FE09AB">
              <w:rPr>
                <w:color w:val="000000" w:themeColor="text1"/>
                <w:sz w:val="24"/>
                <w:szCs w:val="24"/>
              </w:rPr>
              <w:t>Hoàn</w:t>
            </w:r>
            <w:r w:rsidRPr="00FE09AB">
              <w:rPr>
                <w:color w:val="000000" w:themeColor="text1"/>
                <w:spacing w:val="-8"/>
                <w:sz w:val="24"/>
                <w:szCs w:val="24"/>
              </w:rPr>
              <w:t xml:space="preserve"> </w:t>
            </w:r>
            <w:r w:rsidRPr="00FE09AB">
              <w:rPr>
                <w:color w:val="000000" w:themeColor="text1"/>
                <w:sz w:val="24"/>
                <w:szCs w:val="24"/>
              </w:rPr>
              <w:t>thiện</w:t>
            </w:r>
            <w:r w:rsidRPr="00FE09AB">
              <w:rPr>
                <w:color w:val="000000" w:themeColor="text1"/>
                <w:spacing w:val="-7"/>
                <w:sz w:val="24"/>
                <w:szCs w:val="24"/>
              </w:rPr>
              <w:t xml:space="preserve"> </w:t>
            </w:r>
            <w:r w:rsidRPr="00FE09AB">
              <w:rPr>
                <w:color w:val="000000" w:themeColor="text1"/>
                <w:sz w:val="24"/>
                <w:szCs w:val="24"/>
              </w:rPr>
              <w:t>Báo</w:t>
            </w:r>
            <w:r w:rsidRPr="00FE09AB">
              <w:rPr>
                <w:color w:val="000000" w:themeColor="text1"/>
                <w:spacing w:val="-8"/>
                <w:sz w:val="24"/>
                <w:szCs w:val="24"/>
              </w:rPr>
              <w:t xml:space="preserve"> </w:t>
            </w:r>
            <w:r w:rsidRPr="00FE09AB">
              <w:rPr>
                <w:color w:val="000000" w:themeColor="text1"/>
                <w:sz w:val="24"/>
                <w:szCs w:val="24"/>
              </w:rPr>
              <w:t>cáo</w:t>
            </w:r>
            <w:r w:rsidRPr="00FE09AB">
              <w:rPr>
                <w:color w:val="000000" w:themeColor="text1"/>
                <w:spacing w:val="-8"/>
                <w:sz w:val="24"/>
                <w:szCs w:val="24"/>
              </w:rPr>
              <w:t xml:space="preserve"> </w:t>
            </w:r>
            <w:r w:rsidRPr="00FE09AB">
              <w:rPr>
                <w:color w:val="000000" w:themeColor="text1"/>
                <w:sz w:val="24"/>
                <w:szCs w:val="24"/>
              </w:rPr>
              <w:t>thuyết</w:t>
            </w:r>
            <w:r w:rsidRPr="00FE09AB">
              <w:rPr>
                <w:color w:val="000000" w:themeColor="text1"/>
                <w:spacing w:val="-8"/>
                <w:sz w:val="24"/>
                <w:szCs w:val="24"/>
              </w:rPr>
              <w:t xml:space="preserve"> </w:t>
            </w:r>
            <w:r w:rsidRPr="00FE09AB">
              <w:rPr>
                <w:color w:val="000000" w:themeColor="text1"/>
                <w:sz w:val="24"/>
                <w:szCs w:val="24"/>
              </w:rPr>
              <w:t>minh xây dựng phương án giá đất và Chứng thư định giá đất</w:t>
            </w:r>
          </w:p>
        </w:tc>
        <w:tc>
          <w:tcPr>
            <w:tcW w:w="709" w:type="dxa"/>
            <w:vAlign w:val="center"/>
          </w:tcPr>
          <w:p w14:paraId="784BE165"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6,94</w:t>
            </w:r>
          </w:p>
        </w:tc>
        <w:tc>
          <w:tcPr>
            <w:tcW w:w="708" w:type="dxa"/>
            <w:vAlign w:val="center"/>
          </w:tcPr>
          <w:p w14:paraId="1212DA94"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78580F0B"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5,86</w:t>
            </w:r>
          </w:p>
        </w:tc>
        <w:tc>
          <w:tcPr>
            <w:tcW w:w="850" w:type="dxa"/>
            <w:vAlign w:val="center"/>
          </w:tcPr>
          <w:p w14:paraId="65460A70"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4B0B44D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8,51</w:t>
            </w:r>
          </w:p>
        </w:tc>
        <w:tc>
          <w:tcPr>
            <w:tcW w:w="709" w:type="dxa"/>
            <w:vAlign w:val="center"/>
          </w:tcPr>
          <w:p w14:paraId="0A5C4033" w14:textId="77777777" w:rsidR="00FE09AB" w:rsidRPr="00FE09AB" w:rsidRDefault="00FE09AB" w:rsidP="009F1A43">
            <w:pPr>
              <w:jc w:val="center"/>
              <w:rPr>
                <w:rFonts w:ascii="Times New Roman" w:hAnsi="Times New Roman"/>
                <w:color w:val="000000" w:themeColor="text1"/>
              </w:rPr>
            </w:pPr>
          </w:p>
        </w:tc>
      </w:tr>
      <w:tr w:rsidR="00FE09AB" w:rsidRPr="00FE09AB" w14:paraId="5852556F" w14:textId="77777777" w:rsidTr="007237BB">
        <w:trPr>
          <w:trHeight w:val="545"/>
        </w:trPr>
        <w:tc>
          <w:tcPr>
            <w:tcW w:w="913" w:type="dxa"/>
            <w:vAlign w:val="center"/>
          </w:tcPr>
          <w:p w14:paraId="77654B0B"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10"/>
                <w:sz w:val="24"/>
                <w:szCs w:val="24"/>
              </w:rPr>
              <w:t>7</w:t>
            </w:r>
          </w:p>
        </w:tc>
        <w:tc>
          <w:tcPr>
            <w:tcW w:w="3902" w:type="dxa"/>
            <w:vAlign w:val="center"/>
          </w:tcPr>
          <w:p w14:paraId="03FCEF65" w14:textId="77777777" w:rsidR="00FE09AB" w:rsidRPr="00FE09AB" w:rsidRDefault="00FE09AB" w:rsidP="009F1A43">
            <w:pPr>
              <w:pStyle w:val="TableParagraph"/>
              <w:rPr>
                <w:color w:val="000000" w:themeColor="text1"/>
                <w:sz w:val="24"/>
                <w:szCs w:val="24"/>
              </w:rPr>
            </w:pPr>
            <w:r w:rsidRPr="00FE09AB">
              <w:rPr>
                <w:color w:val="000000" w:themeColor="text1"/>
                <w:sz w:val="24"/>
                <w:szCs w:val="24"/>
              </w:rPr>
              <w:t>In,</w:t>
            </w:r>
            <w:r w:rsidRPr="00FE09AB">
              <w:rPr>
                <w:color w:val="000000" w:themeColor="text1"/>
                <w:spacing w:val="-7"/>
                <w:sz w:val="24"/>
                <w:szCs w:val="24"/>
              </w:rPr>
              <w:t xml:space="preserve"> </w:t>
            </w:r>
            <w:r w:rsidRPr="00FE09AB">
              <w:rPr>
                <w:color w:val="000000" w:themeColor="text1"/>
                <w:sz w:val="24"/>
                <w:szCs w:val="24"/>
              </w:rPr>
              <w:t>sao,</w:t>
            </w:r>
            <w:r w:rsidRPr="00FE09AB">
              <w:rPr>
                <w:color w:val="000000" w:themeColor="text1"/>
                <w:spacing w:val="-7"/>
                <w:sz w:val="24"/>
                <w:szCs w:val="24"/>
              </w:rPr>
              <w:t xml:space="preserve"> </w:t>
            </w:r>
            <w:r w:rsidRPr="00FE09AB">
              <w:rPr>
                <w:color w:val="000000" w:themeColor="text1"/>
                <w:sz w:val="24"/>
                <w:szCs w:val="24"/>
              </w:rPr>
              <w:t>lưu</w:t>
            </w:r>
            <w:r w:rsidRPr="00FE09AB">
              <w:rPr>
                <w:color w:val="000000" w:themeColor="text1"/>
                <w:spacing w:val="-7"/>
                <w:sz w:val="24"/>
                <w:szCs w:val="24"/>
              </w:rPr>
              <w:t xml:space="preserve"> </w:t>
            </w:r>
            <w:r w:rsidRPr="00FE09AB">
              <w:rPr>
                <w:color w:val="000000" w:themeColor="text1"/>
                <w:sz w:val="24"/>
                <w:szCs w:val="24"/>
              </w:rPr>
              <w:t>trữ,</w:t>
            </w:r>
            <w:r w:rsidRPr="00FE09AB">
              <w:rPr>
                <w:color w:val="000000" w:themeColor="text1"/>
                <w:spacing w:val="-7"/>
                <w:sz w:val="24"/>
                <w:szCs w:val="24"/>
              </w:rPr>
              <w:t xml:space="preserve"> </w:t>
            </w:r>
            <w:r w:rsidRPr="00FE09AB">
              <w:rPr>
                <w:color w:val="000000" w:themeColor="text1"/>
                <w:sz w:val="24"/>
                <w:szCs w:val="24"/>
              </w:rPr>
              <w:t>phát</w:t>
            </w:r>
            <w:r w:rsidRPr="00FE09AB">
              <w:rPr>
                <w:color w:val="000000" w:themeColor="text1"/>
                <w:spacing w:val="-7"/>
                <w:sz w:val="24"/>
                <w:szCs w:val="24"/>
              </w:rPr>
              <w:t xml:space="preserve"> </w:t>
            </w:r>
            <w:r w:rsidRPr="00FE09AB">
              <w:rPr>
                <w:color w:val="000000" w:themeColor="text1"/>
                <w:sz w:val="24"/>
                <w:szCs w:val="24"/>
              </w:rPr>
              <w:t>hành</w:t>
            </w:r>
            <w:r w:rsidRPr="00FE09AB">
              <w:rPr>
                <w:color w:val="000000" w:themeColor="text1"/>
                <w:spacing w:val="-7"/>
                <w:sz w:val="24"/>
                <w:szCs w:val="24"/>
              </w:rPr>
              <w:t xml:space="preserve"> </w:t>
            </w:r>
            <w:r w:rsidRPr="00FE09AB">
              <w:rPr>
                <w:color w:val="000000" w:themeColor="text1"/>
                <w:sz w:val="24"/>
                <w:szCs w:val="24"/>
              </w:rPr>
              <w:t>Chứng thư định giá đất</w:t>
            </w:r>
          </w:p>
        </w:tc>
        <w:tc>
          <w:tcPr>
            <w:tcW w:w="709" w:type="dxa"/>
            <w:vAlign w:val="center"/>
          </w:tcPr>
          <w:p w14:paraId="197895B0"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1,77</w:t>
            </w:r>
          </w:p>
        </w:tc>
        <w:tc>
          <w:tcPr>
            <w:tcW w:w="708" w:type="dxa"/>
            <w:vAlign w:val="center"/>
          </w:tcPr>
          <w:p w14:paraId="421349EB"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7907930F"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1,47</w:t>
            </w:r>
          </w:p>
        </w:tc>
        <w:tc>
          <w:tcPr>
            <w:tcW w:w="850" w:type="dxa"/>
            <w:vAlign w:val="center"/>
          </w:tcPr>
          <w:p w14:paraId="32A1ACB9" w14:textId="77777777" w:rsidR="00FE09AB" w:rsidRPr="00FE09AB" w:rsidRDefault="00FE09AB" w:rsidP="009F1A43">
            <w:pPr>
              <w:jc w:val="center"/>
              <w:rPr>
                <w:rFonts w:ascii="Times New Roman" w:hAnsi="Times New Roman"/>
                <w:color w:val="000000" w:themeColor="text1"/>
              </w:rPr>
            </w:pPr>
          </w:p>
        </w:tc>
        <w:tc>
          <w:tcPr>
            <w:tcW w:w="851" w:type="dxa"/>
            <w:vAlign w:val="center"/>
          </w:tcPr>
          <w:p w14:paraId="7F6BFBDC"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2,17</w:t>
            </w:r>
          </w:p>
        </w:tc>
        <w:tc>
          <w:tcPr>
            <w:tcW w:w="709" w:type="dxa"/>
            <w:vAlign w:val="center"/>
          </w:tcPr>
          <w:p w14:paraId="6CAA3223" w14:textId="77777777" w:rsidR="00FE09AB" w:rsidRPr="00FE09AB" w:rsidRDefault="00FE09AB" w:rsidP="009F1A43">
            <w:pPr>
              <w:jc w:val="center"/>
              <w:rPr>
                <w:rFonts w:ascii="Times New Roman" w:hAnsi="Times New Roman"/>
                <w:color w:val="000000" w:themeColor="text1"/>
              </w:rPr>
            </w:pPr>
          </w:p>
        </w:tc>
      </w:tr>
      <w:tr w:rsidR="00FE09AB" w:rsidRPr="00FE09AB" w14:paraId="6F21519C" w14:textId="77777777" w:rsidTr="007237BB">
        <w:trPr>
          <w:trHeight w:val="485"/>
        </w:trPr>
        <w:tc>
          <w:tcPr>
            <w:tcW w:w="913" w:type="dxa"/>
            <w:vAlign w:val="center"/>
          </w:tcPr>
          <w:p w14:paraId="69A472BE" w14:textId="77777777" w:rsidR="00FE09AB" w:rsidRPr="00FE09AB" w:rsidRDefault="00FE09AB" w:rsidP="009F1A43">
            <w:pPr>
              <w:pStyle w:val="TableParagraph"/>
              <w:jc w:val="center"/>
              <w:rPr>
                <w:color w:val="000000" w:themeColor="text1"/>
                <w:sz w:val="24"/>
                <w:szCs w:val="24"/>
              </w:rPr>
            </w:pPr>
          </w:p>
        </w:tc>
        <w:tc>
          <w:tcPr>
            <w:tcW w:w="3902" w:type="dxa"/>
            <w:vAlign w:val="center"/>
          </w:tcPr>
          <w:p w14:paraId="64D2C0AF" w14:textId="77777777" w:rsidR="00FE09AB" w:rsidRPr="00FE09AB" w:rsidRDefault="00FE09AB" w:rsidP="009F1A43">
            <w:pPr>
              <w:pStyle w:val="TableParagraph"/>
              <w:jc w:val="center"/>
              <w:rPr>
                <w:color w:val="000000" w:themeColor="text1"/>
                <w:sz w:val="24"/>
                <w:szCs w:val="24"/>
              </w:rPr>
            </w:pPr>
            <w:r w:rsidRPr="00FE09AB">
              <w:rPr>
                <w:color w:val="000000" w:themeColor="text1"/>
                <w:spacing w:val="-4"/>
                <w:sz w:val="24"/>
                <w:szCs w:val="24"/>
              </w:rPr>
              <w:t>Tổng</w:t>
            </w:r>
          </w:p>
        </w:tc>
        <w:tc>
          <w:tcPr>
            <w:tcW w:w="709" w:type="dxa"/>
            <w:vAlign w:val="center"/>
          </w:tcPr>
          <w:p w14:paraId="0436D55E"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100,00</w:t>
            </w:r>
          </w:p>
        </w:tc>
        <w:tc>
          <w:tcPr>
            <w:tcW w:w="708" w:type="dxa"/>
            <w:vAlign w:val="center"/>
          </w:tcPr>
          <w:p w14:paraId="46A417D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100,00</w:t>
            </w:r>
          </w:p>
        </w:tc>
        <w:tc>
          <w:tcPr>
            <w:tcW w:w="851" w:type="dxa"/>
            <w:vAlign w:val="center"/>
          </w:tcPr>
          <w:p w14:paraId="20328E43"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100,00</w:t>
            </w:r>
          </w:p>
        </w:tc>
        <w:tc>
          <w:tcPr>
            <w:tcW w:w="850" w:type="dxa"/>
            <w:vAlign w:val="center"/>
          </w:tcPr>
          <w:p w14:paraId="4E8851F1"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100,00</w:t>
            </w:r>
          </w:p>
        </w:tc>
        <w:tc>
          <w:tcPr>
            <w:tcW w:w="851" w:type="dxa"/>
            <w:vAlign w:val="center"/>
          </w:tcPr>
          <w:p w14:paraId="5EBC6DD4"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100,00</w:t>
            </w:r>
          </w:p>
        </w:tc>
        <w:tc>
          <w:tcPr>
            <w:tcW w:w="709" w:type="dxa"/>
            <w:vAlign w:val="center"/>
          </w:tcPr>
          <w:p w14:paraId="7DCE51B4" w14:textId="77777777" w:rsidR="00FE09AB" w:rsidRPr="00FE09AB" w:rsidRDefault="00FE09AB" w:rsidP="009F1A43">
            <w:pPr>
              <w:pStyle w:val="NormalWeb"/>
              <w:spacing w:before="0" w:beforeAutospacing="0" w:after="0" w:afterAutospacing="0"/>
              <w:jc w:val="center"/>
              <w:rPr>
                <w:color w:val="000000" w:themeColor="text1"/>
              </w:rPr>
            </w:pPr>
            <w:r w:rsidRPr="00FE09AB">
              <w:rPr>
                <w:color w:val="000000" w:themeColor="text1"/>
              </w:rPr>
              <w:t>100,00</w:t>
            </w:r>
          </w:p>
        </w:tc>
      </w:tr>
    </w:tbl>
    <w:p w14:paraId="6C44CB2D" w14:textId="77777777" w:rsidR="00FE09AB" w:rsidRPr="00FE09AB" w:rsidRDefault="00FE09AB" w:rsidP="00FE09AB">
      <w:pPr>
        <w:pStyle w:val="BodyText"/>
        <w:spacing w:before="200" w:after="100"/>
        <w:ind w:firstLine="567"/>
        <w:rPr>
          <w:rFonts w:ascii="Times New Roman" w:hAnsi="Times New Roman"/>
          <w:b/>
          <w:color w:val="000000" w:themeColor="text1"/>
          <w:szCs w:val="28"/>
        </w:rPr>
      </w:pPr>
      <w:r w:rsidRPr="00FE09AB">
        <w:rPr>
          <w:rFonts w:ascii="Times New Roman" w:hAnsi="Times New Roman"/>
          <w:b/>
          <w:color w:val="000000" w:themeColor="text1"/>
          <w:szCs w:val="28"/>
        </w:rPr>
        <w:t>2. Thiết bị</w:t>
      </w:r>
    </w:p>
    <w:p w14:paraId="263360C8" w14:textId="77777777" w:rsidR="00FE09AB" w:rsidRPr="00FE09AB" w:rsidRDefault="00FE09AB" w:rsidP="00FE09AB">
      <w:pPr>
        <w:pStyle w:val="BodyText"/>
        <w:spacing w:after="0"/>
        <w:ind w:firstLine="567"/>
        <w:rPr>
          <w:rFonts w:ascii="Times New Roman" w:hAnsi="Times New Roman"/>
          <w:color w:val="000000" w:themeColor="text1"/>
          <w:sz w:val="11"/>
        </w:rPr>
      </w:pP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r>
      <w:r w:rsidRPr="00FE09AB">
        <w:rPr>
          <w:rFonts w:ascii="Times New Roman" w:hAnsi="Times New Roman"/>
          <w:color w:val="000000" w:themeColor="text1"/>
        </w:rPr>
        <w:tab/>
        <w:t xml:space="preserve">     Bảng</w:t>
      </w:r>
      <w:r w:rsidRPr="00FE09AB">
        <w:rPr>
          <w:rFonts w:ascii="Times New Roman" w:hAnsi="Times New Roman"/>
          <w:color w:val="000000" w:themeColor="text1"/>
          <w:spacing w:val="-2"/>
        </w:rPr>
        <w:t xml:space="preserve"> </w:t>
      </w:r>
      <w:r w:rsidRPr="00FE09AB">
        <w:rPr>
          <w:rFonts w:ascii="Times New Roman" w:hAnsi="Times New Roman"/>
          <w:color w:val="000000" w:themeColor="text1"/>
          <w:spacing w:val="-5"/>
        </w:rPr>
        <w:t>16</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4"/>
        <w:gridCol w:w="2283"/>
        <w:gridCol w:w="710"/>
        <w:gridCol w:w="818"/>
        <w:gridCol w:w="738"/>
        <w:gridCol w:w="709"/>
        <w:gridCol w:w="848"/>
        <w:gridCol w:w="765"/>
        <w:gridCol w:w="850"/>
        <w:gridCol w:w="851"/>
      </w:tblGrid>
      <w:tr w:rsidR="00FE09AB" w:rsidRPr="00FE09AB" w14:paraId="1E15F8FC" w14:textId="77777777" w:rsidTr="009F1A43">
        <w:trPr>
          <w:trHeight w:val="541"/>
        </w:trPr>
        <w:tc>
          <w:tcPr>
            <w:tcW w:w="784" w:type="dxa"/>
            <w:vMerge w:val="restart"/>
            <w:vAlign w:val="center"/>
          </w:tcPr>
          <w:p w14:paraId="1C148DA2" w14:textId="77777777" w:rsidR="00FE09AB" w:rsidRPr="00FE09AB" w:rsidRDefault="00FE09AB" w:rsidP="009F1A43">
            <w:pPr>
              <w:pStyle w:val="TableParagraph"/>
              <w:ind w:right="-2"/>
              <w:jc w:val="center"/>
              <w:rPr>
                <w:color w:val="000000" w:themeColor="text1"/>
                <w:sz w:val="24"/>
                <w:szCs w:val="24"/>
              </w:rPr>
            </w:pPr>
          </w:p>
          <w:p w14:paraId="5B8A436F" w14:textId="77777777" w:rsidR="00FE09AB" w:rsidRPr="00FE09AB" w:rsidRDefault="00FE09AB" w:rsidP="009F1A43">
            <w:pPr>
              <w:pStyle w:val="TableParagraph"/>
              <w:ind w:right="-2"/>
              <w:jc w:val="center"/>
              <w:rPr>
                <w:color w:val="000000" w:themeColor="text1"/>
                <w:sz w:val="24"/>
                <w:szCs w:val="24"/>
              </w:rPr>
            </w:pPr>
          </w:p>
          <w:p w14:paraId="6249F361" w14:textId="77777777" w:rsidR="00FE09AB" w:rsidRPr="00FE09AB" w:rsidRDefault="00FE09AB" w:rsidP="009F1A43">
            <w:pPr>
              <w:pStyle w:val="TableParagraph"/>
              <w:ind w:right="-2"/>
              <w:jc w:val="center"/>
              <w:rPr>
                <w:color w:val="000000" w:themeColor="text1"/>
                <w:sz w:val="24"/>
                <w:szCs w:val="24"/>
              </w:rPr>
            </w:pPr>
          </w:p>
          <w:p w14:paraId="4A0ACC52" w14:textId="77777777" w:rsidR="00FE09AB" w:rsidRPr="00FE09AB" w:rsidRDefault="00FE09AB" w:rsidP="009F1A43">
            <w:pPr>
              <w:pStyle w:val="TableParagraph"/>
              <w:ind w:right="-2"/>
              <w:jc w:val="center"/>
              <w:rPr>
                <w:color w:val="000000" w:themeColor="text1"/>
                <w:sz w:val="24"/>
                <w:szCs w:val="24"/>
              </w:rPr>
            </w:pPr>
          </w:p>
          <w:p w14:paraId="1B4D37D7"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pacing w:val="-5"/>
                <w:sz w:val="24"/>
                <w:szCs w:val="24"/>
              </w:rPr>
              <w:t>STT</w:t>
            </w:r>
          </w:p>
        </w:tc>
        <w:tc>
          <w:tcPr>
            <w:tcW w:w="2283" w:type="dxa"/>
            <w:vMerge w:val="restart"/>
            <w:vAlign w:val="center"/>
          </w:tcPr>
          <w:p w14:paraId="7C63E29B" w14:textId="77777777" w:rsidR="00FE09AB" w:rsidRPr="00FE09AB" w:rsidRDefault="00FE09AB" w:rsidP="009F1A43">
            <w:pPr>
              <w:pStyle w:val="TableParagraph"/>
              <w:ind w:right="-2"/>
              <w:jc w:val="center"/>
              <w:rPr>
                <w:color w:val="000000" w:themeColor="text1"/>
                <w:sz w:val="24"/>
                <w:szCs w:val="24"/>
              </w:rPr>
            </w:pPr>
          </w:p>
          <w:p w14:paraId="1EF95AA8" w14:textId="77777777" w:rsidR="00FE09AB" w:rsidRPr="00FE09AB" w:rsidRDefault="00FE09AB" w:rsidP="009F1A43">
            <w:pPr>
              <w:pStyle w:val="TableParagraph"/>
              <w:ind w:right="-2"/>
              <w:jc w:val="center"/>
              <w:rPr>
                <w:color w:val="000000" w:themeColor="text1"/>
                <w:sz w:val="24"/>
                <w:szCs w:val="24"/>
              </w:rPr>
            </w:pPr>
          </w:p>
          <w:p w14:paraId="5F17ACBB" w14:textId="77777777" w:rsidR="00FE09AB" w:rsidRPr="00FE09AB" w:rsidRDefault="00FE09AB" w:rsidP="009F1A43">
            <w:pPr>
              <w:pStyle w:val="TableParagraph"/>
              <w:ind w:right="-2"/>
              <w:jc w:val="center"/>
              <w:rPr>
                <w:color w:val="000000" w:themeColor="text1"/>
                <w:sz w:val="24"/>
                <w:szCs w:val="24"/>
              </w:rPr>
            </w:pPr>
          </w:p>
          <w:p w14:paraId="2A4A69A3" w14:textId="77777777" w:rsidR="00FE09AB" w:rsidRPr="00FE09AB" w:rsidRDefault="00FE09AB" w:rsidP="009F1A43">
            <w:pPr>
              <w:pStyle w:val="TableParagraph"/>
              <w:ind w:right="-2"/>
              <w:jc w:val="center"/>
              <w:rPr>
                <w:color w:val="000000" w:themeColor="text1"/>
                <w:sz w:val="24"/>
                <w:szCs w:val="24"/>
              </w:rPr>
            </w:pPr>
          </w:p>
          <w:p w14:paraId="03C354AE"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z w:val="24"/>
                <w:szCs w:val="24"/>
              </w:rPr>
              <w:t>Danh</w:t>
            </w:r>
            <w:r w:rsidRPr="00FE09AB">
              <w:rPr>
                <w:b/>
                <w:color w:val="000000" w:themeColor="text1"/>
                <w:spacing w:val="-3"/>
                <w:sz w:val="24"/>
                <w:szCs w:val="24"/>
              </w:rPr>
              <w:t xml:space="preserve"> </w:t>
            </w:r>
            <w:r w:rsidRPr="00FE09AB">
              <w:rPr>
                <w:b/>
                <w:color w:val="000000" w:themeColor="text1"/>
                <w:sz w:val="24"/>
                <w:szCs w:val="24"/>
              </w:rPr>
              <w:t>mục</w:t>
            </w:r>
            <w:r w:rsidRPr="00FE09AB">
              <w:rPr>
                <w:b/>
                <w:color w:val="000000" w:themeColor="text1"/>
                <w:spacing w:val="-3"/>
                <w:sz w:val="24"/>
                <w:szCs w:val="24"/>
              </w:rPr>
              <w:t xml:space="preserve"> </w:t>
            </w:r>
            <w:r w:rsidRPr="00FE09AB">
              <w:rPr>
                <w:b/>
                <w:color w:val="000000" w:themeColor="text1"/>
                <w:sz w:val="24"/>
                <w:szCs w:val="24"/>
              </w:rPr>
              <w:t>thiết</w:t>
            </w:r>
            <w:r w:rsidRPr="00FE09AB">
              <w:rPr>
                <w:b/>
                <w:color w:val="000000" w:themeColor="text1"/>
                <w:spacing w:val="-1"/>
                <w:sz w:val="24"/>
                <w:szCs w:val="24"/>
              </w:rPr>
              <w:t xml:space="preserve"> </w:t>
            </w:r>
            <w:r w:rsidRPr="00FE09AB">
              <w:rPr>
                <w:b/>
                <w:color w:val="000000" w:themeColor="text1"/>
                <w:spacing w:val="-5"/>
                <w:sz w:val="24"/>
                <w:szCs w:val="24"/>
              </w:rPr>
              <w:t>bị</w:t>
            </w:r>
          </w:p>
        </w:tc>
        <w:tc>
          <w:tcPr>
            <w:tcW w:w="710" w:type="dxa"/>
            <w:vMerge w:val="restart"/>
            <w:vAlign w:val="center"/>
          </w:tcPr>
          <w:p w14:paraId="77944F1B" w14:textId="77777777" w:rsidR="00FE09AB" w:rsidRPr="00FE09AB" w:rsidRDefault="00FE09AB" w:rsidP="009F1A43">
            <w:pPr>
              <w:pStyle w:val="TableParagraph"/>
              <w:ind w:right="-2"/>
              <w:jc w:val="center"/>
              <w:rPr>
                <w:color w:val="000000" w:themeColor="text1"/>
                <w:sz w:val="24"/>
                <w:szCs w:val="24"/>
              </w:rPr>
            </w:pPr>
          </w:p>
          <w:p w14:paraId="0FABABFB" w14:textId="77777777" w:rsidR="00FE09AB" w:rsidRPr="00FE09AB" w:rsidRDefault="00FE09AB" w:rsidP="009F1A43">
            <w:pPr>
              <w:pStyle w:val="TableParagraph"/>
              <w:ind w:right="-2"/>
              <w:jc w:val="center"/>
              <w:rPr>
                <w:color w:val="000000" w:themeColor="text1"/>
                <w:sz w:val="24"/>
                <w:szCs w:val="24"/>
              </w:rPr>
            </w:pPr>
          </w:p>
          <w:p w14:paraId="47F188AF" w14:textId="77777777" w:rsidR="00FE09AB" w:rsidRPr="00FE09AB" w:rsidRDefault="00FE09AB" w:rsidP="009F1A43">
            <w:pPr>
              <w:pStyle w:val="TableParagraph"/>
              <w:ind w:right="-2"/>
              <w:jc w:val="center"/>
              <w:rPr>
                <w:color w:val="000000" w:themeColor="text1"/>
                <w:sz w:val="24"/>
                <w:szCs w:val="24"/>
              </w:rPr>
            </w:pPr>
          </w:p>
          <w:p w14:paraId="18158CE0" w14:textId="77777777" w:rsidR="00FE09AB" w:rsidRPr="00FE09AB" w:rsidRDefault="00FE09AB" w:rsidP="009F1A43">
            <w:pPr>
              <w:pStyle w:val="TableParagraph"/>
              <w:ind w:right="-2"/>
              <w:jc w:val="center"/>
              <w:rPr>
                <w:b/>
                <w:color w:val="000000" w:themeColor="text1"/>
                <w:sz w:val="24"/>
                <w:szCs w:val="24"/>
              </w:rPr>
            </w:pPr>
            <w:r w:rsidRPr="00FE09AB">
              <w:rPr>
                <w:b/>
                <w:color w:val="000000" w:themeColor="text1"/>
                <w:sz w:val="24"/>
                <w:szCs w:val="24"/>
              </w:rPr>
              <w:t>Đơn</w:t>
            </w:r>
            <w:r w:rsidRPr="00FE09AB">
              <w:rPr>
                <w:b/>
                <w:color w:val="000000" w:themeColor="text1"/>
                <w:spacing w:val="-15"/>
                <w:sz w:val="24"/>
                <w:szCs w:val="24"/>
              </w:rPr>
              <w:t xml:space="preserve"> </w:t>
            </w:r>
            <w:r w:rsidRPr="00FE09AB">
              <w:rPr>
                <w:b/>
                <w:color w:val="000000" w:themeColor="text1"/>
                <w:sz w:val="24"/>
                <w:szCs w:val="24"/>
              </w:rPr>
              <w:t xml:space="preserve">vị </w:t>
            </w:r>
            <w:r w:rsidRPr="00FE09AB">
              <w:rPr>
                <w:b/>
                <w:color w:val="000000" w:themeColor="text1"/>
                <w:spacing w:val="-4"/>
                <w:sz w:val="24"/>
                <w:szCs w:val="24"/>
              </w:rPr>
              <w:t>tính</w:t>
            </w:r>
          </w:p>
        </w:tc>
        <w:tc>
          <w:tcPr>
            <w:tcW w:w="818" w:type="dxa"/>
            <w:vMerge w:val="restart"/>
            <w:vAlign w:val="center"/>
          </w:tcPr>
          <w:p w14:paraId="0DCA250D" w14:textId="77777777" w:rsidR="00FE09AB" w:rsidRPr="00FE09AB" w:rsidRDefault="00FE09AB" w:rsidP="009F1A43">
            <w:pPr>
              <w:pStyle w:val="TableParagraph"/>
              <w:ind w:right="-2"/>
              <w:jc w:val="center"/>
              <w:rPr>
                <w:color w:val="000000" w:themeColor="text1"/>
                <w:sz w:val="24"/>
                <w:szCs w:val="24"/>
              </w:rPr>
            </w:pPr>
          </w:p>
          <w:p w14:paraId="1EFC15A1" w14:textId="77777777" w:rsidR="00FE09AB" w:rsidRPr="00FE09AB" w:rsidRDefault="00FE09AB" w:rsidP="009F1A43">
            <w:pPr>
              <w:pStyle w:val="TableParagraph"/>
              <w:ind w:right="-2"/>
              <w:jc w:val="center"/>
              <w:rPr>
                <w:color w:val="000000" w:themeColor="text1"/>
                <w:sz w:val="24"/>
                <w:szCs w:val="24"/>
              </w:rPr>
            </w:pPr>
          </w:p>
          <w:p w14:paraId="47D673EA" w14:textId="77777777" w:rsidR="00FE09AB" w:rsidRPr="00FE09AB" w:rsidRDefault="00FE09AB" w:rsidP="009F1A43">
            <w:pPr>
              <w:pStyle w:val="TableParagraph"/>
              <w:ind w:right="-2"/>
              <w:jc w:val="center"/>
              <w:rPr>
                <w:color w:val="000000" w:themeColor="text1"/>
                <w:sz w:val="24"/>
                <w:szCs w:val="24"/>
              </w:rPr>
            </w:pPr>
          </w:p>
          <w:p w14:paraId="0929BB37" w14:textId="77777777" w:rsidR="00FE09AB" w:rsidRPr="00FE09AB" w:rsidRDefault="00FE09AB" w:rsidP="009F1A43">
            <w:pPr>
              <w:pStyle w:val="TableParagraph"/>
              <w:ind w:right="-2"/>
              <w:jc w:val="center"/>
              <w:rPr>
                <w:b/>
                <w:color w:val="000000" w:themeColor="text1"/>
                <w:spacing w:val="-4"/>
                <w:sz w:val="24"/>
                <w:szCs w:val="24"/>
              </w:rPr>
            </w:pPr>
            <w:r w:rsidRPr="00FE09AB">
              <w:rPr>
                <w:b/>
                <w:color w:val="000000" w:themeColor="text1"/>
                <w:spacing w:val="-4"/>
                <w:sz w:val="24"/>
                <w:szCs w:val="24"/>
              </w:rPr>
              <w:t>Công suất</w:t>
            </w:r>
          </w:p>
          <w:p w14:paraId="20FFF357" w14:textId="77777777" w:rsidR="00FE09AB" w:rsidRPr="00FE09AB" w:rsidRDefault="00FE09AB" w:rsidP="009F1A43">
            <w:pPr>
              <w:pStyle w:val="TableParagraph"/>
              <w:ind w:right="-2"/>
              <w:jc w:val="center"/>
              <w:rPr>
                <w:i/>
                <w:color w:val="000000" w:themeColor="text1"/>
                <w:sz w:val="24"/>
                <w:szCs w:val="24"/>
              </w:rPr>
            </w:pPr>
            <w:r w:rsidRPr="00FE09AB">
              <w:rPr>
                <w:i/>
                <w:color w:val="000000" w:themeColor="text1"/>
                <w:spacing w:val="-4"/>
                <w:sz w:val="24"/>
                <w:szCs w:val="24"/>
              </w:rPr>
              <w:t>(kW/h)</w:t>
            </w:r>
          </w:p>
        </w:tc>
        <w:tc>
          <w:tcPr>
            <w:tcW w:w="4761" w:type="dxa"/>
            <w:gridSpan w:val="6"/>
            <w:vAlign w:val="center"/>
          </w:tcPr>
          <w:p w14:paraId="16271997" w14:textId="77777777" w:rsidR="00FE09AB" w:rsidRPr="00FE09AB" w:rsidRDefault="00FE09AB" w:rsidP="009F1A43">
            <w:pPr>
              <w:pStyle w:val="TableParagraph"/>
              <w:ind w:right="-2" w:firstLine="567"/>
              <w:jc w:val="center"/>
              <w:rPr>
                <w:b/>
                <w:color w:val="000000" w:themeColor="text1"/>
                <w:sz w:val="24"/>
                <w:szCs w:val="24"/>
              </w:rPr>
            </w:pPr>
            <w:r w:rsidRPr="00FE09AB">
              <w:rPr>
                <w:b/>
                <w:color w:val="000000" w:themeColor="text1"/>
                <w:sz w:val="24"/>
                <w:szCs w:val="24"/>
              </w:rPr>
              <w:t>Định</w:t>
            </w:r>
            <w:r w:rsidRPr="00FE09AB">
              <w:rPr>
                <w:b/>
                <w:color w:val="000000" w:themeColor="text1"/>
                <w:spacing w:val="-2"/>
                <w:sz w:val="24"/>
                <w:szCs w:val="24"/>
              </w:rPr>
              <w:t xml:space="preserve"> </w:t>
            </w:r>
            <w:r w:rsidRPr="00FE09AB">
              <w:rPr>
                <w:b/>
                <w:color w:val="000000" w:themeColor="text1"/>
                <w:spacing w:val="-5"/>
                <w:sz w:val="24"/>
                <w:szCs w:val="24"/>
              </w:rPr>
              <w:t>mức</w:t>
            </w:r>
          </w:p>
          <w:p w14:paraId="750D662E" w14:textId="77777777" w:rsidR="00FE09AB" w:rsidRPr="00FE09AB" w:rsidRDefault="00FE09AB" w:rsidP="009F1A43">
            <w:pPr>
              <w:pStyle w:val="TableParagraph"/>
              <w:ind w:right="-2" w:firstLine="567"/>
              <w:jc w:val="center"/>
              <w:rPr>
                <w:i/>
                <w:color w:val="000000" w:themeColor="text1"/>
                <w:sz w:val="24"/>
                <w:szCs w:val="24"/>
              </w:rPr>
            </w:pPr>
            <w:r w:rsidRPr="00FE09AB">
              <w:rPr>
                <w:i/>
                <w:color w:val="000000" w:themeColor="text1"/>
                <w:sz w:val="24"/>
                <w:szCs w:val="24"/>
              </w:rPr>
              <w:t>(ca/khu</w:t>
            </w:r>
            <w:r w:rsidRPr="00FE09AB">
              <w:rPr>
                <w:i/>
                <w:color w:val="000000" w:themeColor="text1"/>
                <w:spacing w:val="-1"/>
                <w:sz w:val="24"/>
                <w:szCs w:val="24"/>
              </w:rPr>
              <w:t xml:space="preserve"> </w:t>
            </w:r>
            <w:r w:rsidRPr="00FE09AB">
              <w:rPr>
                <w:i/>
                <w:color w:val="000000" w:themeColor="text1"/>
                <w:sz w:val="24"/>
                <w:szCs w:val="24"/>
              </w:rPr>
              <w:t>vực</w:t>
            </w:r>
            <w:r w:rsidRPr="00FE09AB">
              <w:rPr>
                <w:i/>
                <w:color w:val="000000" w:themeColor="text1"/>
                <w:spacing w:val="-2"/>
                <w:sz w:val="24"/>
                <w:szCs w:val="24"/>
              </w:rPr>
              <w:t xml:space="preserve"> </w:t>
            </w:r>
            <w:r w:rsidRPr="00FE09AB">
              <w:rPr>
                <w:i/>
                <w:color w:val="000000" w:themeColor="text1"/>
                <w:sz w:val="24"/>
                <w:szCs w:val="24"/>
              </w:rPr>
              <w:t>định giá</w:t>
            </w:r>
            <w:r w:rsidRPr="00FE09AB">
              <w:rPr>
                <w:i/>
                <w:color w:val="000000" w:themeColor="text1"/>
                <w:spacing w:val="-1"/>
                <w:sz w:val="24"/>
                <w:szCs w:val="24"/>
              </w:rPr>
              <w:t xml:space="preserve"> </w:t>
            </w:r>
            <w:r w:rsidRPr="00FE09AB">
              <w:rPr>
                <w:i/>
                <w:color w:val="000000" w:themeColor="text1"/>
                <w:sz w:val="24"/>
                <w:szCs w:val="24"/>
              </w:rPr>
              <w:t>đất</w:t>
            </w:r>
            <w:r w:rsidRPr="00FE09AB">
              <w:rPr>
                <w:i/>
                <w:color w:val="000000" w:themeColor="text1"/>
                <w:spacing w:val="1"/>
                <w:sz w:val="24"/>
                <w:szCs w:val="24"/>
              </w:rPr>
              <w:t xml:space="preserve"> </w:t>
            </w:r>
            <w:r w:rsidRPr="00FE09AB">
              <w:rPr>
                <w:i/>
                <w:color w:val="000000" w:themeColor="text1"/>
                <w:sz w:val="24"/>
                <w:szCs w:val="24"/>
              </w:rPr>
              <w:t xml:space="preserve">trung </w:t>
            </w:r>
            <w:r w:rsidRPr="00FE09AB">
              <w:rPr>
                <w:i/>
                <w:color w:val="000000" w:themeColor="text1"/>
                <w:spacing w:val="-2"/>
                <w:sz w:val="24"/>
                <w:szCs w:val="24"/>
              </w:rPr>
              <w:t>bình)</w:t>
            </w:r>
          </w:p>
        </w:tc>
      </w:tr>
      <w:tr w:rsidR="00FE09AB" w:rsidRPr="00FE09AB" w14:paraId="792A9370" w14:textId="77777777" w:rsidTr="009F1A43">
        <w:trPr>
          <w:trHeight w:val="893"/>
        </w:trPr>
        <w:tc>
          <w:tcPr>
            <w:tcW w:w="784" w:type="dxa"/>
            <w:vMerge/>
            <w:tcBorders>
              <w:top w:val="nil"/>
            </w:tcBorders>
            <w:vAlign w:val="center"/>
          </w:tcPr>
          <w:p w14:paraId="4BFDA234" w14:textId="77777777" w:rsidR="00FE09AB" w:rsidRPr="00FE09AB" w:rsidRDefault="00FE09AB" w:rsidP="009F1A43">
            <w:pPr>
              <w:ind w:right="-2"/>
              <w:jc w:val="center"/>
              <w:rPr>
                <w:rFonts w:ascii="Times New Roman" w:hAnsi="Times New Roman"/>
                <w:color w:val="000000" w:themeColor="text1"/>
              </w:rPr>
            </w:pPr>
          </w:p>
        </w:tc>
        <w:tc>
          <w:tcPr>
            <w:tcW w:w="2283" w:type="dxa"/>
            <w:vMerge/>
            <w:tcBorders>
              <w:top w:val="nil"/>
            </w:tcBorders>
            <w:vAlign w:val="center"/>
          </w:tcPr>
          <w:p w14:paraId="5C4489BE" w14:textId="77777777" w:rsidR="00FE09AB" w:rsidRPr="00FE09AB" w:rsidRDefault="00FE09AB" w:rsidP="009F1A43">
            <w:pPr>
              <w:ind w:right="-2"/>
              <w:jc w:val="center"/>
              <w:rPr>
                <w:rFonts w:ascii="Times New Roman" w:hAnsi="Times New Roman"/>
                <w:color w:val="000000" w:themeColor="text1"/>
              </w:rPr>
            </w:pPr>
          </w:p>
        </w:tc>
        <w:tc>
          <w:tcPr>
            <w:tcW w:w="710" w:type="dxa"/>
            <w:vMerge/>
            <w:tcBorders>
              <w:top w:val="nil"/>
            </w:tcBorders>
            <w:vAlign w:val="center"/>
          </w:tcPr>
          <w:p w14:paraId="4C652A98" w14:textId="77777777" w:rsidR="00FE09AB" w:rsidRPr="00FE09AB" w:rsidRDefault="00FE09AB" w:rsidP="009F1A43">
            <w:pPr>
              <w:ind w:right="-2"/>
              <w:jc w:val="center"/>
              <w:rPr>
                <w:rFonts w:ascii="Times New Roman" w:hAnsi="Times New Roman"/>
                <w:color w:val="000000" w:themeColor="text1"/>
              </w:rPr>
            </w:pPr>
          </w:p>
        </w:tc>
        <w:tc>
          <w:tcPr>
            <w:tcW w:w="818" w:type="dxa"/>
            <w:vMerge/>
            <w:tcBorders>
              <w:top w:val="nil"/>
            </w:tcBorders>
            <w:vAlign w:val="center"/>
          </w:tcPr>
          <w:p w14:paraId="601FEAA0" w14:textId="77777777" w:rsidR="00FE09AB" w:rsidRPr="00FE09AB" w:rsidRDefault="00FE09AB" w:rsidP="009F1A43">
            <w:pPr>
              <w:ind w:right="-2"/>
              <w:jc w:val="center"/>
              <w:rPr>
                <w:rFonts w:ascii="Times New Roman" w:hAnsi="Times New Roman"/>
                <w:color w:val="000000" w:themeColor="text1"/>
              </w:rPr>
            </w:pPr>
          </w:p>
        </w:tc>
        <w:tc>
          <w:tcPr>
            <w:tcW w:w="1447" w:type="dxa"/>
            <w:gridSpan w:val="2"/>
            <w:vAlign w:val="center"/>
          </w:tcPr>
          <w:p w14:paraId="4378DB0F" w14:textId="77777777" w:rsidR="00FE09AB" w:rsidRPr="00FE09AB" w:rsidRDefault="00FE09AB" w:rsidP="009F1A43">
            <w:pPr>
              <w:pStyle w:val="TableParagraph"/>
              <w:ind w:right="60"/>
              <w:jc w:val="center"/>
              <w:rPr>
                <w:color w:val="000000" w:themeColor="text1"/>
                <w:sz w:val="24"/>
                <w:szCs w:val="24"/>
              </w:rPr>
            </w:pPr>
          </w:p>
          <w:p w14:paraId="0E78AD9D" w14:textId="77777777" w:rsidR="00FE09AB" w:rsidRPr="00FE09AB" w:rsidRDefault="00FE09AB" w:rsidP="009F1A43">
            <w:pPr>
              <w:pStyle w:val="TableParagraph"/>
              <w:ind w:right="60"/>
              <w:jc w:val="center"/>
              <w:rPr>
                <w:color w:val="000000" w:themeColor="text1"/>
                <w:sz w:val="24"/>
                <w:szCs w:val="24"/>
              </w:rPr>
            </w:pPr>
            <w:r w:rsidRPr="00FE09AB">
              <w:rPr>
                <w:color w:val="000000" w:themeColor="text1"/>
                <w:sz w:val="24"/>
                <w:szCs w:val="24"/>
              </w:rPr>
              <w:t>Đất</w:t>
            </w:r>
            <w:r w:rsidRPr="00FE09AB">
              <w:rPr>
                <w:color w:val="000000" w:themeColor="text1"/>
                <w:spacing w:val="-2"/>
                <w:sz w:val="24"/>
                <w:szCs w:val="24"/>
              </w:rPr>
              <w:t xml:space="preserve"> </w:t>
            </w:r>
            <w:r w:rsidRPr="00FE09AB">
              <w:rPr>
                <w:color w:val="000000" w:themeColor="text1"/>
                <w:spacing w:val="-10"/>
                <w:sz w:val="24"/>
                <w:szCs w:val="24"/>
              </w:rPr>
              <w:t>ở</w:t>
            </w:r>
          </w:p>
        </w:tc>
        <w:tc>
          <w:tcPr>
            <w:tcW w:w="1613" w:type="dxa"/>
            <w:gridSpan w:val="2"/>
            <w:vAlign w:val="center"/>
          </w:tcPr>
          <w:p w14:paraId="46A9075F" w14:textId="77777777" w:rsidR="00FE09AB" w:rsidRPr="00FE09AB" w:rsidRDefault="00FE09AB" w:rsidP="009F1A43">
            <w:pPr>
              <w:pStyle w:val="TableParagraph"/>
              <w:ind w:right="60"/>
              <w:jc w:val="center"/>
              <w:rPr>
                <w:color w:val="000000" w:themeColor="text1"/>
                <w:sz w:val="24"/>
                <w:szCs w:val="24"/>
              </w:rPr>
            </w:pPr>
            <w:r w:rsidRPr="00FE09AB">
              <w:rPr>
                <w:color w:val="000000" w:themeColor="text1"/>
                <w:sz w:val="24"/>
                <w:szCs w:val="24"/>
              </w:rPr>
              <w:t>Đất</w:t>
            </w:r>
            <w:r w:rsidRPr="00FE09AB">
              <w:rPr>
                <w:color w:val="000000" w:themeColor="text1"/>
                <w:spacing w:val="-4"/>
                <w:sz w:val="24"/>
                <w:szCs w:val="24"/>
              </w:rPr>
              <w:t xml:space="preserve"> </w:t>
            </w:r>
            <w:r w:rsidRPr="00FE09AB">
              <w:rPr>
                <w:color w:val="000000" w:themeColor="text1"/>
                <w:sz w:val="24"/>
                <w:szCs w:val="24"/>
              </w:rPr>
              <w:t>phi</w:t>
            </w:r>
            <w:r w:rsidRPr="00FE09AB">
              <w:rPr>
                <w:color w:val="000000" w:themeColor="text1"/>
                <w:spacing w:val="-4"/>
                <w:sz w:val="24"/>
                <w:szCs w:val="24"/>
              </w:rPr>
              <w:t xml:space="preserve"> </w:t>
            </w:r>
            <w:r w:rsidRPr="00FE09AB">
              <w:rPr>
                <w:color w:val="000000" w:themeColor="text1"/>
                <w:sz w:val="24"/>
                <w:szCs w:val="24"/>
              </w:rPr>
              <w:t>nông nghiệp</w:t>
            </w:r>
            <w:r w:rsidRPr="00FE09AB">
              <w:rPr>
                <w:color w:val="000000" w:themeColor="text1"/>
                <w:spacing w:val="-15"/>
                <w:sz w:val="24"/>
                <w:szCs w:val="24"/>
              </w:rPr>
              <w:t xml:space="preserve"> </w:t>
            </w:r>
            <w:r w:rsidRPr="00FE09AB">
              <w:rPr>
                <w:color w:val="000000" w:themeColor="text1"/>
                <w:sz w:val="24"/>
                <w:szCs w:val="24"/>
              </w:rPr>
              <w:t>không phải là đất ở</w:t>
            </w:r>
          </w:p>
        </w:tc>
        <w:tc>
          <w:tcPr>
            <w:tcW w:w="1701" w:type="dxa"/>
            <w:gridSpan w:val="2"/>
            <w:vAlign w:val="center"/>
          </w:tcPr>
          <w:p w14:paraId="5D8CAF36" w14:textId="77777777" w:rsidR="00FE09AB" w:rsidRPr="00FE09AB" w:rsidRDefault="00FE09AB" w:rsidP="009F1A43">
            <w:pPr>
              <w:pStyle w:val="TableParagraph"/>
              <w:ind w:right="60"/>
              <w:jc w:val="center"/>
              <w:rPr>
                <w:color w:val="000000" w:themeColor="text1"/>
                <w:sz w:val="24"/>
                <w:szCs w:val="24"/>
              </w:rPr>
            </w:pPr>
            <w:r w:rsidRPr="00FE09AB">
              <w:rPr>
                <w:color w:val="000000" w:themeColor="text1"/>
                <w:sz w:val="24"/>
                <w:szCs w:val="24"/>
              </w:rPr>
              <w:t>Đất</w:t>
            </w:r>
            <w:r w:rsidRPr="00FE09AB">
              <w:rPr>
                <w:color w:val="000000" w:themeColor="text1"/>
                <w:spacing w:val="-15"/>
                <w:sz w:val="24"/>
                <w:szCs w:val="24"/>
              </w:rPr>
              <w:t xml:space="preserve"> </w:t>
            </w:r>
            <w:r w:rsidRPr="00FE09AB">
              <w:rPr>
                <w:color w:val="000000" w:themeColor="text1"/>
                <w:sz w:val="24"/>
                <w:szCs w:val="24"/>
              </w:rPr>
              <w:t xml:space="preserve">nông </w:t>
            </w:r>
            <w:r w:rsidRPr="00FE09AB">
              <w:rPr>
                <w:color w:val="000000" w:themeColor="text1"/>
                <w:spacing w:val="-2"/>
                <w:sz w:val="24"/>
                <w:szCs w:val="24"/>
              </w:rPr>
              <w:t>nghiệp</w:t>
            </w:r>
          </w:p>
        </w:tc>
      </w:tr>
      <w:tr w:rsidR="00FE09AB" w:rsidRPr="00FE09AB" w14:paraId="6F21601C" w14:textId="77777777" w:rsidTr="009F1A43">
        <w:trPr>
          <w:trHeight w:val="760"/>
        </w:trPr>
        <w:tc>
          <w:tcPr>
            <w:tcW w:w="784" w:type="dxa"/>
            <w:vMerge/>
            <w:tcBorders>
              <w:top w:val="nil"/>
            </w:tcBorders>
            <w:vAlign w:val="center"/>
          </w:tcPr>
          <w:p w14:paraId="7167344F" w14:textId="77777777" w:rsidR="00FE09AB" w:rsidRPr="00FE09AB" w:rsidRDefault="00FE09AB" w:rsidP="009F1A43">
            <w:pPr>
              <w:ind w:right="-2"/>
              <w:jc w:val="center"/>
              <w:rPr>
                <w:rFonts w:ascii="Times New Roman" w:hAnsi="Times New Roman"/>
                <w:color w:val="000000" w:themeColor="text1"/>
              </w:rPr>
            </w:pPr>
          </w:p>
        </w:tc>
        <w:tc>
          <w:tcPr>
            <w:tcW w:w="2283" w:type="dxa"/>
            <w:vMerge/>
            <w:tcBorders>
              <w:top w:val="nil"/>
            </w:tcBorders>
            <w:vAlign w:val="center"/>
          </w:tcPr>
          <w:p w14:paraId="1F4EA806" w14:textId="77777777" w:rsidR="00FE09AB" w:rsidRPr="00FE09AB" w:rsidRDefault="00FE09AB" w:rsidP="009F1A43">
            <w:pPr>
              <w:ind w:right="-2"/>
              <w:jc w:val="center"/>
              <w:rPr>
                <w:rFonts w:ascii="Times New Roman" w:hAnsi="Times New Roman"/>
                <w:color w:val="000000" w:themeColor="text1"/>
              </w:rPr>
            </w:pPr>
          </w:p>
        </w:tc>
        <w:tc>
          <w:tcPr>
            <w:tcW w:w="710" w:type="dxa"/>
            <w:vMerge/>
            <w:tcBorders>
              <w:top w:val="nil"/>
            </w:tcBorders>
            <w:vAlign w:val="center"/>
          </w:tcPr>
          <w:p w14:paraId="2790A242" w14:textId="77777777" w:rsidR="00FE09AB" w:rsidRPr="00FE09AB" w:rsidRDefault="00FE09AB" w:rsidP="009F1A43">
            <w:pPr>
              <w:ind w:right="-2"/>
              <w:jc w:val="center"/>
              <w:rPr>
                <w:rFonts w:ascii="Times New Roman" w:hAnsi="Times New Roman"/>
                <w:color w:val="000000" w:themeColor="text1"/>
              </w:rPr>
            </w:pPr>
          </w:p>
        </w:tc>
        <w:tc>
          <w:tcPr>
            <w:tcW w:w="818" w:type="dxa"/>
            <w:vMerge/>
            <w:tcBorders>
              <w:top w:val="nil"/>
            </w:tcBorders>
            <w:vAlign w:val="center"/>
          </w:tcPr>
          <w:p w14:paraId="72AD7AAA" w14:textId="77777777" w:rsidR="00FE09AB" w:rsidRPr="00FE09AB" w:rsidRDefault="00FE09AB" w:rsidP="009F1A43">
            <w:pPr>
              <w:ind w:right="-2"/>
              <w:jc w:val="center"/>
              <w:rPr>
                <w:rFonts w:ascii="Times New Roman" w:hAnsi="Times New Roman"/>
                <w:color w:val="000000" w:themeColor="text1"/>
              </w:rPr>
            </w:pPr>
          </w:p>
        </w:tc>
        <w:tc>
          <w:tcPr>
            <w:tcW w:w="738" w:type="dxa"/>
            <w:vAlign w:val="center"/>
          </w:tcPr>
          <w:p w14:paraId="0447D0E9"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4"/>
                <w:sz w:val="24"/>
                <w:szCs w:val="24"/>
              </w:rPr>
              <w:t xml:space="preserve">Nội </w:t>
            </w:r>
            <w:r w:rsidRPr="00FE09AB">
              <w:rPr>
                <w:color w:val="000000" w:themeColor="text1"/>
                <w:spacing w:val="-2"/>
                <w:sz w:val="24"/>
                <w:szCs w:val="24"/>
              </w:rPr>
              <w:t>nghiệp</w:t>
            </w:r>
          </w:p>
        </w:tc>
        <w:tc>
          <w:tcPr>
            <w:tcW w:w="709" w:type="dxa"/>
            <w:vAlign w:val="center"/>
          </w:tcPr>
          <w:p w14:paraId="52262594"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2"/>
                <w:sz w:val="24"/>
                <w:szCs w:val="24"/>
              </w:rPr>
              <w:t>Ngoại nghiệp</w:t>
            </w:r>
          </w:p>
        </w:tc>
        <w:tc>
          <w:tcPr>
            <w:tcW w:w="848" w:type="dxa"/>
            <w:vAlign w:val="center"/>
          </w:tcPr>
          <w:p w14:paraId="1C7C7BAE"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4"/>
                <w:sz w:val="24"/>
                <w:szCs w:val="24"/>
              </w:rPr>
              <w:t xml:space="preserve">Nội </w:t>
            </w:r>
            <w:r w:rsidRPr="00FE09AB">
              <w:rPr>
                <w:color w:val="000000" w:themeColor="text1"/>
                <w:spacing w:val="-2"/>
                <w:sz w:val="24"/>
                <w:szCs w:val="24"/>
              </w:rPr>
              <w:t>nghiệp</w:t>
            </w:r>
          </w:p>
        </w:tc>
        <w:tc>
          <w:tcPr>
            <w:tcW w:w="765" w:type="dxa"/>
            <w:vAlign w:val="center"/>
          </w:tcPr>
          <w:p w14:paraId="6EA17EAD"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2"/>
                <w:sz w:val="24"/>
                <w:szCs w:val="24"/>
              </w:rPr>
              <w:t>Ngoại nghiệp</w:t>
            </w:r>
          </w:p>
        </w:tc>
        <w:tc>
          <w:tcPr>
            <w:tcW w:w="850" w:type="dxa"/>
            <w:vAlign w:val="center"/>
          </w:tcPr>
          <w:p w14:paraId="4485A317"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4"/>
                <w:sz w:val="24"/>
                <w:szCs w:val="24"/>
              </w:rPr>
              <w:t xml:space="preserve">Nội </w:t>
            </w:r>
            <w:r w:rsidRPr="00FE09AB">
              <w:rPr>
                <w:color w:val="000000" w:themeColor="text1"/>
                <w:spacing w:val="-2"/>
                <w:sz w:val="24"/>
                <w:szCs w:val="24"/>
              </w:rPr>
              <w:t>nghiệp</w:t>
            </w:r>
          </w:p>
        </w:tc>
        <w:tc>
          <w:tcPr>
            <w:tcW w:w="851" w:type="dxa"/>
            <w:vAlign w:val="center"/>
          </w:tcPr>
          <w:p w14:paraId="55CE8717"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2"/>
                <w:sz w:val="24"/>
                <w:szCs w:val="24"/>
              </w:rPr>
              <w:t>Ngoại nghiệp</w:t>
            </w:r>
          </w:p>
        </w:tc>
      </w:tr>
      <w:tr w:rsidR="00FE09AB" w:rsidRPr="00FE09AB" w14:paraId="38FB4FAD" w14:textId="77777777" w:rsidTr="009F1A43">
        <w:trPr>
          <w:trHeight w:val="440"/>
        </w:trPr>
        <w:tc>
          <w:tcPr>
            <w:tcW w:w="784" w:type="dxa"/>
            <w:vAlign w:val="center"/>
          </w:tcPr>
          <w:p w14:paraId="6E70FB72" w14:textId="77777777" w:rsidR="00FE09AB" w:rsidRPr="00FE09AB" w:rsidRDefault="00FE09AB" w:rsidP="009F1A43">
            <w:pPr>
              <w:pStyle w:val="TableParagraph"/>
              <w:spacing w:before="92"/>
              <w:ind w:right="-2"/>
              <w:jc w:val="center"/>
              <w:rPr>
                <w:color w:val="000000" w:themeColor="text1"/>
                <w:sz w:val="24"/>
                <w:szCs w:val="24"/>
              </w:rPr>
            </w:pPr>
            <w:r w:rsidRPr="00FE09AB">
              <w:rPr>
                <w:color w:val="000000" w:themeColor="text1"/>
                <w:spacing w:val="-10"/>
                <w:sz w:val="24"/>
                <w:szCs w:val="24"/>
              </w:rPr>
              <w:t>1</w:t>
            </w:r>
          </w:p>
        </w:tc>
        <w:tc>
          <w:tcPr>
            <w:tcW w:w="2283" w:type="dxa"/>
            <w:vAlign w:val="center"/>
          </w:tcPr>
          <w:p w14:paraId="7F6B2631" w14:textId="77777777" w:rsidR="00FE09AB" w:rsidRPr="00FE09AB" w:rsidRDefault="00FE09AB" w:rsidP="009F1A43">
            <w:pPr>
              <w:pStyle w:val="TableParagraph"/>
              <w:spacing w:before="92"/>
              <w:ind w:right="-2"/>
              <w:jc w:val="center"/>
              <w:rPr>
                <w:color w:val="000000" w:themeColor="text1"/>
                <w:sz w:val="24"/>
                <w:szCs w:val="24"/>
              </w:rPr>
            </w:pPr>
            <w:r w:rsidRPr="00FE09AB">
              <w:rPr>
                <w:color w:val="000000" w:themeColor="text1"/>
                <w:sz w:val="24"/>
                <w:szCs w:val="24"/>
              </w:rPr>
              <w:t>Máy</w:t>
            </w:r>
            <w:r w:rsidRPr="00FE09AB">
              <w:rPr>
                <w:color w:val="000000" w:themeColor="text1"/>
                <w:spacing w:val="-3"/>
                <w:sz w:val="24"/>
                <w:szCs w:val="24"/>
              </w:rPr>
              <w:t xml:space="preserve"> </w:t>
            </w:r>
            <w:r w:rsidRPr="00FE09AB">
              <w:rPr>
                <w:color w:val="000000" w:themeColor="text1"/>
                <w:sz w:val="24"/>
                <w:szCs w:val="24"/>
              </w:rPr>
              <w:t>in A3</w:t>
            </w:r>
          </w:p>
        </w:tc>
        <w:tc>
          <w:tcPr>
            <w:tcW w:w="710" w:type="dxa"/>
            <w:vAlign w:val="center"/>
          </w:tcPr>
          <w:p w14:paraId="4CA527A7" w14:textId="77777777" w:rsidR="00FE09AB" w:rsidRPr="00FE09AB" w:rsidRDefault="00FE09AB" w:rsidP="009F1A43">
            <w:pPr>
              <w:pStyle w:val="TableParagraph"/>
              <w:spacing w:before="94"/>
              <w:ind w:right="-2"/>
              <w:jc w:val="center"/>
              <w:rPr>
                <w:color w:val="000000" w:themeColor="text1"/>
                <w:sz w:val="24"/>
                <w:szCs w:val="24"/>
              </w:rPr>
            </w:pPr>
            <w:r w:rsidRPr="00FE09AB">
              <w:rPr>
                <w:color w:val="000000" w:themeColor="text1"/>
                <w:spacing w:val="-5"/>
                <w:sz w:val="24"/>
                <w:szCs w:val="24"/>
              </w:rPr>
              <w:t>Cái</w:t>
            </w:r>
          </w:p>
        </w:tc>
        <w:tc>
          <w:tcPr>
            <w:tcW w:w="818" w:type="dxa"/>
            <w:vAlign w:val="center"/>
          </w:tcPr>
          <w:p w14:paraId="76EF0343" w14:textId="77777777" w:rsidR="00FE09AB" w:rsidRPr="00FE09AB" w:rsidRDefault="00FE09AB" w:rsidP="009F1A43">
            <w:pPr>
              <w:pStyle w:val="TableParagraph"/>
              <w:spacing w:before="85"/>
              <w:ind w:right="-2"/>
              <w:jc w:val="center"/>
              <w:rPr>
                <w:color w:val="000000" w:themeColor="text1"/>
                <w:sz w:val="24"/>
                <w:szCs w:val="24"/>
              </w:rPr>
            </w:pPr>
            <w:r w:rsidRPr="00FE09AB">
              <w:rPr>
                <w:color w:val="000000" w:themeColor="text1"/>
                <w:spacing w:val="-10"/>
                <w:sz w:val="24"/>
                <w:szCs w:val="24"/>
              </w:rPr>
              <w:t>0,5</w:t>
            </w:r>
          </w:p>
        </w:tc>
        <w:tc>
          <w:tcPr>
            <w:tcW w:w="738" w:type="dxa"/>
            <w:vAlign w:val="center"/>
          </w:tcPr>
          <w:p w14:paraId="4A5D1A20" w14:textId="77777777" w:rsidR="00FE09AB" w:rsidRPr="00FE09AB" w:rsidRDefault="00FE09AB" w:rsidP="009F1A43">
            <w:pPr>
              <w:pStyle w:val="TableParagraph"/>
              <w:spacing w:before="85"/>
              <w:ind w:right="-2"/>
              <w:jc w:val="center"/>
              <w:rPr>
                <w:color w:val="000000" w:themeColor="text1"/>
                <w:sz w:val="24"/>
                <w:szCs w:val="24"/>
              </w:rPr>
            </w:pPr>
            <w:r w:rsidRPr="00FE09AB">
              <w:rPr>
                <w:color w:val="000000" w:themeColor="text1"/>
                <w:spacing w:val="-4"/>
                <w:sz w:val="24"/>
                <w:szCs w:val="24"/>
              </w:rPr>
              <w:t>5,72</w:t>
            </w:r>
          </w:p>
        </w:tc>
        <w:tc>
          <w:tcPr>
            <w:tcW w:w="709" w:type="dxa"/>
            <w:vAlign w:val="center"/>
          </w:tcPr>
          <w:p w14:paraId="70C00FF8" w14:textId="77777777" w:rsidR="00FE09AB" w:rsidRPr="00FE09AB" w:rsidRDefault="00FE09AB" w:rsidP="009F1A43">
            <w:pPr>
              <w:pStyle w:val="TableParagraph"/>
              <w:ind w:right="-2"/>
              <w:jc w:val="center"/>
              <w:rPr>
                <w:color w:val="000000" w:themeColor="text1"/>
                <w:sz w:val="24"/>
                <w:szCs w:val="24"/>
              </w:rPr>
            </w:pPr>
          </w:p>
        </w:tc>
        <w:tc>
          <w:tcPr>
            <w:tcW w:w="848" w:type="dxa"/>
            <w:vAlign w:val="center"/>
          </w:tcPr>
          <w:p w14:paraId="13318ED7" w14:textId="77777777" w:rsidR="00FE09AB" w:rsidRPr="00FE09AB" w:rsidRDefault="00FE09AB" w:rsidP="009F1A43">
            <w:pPr>
              <w:pStyle w:val="TableParagraph"/>
              <w:spacing w:before="85"/>
              <w:ind w:right="-2"/>
              <w:jc w:val="center"/>
              <w:rPr>
                <w:color w:val="000000" w:themeColor="text1"/>
                <w:sz w:val="24"/>
                <w:szCs w:val="24"/>
              </w:rPr>
            </w:pPr>
            <w:r w:rsidRPr="00FE09AB">
              <w:rPr>
                <w:color w:val="000000" w:themeColor="text1"/>
                <w:spacing w:val="-4"/>
                <w:sz w:val="24"/>
                <w:szCs w:val="24"/>
              </w:rPr>
              <w:t>6,76</w:t>
            </w:r>
          </w:p>
        </w:tc>
        <w:tc>
          <w:tcPr>
            <w:tcW w:w="765" w:type="dxa"/>
            <w:vAlign w:val="center"/>
          </w:tcPr>
          <w:p w14:paraId="6F417763" w14:textId="77777777" w:rsidR="00FE09AB" w:rsidRPr="00FE09AB" w:rsidRDefault="00FE09AB" w:rsidP="009F1A43">
            <w:pPr>
              <w:pStyle w:val="TableParagraph"/>
              <w:ind w:right="-2"/>
              <w:jc w:val="center"/>
              <w:rPr>
                <w:color w:val="000000" w:themeColor="text1"/>
                <w:sz w:val="24"/>
                <w:szCs w:val="24"/>
              </w:rPr>
            </w:pPr>
          </w:p>
        </w:tc>
        <w:tc>
          <w:tcPr>
            <w:tcW w:w="850" w:type="dxa"/>
            <w:vAlign w:val="center"/>
          </w:tcPr>
          <w:p w14:paraId="3D8E1464" w14:textId="77777777" w:rsidR="00FE09AB" w:rsidRPr="00FE09AB" w:rsidRDefault="00FE09AB" w:rsidP="009F1A43">
            <w:pPr>
              <w:pStyle w:val="TableParagraph"/>
              <w:spacing w:before="85"/>
              <w:ind w:right="-2"/>
              <w:jc w:val="center"/>
              <w:rPr>
                <w:color w:val="000000" w:themeColor="text1"/>
                <w:sz w:val="24"/>
                <w:szCs w:val="24"/>
              </w:rPr>
            </w:pPr>
            <w:r w:rsidRPr="00FE09AB">
              <w:rPr>
                <w:color w:val="000000" w:themeColor="text1"/>
                <w:spacing w:val="-4"/>
                <w:sz w:val="24"/>
                <w:szCs w:val="24"/>
              </w:rPr>
              <w:t>4,68</w:t>
            </w:r>
          </w:p>
        </w:tc>
        <w:tc>
          <w:tcPr>
            <w:tcW w:w="851" w:type="dxa"/>
            <w:vAlign w:val="center"/>
          </w:tcPr>
          <w:p w14:paraId="0EB10AE3" w14:textId="77777777" w:rsidR="00FE09AB" w:rsidRPr="00FE09AB" w:rsidRDefault="00FE09AB" w:rsidP="009F1A43">
            <w:pPr>
              <w:pStyle w:val="TableParagraph"/>
              <w:ind w:right="-2"/>
              <w:jc w:val="center"/>
              <w:rPr>
                <w:color w:val="000000" w:themeColor="text1"/>
                <w:sz w:val="24"/>
                <w:szCs w:val="24"/>
              </w:rPr>
            </w:pPr>
          </w:p>
        </w:tc>
      </w:tr>
      <w:tr w:rsidR="00FE09AB" w:rsidRPr="00FE09AB" w14:paraId="6D2E612B" w14:textId="77777777" w:rsidTr="009F1A43">
        <w:trPr>
          <w:trHeight w:val="525"/>
        </w:trPr>
        <w:tc>
          <w:tcPr>
            <w:tcW w:w="784" w:type="dxa"/>
            <w:vAlign w:val="center"/>
          </w:tcPr>
          <w:p w14:paraId="1C2C75F1" w14:textId="77777777" w:rsidR="00FE09AB" w:rsidRPr="00FE09AB" w:rsidRDefault="00FE09AB" w:rsidP="009F1A43">
            <w:pPr>
              <w:pStyle w:val="TableParagraph"/>
              <w:spacing w:before="5"/>
              <w:ind w:right="-2"/>
              <w:jc w:val="center"/>
              <w:rPr>
                <w:color w:val="000000" w:themeColor="text1"/>
                <w:sz w:val="24"/>
                <w:szCs w:val="24"/>
              </w:rPr>
            </w:pPr>
          </w:p>
          <w:p w14:paraId="70B56D13" w14:textId="77777777" w:rsidR="00FE09AB" w:rsidRPr="00FE09AB" w:rsidRDefault="00FE09AB" w:rsidP="009F1A43">
            <w:pPr>
              <w:pStyle w:val="TableParagraph"/>
              <w:spacing w:before="1"/>
              <w:ind w:right="-2"/>
              <w:jc w:val="center"/>
              <w:rPr>
                <w:color w:val="000000" w:themeColor="text1"/>
                <w:sz w:val="24"/>
                <w:szCs w:val="24"/>
              </w:rPr>
            </w:pPr>
            <w:r w:rsidRPr="00FE09AB">
              <w:rPr>
                <w:color w:val="000000" w:themeColor="text1"/>
                <w:spacing w:val="-10"/>
                <w:sz w:val="24"/>
                <w:szCs w:val="24"/>
              </w:rPr>
              <w:t>2</w:t>
            </w:r>
          </w:p>
        </w:tc>
        <w:tc>
          <w:tcPr>
            <w:tcW w:w="2283" w:type="dxa"/>
            <w:vAlign w:val="center"/>
          </w:tcPr>
          <w:p w14:paraId="7B265986" w14:textId="77777777" w:rsidR="00FE09AB" w:rsidRPr="00FE09AB" w:rsidRDefault="00FE09AB" w:rsidP="009F1A43">
            <w:pPr>
              <w:pStyle w:val="TableParagraph"/>
              <w:spacing w:before="12" w:line="380" w:lineRule="exact"/>
              <w:ind w:right="-2"/>
              <w:jc w:val="center"/>
              <w:rPr>
                <w:color w:val="000000" w:themeColor="text1"/>
                <w:sz w:val="24"/>
                <w:szCs w:val="24"/>
              </w:rPr>
            </w:pPr>
            <w:r w:rsidRPr="00FE09AB">
              <w:rPr>
                <w:color w:val="000000" w:themeColor="text1"/>
                <w:sz w:val="24"/>
                <w:szCs w:val="24"/>
              </w:rPr>
              <w:t>Máy</w:t>
            </w:r>
            <w:r w:rsidRPr="00FE09AB">
              <w:rPr>
                <w:color w:val="000000" w:themeColor="text1"/>
                <w:spacing w:val="-13"/>
                <w:sz w:val="24"/>
                <w:szCs w:val="24"/>
              </w:rPr>
              <w:t xml:space="preserve"> </w:t>
            </w:r>
            <w:r w:rsidRPr="00FE09AB">
              <w:rPr>
                <w:color w:val="000000" w:themeColor="text1"/>
                <w:sz w:val="24"/>
                <w:szCs w:val="24"/>
              </w:rPr>
              <w:t>tính</w:t>
            </w:r>
            <w:r w:rsidRPr="00FE09AB">
              <w:rPr>
                <w:color w:val="000000" w:themeColor="text1"/>
                <w:spacing w:val="-13"/>
                <w:sz w:val="24"/>
                <w:szCs w:val="24"/>
              </w:rPr>
              <w:t xml:space="preserve"> </w:t>
            </w:r>
            <w:r w:rsidRPr="00FE09AB">
              <w:rPr>
                <w:color w:val="000000" w:themeColor="text1"/>
                <w:sz w:val="24"/>
                <w:szCs w:val="24"/>
              </w:rPr>
              <w:t>để</w:t>
            </w:r>
            <w:r w:rsidRPr="00FE09AB">
              <w:rPr>
                <w:color w:val="000000" w:themeColor="text1"/>
                <w:spacing w:val="-14"/>
                <w:sz w:val="24"/>
                <w:szCs w:val="24"/>
              </w:rPr>
              <w:t xml:space="preserve"> </w:t>
            </w:r>
            <w:r w:rsidRPr="00FE09AB">
              <w:rPr>
                <w:color w:val="000000" w:themeColor="text1"/>
                <w:sz w:val="24"/>
                <w:szCs w:val="24"/>
              </w:rPr>
              <w:t>bàn</w:t>
            </w:r>
          </w:p>
        </w:tc>
        <w:tc>
          <w:tcPr>
            <w:tcW w:w="710" w:type="dxa"/>
            <w:vAlign w:val="center"/>
          </w:tcPr>
          <w:p w14:paraId="094571FA" w14:textId="77777777" w:rsidR="00FE09AB" w:rsidRPr="00FE09AB" w:rsidRDefault="00FE09AB" w:rsidP="009F1A43">
            <w:pPr>
              <w:pStyle w:val="TableParagraph"/>
              <w:spacing w:before="8"/>
              <w:ind w:right="-2"/>
              <w:jc w:val="center"/>
              <w:rPr>
                <w:color w:val="000000" w:themeColor="text1"/>
                <w:sz w:val="24"/>
                <w:szCs w:val="24"/>
              </w:rPr>
            </w:pPr>
          </w:p>
          <w:p w14:paraId="483246E2" w14:textId="77777777" w:rsidR="00FE09AB" w:rsidRPr="00FE09AB" w:rsidRDefault="00FE09AB" w:rsidP="009F1A43">
            <w:pPr>
              <w:pStyle w:val="TableParagraph"/>
              <w:spacing w:before="1"/>
              <w:ind w:right="-2"/>
              <w:jc w:val="center"/>
              <w:rPr>
                <w:color w:val="000000" w:themeColor="text1"/>
                <w:sz w:val="24"/>
                <w:szCs w:val="24"/>
              </w:rPr>
            </w:pPr>
            <w:r w:rsidRPr="00FE09AB">
              <w:rPr>
                <w:color w:val="000000" w:themeColor="text1"/>
                <w:spacing w:val="-5"/>
                <w:sz w:val="24"/>
                <w:szCs w:val="24"/>
              </w:rPr>
              <w:t>Cái</w:t>
            </w:r>
          </w:p>
        </w:tc>
        <w:tc>
          <w:tcPr>
            <w:tcW w:w="818" w:type="dxa"/>
            <w:vAlign w:val="center"/>
          </w:tcPr>
          <w:p w14:paraId="4BD61562"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10"/>
                <w:sz w:val="24"/>
                <w:szCs w:val="24"/>
              </w:rPr>
              <w:t>0,4</w:t>
            </w:r>
          </w:p>
        </w:tc>
        <w:tc>
          <w:tcPr>
            <w:tcW w:w="738" w:type="dxa"/>
            <w:vAlign w:val="center"/>
          </w:tcPr>
          <w:p w14:paraId="6EFF1CCD"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2"/>
                <w:sz w:val="24"/>
                <w:szCs w:val="24"/>
              </w:rPr>
              <w:t>13,2</w:t>
            </w:r>
          </w:p>
        </w:tc>
        <w:tc>
          <w:tcPr>
            <w:tcW w:w="709" w:type="dxa"/>
            <w:vAlign w:val="center"/>
          </w:tcPr>
          <w:p w14:paraId="4C00DA42" w14:textId="77777777" w:rsidR="00FE09AB" w:rsidRPr="00FE09AB" w:rsidRDefault="00FE09AB" w:rsidP="009F1A43">
            <w:pPr>
              <w:pStyle w:val="TableParagraph"/>
              <w:ind w:right="-2"/>
              <w:jc w:val="center"/>
              <w:rPr>
                <w:color w:val="000000" w:themeColor="text1"/>
                <w:sz w:val="24"/>
                <w:szCs w:val="24"/>
              </w:rPr>
            </w:pPr>
          </w:p>
        </w:tc>
        <w:tc>
          <w:tcPr>
            <w:tcW w:w="848" w:type="dxa"/>
            <w:vAlign w:val="center"/>
          </w:tcPr>
          <w:p w14:paraId="57C2047F"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2"/>
                <w:sz w:val="24"/>
                <w:szCs w:val="24"/>
              </w:rPr>
              <w:t>15,6</w:t>
            </w:r>
          </w:p>
        </w:tc>
        <w:tc>
          <w:tcPr>
            <w:tcW w:w="765" w:type="dxa"/>
            <w:vAlign w:val="center"/>
          </w:tcPr>
          <w:p w14:paraId="493352E7" w14:textId="77777777" w:rsidR="00FE09AB" w:rsidRPr="00FE09AB" w:rsidRDefault="00FE09AB" w:rsidP="009F1A43">
            <w:pPr>
              <w:pStyle w:val="TableParagraph"/>
              <w:ind w:right="-2"/>
              <w:jc w:val="center"/>
              <w:rPr>
                <w:color w:val="000000" w:themeColor="text1"/>
                <w:sz w:val="24"/>
                <w:szCs w:val="24"/>
              </w:rPr>
            </w:pPr>
          </w:p>
        </w:tc>
        <w:tc>
          <w:tcPr>
            <w:tcW w:w="850" w:type="dxa"/>
            <w:vAlign w:val="center"/>
          </w:tcPr>
          <w:p w14:paraId="51004ECB"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4"/>
                <w:sz w:val="24"/>
                <w:szCs w:val="24"/>
              </w:rPr>
              <w:t>10,8</w:t>
            </w:r>
          </w:p>
        </w:tc>
        <w:tc>
          <w:tcPr>
            <w:tcW w:w="851" w:type="dxa"/>
            <w:vAlign w:val="center"/>
          </w:tcPr>
          <w:p w14:paraId="13DBAAA6" w14:textId="77777777" w:rsidR="00FE09AB" w:rsidRPr="00FE09AB" w:rsidRDefault="00FE09AB" w:rsidP="009F1A43">
            <w:pPr>
              <w:pStyle w:val="TableParagraph"/>
              <w:ind w:right="-2"/>
              <w:jc w:val="center"/>
              <w:rPr>
                <w:color w:val="000000" w:themeColor="text1"/>
                <w:sz w:val="24"/>
                <w:szCs w:val="24"/>
              </w:rPr>
            </w:pPr>
          </w:p>
        </w:tc>
      </w:tr>
      <w:tr w:rsidR="00FE09AB" w:rsidRPr="00FE09AB" w14:paraId="12847283" w14:textId="77777777" w:rsidTr="009F1A43">
        <w:trPr>
          <w:trHeight w:val="505"/>
        </w:trPr>
        <w:tc>
          <w:tcPr>
            <w:tcW w:w="784" w:type="dxa"/>
            <w:vAlign w:val="center"/>
          </w:tcPr>
          <w:p w14:paraId="275297AC" w14:textId="77777777" w:rsidR="00FE09AB" w:rsidRPr="00FE09AB" w:rsidRDefault="00FE09AB" w:rsidP="009F1A43">
            <w:pPr>
              <w:pStyle w:val="TableParagraph"/>
              <w:spacing w:before="253"/>
              <w:ind w:right="-2"/>
              <w:jc w:val="center"/>
              <w:rPr>
                <w:color w:val="000000" w:themeColor="text1"/>
                <w:sz w:val="24"/>
                <w:szCs w:val="24"/>
              </w:rPr>
            </w:pPr>
            <w:r w:rsidRPr="00FE09AB">
              <w:rPr>
                <w:color w:val="000000" w:themeColor="text1"/>
                <w:spacing w:val="-10"/>
                <w:sz w:val="24"/>
                <w:szCs w:val="24"/>
              </w:rPr>
              <w:lastRenderedPageBreak/>
              <w:t>3</w:t>
            </w:r>
          </w:p>
        </w:tc>
        <w:tc>
          <w:tcPr>
            <w:tcW w:w="2283" w:type="dxa"/>
            <w:vAlign w:val="center"/>
          </w:tcPr>
          <w:p w14:paraId="26916E70" w14:textId="77777777" w:rsidR="00FE09AB" w:rsidRPr="00FE09AB" w:rsidRDefault="00FE09AB" w:rsidP="009F1A43">
            <w:pPr>
              <w:pStyle w:val="TableParagraph"/>
              <w:spacing w:before="90" w:line="280" w:lineRule="auto"/>
              <w:ind w:right="-2"/>
              <w:jc w:val="center"/>
              <w:rPr>
                <w:color w:val="000000" w:themeColor="text1"/>
                <w:sz w:val="24"/>
                <w:szCs w:val="24"/>
              </w:rPr>
            </w:pPr>
            <w:r w:rsidRPr="00FE09AB">
              <w:rPr>
                <w:color w:val="000000" w:themeColor="text1"/>
                <w:sz w:val="24"/>
                <w:szCs w:val="24"/>
              </w:rPr>
              <w:t>Máy</w:t>
            </w:r>
            <w:r w:rsidRPr="00FE09AB">
              <w:rPr>
                <w:color w:val="000000" w:themeColor="text1"/>
                <w:spacing w:val="-6"/>
                <w:sz w:val="24"/>
                <w:szCs w:val="24"/>
              </w:rPr>
              <w:t xml:space="preserve"> </w:t>
            </w:r>
            <w:r w:rsidRPr="00FE09AB">
              <w:rPr>
                <w:color w:val="000000" w:themeColor="text1"/>
                <w:sz w:val="24"/>
                <w:szCs w:val="24"/>
              </w:rPr>
              <w:t>điều</w:t>
            </w:r>
            <w:r w:rsidRPr="00FE09AB">
              <w:rPr>
                <w:color w:val="000000" w:themeColor="text1"/>
                <w:spacing w:val="-7"/>
                <w:sz w:val="24"/>
                <w:szCs w:val="24"/>
              </w:rPr>
              <w:t xml:space="preserve"> </w:t>
            </w:r>
            <w:r w:rsidRPr="00FE09AB">
              <w:rPr>
                <w:color w:val="000000" w:themeColor="text1"/>
                <w:sz w:val="24"/>
                <w:szCs w:val="24"/>
              </w:rPr>
              <w:t>hòa</w:t>
            </w:r>
            <w:r w:rsidRPr="00FE09AB">
              <w:rPr>
                <w:color w:val="000000" w:themeColor="text1"/>
                <w:spacing w:val="-7"/>
                <w:sz w:val="24"/>
                <w:szCs w:val="24"/>
              </w:rPr>
              <w:t xml:space="preserve"> </w:t>
            </w:r>
            <w:r w:rsidRPr="00FE09AB">
              <w:rPr>
                <w:color w:val="000000" w:themeColor="text1"/>
                <w:sz w:val="24"/>
                <w:szCs w:val="24"/>
              </w:rPr>
              <w:t>nhiệt</w:t>
            </w:r>
            <w:r w:rsidRPr="00FE09AB">
              <w:rPr>
                <w:color w:val="000000" w:themeColor="text1"/>
                <w:spacing w:val="-6"/>
                <w:sz w:val="24"/>
                <w:szCs w:val="24"/>
              </w:rPr>
              <w:t xml:space="preserve"> </w:t>
            </w:r>
            <w:r w:rsidRPr="00FE09AB">
              <w:rPr>
                <w:color w:val="000000" w:themeColor="text1"/>
                <w:sz w:val="24"/>
                <w:szCs w:val="24"/>
              </w:rPr>
              <w:t>độ</w:t>
            </w:r>
          </w:p>
        </w:tc>
        <w:tc>
          <w:tcPr>
            <w:tcW w:w="710" w:type="dxa"/>
            <w:vAlign w:val="center"/>
          </w:tcPr>
          <w:p w14:paraId="34468712" w14:textId="77777777" w:rsidR="00FE09AB" w:rsidRPr="00FE09AB" w:rsidRDefault="00FE09AB" w:rsidP="009F1A43">
            <w:pPr>
              <w:pStyle w:val="TableParagraph"/>
              <w:spacing w:before="253"/>
              <w:ind w:right="-2"/>
              <w:jc w:val="center"/>
              <w:rPr>
                <w:color w:val="000000" w:themeColor="text1"/>
                <w:sz w:val="24"/>
                <w:szCs w:val="24"/>
              </w:rPr>
            </w:pPr>
            <w:r w:rsidRPr="00FE09AB">
              <w:rPr>
                <w:color w:val="000000" w:themeColor="text1"/>
                <w:spacing w:val="-5"/>
                <w:sz w:val="24"/>
                <w:szCs w:val="24"/>
              </w:rPr>
              <w:t>Cái</w:t>
            </w:r>
          </w:p>
        </w:tc>
        <w:tc>
          <w:tcPr>
            <w:tcW w:w="818" w:type="dxa"/>
            <w:vAlign w:val="center"/>
          </w:tcPr>
          <w:p w14:paraId="10B882DA" w14:textId="77777777" w:rsidR="00FE09AB" w:rsidRPr="00FE09AB" w:rsidRDefault="00FE09AB" w:rsidP="009F1A43">
            <w:pPr>
              <w:pStyle w:val="TableParagraph"/>
              <w:spacing w:before="244"/>
              <w:ind w:right="-2"/>
              <w:jc w:val="center"/>
              <w:rPr>
                <w:color w:val="000000" w:themeColor="text1"/>
                <w:sz w:val="24"/>
                <w:szCs w:val="24"/>
              </w:rPr>
            </w:pPr>
            <w:r w:rsidRPr="00FE09AB">
              <w:rPr>
                <w:color w:val="000000" w:themeColor="text1"/>
                <w:spacing w:val="-10"/>
                <w:sz w:val="24"/>
                <w:szCs w:val="24"/>
              </w:rPr>
              <w:t>2,2</w:t>
            </w:r>
          </w:p>
        </w:tc>
        <w:tc>
          <w:tcPr>
            <w:tcW w:w="738" w:type="dxa"/>
            <w:vAlign w:val="center"/>
          </w:tcPr>
          <w:p w14:paraId="11809959" w14:textId="77777777" w:rsidR="00FE09AB" w:rsidRPr="00FE09AB" w:rsidRDefault="00FE09AB" w:rsidP="009F1A43">
            <w:pPr>
              <w:pStyle w:val="TableParagraph"/>
              <w:spacing w:before="244"/>
              <w:ind w:right="-2"/>
              <w:jc w:val="center"/>
              <w:rPr>
                <w:color w:val="000000" w:themeColor="text1"/>
                <w:sz w:val="24"/>
                <w:szCs w:val="24"/>
              </w:rPr>
            </w:pPr>
            <w:r w:rsidRPr="00FE09AB">
              <w:rPr>
                <w:color w:val="000000" w:themeColor="text1"/>
                <w:spacing w:val="-4"/>
                <w:sz w:val="24"/>
                <w:szCs w:val="24"/>
              </w:rPr>
              <w:t>6,6</w:t>
            </w:r>
          </w:p>
        </w:tc>
        <w:tc>
          <w:tcPr>
            <w:tcW w:w="709" w:type="dxa"/>
            <w:vAlign w:val="center"/>
          </w:tcPr>
          <w:p w14:paraId="0D87AEFF" w14:textId="77777777" w:rsidR="00FE09AB" w:rsidRPr="00FE09AB" w:rsidRDefault="00FE09AB" w:rsidP="009F1A43">
            <w:pPr>
              <w:pStyle w:val="TableParagraph"/>
              <w:ind w:right="-2"/>
              <w:jc w:val="center"/>
              <w:rPr>
                <w:color w:val="000000" w:themeColor="text1"/>
                <w:sz w:val="24"/>
                <w:szCs w:val="24"/>
              </w:rPr>
            </w:pPr>
          </w:p>
        </w:tc>
        <w:tc>
          <w:tcPr>
            <w:tcW w:w="848" w:type="dxa"/>
            <w:vAlign w:val="center"/>
          </w:tcPr>
          <w:p w14:paraId="295120F0" w14:textId="77777777" w:rsidR="00FE09AB" w:rsidRPr="00FE09AB" w:rsidRDefault="00FE09AB" w:rsidP="009F1A43">
            <w:pPr>
              <w:pStyle w:val="TableParagraph"/>
              <w:spacing w:before="244"/>
              <w:ind w:right="-2"/>
              <w:jc w:val="center"/>
              <w:rPr>
                <w:color w:val="000000" w:themeColor="text1"/>
                <w:sz w:val="24"/>
                <w:szCs w:val="24"/>
              </w:rPr>
            </w:pPr>
            <w:r w:rsidRPr="00FE09AB">
              <w:rPr>
                <w:color w:val="000000" w:themeColor="text1"/>
                <w:spacing w:val="-4"/>
                <w:sz w:val="24"/>
                <w:szCs w:val="24"/>
              </w:rPr>
              <w:t>7,8</w:t>
            </w:r>
          </w:p>
        </w:tc>
        <w:tc>
          <w:tcPr>
            <w:tcW w:w="765" w:type="dxa"/>
            <w:vAlign w:val="center"/>
          </w:tcPr>
          <w:p w14:paraId="286968C9" w14:textId="77777777" w:rsidR="00FE09AB" w:rsidRPr="00FE09AB" w:rsidRDefault="00FE09AB" w:rsidP="009F1A43">
            <w:pPr>
              <w:pStyle w:val="TableParagraph"/>
              <w:ind w:right="-2"/>
              <w:jc w:val="center"/>
              <w:rPr>
                <w:color w:val="000000" w:themeColor="text1"/>
                <w:sz w:val="24"/>
                <w:szCs w:val="24"/>
              </w:rPr>
            </w:pPr>
          </w:p>
        </w:tc>
        <w:tc>
          <w:tcPr>
            <w:tcW w:w="850" w:type="dxa"/>
            <w:vAlign w:val="center"/>
          </w:tcPr>
          <w:p w14:paraId="6EE5B970" w14:textId="77777777" w:rsidR="00FE09AB" w:rsidRPr="00FE09AB" w:rsidRDefault="00FE09AB" w:rsidP="009F1A43">
            <w:pPr>
              <w:pStyle w:val="TableParagraph"/>
              <w:spacing w:before="244"/>
              <w:ind w:right="-2"/>
              <w:jc w:val="center"/>
              <w:rPr>
                <w:color w:val="000000" w:themeColor="text1"/>
                <w:sz w:val="24"/>
                <w:szCs w:val="24"/>
              </w:rPr>
            </w:pPr>
            <w:r w:rsidRPr="00FE09AB">
              <w:rPr>
                <w:color w:val="000000" w:themeColor="text1"/>
                <w:spacing w:val="-4"/>
                <w:sz w:val="24"/>
                <w:szCs w:val="24"/>
              </w:rPr>
              <w:t>5,4</w:t>
            </w:r>
          </w:p>
        </w:tc>
        <w:tc>
          <w:tcPr>
            <w:tcW w:w="851" w:type="dxa"/>
            <w:vAlign w:val="center"/>
          </w:tcPr>
          <w:p w14:paraId="7E07F665" w14:textId="77777777" w:rsidR="00FE09AB" w:rsidRPr="00FE09AB" w:rsidRDefault="00FE09AB" w:rsidP="009F1A43">
            <w:pPr>
              <w:pStyle w:val="TableParagraph"/>
              <w:ind w:right="-2"/>
              <w:jc w:val="center"/>
              <w:rPr>
                <w:color w:val="000000" w:themeColor="text1"/>
                <w:sz w:val="24"/>
                <w:szCs w:val="24"/>
              </w:rPr>
            </w:pPr>
          </w:p>
        </w:tc>
      </w:tr>
      <w:tr w:rsidR="00FE09AB" w:rsidRPr="00FE09AB" w14:paraId="2BED0F03" w14:textId="77777777" w:rsidTr="009F1A43">
        <w:trPr>
          <w:trHeight w:val="371"/>
        </w:trPr>
        <w:tc>
          <w:tcPr>
            <w:tcW w:w="784" w:type="dxa"/>
            <w:vAlign w:val="center"/>
          </w:tcPr>
          <w:p w14:paraId="7E29BBC4" w14:textId="77777777" w:rsidR="00FE09AB" w:rsidRPr="00FE09AB" w:rsidRDefault="00FE09AB" w:rsidP="009F1A43">
            <w:pPr>
              <w:pStyle w:val="TableParagraph"/>
              <w:spacing w:before="5"/>
              <w:ind w:right="-2"/>
              <w:jc w:val="center"/>
              <w:rPr>
                <w:color w:val="000000" w:themeColor="text1"/>
                <w:sz w:val="24"/>
                <w:szCs w:val="24"/>
              </w:rPr>
            </w:pPr>
          </w:p>
          <w:p w14:paraId="2215468A" w14:textId="77777777" w:rsidR="00FE09AB" w:rsidRPr="00FE09AB" w:rsidRDefault="00FE09AB" w:rsidP="009F1A43">
            <w:pPr>
              <w:pStyle w:val="TableParagraph"/>
              <w:spacing w:before="1"/>
              <w:ind w:right="-2"/>
              <w:jc w:val="center"/>
              <w:rPr>
                <w:color w:val="000000" w:themeColor="text1"/>
                <w:sz w:val="24"/>
                <w:szCs w:val="24"/>
              </w:rPr>
            </w:pPr>
            <w:r w:rsidRPr="00FE09AB">
              <w:rPr>
                <w:color w:val="000000" w:themeColor="text1"/>
                <w:spacing w:val="-10"/>
                <w:sz w:val="24"/>
                <w:szCs w:val="24"/>
              </w:rPr>
              <w:t>4</w:t>
            </w:r>
          </w:p>
        </w:tc>
        <w:tc>
          <w:tcPr>
            <w:tcW w:w="2283" w:type="dxa"/>
            <w:vAlign w:val="center"/>
          </w:tcPr>
          <w:p w14:paraId="253FEB2F" w14:textId="77777777" w:rsidR="00FE09AB" w:rsidRPr="00FE09AB" w:rsidRDefault="00FE09AB" w:rsidP="009F1A43">
            <w:pPr>
              <w:pStyle w:val="TableParagraph"/>
              <w:spacing w:before="12" w:line="380" w:lineRule="exact"/>
              <w:ind w:right="-2"/>
              <w:jc w:val="center"/>
              <w:rPr>
                <w:color w:val="000000" w:themeColor="text1"/>
                <w:sz w:val="24"/>
                <w:szCs w:val="24"/>
              </w:rPr>
            </w:pPr>
            <w:r w:rsidRPr="00FE09AB">
              <w:rPr>
                <w:color w:val="000000" w:themeColor="text1"/>
                <w:sz w:val="24"/>
                <w:szCs w:val="24"/>
              </w:rPr>
              <w:t>Máy</w:t>
            </w:r>
            <w:r w:rsidRPr="00FE09AB">
              <w:rPr>
                <w:color w:val="000000" w:themeColor="text1"/>
                <w:spacing w:val="-15"/>
                <w:sz w:val="24"/>
                <w:szCs w:val="24"/>
              </w:rPr>
              <w:t xml:space="preserve"> </w:t>
            </w:r>
            <w:r w:rsidRPr="00FE09AB">
              <w:rPr>
                <w:color w:val="000000" w:themeColor="text1"/>
                <w:sz w:val="24"/>
                <w:szCs w:val="24"/>
              </w:rPr>
              <w:t>chiếu</w:t>
            </w:r>
            <w:r w:rsidRPr="00FE09AB">
              <w:rPr>
                <w:color w:val="000000" w:themeColor="text1"/>
                <w:spacing w:val="-15"/>
                <w:sz w:val="24"/>
                <w:szCs w:val="24"/>
              </w:rPr>
              <w:t xml:space="preserve"> </w:t>
            </w:r>
            <w:r w:rsidRPr="00FE09AB">
              <w:rPr>
                <w:color w:val="000000" w:themeColor="text1"/>
                <w:sz w:val="24"/>
                <w:szCs w:val="24"/>
              </w:rPr>
              <w:t>(slide)</w:t>
            </w:r>
          </w:p>
        </w:tc>
        <w:tc>
          <w:tcPr>
            <w:tcW w:w="710" w:type="dxa"/>
            <w:vAlign w:val="center"/>
          </w:tcPr>
          <w:p w14:paraId="202E35C1"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5"/>
                <w:sz w:val="24"/>
                <w:szCs w:val="24"/>
              </w:rPr>
              <w:t>Cái</w:t>
            </w:r>
          </w:p>
        </w:tc>
        <w:tc>
          <w:tcPr>
            <w:tcW w:w="818" w:type="dxa"/>
            <w:vAlign w:val="center"/>
          </w:tcPr>
          <w:p w14:paraId="27D0F220"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10"/>
                <w:sz w:val="24"/>
                <w:szCs w:val="24"/>
              </w:rPr>
              <w:t>0,5</w:t>
            </w:r>
          </w:p>
        </w:tc>
        <w:tc>
          <w:tcPr>
            <w:tcW w:w="738" w:type="dxa"/>
            <w:vAlign w:val="center"/>
          </w:tcPr>
          <w:p w14:paraId="15E57445"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4"/>
                <w:sz w:val="24"/>
                <w:szCs w:val="24"/>
              </w:rPr>
              <w:t>2,64</w:t>
            </w:r>
          </w:p>
        </w:tc>
        <w:tc>
          <w:tcPr>
            <w:tcW w:w="709" w:type="dxa"/>
            <w:vAlign w:val="center"/>
          </w:tcPr>
          <w:p w14:paraId="1EAA28DA" w14:textId="77777777" w:rsidR="00FE09AB" w:rsidRPr="00FE09AB" w:rsidRDefault="00FE09AB" w:rsidP="009F1A43">
            <w:pPr>
              <w:pStyle w:val="TableParagraph"/>
              <w:ind w:right="-2"/>
              <w:jc w:val="center"/>
              <w:rPr>
                <w:color w:val="000000" w:themeColor="text1"/>
                <w:sz w:val="24"/>
                <w:szCs w:val="24"/>
              </w:rPr>
            </w:pPr>
          </w:p>
        </w:tc>
        <w:tc>
          <w:tcPr>
            <w:tcW w:w="848" w:type="dxa"/>
            <w:vAlign w:val="center"/>
          </w:tcPr>
          <w:p w14:paraId="00EDE600"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4"/>
                <w:sz w:val="24"/>
                <w:szCs w:val="24"/>
              </w:rPr>
              <w:t>3,12</w:t>
            </w:r>
          </w:p>
        </w:tc>
        <w:tc>
          <w:tcPr>
            <w:tcW w:w="765" w:type="dxa"/>
            <w:vAlign w:val="center"/>
          </w:tcPr>
          <w:p w14:paraId="419D4752" w14:textId="77777777" w:rsidR="00FE09AB" w:rsidRPr="00FE09AB" w:rsidRDefault="00FE09AB" w:rsidP="009F1A43">
            <w:pPr>
              <w:pStyle w:val="TableParagraph"/>
              <w:ind w:right="-2"/>
              <w:jc w:val="center"/>
              <w:rPr>
                <w:color w:val="000000" w:themeColor="text1"/>
                <w:sz w:val="24"/>
                <w:szCs w:val="24"/>
              </w:rPr>
            </w:pPr>
          </w:p>
        </w:tc>
        <w:tc>
          <w:tcPr>
            <w:tcW w:w="850" w:type="dxa"/>
            <w:vAlign w:val="center"/>
          </w:tcPr>
          <w:p w14:paraId="49C5ECE8"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4"/>
                <w:sz w:val="24"/>
                <w:szCs w:val="24"/>
              </w:rPr>
              <w:t>2,16</w:t>
            </w:r>
          </w:p>
        </w:tc>
        <w:tc>
          <w:tcPr>
            <w:tcW w:w="851" w:type="dxa"/>
            <w:vAlign w:val="center"/>
          </w:tcPr>
          <w:p w14:paraId="491E5699" w14:textId="77777777" w:rsidR="00FE09AB" w:rsidRPr="00FE09AB" w:rsidRDefault="00FE09AB" w:rsidP="009F1A43">
            <w:pPr>
              <w:pStyle w:val="TableParagraph"/>
              <w:ind w:right="-2"/>
              <w:jc w:val="center"/>
              <w:rPr>
                <w:color w:val="000000" w:themeColor="text1"/>
                <w:sz w:val="24"/>
                <w:szCs w:val="24"/>
              </w:rPr>
            </w:pPr>
          </w:p>
        </w:tc>
      </w:tr>
      <w:tr w:rsidR="00FE09AB" w:rsidRPr="00FE09AB" w14:paraId="2B5D23C7" w14:textId="77777777" w:rsidTr="009F1A43">
        <w:trPr>
          <w:trHeight w:val="493"/>
        </w:trPr>
        <w:tc>
          <w:tcPr>
            <w:tcW w:w="784" w:type="dxa"/>
            <w:vAlign w:val="center"/>
          </w:tcPr>
          <w:p w14:paraId="4065C15A" w14:textId="77777777" w:rsidR="00FE09AB" w:rsidRPr="00FE09AB" w:rsidRDefault="00FE09AB" w:rsidP="009F1A43">
            <w:pPr>
              <w:pStyle w:val="TableParagraph"/>
              <w:spacing w:before="1"/>
              <w:ind w:right="-2"/>
              <w:jc w:val="center"/>
              <w:rPr>
                <w:color w:val="000000" w:themeColor="text1"/>
                <w:sz w:val="24"/>
                <w:szCs w:val="24"/>
              </w:rPr>
            </w:pPr>
            <w:r w:rsidRPr="00FE09AB">
              <w:rPr>
                <w:color w:val="000000" w:themeColor="text1"/>
                <w:spacing w:val="-10"/>
                <w:sz w:val="24"/>
                <w:szCs w:val="24"/>
              </w:rPr>
              <w:t>5</w:t>
            </w:r>
          </w:p>
        </w:tc>
        <w:tc>
          <w:tcPr>
            <w:tcW w:w="2283" w:type="dxa"/>
            <w:vAlign w:val="center"/>
          </w:tcPr>
          <w:p w14:paraId="1AB77CAE" w14:textId="77777777" w:rsidR="00FE09AB" w:rsidRPr="00FE09AB" w:rsidRDefault="00FE09AB" w:rsidP="009F1A43">
            <w:pPr>
              <w:pStyle w:val="TableParagraph"/>
              <w:spacing w:before="12" w:line="380" w:lineRule="exact"/>
              <w:ind w:right="-2"/>
              <w:jc w:val="center"/>
              <w:rPr>
                <w:color w:val="000000" w:themeColor="text1"/>
                <w:sz w:val="24"/>
                <w:szCs w:val="24"/>
              </w:rPr>
            </w:pPr>
            <w:r w:rsidRPr="00FE09AB">
              <w:rPr>
                <w:color w:val="000000" w:themeColor="text1"/>
                <w:sz w:val="24"/>
                <w:szCs w:val="24"/>
              </w:rPr>
              <w:t>Máy</w:t>
            </w:r>
            <w:r w:rsidRPr="00FE09AB">
              <w:rPr>
                <w:color w:val="000000" w:themeColor="text1"/>
                <w:spacing w:val="-14"/>
                <w:sz w:val="24"/>
                <w:szCs w:val="24"/>
              </w:rPr>
              <w:t xml:space="preserve"> </w:t>
            </w:r>
            <w:r w:rsidRPr="00FE09AB">
              <w:rPr>
                <w:color w:val="000000" w:themeColor="text1"/>
                <w:sz w:val="24"/>
                <w:szCs w:val="24"/>
              </w:rPr>
              <w:t>tính</w:t>
            </w:r>
            <w:r w:rsidRPr="00FE09AB">
              <w:rPr>
                <w:color w:val="000000" w:themeColor="text1"/>
                <w:spacing w:val="-14"/>
                <w:sz w:val="24"/>
                <w:szCs w:val="24"/>
              </w:rPr>
              <w:t xml:space="preserve"> </w:t>
            </w:r>
            <w:r w:rsidRPr="00FE09AB">
              <w:rPr>
                <w:color w:val="000000" w:themeColor="text1"/>
                <w:sz w:val="24"/>
                <w:szCs w:val="24"/>
              </w:rPr>
              <w:t>xách</w:t>
            </w:r>
            <w:r w:rsidRPr="00FE09AB">
              <w:rPr>
                <w:color w:val="000000" w:themeColor="text1"/>
                <w:spacing w:val="-14"/>
                <w:sz w:val="24"/>
                <w:szCs w:val="24"/>
              </w:rPr>
              <w:t xml:space="preserve"> </w:t>
            </w:r>
            <w:r w:rsidRPr="00FE09AB">
              <w:rPr>
                <w:color w:val="000000" w:themeColor="text1"/>
                <w:sz w:val="24"/>
                <w:szCs w:val="24"/>
              </w:rPr>
              <w:t>tay</w:t>
            </w:r>
          </w:p>
        </w:tc>
        <w:tc>
          <w:tcPr>
            <w:tcW w:w="710" w:type="dxa"/>
            <w:vAlign w:val="center"/>
          </w:tcPr>
          <w:p w14:paraId="0C36D0AB" w14:textId="77777777" w:rsidR="00FE09AB" w:rsidRPr="00FE09AB" w:rsidRDefault="00FE09AB" w:rsidP="009F1A43">
            <w:pPr>
              <w:pStyle w:val="TableParagraph"/>
              <w:spacing w:before="8"/>
              <w:ind w:right="-2"/>
              <w:jc w:val="center"/>
              <w:rPr>
                <w:color w:val="000000" w:themeColor="text1"/>
                <w:sz w:val="24"/>
                <w:szCs w:val="24"/>
              </w:rPr>
            </w:pPr>
          </w:p>
          <w:p w14:paraId="2DEFDF1A"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pacing w:val="-5"/>
                <w:sz w:val="24"/>
                <w:szCs w:val="24"/>
              </w:rPr>
              <w:t>Cái</w:t>
            </w:r>
          </w:p>
        </w:tc>
        <w:tc>
          <w:tcPr>
            <w:tcW w:w="818" w:type="dxa"/>
            <w:vAlign w:val="center"/>
          </w:tcPr>
          <w:p w14:paraId="664EBE03" w14:textId="77777777" w:rsidR="00FE09AB" w:rsidRPr="00FE09AB" w:rsidRDefault="00FE09AB" w:rsidP="009F1A43">
            <w:pPr>
              <w:pStyle w:val="TableParagraph"/>
              <w:spacing w:before="275"/>
              <w:ind w:right="-2"/>
              <w:jc w:val="center"/>
              <w:rPr>
                <w:color w:val="000000" w:themeColor="text1"/>
                <w:sz w:val="24"/>
                <w:szCs w:val="24"/>
              </w:rPr>
            </w:pPr>
          </w:p>
        </w:tc>
        <w:tc>
          <w:tcPr>
            <w:tcW w:w="738" w:type="dxa"/>
            <w:vAlign w:val="center"/>
          </w:tcPr>
          <w:p w14:paraId="75DC638F"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4"/>
                <w:sz w:val="24"/>
                <w:szCs w:val="24"/>
              </w:rPr>
              <w:t>2,64</w:t>
            </w:r>
          </w:p>
        </w:tc>
        <w:tc>
          <w:tcPr>
            <w:tcW w:w="709" w:type="dxa"/>
            <w:vAlign w:val="center"/>
          </w:tcPr>
          <w:p w14:paraId="22E4696D"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4"/>
                <w:sz w:val="24"/>
                <w:szCs w:val="24"/>
              </w:rPr>
              <w:t>1,92</w:t>
            </w:r>
          </w:p>
        </w:tc>
        <w:tc>
          <w:tcPr>
            <w:tcW w:w="848" w:type="dxa"/>
            <w:vAlign w:val="center"/>
          </w:tcPr>
          <w:p w14:paraId="2FAD3378"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4"/>
                <w:sz w:val="24"/>
                <w:szCs w:val="24"/>
              </w:rPr>
              <w:t>3,12</w:t>
            </w:r>
          </w:p>
        </w:tc>
        <w:tc>
          <w:tcPr>
            <w:tcW w:w="765" w:type="dxa"/>
            <w:vAlign w:val="center"/>
          </w:tcPr>
          <w:p w14:paraId="229C5744"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4"/>
                <w:sz w:val="24"/>
                <w:szCs w:val="24"/>
              </w:rPr>
              <w:t>2,4</w:t>
            </w:r>
          </w:p>
        </w:tc>
        <w:tc>
          <w:tcPr>
            <w:tcW w:w="850" w:type="dxa"/>
            <w:vAlign w:val="center"/>
          </w:tcPr>
          <w:p w14:paraId="62CC88EB"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4"/>
                <w:sz w:val="24"/>
                <w:szCs w:val="24"/>
              </w:rPr>
              <w:t>2,16</w:t>
            </w:r>
          </w:p>
        </w:tc>
        <w:tc>
          <w:tcPr>
            <w:tcW w:w="851" w:type="dxa"/>
            <w:vAlign w:val="center"/>
          </w:tcPr>
          <w:p w14:paraId="5BAD8892" w14:textId="77777777" w:rsidR="00FE09AB" w:rsidRPr="00FE09AB" w:rsidRDefault="00FE09AB" w:rsidP="009F1A43">
            <w:pPr>
              <w:pStyle w:val="TableParagraph"/>
              <w:spacing w:before="275"/>
              <w:ind w:right="-2"/>
              <w:jc w:val="center"/>
              <w:rPr>
                <w:color w:val="000000" w:themeColor="text1"/>
                <w:sz w:val="24"/>
                <w:szCs w:val="24"/>
              </w:rPr>
            </w:pPr>
            <w:r w:rsidRPr="00FE09AB">
              <w:rPr>
                <w:color w:val="000000" w:themeColor="text1"/>
                <w:spacing w:val="-4"/>
                <w:sz w:val="24"/>
                <w:szCs w:val="24"/>
              </w:rPr>
              <w:t>1,6</w:t>
            </w:r>
          </w:p>
        </w:tc>
      </w:tr>
      <w:tr w:rsidR="00FE09AB" w:rsidRPr="00FE09AB" w14:paraId="1C2E50AE" w14:textId="77777777" w:rsidTr="009F1A43">
        <w:trPr>
          <w:trHeight w:val="440"/>
        </w:trPr>
        <w:tc>
          <w:tcPr>
            <w:tcW w:w="784" w:type="dxa"/>
            <w:vAlign w:val="center"/>
          </w:tcPr>
          <w:p w14:paraId="2F3261DC" w14:textId="77777777" w:rsidR="00FE09AB" w:rsidRPr="00FE09AB" w:rsidRDefault="00FE09AB" w:rsidP="009F1A43">
            <w:pPr>
              <w:pStyle w:val="TableParagraph"/>
              <w:spacing w:before="92"/>
              <w:ind w:right="-2"/>
              <w:jc w:val="center"/>
              <w:rPr>
                <w:color w:val="000000" w:themeColor="text1"/>
                <w:sz w:val="24"/>
                <w:szCs w:val="24"/>
              </w:rPr>
            </w:pPr>
            <w:r w:rsidRPr="00FE09AB">
              <w:rPr>
                <w:color w:val="000000" w:themeColor="text1"/>
                <w:spacing w:val="-10"/>
                <w:sz w:val="24"/>
                <w:szCs w:val="24"/>
              </w:rPr>
              <w:t>6</w:t>
            </w:r>
          </w:p>
        </w:tc>
        <w:tc>
          <w:tcPr>
            <w:tcW w:w="2283" w:type="dxa"/>
            <w:vAlign w:val="center"/>
          </w:tcPr>
          <w:p w14:paraId="3AE10339" w14:textId="77777777" w:rsidR="00FE09AB" w:rsidRPr="00FE09AB" w:rsidRDefault="00FE09AB" w:rsidP="009F1A43">
            <w:pPr>
              <w:pStyle w:val="TableParagraph"/>
              <w:spacing w:before="92"/>
              <w:ind w:right="-2"/>
              <w:jc w:val="center"/>
              <w:rPr>
                <w:color w:val="000000" w:themeColor="text1"/>
                <w:sz w:val="24"/>
                <w:szCs w:val="24"/>
              </w:rPr>
            </w:pPr>
            <w:r w:rsidRPr="00FE09AB">
              <w:rPr>
                <w:color w:val="000000" w:themeColor="text1"/>
                <w:sz w:val="24"/>
                <w:szCs w:val="24"/>
              </w:rPr>
              <w:t>Máy</w:t>
            </w:r>
            <w:r w:rsidRPr="00FE09AB">
              <w:rPr>
                <w:color w:val="000000" w:themeColor="text1"/>
                <w:spacing w:val="-1"/>
                <w:sz w:val="24"/>
                <w:szCs w:val="24"/>
              </w:rPr>
              <w:t xml:space="preserve"> </w:t>
            </w:r>
            <w:r w:rsidRPr="00FE09AB">
              <w:rPr>
                <w:color w:val="000000" w:themeColor="text1"/>
                <w:sz w:val="24"/>
                <w:szCs w:val="24"/>
              </w:rPr>
              <w:t>phô tô</w:t>
            </w:r>
          </w:p>
        </w:tc>
        <w:tc>
          <w:tcPr>
            <w:tcW w:w="710" w:type="dxa"/>
            <w:vAlign w:val="center"/>
          </w:tcPr>
          <w:p w14:paraId="6545746D" w14:textId="77777777" w:rsidR="00FE09AB" w:rsidRPr="00FE09AB" w:rsidRDefault="00FE09AB" w:rsidP="009F1A43">
            <w:pPr>
              <w:pStyle w:val="TableParagraph"/>
              <w:spacing w:before="92"/>
              <w:ind w:right="-2"/>
              <w:jc w:val="center"/>
              <w:rPr>
                <w:color w:val="000000" w:themeColor="text1"/>
                <w:sz w:val="24"/>
                <w:szCs w:val="24"/>
              </w:rPr>
            </w:pPr>
            <w:r w:rsidRPr="00FE09AB">
              <w:rPr>
                <w:color w:val="000000" w:themeColor="text1"/>
                <w:spacing w:val="-5"/>
                <w:sz w:val="24"/>
                <w:szCs w:val="24"/>
              </w:rPr>
              <w:t>Cái</w:t>
            </w:r>
          </w:p>
        </w:tc>
        <w:tc>
          <w:tcPr>
            <w:tcW w:w="818" w:type="dxa"/>
            <w:vAlign w:val="center"/>
          </w:tcPr>
          <w:p w14:paraId="349067D1" w14:textId="77777777" w:rsidR="00FE09AB" w:rsidRPr="00FE09AB" w:rsidRDefault="00FE09AB" w:rsidP="009F1A43">
            <w:pPr>
              <w:pStyle w:val="TableParagraph"/>
              <w:spacing w:before="83"/>
              <w:ind w:right="-2"/>
              <w:jc w:val="center"/>
              <w:rPr>
                <w:color w:val="000000" w:themeColor="text1"/>
                <w:sz w:val="24"/>
                <w:szCs w:val="24"/>
              </w:rPr>
            </w:pPr>
            <w:r w:rsidRPr="00FE09AB">
              <w:rPr>
                <w:color w:val="000000" w:themeColor="text1"/>
                <w:spacing w:val="-10"/>
                <w:sz w:val="24"/>
                <w:szCs w:val="24"/>
              </w:rPr>
              <w:t>1,5</w:t>
            </w:r>
          </w:p>
        </w:tc>
        <w:tc>
          <w:tcPr>
            <w:tcW w:w="738" w:type="dxa"/>
            <w:vAlign w:val="center"/>
          </w:tcPr>
          <w:p w14:paraId="22EB9E2F" w14:textId="77777777" w:rsidR="00FE09AB" w:rsidRPr="00FE09AB" w:rsidRDefault="00FE09AB" w:rsidP="009F1A43">
            <w:pPr>
              <w:pStyle w:val="TableParagraph"/>
              <w:spacing w:before="83"/>
              <w:ind w:right="-2"/>
              <w:jc w:val="center"/>
              <w:rPr>
                <w:color w:val="000000" w:themeColor="text1"/>
                <w:sz w:val="24"/>
                <w:szCs w:val="24"/>
              </w:rPr>
            </w:pPr>
            <w:r w:rsidRPr="00FE09AB">
              <w:rPr>
                <w:color w:val="000000" w:themeColor="text1"/>
                <w:spacing w:val="-4"/>
                <w:sz w:val="24"/>
                <w:szCs w:val="24"/>
              </w:rPr>
              <w:t>4,4</w:t>
            </w:r>
          </w:p>
        </w:tc>
        <w:tc>
          <w:tcPr>
            <w:tcW w:w="709" w:type="dxa"/>
            <w:vAlign w:val="center"/>
          </w:tcPr>
          <w:p w14:paraId="44204212" w14:textId="77777777" w:rsidR="00FE09AB" w:rsidRPr="00FE09AB" w:rsidRDefault="00FE09AB" w:rsidP="009F1A43">
            <w:pPr>
              <w:pStyle w:val="TableParagraph"/>
              <w:ind w:right="-2"/>
              <w:jc w:val="center"/>
              <w:rPr>
                <w:color w:val="000000" w:themeColor="text1"/>
                <w:sz w:val="24"/>
                <w:szCs w:val="24"/>
              </w:rPr>
            </w:pPr>
          </w:p>
        </w:tc>
        <w:tc>
          <w:tcPr>
            <w:tcW w:w="848" w:type="dxa"/>
            <w:vAlign w:val="center"/>
          </w:tcPr>
          <w:p w14:paraId="249393F1" w14:textId="77777777" w:rsidR="00FE09AB" w:rsidRPr="00FE09AB" w:rsidRDefault="00FE09AB" w:rsidP="009F1A43">
            <w:pPr>
              <w:pStyle w:val="TableParagraph"/>
              <w:spacing w:before="83"/>
              <w:ind w:right="-2"/>
              <w:jc w:val="center"/>
              <w:rPr>
                <w:color w:val="000000" w:themeColor="text1"/>
                <w:sz w:val="24"/>
                <w:szCs w:val="24"/>
              </w:rPr>
            </w:pPr>
            <w:r w:rsidRPr="00FE09AB">
              <w:rPr>
                <w:color w:val="000000" w:themeColor="text1"/>
                <w:spacing w:val="-4"/>
                <w:sz w:val="24"/>
                <w:szCs w:val="24"/>
              </w:rPr>
              <w:t>5,2</w:t>
            </w:r>
          </w:p>
        </w:tc>
        <w:tc>
          <w:tcPr>
            <w:tcW w:w="765" w:type="dxa"/>
            <w:vAlign w:val="center"/>
          </w:tcPr>
          <w:p w14:paraId="4C9F5180" w14:textId="77777777" w:rsidR="00FE09AB" w:rsidRPr="00FE09AB" w:rsidRDefault="00FE09AB" w:rsidP="009F1A43">
            <w:pPr>
              <w:pStyle w:val="TableParagraph"/>
              <w:ind w:right="-2"/>
              <w:jc w:val="center"/>
              <w:rPr>
                <w:color w:val="000000" w:themeColor="text1"/>
                <w:sz w:val="24"/>
                <w:szCs w:val="24"/>
              </w:rPr>
            </w:pPr>
          </w:p>
        </w:tc>
        <w:tc>
          <w:tcPr>
            <w:tcW w:w="850" w:type="dxa"/>
            <w:vAlign w:val="center"/>
          </w:tcPr>
          <w:p w14:paraId="17068A3F" w14:textId="77777777" w:rsidR="00FE09AB" w:rsidRPr="00FE09AB" w:rsidRDefault="00FE09AB" w:rsidP="009F1A43">
            <w:pPr>
              <w:pStyle w:val="TableParagraph"/>
              <w:spacing w:before="83"/>
              <w:ind w:right="-2"/>
              <w:jc w:val="center"/>
              <w:rPr>
                <w:color w:val="000000" w:themeColor="text1"/>
                <w:sz w:val="24"/>
                <w:szCs w:val="24"/>
              </w:rPr>
            </w:pPr>
            <w:r w:rsidRPr="00FE09AB">
              <w:rPr>
                <w:color w:val="000000" w:themeColor="text1"/>
                <w:spacing w:val="-4"/>
                <w:sz w:val="24"/>
                <w:szCs w:val="24"/>
              </w:rPr>
              <w:t>3,6</w:t>
            </w:r>
          </w:p>
        </w:tc>
        <w:tc>
          <w:tcPr>
            <w:tcW w:w="851" w:type="dxa"/>
            <w:vAlign w:val="center"/>
          </w:tcPr>
          <w:p w14:paraId="70F25831" w14:textId="77777777" w:rsidR="00FE09AB" w:rsidRPr="00FE09AB" w:rsidRDefault="00FE09AB" w:rsidP="009F1A43">
            <w:pPr>
              <w:pStyle w:val="TableParagraph"/>
              <w:ind w:right="-2"/>
              <w:jc w:val="center"/>
              <w:rPr>
                <w:color w:val="000000" w:themeColor="text1"/>
                <w:sz w:val="24"/>
                <w:szCs w:val="24"/>
              </w:rPr>
            </w:pPr>
          </w:p>
        </w:tc>
      </w:tr>
      <w:tr w:rsidR="00FE09AB" w:rsidRPr="00FE09AB" w14:paraId="67988259" w14:textId="77777777" w:rsidTr="009F1A43">
        <w:trPr>
          <w:trHeight w:val="438"/>
        </w:trPr>
        <w:tc>
          <w:tcPr>
            <w:tcW w:w="784" w:type="dxa"/>
            <w:vAlign w:val="center"/>
          </w:tcPr>
          <w:p w14:paraId="37D9E6DF" w14:textId="77777777" w:rsidR="00FE09AB" w:rsidRPr="00FE09AB" w:rsidRDefault="00FE09AB" w:rsidP="009F1A43">
            <w:pPr>
              <w:pStyle w:val="TableParagraph"/>
              <w:spacing w:before="94"/>
              <w:ind w:right="-2"/>
              <w:jc w:val="center"/>
              <w:rPr>
                <w:color w:val="000000" w:themeColor="text1"/>
                <w:sz w:val="24"/>
                <w:szCs w:val="24"/>
              </w:rPr>
            </w:pPr>
            <w:r w:rsidRPr="00FE09AB">
              <w:rPr>
                <w:color w:val="000000" w:themeColor="text1"/>
                <w:spacing w:val="-10"/>
                <w:sz w:val="24"/>
                <w:szCs w:val="24"/>
              </w:rPr>
              <w:t>7</w:t>
            </w:r>
          </w:p>
        </w:tc>
        <w:tc>
          <w:tcPr>
            <w:tcW w:w="2283" w:type="dxa"/>
            <w:vAlign w:val="center"/>
          </w:tcPr>
          <w:p w14:paraId="3D7AD3AD" w14:textId="77777777" w:rsidR="00FE09AB" w:rsidRPr="00FE09AB" w:rsidRDefault="00FE09AB" w:rsidP="009F1A43">
            <w:pPr>
              <w:pStyle w:val="TableParagraph"/>
              <w:spacing w:before="94"/>
              <w:ind w:right="-2"/>
              <w:jc w:val="center"/>
              <w:rPr>
                <w:color w:val="000000" w:themeColor="text1"/>
                <w:sz w:val="24"/>
                <w:szCs w:val="24"/>
              </w:rPr>
            </w:pPr>
            <w:r w:rsidRPr="00FE09AB">
              <w:rPr>
                <w:color w:val="000000" w:themeColor="text1"/>
                <w:sz w:val="24"/>
                <w:szCs w:val="24"/>
              </w:rPr>
              <w:t>Máy</w:t>
            </w:r>
            <w:r w:rsidRPr="00FE09AB">
              <w:rPr>
                <w:color w:val="000000" w:themeColor="text1"/>
                <w:spacing w:val="-1"/>
                <w:sz w:val="24"/>
                <w:szCs w:val="24"/>
              </w:rPr>
              <w:t xml:space="preserve"> </w:t>
            </w:r>
            <w:r w:rsidRPr="00FE09AB">
              <w:rPr>
                <w:color w:val="000000" w:themeColor="text1"/>
                <w:spacing w:val="-5"/>
                <w:sz w:val="24"/>
                <w:szCs w:val="24"/>
              </w:rPr>
              <w:t>ảnh</w:t>
            </w:r>
          </w:p>
        </w:tc>
        <w:tc>
          <w:tcPr>
            <w:tcW w:w="710" w:type="dxa"/>
            <w:vAlign w:val="center"/>
          </w:tcPr>
          <w:p w14:paraId="2C176572" w14:textId="77777777" w:rsidR="00FE09AB" w:rsidRPr="00FE09AB" w:rsidRDefault="00FE09AB" w:rsidP="009F1A43">
            <w:pPr>
              <w:pStyle w:val="TableParagraph"/>
              <w:spacing w:before="92"/>
              <w:ind w:right="-2"/>
              <w:jc w:val="center"/>
              <w:rPr>
                <w:color w:val="000000" w:themeColor="text1"/>
                <w:sz w:val="24"/>
                <w:szCs w:val="24"/>
              </w:rPr>
            </w:pPr>
            <w:r w:rsidRPr="00FE09AB">
              <w:rPr>
                <w:color w:val="000000" w:themeColor="text1"/>
                <w:spacing w:val="-5"/>
                <w:sz w:val="24"/>
                <w:szCs w:val="24"/>
              </w:rPr>
              <w:t>Cái</w:t>
            </w:r>
          </w:p>
        </w:tc>
        <w:tc>
          <w:tcPr>
            <w:tcW w:w="818" w:type="dxa"/>
            <w:vAlign w:val="center"/>
          </w:tcPr>
          <w:p w14:paraId="189B98D7" w14:textId="77777777" w:rsidR="00FE09AB" w:rsidRPr="00FE09AB" w:rsidRDefault="00FE09AB" w:rsidP="009F1A43">
            <w:pPr>
              <w:pStyle w:val="TableParagraph"/>
              <w:spacing w:before="83"/>
              <w:ind w:right="-2"/>
              <w:jc w:val="center"/>
              <w:rPr>
                <w:color w:val="000000" w:themeColor="text1"/>
                <w:sz w:val="24"/>
                <w:szCs w:val="24"/>
              </w:rPr>
            </w:pPr>
          </w:p>
        </w:tc>
        <w:tc>
          <w:tcPr>
            <w:tcW w:w="738" w:type="dxa"/>
            <w:vAlign w:val="center"/>
          </w:tcPr>
          <w:p w14:paraId="24431C17" w14:textId="77777777" w:rsidR="00FE09AB" w:rsidRPr="00FE09AB" w:rsidRDefault="00FE09AB" w:rsidP="009F1A43">
            <w:pPr>
              <w:pStyle w:val="TableParagraph"/>
              <w:ind w:right="-2"/>
              <w:jc w:val="center"/>
              <w:rPr>
                <w:color w:val="000000" w:themeColor="text1"/>
                <w:sz w:val="24"/>
                <w:szCs w:val="24"/>
              </w:rPr>
            </w:pPr>
          </w:p>
        </w:tc>
        <w:tc>
          <w:tcPr>
            <w:tcW w:w="709" w:type="dxa"/>
            <w:vAlign w:val="center"/>
          </w:tcPr>
          <w:p w14:paraId="3D9969BC" w14:textId="77777777" w:rsidR="00FE09AB" w:rsidRPr="00FE09AB" w:rsidRDefault="00FE09AB" w:rsidP="009F1A43">
            <w:pPr>
              <w:pStyle w:val="TableParagraph"/>
              <w:spacing w:before="83"/>
              <w:ind w:right="-2"/>
              <w:jc w:val="center"/>
              <w:rPr>
                <w:color w:val="000000" w:themeColor="text1"/>
                <w:sz w:val="24"/>
                <w:szCs w:val="24"/>
              </w:rPr>
            </w:pPr>
            <w:r w:rsidRPr="00FE09AB">
              <w:rPr>
                <w:color w:val="000000" w:themeColor="text1"/>
                <w:spacing w:val="-4"/>
                <w:sz w:val="24"/>
                <w:szCs w:val="24"/>
              </w:rPr>
              <w:t>1,2</w:t>
            </w:r>
          </w:p>
        </w:tc>
        <w:tc>
          <w:tcPr>
            <w:tcW w:w="848" w:type="dxa"/>
            <w:vAlign w:val="center"/>
          </w:tcPr>
          <w:p w14:paraId="417A20CC" w14:textId="77777777" w:rsidR="00FE09AB" w:rsidRPr="00FE09AB" w:rsidRDefault="00FE09AB" w:rsidP="009F1A43">
            <w:pPr>
              <w:pStyle w:val="TableParagraph"/>
              <w:ind w:right="-2"/>
              <w:jc w:val="center"/>
              <w:rPr>
                <w:color w:val="000000" w:themeColor="text1"/>
                <w:sz w:val="24"/>
                <w:szCs w:val="24"/>
              </w:rPr>
            </w:pPr>
          </w:p>
        </w:tc>
        <w:tc>
          <w:tcPr>
            <w:tcW w:w="765" w:type="dxa"/>
            <w:vAlign w:val="center"/>
          </w:tcPr>
          <w:p w14:paraId="0549013D" w14:textId="77777777" w:rsidR="00FE09AB" w:rsidRPr="00FE09AB" w:rsidRDefault="00FE09AB" w:rsidP="009F1A43">
            <w:pPr>
              <w:pStyle w:val="TableParagraph"/>
              <w:spacing w:before="83"/>
              <w:ind w:right="-2"/>
              <w:jc w:val="center"/>
              <w:rPr>
                <w:color w:val="000000" w:themeColor="text1"/>
                <w:sz w:val="24"/>
                <w:szCs w:val="24"/>
              </w:rPr>
            </w:pPr>
            <w:r w:rsidRPr="00FE09AB">
              <w:rPr>
                <w:color w:val="000000" w:themeColor="text1"/>
                <w:spacing w:val="-4"/>
                <w:sz w:val="24"/>
                <w:szCs w:val="24"/>
              </w:rPr>
              <w:t>1,5</w:t>
            </w:r>
          </w:p>
        </w:tc>
        <w:tc>
          <w:tcPr>
            <w:tcW w:w="850" w:type="dxa"/>
            <w:vAlign w:val="center"/>
          </w:tcPr>
          <w:p w14:paraId="5CC12D71" w14:textId="77777777" w:rsidR="00FE09AB" w:rsidRPr="00FE09AB" w:rsidRDefault="00FE09AB" w:rsidP="009F1A43">
            <w:pPr>
              <w:pStyle w:val="TableParagraph"/>
              <w:ind w:right="-2"/>
              <w:jc w:val="center"/>
              <w:rPr>
                <w:color w:val="000000" w:themeColor="text1"/>
                <w:sz w:val="24"/>
                <w:szCs w:val="24"/>
              </w:rPr>
            </w:pPr>
          </w:p>
        </w:tc>
        <w:tc>
          <w:tcPr>
            <w:tcW w:w="851" w:type="dxa"/>
            <w:vAlign w:val="center"/>
          </w:tcPr>
          <w:p w14:paraId="79F92F4C" w14:textId="77777777" w:rsidR="00FE09AB" w:rsidRPr="00FE09AB" w:rsidRDefault="00FE09AB" w:rsidP="009F1A43">
            <w:pPr>
              <w:pStyle w:val="TableParagraph"/>
              <w:spacing w:before="83"/>
              <w:ind w:right="-2"/>
              <w:jc w:val="center"/>
              <w:rPr>
                <w:color w:val="000000" w:themeColor="text1"/>
                <w:sz w:val="24"/>
                <w:szCs w:val="24"/>
              </w:rPr>
            </w:pPr>
            <w:r w:rsidRPr="00FE09AB">
              <w:rPr>
                <w:color w:val="000000" w:themeColor="text1"/>
                <w:spacing w:val="-4"/>
                <w:sz w:val="24"/>
                <w:szCs w:val="24"/>
              </w:rPr>
              <w:t>1</w:t>
            </w:r>
          </w:p>
        </w:tc>
      </w:tr>
      <w:tr w:rsidR="00FE09AB" w:rsidRPr="00FE09AB" w14:paraId="4651838E" w14:textId="77777777" w:rsidTr="009F1A43">
        <w:trPr>
          <w:trHeight w:val="441"/>
        </w:trPr>
        <w:tc>
          <w:tcPr>
            <w:tcW w:w="784" w:type="dxa"/>
            <w:vAlign w:val="center"/>
          </w:tcPr>
          <w:p w14:paraId="60CD8764" w14:textId="77777777" w:rsidR="00FE09AB" w:rsidRPr="00FE09AB" w:rsidRDefault="00FE09AB" w:rsidP="009F1A43">
            <w:pPr>
              <w:pStyle w:val="TableParagraph"/>
              <w:spacing w:before="94"/>
              <w:ind w:right="-2"/>
              <w:jc w:val="center"/>
              <w:rPr>
                <w:color w:val="000000" w:themeColor="text1"/>
                <w:spacing w:val="-10"/>
                <w:sz w:val="24"/>
                <w:szCs w:val="24"/>
              </w:rPr>
            </w:pPr>
            <w:r w:rsidRPr="00FE09AB">
              <w:rPr>
                <w:color w:val="000000" w:themeColor="text1"/>
                <w:spacing w:val="-10"/>
                <w:sz w:val="24"/>
                <w:szCs w:val="24"/>
              </w:rPr>
              <w:t>8</w:t>
            </w:r>
          </w:p>
        </w:tc>
        <w:tc>
          <w:tcPr>
            <w:tcW w:w="2283" w:type="dxa"/>
            <w:vAlign w:val="center"/>
          </w:tcPr>
          <w:p w14:paraId="47CFF938" w14:textId="77777777" w:rsidR="00FE09AB" w:rsidRPr="00FE09AB" w:rsidRDefault="00FE09AB" w:rsidP="009F1A43">
            <w:pPr>
              <w:pStyle w:val="TableParagraph"/>
              <w:spacing w:before="94"/>
              <w:ind w:right="-2"/>
              <w:jc w:val="center"/>
              <w:rPr>
                <w:color w:val="000000" w:themeColor="text1"/>
                <w:sz w:val="24"/>
                <w:szCs w:val="24"/>
              </w:rPr>
            </w:pPr>
            <w:r w:rsidRPr="00FE09AB">
              <w:rPr>
                <w:color w:val="000000" w:themeColor="text1"/>
                <w:sz w:val="24"/>
                <w:szCs w:val="24"/>
              </w:rPr>
              <w:t>Máy quay phim</w:t>
            </w:r>
          </w:p>
        </w:tc>
        <w:tc>
          <w:tcPr>
            <w:tcW w:w="710" w:type="dxa"/>
            <w:vAlign w:val="center"/>
          </w:tcPr>
          <w:p w14:paraId="1098B6C8" w14:textId="77777777" w:rsidR="00FE09AB" w:rsidRPr="00FE09AB" w:rsidRDefault="00FE09AB" w:rsidP="009F1A43">
            <w:pPr>
              <w:pStyle w:val="TableParagraph"/>
              <w:spacing w:before="95"/>
              <w:ind w:right="-2"/>
              <w:jc w:val="center"/>
              <w:rPr>
                <w:color w:val="000000" w:themeColor="text1"/>
                <w:sz w:val="24"/>
                <w:szCs w:val="24"/>
              </w:rPr>
            </w:pPr>
            <w:r w:rsidRPr="00FE09AB">
              <w:rPr>
                <w:color w:val="000000" w:themeColor="text1"/>
                <w:spacing w:val="-5"/>
                <w:sz w:val="24"/>
                <w:szCs w:val="24"/>
              </w:rPr>
              <w:t>Cái</w:t>
            </w:r>
          </w:p>
        </w:tc>
        <w:tc>
          <w:tcPr>
            <w:tcW w:w="818" w:type="dxa"/>
            <w:vAlign w:val="center"/>
          </w:tcPr>
          <w:p w14:paraId="4DA8DD8A" w14:textId="77777777" w:rsidR="00FE09AB" w:rsidRPr="00FE09AB" w:rsidRDefault="00FE09AB" w:rsidP="009F1A43">
            <w:pPr>
              <w:pStyle w:val="TableParagraph"/>
              <w:ind w:right="-2"/>
              <w:jc w:val="center"/>
              <w:rPr>
                <w:color w:val="000000" w:themeColor="text1"/>
                <w:sz w:val="24"/>
                <w:szCs w:val="24"/>
              </w:rPr>
            </w:pPr>
          </w:p>
        </w:tc>
        <w:tc>
          <w:tcPr>
            <w:tcW w:w="738" w:type="dxa"/>
            <w:vAlign w:val="center"/>
          </w:tcPr>
          <w:p w14:paraId="6247CA87" w14:textId="77777777" w:rsidR="00FE09AB" w:rsidRPr="00FE09AB" w:rsidRDefault="00FE09AB" w:rsidP="009F1A43">
            <w:pPr>
              <w:pStyle w:val="TableParagraph"/>
              <w:spacing w:before="86"/>
              <w:ind w:right="-2"/>
              <w:jc w:val="center"/>
              <w:rPr>
                <w:color w:val="000000" w:themeColor="text1"/>
                <w:sz w:val="24"/>
                <w:szCs w:val="24"/>
              </w:rPr>
            </w:pPr>
          </w:p>
        </w:tc>
        <w:tc>
          <w:tcPr>
            <w:tcW w:w="709" w:type="dxa"/>
            <w:vAlign w:val="center"/>
          </w:tcPr>
          <w:p w14:paraId="77317D3F"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1</w:t>
            </w:r>
            <w:r w:rsidRPr="00FE09AB">
              <w:rPr>
                <w:color w:val="000000" w:themeColor="text1"/>
                <w:spacing w:val="-4"/>
                <w:sz w:val="24"/>
                <w:szCs w:val="24"/>
              </w:rPr>
              <w:t>,2</w:t>
            </w:r>
          </w:p>
        </w:tc>
        <w:tc>
          <w:tcPr>
            <w:tcW w:w="848" w:type="dxa"/>
            <w:vAlign w:val="center"/>
          </w:tcPr>
          <w:p w14:paraId="409EE2C8" w14:textId="77777777" w:rsidR="00FE09AB" w:rsidRPr="00FE09AB" w:rsidRDefault="00FE09AB" w:rsidP="009F1A43">
            <w:pPr>
              <w:pStyle w:val="TableParagraph"/>
              <w:spacing w:before="86"/>
              <w:ind w:right="-2"/>
              <w:jc w:val="center"/>
              <w:rPr>
                <w:color w:val="000000" w:themeColor="text1"/>
                <w:sz w:val="24"/>
                <w:szCs w:val="24"/>
              </w:rPr>
            </w:pPr>
          </w:p>
        </w:tc>
        <w:tc>
          <w:tcPr>
            <w:tcW w:w="765" w:type="dxa"/>
            <w:vAlign w:val="center"/>
          </w:tcPr>
          <w:p w14:paraId="2A6EE71A"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1,5</w:t>
            </w:r>
          </w:p>
        </w:tc>
        <w:tc>
          <w:tcPr>
            <w:tcW w:w="850" w:type="dxa"/>
            <w:vAlign w:val="center"/>
          </w:tcPr>
          <w:p w14:paraId="7BA49F1E" w14:textId="77777777" w:rsidR="00FE09AB" w:rsidRPr="00FE09AB" w:rsidRDefault="00FE09AB" w:rsidP="009F1A43">
            <w:pPr>
              <w:pStyle w:val="TableParagraph"/>
              <w:spacing w:before="86"/>
              <w:ind w:right="-2"/>
              <w:jc w:val="center"/>
              <w:rPr>
                <w:color w:val="000000" w:themeColor="text1"/>
                <w:sz w:val="24"/>
                <w:szCs w:val="24"/>
              </w:rPr>
            </w:pPr>
          </w:p>
        </w:tc>
        <w:tc>
          <w:tcPr>
            <w:tcW w:w="851" w:type="dxa"/>
            <w:vAlign w:val="center"/>
          </w:tcPr>
          <w:p w14:paraId="75793775" w14:textId="77777777" w:rsidR="00FE09AB" w:rsidRPr="00FE09AB" w:rsidRDefault="00FE09AB" w:rsidP="009F1A43">
            <w:pPr>
              <w:pStyle w:val="TableParagraph"/>
              <w:ind w:right="-2"/>
              <w:jc w:val="center"/>
              <w:rPr>
                <w:color w:val="000000" w:themeColor="text1"/>
                <w:sz w:val="24"/>
                <w:szCs w:val="24"/>
              </w:rPr>
            </w:pPr>
            <w:r w:rsidRPr="00FE09AB">
              <w:rPr>
                <w:color w:val="000000" w:themeColor="text1"/>
                <w:sz w:val="24"/>
                <w:szCs w:val="24"/>
              </w:rPr>
              <w:t>1</w:t>
            </w:r>
          </w:p>
        </w:tc>
      </w:tr>
      <w:tr w:rsidR="00FE09AB" w:rsidRPr="00FE09AB" w14:paraId="4092AA41" w14:textId="77777777" w:rsidTr="009F1A43">
        <w:trPr>
          <w:trHeight w:val="441"/>
        </w:trPr>
        <w:tc>
          <w:tcPr>
            <w:tcW w:w="784" w:type="dxa"/>
            <w:vAlign w:val="center"/>
          </w:tcPr>
          <w:p w14:paraId="4030C8C2" w14:textId="77777777" w:rsidR="00FE09AB" w:rsidRPr="00FE09AB" w:rsidRDefault="00FE09AB" w:rsidP="009F1A43">
            <w:pPr>
              <w:pStyle w:val="TableParagraph"/>
              <w:spacing w:before="94"/>
              <w:ind w:right="-2"/>
              <w:jc w:val="center"/>
              <w:rPr>
                <w:color w:val="000000" w:themeColor="text1"/>
                <w:spacing w:val="-10"/>
                <w:sz w:val="24"/>
                <w:szCs w:val="24"/>
              </w:rPr>
            </w:pPr>
            <w:r w:rsidRPr="00FE09AB">
              <w:rPr>
                <w:color w:val="000000" w:themeColor="text1"/>
                <w:spacing w:val="-10"/>
                <w:sz w:val="24"/>
                <w:szCs w:val="24"/>
              </w:rPr>
              <w:t>9</w:t>
            </w:r>
          </w:p>
        </w:tc>
        <w:tc>
          <w:tcPr>
            <w:tcW w:w="2283" w:type="dxa"/>
            <w:vAlign w:val="center"/>
          </w:tcPr>
          <w:p w14:paraId="2A92A314" w14:textId="77777777" w:rsidR="00FE09AB" w:rsidRPr="00FE09AB" w:rsidRDefault="00FE09AB" w:rsidP="009F1A43">
            <w:pPr>
              <w:pStyle w:val="TableParagraph"/>
              <w:spacing w:before="94"/>
              <w:ind w:right="-2"/>
              <w:jc w:val="center"/>
              <w:rPr>
                <w:color w:val="000000" w:themeColor="text1"/>
                <w:sz w:val="24"/>
                <w:szCs w:val="24"/>
              </w:rPr>
            </w:pPr>
            <w:r w:rsidRPr="00FE09AB">
              <w:rPr>
                <w:color w:val="000000" w:themeColor="text1"/>
                <w:sz w:val="24"/>
                <w:szCs w:val="24"/>
              </w:rPr>
              <w:t>Điện năng</w:t>
            </w:r>
          </w:p>
        </w:tc>
        <w:tc>
          <w:tcPr>
            <w:tcW w:w="710" w:type="dxa"/>
            <w:vAlign w:val="center"/>
          </w:tcPr>
          <w:p w14:paraId="5686FF9F" w14:textId="77777777" w:rsidR="00FE09AB" w:rsidRPr="00FE09AB" w:rsidRDefault="00FE09AB" w:rsidP="009F1A43">
            <w:pPr>
              <w:pStyle w:val="TableParagraph"/>
              <w:spacing w:before="95"/>
              <w:ind w:right="-2"/>
              <w:jc w:val="center"/>
              <w:rPr>
                <w:color w:val="000000" w:themeColor="text1"/>
                <w:sz w:val="24"/>
                <w:szCs w:val="24"/>
              </w:rPr>
            </w:pPr>
            <w:r w:rsidRPr="00FE09AB">
              <w:rPr>
                <w:color w:val="000000" w:themeColor="text1"/>
                <w:spacing w:val="-5"/>
                <w:sz w:val="24"/>
                <w:szCs w:val="24"/>
              </w:rPr>
              <w:t>kW</w:t>
            </w:r>
          </w:p>
        </w:tc>
        <w:tc>
          <w:tcPr>
            <w:tcW w:w="818" w:type="dxa"/>
            <w:vAlign w:val="center"/>
          </w:tcPr>
          <w:p w14:paraId="140949EF" w14:textId="77777777" w:rsidR="00FE09AB" w:rsidRPr="00FE09AB" w:rsidRDefault="00FE09AB" w:rsidP="009F1A43">
            <w:pPr>
              <w:pStyle w:val="TableParagraph"/>
              <w:ind w:right="-2"/>
              <w:jc w:val="center"/>
              <w:rPr>
                <w:color w:val="000000" w:themeColor="text1"/>
                <w:sz w:val="24"/>
                <w:szCs w:val="24"/>
              </w:rPr>
            </w:pPr>
          </w:p>
        </w:tc>
        <w:tc>
          <w:tcPr>
            <w:tcW w:w="738" w:type="dxa"/>
            <w:vAlign w:val="center"/>
          </w:tcPr>
          <w:p w14:paraId="43662121" w14:textId="77777777" w:rsidR="00FE09AB" w:rsidRPr="00FE09AB" w:rsidRDefault="00FE09AB" w:rsidP="009F1A43">
            <w:pPr>
              <w:pStyle w:val="TableParagraph"/>
              <w:spacing w:before="86"/>
              <w:ind w:right="-2"/>
              <w:jc w:val="center"/>
              <w:rPr>
                <w:color w:val="000000" w:themeColor="text1"/>
                <w:sz w:val="24"/>
                <w:szCs w:val="24"/>
              </w:rPr>
            </w:pPr>
            <w:r w:rsidRPr="00FE09AB">
              <w:rPr>
                <w:color w:val="000000" w:themeColor="text1"/>
                <w:spacing w:val="-2"/>
                <w:sz w:val="24"/>
                <w:szCs w:val="24"/>
              </w:rPr>
              <w:t>36,27</w:t>
            </w:r>
          </w:p>
        </w:tc>
        <w:tc>
          <w:tcPr>
            <w:tcW w:w="709" w:type="dxa"/>
            <w:vAlign w:val="center"/>
          </w:tcPr>
          <w:p w14:paraId="4011B785" w14:textId="77777777" w:rsidR="00FE09AB" w:rsidRPr="00FE09AB" w:rsidRDefault="00FE09AB" w:rsidP="009F1A43">
            <w:pPr>
              <w:pStyle w:val="TableParagraph"/>
              <w:ind w:right="-2"/>
              <w:jc w:val="center"/>
              <w:rPr>
                <w:color w:val="000000" w:themeColor="text1"/>
                <w:sz w:val="24"/>
                <w:szCs w:val="24"/>
              </w:rPr>
            </w:pPr>
          </w:p>
        </w:tc>
        <w:tc>
          <w:tcPr>
            <w:tcW w:w="848" w:type="dxa"/>
            <w:vAlign w:val="center"/>
          </w:tcPr>
          <w:p w14:paraId="02BA3C91" w14:textId="77777777" w:rsidR="00FE09AB" w:rsidRPr="00FE09AB" w:rsidRDefault="00FE09AB" w:rsidP="009F1A43">
            <w:pPr>
              <w:pStyle w:val="TableParagraph"/>
              <w:spacing w:before="86"/>
              <w:ind w:right="-2"/>
              <w:jc w:val="center"/>
              <w:rPr>
                <w:color w:val="000000" w:themeColor="text1"/>
                <w:sz w:val="24"/>
                <w:szCs w:val="24"/>
              </w:rPr>
            </w:pPr>
            <w:r w:rsidRPr="00FE09AB">
              <w:rPr>
                <w:color w:val="000000" w:themeColor="text1"/>
                <w:spacing w:val="-2"/>
                <w:sz w:val="24"/>
                <w:szCs w:val="24"/>
              </w:rPr>
              <w:t>42,86</w:t>
            </w:r>
          </w:p>
        </w:tc>
        <w:tc>
          <w:tcPr>
            <w:tcW w:w="765" w:type="dxa"/>
            <w:vAlign w:val="center"/>
          </w:tcPr>
          <w:p w14:paraId="3DB23296" w14:textId="77777777" w:rsidR="00FE09AB" w:rsidRPr="00FE09AB" w:rsidRDefault="00FE09AB" w:rsidP="009F1A43">
            <w:pPr>
              <w:pStyle w:val="TableParagraph"/>
              <w:ind w:right="-2"/>
              <w:jc w:val="center"/>
              <w:rPr>
                <w:color w:val="000000" w:themeColor="text1"/>
                <w:sz w:val="24"/>
                <w:szCs w:val="24"/>
              </w:rPr>
            </w:pPr>
          </w:p>
        </w:tc>
        <w:tc>
          <w:tcPr>
            <w:tcW w:w="850" w:type="dxa"/>
            <w:vAlign w:val="center"/>
          </w:tcPr>
          <w:p w14:paraId="784B68E7" w14:textId="77777777" w:rsidR="00FE09AB" w:rsidRPr="00FE09AB" w:rsidRDefault="00FE09AB" w:rsidP="009F1A43">
            <w:pPr>
              <w:pStyle w:val="TableParagraph"/>
              <w:spacing w:before="86"/>
              <w:ind w:right="-2"/>
              <w:jc w:val="center"/>
              <w:rPr>
                <w:color w:val="000000" w:themeColor="text1"/>
                <w:sz w:val="24"/>
                <w:szCs w:val="24"/>
              </w:rPr>
            </w:pPr>
            <w:r w:rsidRPr="00FE09AB">
              <w:rPr>
                <w:color w:val="000000" w:themeColor="text1"/>
                <w:spacing w:val="-2"/>
                <w:sz w:val="24"/>
                <w:szCs w:val="24"/>
              </w:rPr>
              <w:t>29,67</w:t>
            </w:r>
          </w:p>
        </w:tc>
        <w:tc>
          <w:tcPr>
            <w:tcW w:w="851" w:type="dxa"/>
            <w:vAlign w:val="center"/>
          </w:tcPr>
          <w:p w14:paraId="0004508C" w14:textId="77777777" w:rsidR="00FE09AB" w:rsidRPr="00FE09AB" w:rsidRDefault="00FE09AB" w:rsidP="009F1A43">
            <w:pPr>
              <w:pStyle w:val="TableParagraph"/>
              <w:ind w:right="-2"/>
              <w:jc w:val="center"/>
              <w:rPr>
                <w:color w:val="000000" w:themeColor="text1"/>
                <w:sz w:val="24"/>
                <w:szCs w:val="24"/>
              </w:rPr>
            </w:pPr>
          </w:p>
        </w:tc>
      </w:tr>
    </w:tbl>
    <w:p w14:paraId="559A5D93" w14:textId="77777777" w:rsidR="00FE09AB" w:rsidRPr="00FE09AB" w:rsidRDefault="00FE09AB" w:rsidP="00FE09AB">
      <w:pPr>
        <w:pStyle w:val="ListParagraph"/>
        <w:spacing w:before="120"/>
        <w:ind w:left="0" w:right="-2" w:firstLine="567"/>
        <w:rPr>
          <w:rFonts w:ascii="Times New Roman" w:hAnsi="Times New Roman"/>
          <w:b/>
          <w:i/>
          <w:color w:val="000000" w:themeColor="text1"/>
        </w:rPr>
      </w:pPr>
      <w:r w:rsidRPr="00FE09AB">
        <w:rPr>
          <w:rFonts w:ascii="Times New Roman" w:hAnsi="Times New Roman"/>
          <w:b/>
          <w:i/>
          <w:color w:val="000000" w:themeColor="text1"/>
        </w:rPr>
        <w:t>Ghi chú:</w:t>
      </w:r>
    </w:p>
    <w:p w14:paraId="1E04AF90" w14:textId="77777777" w:rsidR="00FE09AB" w:rsidRPr="00FE09AB" w:rsidRDefault="00FE09AB" w:rsidP="00FE09AB">
      <w:pPr>
        <w:pStyle w:val="ListParagraph"/>
        <w:spacing w:before="120"/>
        <w:ind w:left="0" w:right="-2" w:firstLine="567"/>
        <w:jc w:val="both"/>
        <w:rPr>
          <w:rFonts w:ascii="Times New Roman" w:hAnsi="Times New Roman"/>
          <w:color w:val="000000" w:themeColor="text1"/>
        </w:rPr>
      </w:pPr>
      <w:r w:rsidRPr="00FE09AB">
        <w:rPr>
          <w:rFonts w:ascii="Times New Roman" w:hAnsi="Times New Roman"/>
          <w:color w:val="000000" w:themeColor="text1"/>
        </w:rPr>
        <w:t>a) Định mức tại Bảng 16 tính cho khu vực định giá đất điều kiện chuẩn, khi tính mức cho khu vực định giá đất cụ thể thì điều chỉnh tương tự phần định mức lao động định giá đất cụ thể theo phương pháp hệ số điều chỉnh giá đất.</w:t>
      </w:r>
    </w:p>
    <w:p w14:paraId="34CFF504" w14:textId="77777777" w:rsidR="00FE09AB" w:rsidRPr="00FE09AB" w:rsidRDefault="00FE09AB" w:rsidP="00FE09AB">
      <w:pPr>
        <w:pStyle w:val="ListParagraph"/>
        <w:spacing w:before="120"/>
        <w:ind w:left="0" w:right="-2" w:firstLine="567"/>
        <w:jc w:val="both"/>
        <w:rPr>
          <w:rFonts w:ascii="Times New Roman" w:hAnsi="Times New Roman"/>
          <w:color w:val="000000" w:themeColor="text1"/>
        </w:rPr>
      </w:pPr>
      <w:r w:rsidRPr="00FE09AB">
        <w:rPr>
          <w:rFonts w:ascii="Times New Roman" w:hAnsi="Times New Roman"/>
          <w:color w:val="000000" w:themeColor="text1"/>
        </w:rPr>
        <w:t>b) Cơ</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cấu</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sử</w:t>
      </w:r>
      <w:r w:rsidRPr="00FE09AB">
        <w:rPr>
          <w:rFonts w:ascii="Times New Roman" w:hAnsi="Times New Roman"/>
          <w:color w:val="000000" w:themeColor="text1"/>
          <w:spacing w:val="-4"/>
        </w:rPr>
        <w:t xml:space="preserve"> </w:t>
      </w:r>
      <w:r w:rsidRPr="00FE09AB">
        <w:rPr>
          <w:rFonts w:ascii="Times New Roman" w:hAnsi="Times New Roman"/>
          <w:color w:val="000000" w:themeColor="text1"/>
        </w:rPr>
        <w:t>dụng</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mức</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dụng</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cụ</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theo</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nội</w:t>
      </w:r>
      <w:r w:rsidRPr="00FE09AB">
        <w:rPr>
          <w:rFonts w:ascii="Times New Roman" w:hAnsi="Times New Roman"/>
          <w:color w:val="000000" w:themeColor="text1"/>
          <w:spacing w:val="-3"/>
        </w:rPr>
        <w:t xml:space="preserve"> </w:t>
      </w:r>
      <w:r w:rsidRPr="00FE09AB">
        <w:rPr>
          <w:rFonts w:ascii="Times New Roman" w:hAnsi="Times New Roman"/>
          <w:color w:val="000000" w:themeColor="text1"/>
        </w:rPr>
        <w:t>dung</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công</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việc</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định</w:t>
      </w:r>
      <w:r w:rsidRPr="00FE09AB">
        <w:rPr>
          <w:rFonts w:ascii="Times New Roman" w:hAnsi="Times New Roman"/>
          <w:color w:val="000000" w:themeColor="text1"/>
          <w:spacing w:val="-3"/>
        </w:rPr>
        <w:t xml:space="preserve"> </w:t>
      </w:r>
      <w:r w:rsidRPr="00FE09AB">
        <w:rPr>
          <w:rFonts w:ascii="Times New Roman" w:hAnsi="Times New Roman"/>
          <w:color w:val="000000" w:themeColor="text1"/>
        </w:rPr>
        <w:t>giá</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đất</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cụ</w:t>
      </w:r>
      <w:r w:rsidRPr="00FE09AB">
        <w:rPr>
          <w:rFonts w:ascii="Times New Roman" w:hAnsi="Times New Roman"/>
          <w:color w:val="000000" w:themeColor="text1"/>
          <w:spacing w:val="-4"/>
        </w:rPr>
        <w:t xml:space="preserve"> </w:t>
      </w:r>
      <w:r w:rsidRPr="00FE09AB">
        <w:rPr>
          <w:rFonts w:ascii="Times New Roman" w:hAnsi="Times New Roman"/>
          <w:color w:val="000000" w:themeColor="text1"/>
        </w:rPr>
        <w:t>thể theo phương pháp hệ số điều chỉnh giá đất được xác định theo Bảng 15.</w:t>
      </w:r>
    </w:p>
    <w:p w14:paraId="28F75BCB" w14:textId="77777777" w:rsidR="00FE09AB" w:rsidRPr="00FE09AB" w:rsidRDefault="00FE09AB" w:rsidP="00FE09AB">
      <w:pPr>
        <w:pStyle w:val="Heading2"/>
        <w:keepNext w:val="0"/>
        <w:keepLines w:val="0"/>
        <w:widowControl w:val="0"/>
        <w:tabs>
          <w:tab w:val="left" w:pos="0"/>
        </w:tabs>
        <w:autoSpaceDE w:val="0"/>
        <w:autoSpaceDN w:val="0"/>
        <w:spacing w:before="119"/>
        <w:ind w:right="-2" w:firstLine="567"/>
        <w:jc w:val="both"/>
        <w:rPr>
          <w:rFonts w:ascii="Times New Roman" w:hAnsi="Times New Roman" w:cs="Times New Roman"/>
          <w:color w:val="000000" w:themeColor="text1"/>
          <w:spacing w:val="-4"/>
          <w:sz w:val="28"/>
          <w:szCs w:val="28"/>
        </w:rPr>
      </w:pPr>
      <w:r w:rsidRPr="00FE09AB">
        <w:rPr>
          <w:rFonts w:ascii="Times New Roman" w:hAnsi="Times New Roman" w:cs="Times New Roman"/>
          <w:color w:val="000000" w:themeColor="text1"/>
          <w:sz w:val="28"/>
          <w:szCs w:val="28"/>
        </w:rPr>
        <w:tab/>
        <w:t>3. Vật</w:t>
      </w:r>
      <w:r w:rsidRPr="00FE09AB">
        <w:rPr>
          <w:rFonts w:ascii="Times New Roman" w:hAnsi="Times New Roman" w:cs="Times New Roman"/>
          <w:color w:val="000000" w:themeColor="text1"/>
          <w:spacing w:val="-2"/>
          <w:sz w:val="28"/>
          <w:szCs w:val="28"/>
        </w:rPr>
        <w:t xml:space="preserve"> </w:t>
      </w:r>
      <w:r w:rsidRPr="00FE09AB">
        <w:rPr>
          <w:rFonts w:ascii="Times New Roman" w:hAnsi="Times New Roman" w:cs="Times New Roman"/>
          <w:color w:val="000000" w:themeColor="text1"/>
          <w:spacing w:val="-4"/>
          <w:sz w:val="28"/>
          <w:szCs w:val="28"/>
        </w:rPr>
        <w:t>liệu</w:t>
      </w:r>
    </w:p>
    <w:p w14:paraId="34893D35" w14:textId="77777777" w:rsidR="00FE09AB" w:rsidRPr="00FE09AB" w:rsidRDefault="00FE09AB" w:rsidP="00FE09AB">
      <w:pPr>
        <w:pStyle w:val="Heading2"/>
        <w:keepNext w:val="0"/>
        <w:keepLines w:val="0"/>
        <w:widowControl w:val="0"/>
        <w:tabs>
          <w:tab w:val="left" w:pos="0"/>
        </w:tabs>
        <w:autoSpaceDE w:val="0"/>
        <w:autoSpaceDN w:val="0"/>
        <w:spacing w:before="119"/>
        <w:ind w:right="-2" w:firstLine="567"/>
        <w:jc w:val="both"/>
        <w:rPr>
          <w:rFonts w:ascii="Times New Roman" w:hAnsi="Times New Roman" w:cs="Times New Roman"/>
          <w:color w:val="000000" w:themeColor="text1"/>
          <w:spacing w:val="-4"/>
          <w:sz w:val="28"/>
          <w:szCs w:val="28"/>
        </w:rPr>
      </w:pPr>
      <w:r w:rsidRPr="00FE09AB">
        <w:rPr>
          <w:rFonts w:ascii="Times New Roman" w:hAnsi="Times New Roman" w:cs="Times New Roman"/>
          <w:color w:val="000000" w:themeColor="text1"/>
          <w:spacing w:val="-4"/>
          <w:sz w:val="28"/>
          <w:szCs w:val="28"/>
        </w:rPr>
        <w:t xml:space="preserve">                                                                                                      </w:t>
      </w:r>
      <w:r w:rsidRPr="00FE09AB">
        <w:rPr>
          <w:rFonts w:ascii="Times New Roman" w:hAnsi="Times New Roman" w:cs="Times New Roman"/>
          <w:b w:val="0"/>
          <w:color w:val="000000" w:themeColor="text1"/>
        </w:rPr>
        <w:t>Bảng</w:t>
      </w:r>
      <w:r w:rsidRPr="00FE09AB">
        <w:rPr>
          <w:rFonts w:ascii="Times New Roman" w:hAnsi="Times New Roman" w:cs="Times New Roman"/>
          <w:b w:val="0"/>
          <w:color w:val="000000" w:themeColor="text1"/>
          <w:spacing w:val="-2"/>
        </w:rPr>
        <w:t xml:space="preserve"> </w:t>
      </w:r>
      <w:r w:rsidRPr="00FE09AB">
        <w:rPr>
          <w:rFonts w:ascii="Times New Roman" w:hAnsi="Times New Roman" w:cs="Times New Roman"/>
          <w:b w:val="0"/>
          <w:color w:val="000000" w:themeColor="text1"/>
          <w:spacing w:val="-5"/>
        </w:rPr>
        <w:t>17</w:t>
      </w:r>
    </w:p>
    <w:tbl>
      <w:tblPr>
        <w:tblW w:w="93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8"/>
        <w:gridCol w:w="3133"/>
        <w:gridCol w:w="2127"/>
        <w:gridCol w:w="1558"/>
        <w:gridCol w:w="1560"/>
      </w:tblGrid>
      <w:tr w:rsidR="00FE09AB" w:rsidRPr="00FE09AB" w14:paraId="78CBE089" w14:textId="77777777" w:rsidTr="001F0B12">
        <w:trPr>
          <w:trHeight w:val="829"/>
          <w:jc w:val="center"/>
        </w:trPr>
        <w:tc>
          <w:tcPr>
            <w:tcW w:w="928" w:type="dxa"/>
            <w:vMerge w:val="restart"/>
          </w:tcPr>
          <w:p w14:paraId="0FFDF884" w14:textId="77777777" w:rsidR="00FE09AB" w:rsidRPr="00FE09AB" w:rsidRDefault="00FE09AB" w:rsidP="009F1A43">
            <w:pPr>
              <w:pStyle w:val="TableParagraph"/>
              <w:ind w:right="-2" w:firstLine="110"/>
              <w:jc w:val="center"/>
              <w:rPr>
                <w:color w:val="000000" w:themeColor="text1"/>
                <w:sz w:val="24"/>
                <w:szCs w:val="24"/>
              </w:rPr>
            </w:pPr>
          </w:p>
          <w:p w14:paraId="1D33A6C3" w14:textId="77777777" w:rsidR="00FE09AB" w:rsidRPr="00FE09AB" w:rsidRDefault="00FE09AB" w:rsidP="009F1A43">
            <w:pPr>
              <w:pStyle w:val="TableParagraph"/>
              <w:spacing w:before="92"/>
              <w:ind w:right="-2" w:firstLine="110"/>
              <w:jc w:val="both"/>
              <w:rPr>
                <w:color w:val="000000" w:themeColor="text1"/>
                <w:sz w:val="24"/>
                <w:szCs w:val="24"/>
              </w:rPr>
            </w:pPr>
          </w:p>
          <w:p w14:paraId="61915344" w14:textId="77777777" w:rsidR="00FE09AB" w:rsidRPr="00FE09AB" w:rsidRDefault="00FE09AB" w:rsidP="009F1A43">
            <w:pPr>
              <w:pStyle w:val="TableParagraph"/>
              <w:spacing w:before="1"/>
              <w:ind w:right="-2" w:firstLine="110"/>
              <w:jc w:val="both"/>
              <w:rPr>
                <w:b/>
                <w:color w:val="000000" w:themeColor="text1"/>
                <w:sz w:val="24"/>
                <w:szCs w:val="24"/>
              </w:rPr>
            </w:pPr>
            <w:r w:rsidRPr="00FE09AB">
              <w:rPr>
                <w:b/>
                <w:color w:val="000000" w:themeColor="text1"/>
                <w:spacing w:val="-5"/>
                <w:sz w:val="24"/>
                <w:szCs w:val="24"/>
              </w:rPr>
              <w:t>STT</w:t>
            </w:r>
          </w:p>
        </w:tc>
        <w:tc>
          <w:tcPr>
            <w:tcW w:w="3133" w:type="dxa"/>
            <w:vMerge w:val="restart"/>
          </w:tcPr>
          <w:p w14:paraId="1F343C09" w14:textId="77777777" w:rsidR="00FE09AB" w:rsidRPr="00FE09AB" w:rsidRDefault="00FE09AB" w:rsidP="009F1A43">
            <w:pPr>
              <w:pStyle w:val="TableParagraph"/>
              <w:ind w:right="-2" w:firstLine="110"/>
              <w:jc w:val="center"/>
              <w:rPr>
                <w:color w:val="000000" w:themeColor="text1"/>
                <w:sz w:val="24"/>
                <w:szCs w:val="24"/>
              </w:rPr>
            </w:pPr>
          </w:p>
          <w:p w14:paraId="31EFE110" w14:textId="77777777" w:rsidR="00FE09AB" w:rsidRPr="00FE09AB" w:rsidRDefault="00FE09AB" w:rsidP="009F1A43">
            <w:pPr>
              <w:pStyle w:val="TableParagraph"/>
              <w:spacing w:before="92"/>
              <w:ind w:right="-2" w:firstLine="110"/>
              <w:jc w:val="center"/>
              <w:rPr>
                <w:color w:val="000000" w:themeColor="text1"/>
                <w:sz w:val="24"/>
                <w:szCs w:val="24"/>
              </w:rPr>
            </w:pPr>
          </w:p>
          <w:p w14:paraId="5A99FAB4" w14:textId="77777777" w:rsidR="00FE09AB" w:rsidRPr="00FE09AB" w:rsidRDefault="00FE09AB" w:rsidP="009F1A43">
            <w:pPr>
              <w:pStyle w:val="TableParagraph"/>
              <w:spacing w:before="1"/>
              <w:ind w:right="-2" w:firstLine="110"/>
              <w:jc w:val="center"/>
              <w:rPr>
                <w:b/>
                <w:color w:val="000000" w:themeColor="text1"/>
                <w:sz w:val="24"/>
                <w:szCs w:val="24"/>
              </w:rPr>
            </w:pPr>
            <w:r w:rsidRPr="00FE09AB">
              <w:rPr>
                <w:b/>
                <w:color w:val="000000" w:themeColor="text1"/>
                <w:sz w:val="24"/>
                <w:szCs w:val="24"/>
              </w:rPr>
              <w:t>Danh</w:t>
            </w:r>
            <w:r w:rsidRPr="00FE09AB">
              <w:rPr>
                <w:b/>
                <w:color w:val="000000" w:themeColor="text1"/>
                <w:spacing w:val="-1"/>
                <w:sz w:val="24"/>
                <w:szCs w:val="24"/>
              </w:rPr>
              <w:t xml:space="preserve"> </w:t>
            </w:r>
            <w:r w:rsidRPr="00FE09AB">
              <w:rPr>
                <w:b/>
                <w:color w:val="000000" w:themeColor="text1"/>
                <w:sz w:val="24"/>
                <w:szCs w:val="24"/>
              </w:rPr>
              <w:t>mục</w:t>
            </w:r>
            <w:r w:rsidRPr="00FE09AB">
              <w:rPr>
                <w:b/>
                <w:color w:val="000000" w:themeColor="text1"/>
                <w:spacing w:val="-2"/>
                <w:sz w:val="24"/>
                <w:szCs w:val="24"/>
              </w:rPr>
              <w:t xml:space="preserve"> </w:t>
            </w:r>
            <w:r w:rsidRPr="00FE09AB">
              <w:rPr>
                <w:b/>
                <w:color w:val="000000" w:themeColor="text1"/>
                <w:sz w:val="24"/>
                <w:szCs w:val="24"/>
              </w:rPr>
              <w:t>vật</w:t>
            </w:r>
            <w:r w:rsidRPr="00FE09AB">
              <w:rPr>
                <w:b/>
                <w:color w:val="000000" w:themeColor="text1"/>
                <w:spacing w:val="-1"/>
                <w:sz w:val="24"/>
                <w:szCs w:val="24"/>
              </w:rPr>
              <w:t xml:space="preserve"> </w:t>
            </w:r>
            <w:r w:rsidRPr="00FE09AB">
              <w:rPr>
                <w:b/>
                <w:color w:val="000000" w:themeColor="text1"/>
                <w:spacing w:val="-4"/>
                <w:sz w:val="24"/>
                <w:szCs w:val="24"/>
              </w:rPr>
              <w:t>liệu</w:t>
            </w:r>
          </w:p>
        </w:tc>
        <w:tc>
          <w:tcPr>
            <w:tcW w:w="2127" w:type="dxa"/>
            <w:vMerge w:val="restart"/>
          </w:tcPr>
          <w:p w14:paraId="6033A7B3" w14:textId="77777777" w:rsidR="00FE09AB" w:rsidRPr="00FE09AB" w:rsidRDefault="00FE09AB" w:rsidP="009F1A43">
            <w:pPr>
              <w:pStyle w:val="TableParagraph"/>
              <w:ind w:right="-2" w:firstLine="110"/>
              <w:jc w:val="center"/>
              <w:rPr>
                <w:color w:val="000000" w:themeColor="text1"/>
                <w:sz w:val="24"/>
                <w:szCs w:val="24"/>
              </w:rPr>
            </w:pPr>
          </w:p>
          <w:p w14:paraId="38B575D7" w14:textId="77777777" w:rsidR="00FE09AB" w:rsidRPr="00FE09AB" w:rsidRDefault="00FE09AB" w:rsidP="009F1A43">
            <w:pPr>
              <w:pStyle w:val="TableParagraph"/>
              <w:spacing w:before="92"/>
              <w:ind w:right="-2" w:firstLine="110"/>
              <w:jc w:val="center"/>
              <w:rPr>
                <w:color w:val="000000" w:themeColor="text1"/>
                <w:sz w:val="24"/>
                <w:szCs w:val="24"/>
              </w:rPr>
            </w:pPr>
          </w:p>
          <w:p w14:paraId="24767D98" w14:textId="77777777" w:rsidR="00FE09AB" w:rsidRPr="00FE09AB" w:rsidRDefault="00FE09AB" w:rsidP="009F1A43">
            <w:pPr>
              <w:pStyle w:val="TableParagraph"/>
              <w:spacing w:before="1"/>
              <w:ind w:right="-2" w:firstLine="110"/>
              <w:jc w:val="center"/>
              <w:rPr>
                <w:b/>
                <w:color w:val="000000" w:themeColor="text1"/>
                <w:sz w:val="24"/>
                <w:szCs w:val="24"/>
              </w:rPr>
            </w:pPr>
            <w:r w:rsidRPr="00FE09AB">
              <w:rPr>
                <w:b/>
                <w:color w:val="000000" w:themeColor="text1"/>
                <w:sz w:val="24"/>
                <w:szCs w:val="24"/>
              </w:rPr>
              <w:t>Đơn</w:t>
            </w:r>
            <w:r w:rsidRPr="00FE09AB">
              <w:rPr>
                <w:b/>
                <w:color w:val="000000" w:themeColor="text1"/>
                <w:spacing w:val="-3"/>
                <w:sz w:val="24"/>
                <w:szCs w:val="24"/>
              </w:rPr>
              <w:t xml:space="preserve"> </w:t>
            </w:r>
            <w:r w:rsidRPr="00FE09AB">
              <w:rPr>
                <w:b/>
                <w:color w:val="000000" w:themeColor="text1"/>
                <w:sz w:val="24"/>
                <w:szCs w:val="24"/>
              </w:rPr>
              <w:t>vị</w:t>
            </w:r>
            <w:r w:rsidRPr="00FE09AB">
              <w:rPr>
                <w:b/>
                <w:color w:val="000000" w:themeColor="text1"/>
                <w:spacing w:val="-1"/>
                <w:sz w:val="24"/>
                <w:szCs w:val="24"/>
              </w:rPr>
              <w:t xml:space="preserve"> </w:t>
            </w:r>
            <w:r w:rsidRPr="00FE09AB">
              <w:rPr>
                <w:b/>
                <w:color w:val="000000" w:themeColor="text1"/>
                <w:spacing w:val="-4"/>
                <w:sz w:val="24"/>
                <w:szCs w:val="24"/>
              </w:rPr>
              <w:t>tính</w:t>
            </w:r>
          </w:p>
        </w:tc>
        <w:tc>
          <w:tcPr>
            <w:tcW w:w="3118" w:type="dxa"/>
            <w:gridSpan w:val="2"/>
          </w:tcPr>
          <w:p w14:paraId="70BCE471" w14:textId="77777777" w:rsidR="00FE09AB" w:rsidRPr="00FE09AB" w:rsidRDefault="00FE09AB" w:rsidP="009F1A43">
            <w:pPr>
              <w:pStyle w:val="TableParagraph"/>
              <w:ind w:firstLine="108"/>
              <w:jc w:val="center"/>
              <w:rPr>
                <w:b/>
                <w:color w:val="000000" w:themeColor="text1"/>
                <w:sz w:val="24"/>
                <w:szCs w:val="24"/>
              </w:rPr>
            </w:pPr>
            <w:r w:rsidRPr="00FE09AB">
              <w:rPr>
                <w:b/>
                <w:color w:val="000000" w:themeColor="text1"/>
                <w:sz w:val="24"/>
                <w:szCs w:val="24"/>
              </w:rPr>
              <w:t>Định</w:t>
            </w:r>
            <w:r w:rsidRPr="00FE09AB">
              <w:rPr>
                <w:b/>
                <w:color w:val="000000" w:themeColor="text1"/>
                <w:spacing w:val="-2"/>
                <w:sz w:val="24"/>
                <w:szCs w:val="24"/>
              </w:rPr>
              <w:t xml:space="preserve"> </w:t>
            </w:r>
            <w:r w:rsidRPr="00FE09AB">
              <w:rPr>
                <w:b/>
                <w:color w:val="000000" w:themeColor="text1"/>
                <w:spacing w:val="-5"/>
                <w:sz w:val="24"/>
                <w:szCs w:val="24"/>
              </w:rPr>
              <w:t>mức</w:t>
            </w:r>
          </w:p>
          <w:p w14:paraId="1994B40C" w14:textId="77777777" w:rsidR="00FE09AB" w:rsidRPr="00FE09AB" w:rsidRDefault="00FE09AB" w:rsidP="009F1A43">
            <w:pPr>
              <w:pStyle w:val="TableParagraph"/>
              <w:ind w:firstLine="108"/>
              <w:jc w:val="center"/>
              <w:rPr>
                <w:i/>
                <w:color w:val="000000" w:themeColor="text1"/>
                <w:sz w:val="24"/>
                <w:szCs w:val="24"/>
              </w:rPr>
            </w:pPr>
            <w:r w:rsidRPr="00FE09AB">
              <w:rPr>
                <w:i/>
                <w:color w:val="000000" w:themeColor="text1"/>
                <w:sz w:val="24"/>
                <w:szCs w:val="24"/>
              </w:rPr>
              <w:t>(tính</w:t>
            </w:r>
            <w:r w:rsidRPr="00FE09AB">
              <w:rPr>
                <w:i/>
                <w:color w:val="000000" w:themeColor="text1"/>
                <w:spacing w:val="-6"/>
                <w:sz w:val="24"/>
                <w:szCs w:val="24"/>
              </w:rPr>
              <w:t xml:space="preserve"> </w:t>
            </w:r>
            <w:r w:rsidRPr="00FE09AB">
              <w:rPr>
                <w:i/>
                <w:color w:val="000000" w:themeColor="text1"/>
                <w:sz w:val="24"/>
                <w:szCs w:val="24"/>
              </w:rPr>
              <w:t>cho</w:t>
            </w:r>
            <w:r w:rsidRPr="00FE09AB">
              <w:rPr>
                <w:i/>
                <w:color w:val="000000" w:themeColor="text1"/>
                <w:spacing w:val="-6"/>
                <w:sz w:val="24"/>
                <w:szCs w:val="24"/>
              </w:rPr>
              <w:t xml:space="preserve"> </w:t>
            </w:r>
            <w:r w:rsidRPr="00FE09AB">
              <w:rPr>
                <w:i/>
                <w:color w:val="000000" w:themeColor="text1"/>
                <w:sz w:val="24"/>
                <w:szCs w:val="24"/>
              </w:rPr>
              <w:t>khu</w:t>
            </w:r>
            <w:r w:rsidRPr="00FE09AB">
              <w:rPr>
                <w:i/>
                <w:color w:val="000000" w:themeColor="text1"/>
                <w:spacing w:val="-6"/>
                <w:sz w:val="24"/>
                <w:szCs w:val="24"/>
              </w:rPr>
              <w:t xml:space="preserve"> </w:t>
            </w:r>
            <w:r w:rsidRPr="00FE09AB">
              <w:rPr>
                <w:i/>
                <w:color w:val="000000" w:themeColor="text1"/>
                <w:sz w:val="24"/>
                <w:szCs w:val="24"/>
              </w:rPr>
              <w:t>vực</w:t>
            </w:r>
            <w:r w:rsidRPr="00FE09AB">
              <w:rPr>
                <w:i/>
                <w:color w:val="000000" w:themeColor="text1"/>
                <w:spacing w:val="-7"/>
                <w:sz w:val="24"/>
                <w:szCs w:val="24"/>
              </w:rPr>
              <w:t xml:space="preserve"> </w:t>
            </w:r>
            <w:r w:rsidRPr="00FE09AB">
              <w:rPr>
                <w:i/>
                <w:color w:val="000000" w:themeColor="text1"/>
                <w:sz w:val="24"/>
                <w:szCs w:val="24"/>
              </w:rPr>
              <w:t>định</w:t>
            </w:r>
            <w:r w:rsidRPr="00FE09AB">
              <w:rPr>
                <w:i/>
                <w:color w:val="000000" w:themeColor="text1"/>
                <w:spacing w:val="-6"/>
                <w:sz w:val="24"/>
                <w:szCs w:val="24"/>
              </w:rPr>
              <w:t xml:space="preserve"> </w:t>
            </w:r>
            <w:r w:rsidRPr="00FE09AB">
              <w:rPr>
                <w:i/>
                <w:color w:val="000000" w:themeColor="text1"/>
                <w:sz w:val="24"/>
                <w:szCs w:val="24"/>
              </w:rPr>
              <w:t>giá</w:t>
            </w:r>
            <w:r w:rsidRPr="00FE09AB">
              <w:rPr>
                <w:i/>
                <w:color w:val="000000" w:themeColor="text1"/>
                <w:spacing w:val="-6"/>
                <w:sz w:val="24"/>
                <w:szCs w:val="24"/>
              </w:rPr>
              <w:t xml:space="preserve"> </w:t>
            </w:r>
            <w:r w:rsidRPr="00FE09AB">
              <w:rPr>
                <w:i/>
                <w:color w:val="000000" w:themeColor="text1"/>
                <w:sz w:val="24"/>
                <w:szCs w:val="24"/>
              </w:rPr>
              <w:t>đất trung bình)</w:t>
            </w:r>
          </w:p>
        </w:tc>
      </w:tr>
      <w:tr w:rsidR="00FE09AB" w:rsidRPr="00FE09AB" w14:paraId="4945A404" w14:textId="77777777" w:rsidTr="009F1A43">
        <w:trPr>
          <w:trHeight w:val="440"/>
          <w:jc w:val="center"/>
        </w:trPr>
        <w:tc>
          <w:tcPr>
            <w:tcW w:w="928" w:type="dxa"/>
            <w:vMerge/>
            <w:tcBorders>
              <w:top w:val="nil"/>
            </w:tcBorders>
          </w:tcPr>
          <w:p w14:paraId="4071E01B" w14:textId="77777777" w:rsidR="00FE09AB" w:rsidRPr="00FE09AB" w:rsidRDefault="00FE09AB" w:rsidP="009F1A43">
            <w:pPr>
              <w:ind w:right="-2" w:firstLine="110"/>
              <w:jc w:val="center"/>
              <w:rPr>
                <w:rFonts w:ascii="Times New Roman" w:hAnsi="Times New Roman"/>
                <w:color w:val="000000" w:themeColor="text1"/>
              </w:rPr>
            </w:pPr>
          </w:p>
        </w:tc>
        <w:tc>
          <w:tcPr>
            <w:tcW w:w="3133" w:type="dxa"/>
            <w:vMerge/>
            <w:tcBorders>
              <w:top w:val="nil"/>
            </w:tcBorders>
          </w:tcPr>
          <w:p w14:paraId="6BAF3ADB" w14:textId="77777777" w:rsidR="00FE09AB" w:rsidRPr="00FE09AB" w:rsidRDefault="00FE09AB" w:rsidP="009F1A43">
            <w:pPr>
              <w:ind w:right="-2" w:firstLine="110"/>
              <w:jc w:val="center"/>
              <w:rPr>
                <w:rFonts w:ascii="Times New Roman" w:hAnsi="Times New Roman"/>
                <w:color w:val="000000" w:themeColor="text1"/>
              </w:rPr>
            </w:pPr>
          </w:p>
        </w:tc>
        <w:tc>
          <w:tcPr>
            <w:tcW w:w="2127" w:type="dxa"/>
            <w:vMerge/>
            <w:tcBorders>
              <w:top w:val="nil"/>
            </w:tcBorders>
          </w:tcPr>
          <w:p w14:paraId="3C71D59A" w14:textId="77777777" w:rsidR="00FE09AB" w:rsidRPr="00FE09AB" w:rsidRDefault="00FE09AB" w:rsidP="009F1A43">
            <w:pPr>
              <w:ind w:right="-2" w:firstLine="110"/>
              <w:jc w:val="center"/>
              <w:rPr>
                <w:rFonts w:ascii="Times New Roman" w:hAnsi="Times New Roman"/>
                <w:color w:val="000000" w:themeColor="text1"/>
              </w:rPr>
            </w:pPr>
          </w:p>
        </w:tc>
        <w:tc>
          <w:tcPr>
            <w:tcW w:w="1558" w:type="dxa"/>
          </w:tcPr>
          <w:p w14:paraId="761C3A1A" w14:textId="77777777" w:rsidR="00FE09AB" w:rsidRPr="00FE09AB" w:rsidRDefault="00FE09AB" w:rsidP="009F1A43">
            <w:pPr>
              <w:pStyle w:val="TableParagraph"/>
              <w:spacing w:before="94"/>
              <w:ind w:right="-2" w:firstLine="110"/>
              <w:jc w:val="center"/>
              <w:rPr>
                <w:color w:val="000000" w:themeColor="text1"/>
                <w:sz w:val="24"/>
                <w:szCs w:val="24"/>
              </w:rPr>
            </w:pPr>
            <w:r w:rsidRPr="00FE09AB">
              <w:rPr>
                <w:color w:val="000000" w:themeColor="text1"/>
                <w:sz w:val="24"/>
                <w:szCs w:val="24"/>
              </w:rPr>
              <w:t xml:space="preserve">Nội </w:t>
            </w:r>
            <w:r w:rsidRPr="00FE09AB">
              <w:rPr>
                <w:color w:val="000000" w:themeColor="text1"/>
                <w:spacing w:val="-2"/>
                <w:sz w:val="24"/>
                <w:szCs w:val="24"/>
              </w:rPr>
              <w:t>nghiệp</w:t>
            </w:r>
          </w:p>
        </w:tc>
        <w:tc>
          <w:tcPr>
            <w:tcW w:w="1560" w:type="dxa"/>
          </w:tcPr>
          <w:p w14:paraId="33EDEA63" w14:textId="77777777" w:rsidR="00FE09AB" w:rsidRPr="00FE09AB" w:rsidRDefault="00FE09AB" w:rsidP="009F1A43">
            <w:pPr>
              <w:pStyle w:val="TableParagraph"/>
              <w:spacing w:before="94"/>
              <w:ind w:right="-2" w:firstLine="110"/>
              <w:jc w:val="center"/>
              <w:rPr>
                <w:color w:val="000000" w:themeColor="text1"/>
                <w:sz w:val="24"/>
                <w:szCs w:val="24"/>
              </w:rPr>
            </w:pPr>
            <w:r w:rsidRPr="00FE09AB">
              <w:rPr>
                <w:color w:val="000000" w:themeColor="text1"/>
                <w:sz w:val="24"/>
                <w:szCs w:val="24"/>
              </w:rPr>
              <w:t>Ngoại</w:t>
            </w:r>
            <w:r w:rsidRPr="00FE09AB">
              <w:rPr>
                <w:color w:val="000000" w:themeColor="text1"/>
                <w:spacing w:val="-2"/>
                <w:sz w:val="24"/>
                <w:szCs w:val="24"/>
              </w:rPr>
              <w:t xml:space="preserve"> nghiệp</w:t>
            </w:r>
          </w:p>
        </w:tc>
      </w:tr>
      <w:tr w:rsidR="00FE09AB" w:rsidRPr="00FE09AB" w14:paraId="0534A8F2" w14:textId="77777777" w:rsidTr="009F1A43">
        <w:trPr>
          <w:trHeight w:val="440"/>
          <w:jc w:val="center"/>
        </w:trPr>
        <w:tc>
          <w:tcPr>
            <w:tcW w:w="928" w:type="dxa"/>
            <w:tcBorders>
              <w:bottom w:val="single" w:sz="4" w:space="0" w:color="000000"/>
            </w:tcBorders>
          </w:tcPr>
          <w:p w14:paraId="0FB2154F" w14:textId="77777777" w:rsidR="00FE09AB" w:rsidRPr="00FE09AB" w:rsidRDefault="00FE09AB" w:rsidP="009F1A43">
            <w:pPr>
              <w:pStyle w:val="TableParagraph"/>
              <w:spacing w:before="92"/>
              <w:ind w:right="-2" w:firstLine="110"/>
              <w:jc w:val="center"/>
              <w:rPr>
                <w:color w:val="000000" w:themeColor="text1"/>
                <w:sz w:val="24"/>
                <w:szCs w:val="24"/>
              </w:rPr>
            </w:pPr>
            <w:r w:rsidRPr="00FE09AB">
              <w:rPr>
                <w:color w:val="000000" w:themeColor="text1"/>
                <w:spacing w:val="-10"/>
                <w:sz w:val="24"/>
                <w:szCs w:val="24"/>
              </w:rPr>
              <w:t>1</w:t>
            </w:r>
          </w:p>
        </w:tc>
        <w:tc>
          <w:tcPr>
            <w:tcW w:w="3133" w:type="dxa"/>
            <w:tcBorders>
              <w:bottom w:val="single" w:sz="4" w:space="0" w:color="000000"/>
            </w:tcBorders>
          </w:tcPr>
          <w:p w14:paraId="3DE821BC" w14:textId="77777777" w:rsidR="00FE09AB" w:rsidRPr="00FE09AB" w:rsidRDefault="00FE09AB" w:rsidP="009F1A43">
            <w:pPr>
              <w:pStyle w:val="TableParagraph"/>
              <w:spacing w:before="157"/>
              <w:ind w:right="-2"/>
              <w:rPr>
                <w:color w:val="000000" w:themeColor="text1"/>
                <w:sz w:val="24"/>
                <w:szCs w:val="24"/>
              </w:rPr>
            </w:pPr>
            <w:r w:rsidRPr="00FE09AB">
              <w:rPr>
                <w:color w:val="000000" w:themeColor="text1"/>
                <w:sz w:val="24"/>
                <w:szCs w:val="24"/>
              </w:rPr>
              <w:t>Băng</w:t>
            </w:r>
            <w:r w:rsidRPr="00FE09AB">
              <w:rPr>
                <w:color w:val="000000" w:themeColor="text1"/>
                <w:spacing w:val="-1"/>
                <w:sz w:val="24"/>
                <w:szCs w:val="24"/>
              </w:rPr>
              <w:t xml:space="preserve"> </w:t>
            </w:r>
            <w:r w:rsidRPr="00FE09AB">
              <w:rPr>
                <w:color w:val="000000" w:themeColor="text1"/>
                <w:sz w:val="24"/>
                <w:szCs w:val="24"/>
              </w:rPr>
              <w:t xml:space="preserve">dính </w:t>
            </w:r>
            <w:r w:rsidRPr="00FE09AB">
              <w:rPr>
                <w:color w:val="000000" w:themeColor="text1"/>
                <w:spacing w:val="-5"/>
                <w:sz w:val="24"/>
                <w:szCs w:val="24"/>
              </w:rPr>
              <w:t>to</w:t>
            </w:r>
          </w:p>
        </w:tc>
        <w:tc>
          <w:tcPr>
            <w:tcW w:w="2127" w:type="dxa"/>
            <w:tcBorders>
              <w:bottom w:val="single" w:sz="4" w:space="0" w:color="000000"/>
            </w:tcBorders>
          </w:tcPr>
          <w:p w14:paraId="0D62FF51" w14:textId="77777777" w:rsidR="00FE09AB" w:rsidRPr="00FE09AB" w:rsidRDefault="00FE09AB" w:rsidP="009F1A43">
            <w:pPr>
              <w:pStyle w:val="TableParagraph"/>
              <w:spacing w:before="157"/>
              <w:ind w:right="-2"/>
              <w:jc w:val="center"/>
              <w:rPr>
                <w:color w:val="000000" w:themeColor="text1"/>
                <w:sz w:val="24"/>
                <w:szCs w:val="24"/>
              </w:rPr>
            </w:pPr>
            <w:r w:rsidRPr="00FE09AB">
              <w:rPr>
                <w:color w:val="000000" w:themeColor="text1"/>
                <w:spacing w:val="-4"/>
                <w:sz w:val="24"/>
                <w:szCs w:val="24"/>
              </w:rPr>
              <w:t>Cuộn</w:t>
            </w:r>
          </w:p>
        </w:tc>
        <w:tc>
          <w:tcPr>
            <w:tcW w:w="1558" w:type="dxa"/>
            <w:tcBorders>
              <w:bottom w:val="single" w:sz="4" w:space="0" w:color="000000"/>
            </w:tcBorders>
          </w:tcPr>
          <w:p w14:paraId="29E98DFC"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1,00</w:t>
            </w:r>
          </w:p>
        </w:tc>
        <w:tc>
          <w:tcPr>
            <w:tcW w:w="1560" w:type="dxa"/>
            <w:tcBorders>
              <w:bottom w:val="single" w:sz="4" w:space="0" w:color="000000"/>
            </w:tcBorders>
          </w:tcPr>
          <w:p w14:paraId="7FF8C1ED" w14:textId="77777777" w:rsidR="00FE09AB" w:rsidRPr="00FE09AB" w:rsidRDefault="00FE09AB" w:rsidP="009F1A43">
            <w:pPr>
              <w:pStyle w:val="TableParagraph"/>
              <w:ind w:right="-2"/>
              <w:jc w:val="center"/>
              <w:rPr>
                <w:color w:val="000000" w:themeColor="text1"/>
                <w:sz w:val="24"/>
                <w:szCs w:val="24"/>
              </w:rPr>
            </w:pPr>
          </w:p>
        </w:tc>
      </w:tr>
      <w:tr w:rsidR="00FE09AB" w:rsidRPr="00FE09AB" w14:paraId="6CB12B6C" w14:textId="77777777" w:rsidTr="009F1A43">
        <w:trPr>
          <w:trHeight w:val="438"/>
          <w:jc w:val="center"/>
        </w:trPr>
        <w:tc>
          <w:tcPr>
            <w:tcW w:w="928" w:type="dxa"/>
            <w:tcBorders>
              <w:top w:val="single" w:sz="4" w:space="0" w:color="000000"/>
              <w:left w:val="single" w:sz="4" w:space="0" w:color="000000"/>
              <w:bottom w:val="single" w:sz="4" w:space="0" w:color="000000"/>
              <w:right w:val="single" w:sz="4" w:space="0" w:color="000000"/>
            </w:tcBorders>
          </w:tcPr>
          <w:p w14:paraId="50420B87" w14:textId="77777777" w:rsidR="00FE09AB" w:rsidRPr="00FE09AB" w:rsidRDefault="00FE09AB" w:rsidP="009F1A43">
            <w:pPr>
              <w:pStyle w:val="TableParagraph"/>
              <w:spacing w:before="92"/>
              <w:ind w:right="-2" w:firstLine="110"/>
              <w:jc w:val="center"/>
              <w:rPr>
                <w:color w:val="000000" w:themeColor="text1"/>
                <w:sz w:val="24"/>
                <w:szCs w:val="24"/>
              </w:rPr>
            </w:pPr>
            <w:r w:rsidRPr="00FE09AB">
              <w:rPr>
                <w:color w:val="000000" w:themeColor="text1"/>
                <w:spacing w:val="-10"/>
                <w:sz w:val="24"/>
                <w:szCs w:val="24"/>
              </w:rPr>
              <w:t>2</w:t>
            </w:r>
          </w:p>
        </w:tc>
        <w:tc>
          <w:tcPr>
            <w:tcW w:w="3133" w:type="dxa"/>
            <w:tcBorders>
              <w:top w:val="single" w:sz="4" w:space="0" w:color="000000"/>
              <w:left w:val="single" w:sz="4" w:space="0" w:color="000000"/>
              <w:bottom w:val="single" w:sz="4" w:space="0" w:color="000000"/>
              <w:right w:val="single" w:sz="4" w:space="0" w:color="000000"/>
            </w:tcBorders>
          </w:tcPr>
          <w:p w14:paraId="10C11C0D" w14:textId="77777777" w:rsidR="00FE09AB" w:rsidRPr="00FE09AB" w:rsidRDefault="00FE09AB" w:rsidP="009F1A43">
            <w:pPr>
              <w:pStyle w:val="TableParagraph"/>
              <w:spacing w:before="157"/>
              <w:ind w:right="-2"/>
              <w:rPr>
                <w:color w:val="000000" w:themeColor="text1"/>
                <w:sz w:val="24"/>
                <w:szCs w:val="24"/>
              </w:rPr>
            </w:pPr>
            <w:r w:rsidRPr="00FE09AB">
              <w:rPr>
                <w:color w:val="000000" w:themeColor="text1"/>
                <w:sz w:val="24"/>
                <w:szCs w:val="24"/>
              </w:rPr>
              <w:t xml:space="preserve">Bút dạ </w:t>
            </w:r>
            <w:r w:rsidRPr="00FE09AB">
              <w:rPr>
                <w:color w:val="000000" w:themeColor="text1"/>
                <w:spacing w:val="-5"/>
                <w:sz w:val="24"/>
                <w:szCs w:val="24"/>
              </w:rPr>
              <w:t>màu</w:t>
            </w:r>
          </w:p>
        </w:tc>
        <w:tc>
          <w:tcPr>
            <w:tcW w:w="2127" w:type="dxa"/>
            <w:tcBorders>
              <w:top w:val="single" w:sz="4" w:space="0" w:color="000000"/>
              <w:left w:val="single" w:sz="4" w:space="0" w:color="000000"/>
              <w:bottom w:val="single" w:sz="4" w:space="0" w:color="000000"/>
              <w:right w:val="single" w:sz="4" w:space="0" w:color="000000"/>
            </w:tcBorders>
          </w:tcPr>
          <w:p w14:paraId="5B5DE8AD" w14:textId="77777777" w:rsidR="00FE09AB" w:rsidRPr="00FE09AB" w:rsidRDefault="00FE09AB" w:rsidP="009F1A43">
            <w:pPr>
              <w:pStyle w:val="TableParagraph"/>
              <w:spacing w:before="157"/>
              <w:ind w:right="-2"/>
              <w:jc w:val="center"/>
              <w:rPr>
                <w:color w:val="000000" w:themeColor="text1"/>
                <w:sz w:val="24"/>
                <w:szCs w:val="24"/>
              </w:rPr>
            </w:pPr>
            <w:r w:rsidRPr="00FE09AB">
              <w:rPr>
                <w:color w:val="000000" w:themeColor="text1"/>
                <w:spacing w:val="-5"/>
                <w:sz w:val="24"/>
                <w:szCs w:val="24"/>
              </w:rPr>
              <w:t>Bộ</w:t>
            </w:r>
          </w:p>
        </w:tc>
        <w:tc>
          <w:tcPr>
            <w:tcW w:w="1558" w:type="dxa"/>
            <w:tcBorders>
              <w:top w:val="single" w:sz="4" w:space="0" w:color="000000"/>
              <w:left w:val="single" w:sz="4" w:space="0" w:color="000000"/>
              <w:bottom w:val="single" w:sz="4" w:space="0" w:color="000000"/>
              <w:right w:val="single" w:sz="4" w:space="0" w:color="000000"/>
            </w:tcBorders>
          </w:tcPr>
          <w:p w14:paraId="3CB41967"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1,00</w:t>
            </w:r>
          </w:p>
        </w:tc>
        <w:tc>
          <w:tcPr>
            <w:tcW w:w="1560" w:type="dxa"/>
            <w:tcBorders>
              <w:top w:val="single" w:sz="4" w:space="0" w:color="000000"/>
              <w:left w:val="single" w:sz="4" w:space="0" w:color="000000"/>
              <w:bottom w:val="single" w:sz="4" w:space="0" w:color="000000"/>
              <w:right w:val="single" w:sz="4" w:space="0" w:color="000000"/>
            </w:tcBorders>
          </w:tcPr>
          <w:p w14:paraId="643F551D"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1,00</w:t>
            </w:r>
          </w:p>
        </w:tc>
      </w:tr>
      <w:tr w:rsidR="00FE09AB" w:rsidRPr="00FE09AB" w14:paraId="18D42DF2" w14:textId="77777777" w:rsidTr="009F1A43">
        <w:trPr>
          <w:trHeight w:val="438"/>
          <w:jc w:val="center"/>
        </w:trPr>
        <w:tc>
          <w:tcPr>
            <w:tcW w:w="928" w:type="dxa"/>
            <w:tcBorders>
              <w:top w:val="single" w:sz="4" w:space="0" w:color="000000"/>
            </w:tcBorders>
          </w:tcPr>
          <w:p w14:paraId="63DBD208" w14:textId="77777777" w:rsidR="00FE09AB" w:rsidRPr="00FE09AB" w:rsidRDefault="00FE09AB" w:rsidP="009F1A43">
            <w:pPr>
              <w:pStyle w:val="TableParagraph"/>
              <w:spacing w:before="92"/>
              <w:ind w:right="-2" w:firstLine="110"/>
              <w:jc w:val="center"/>
              <w:rPr>
                <w:color w:val="000000" w:themeColor="text1"/>
                <w:sz w:val="24"/>
                <w:szCs w:val="24"/>
              </w:rPr>
            </w:pPr>
            <w:r w:rsidRPr="00FE09AB">
              <w:rPr>
                <w:color w:val="000000" w:themeColor="text1"/>
                <w:spacing w:val="-10"/>
                <w:sz w:val="24"/>
                <w:szCs w:val="24"/>
              </w:rPr>
              <w:t>3</w:t>
            </w:r>
          </w:p>
        </w:tc>
        <w:tc>
          <w:tcPr>
            <w:tcW w:w="3133" w:type="dxa"/>
            <w:tcBorders>
              <w:top w:val="single" w:sz="4" w:space="0" w:color="000000"/>
            </w:tcBorders>
          </w:tcPr>
          <w:p w14:paraId="03156A3B" w14:textId="77777777" w:rsidR="00FE09AB" w:rsidRPr="00FE09AB" w:rsidRDefault="00FE09AB" w:rsidP="009F1A43">
            <w:pPr>
              <w:pStyle w:val="TableParagraph"/>
              <w:spacing w:before="154"/>
              <w:ind w:right="-2"/>
              <w:rPr>
                <w:color w:val="000000" w:themeColor="text1"/>
                <w:sz w:val="24"/>
                <w:szCs w:val="24"/>
              </w:rPr>
            </w:pPr>
            <w:r w:rsidRPr="00FE09AB">
              <w:rPr>
                <w:color w:val="000000" w:themeColor="text1"/>
                <w:sz w:val="24"/>
                <w:szCs w:val="24"/>
              </w:rPr>
              <w:t xml:space="preserve">Bút </w:t>
            </w:r>
            <w:r w:rsidRPr="00FE09AB">
              <w:rPr>
                <w:color w:val="000000" w:themeColor="text1"/>
                <w:spacing w:val="-5"/>
                <w:sz w:val="24"/>
                <w:szCs w:val="24"/>
              </w:rPr>
              <w:t>chì</w:t>
            </w:r>
          </w:p>
        </w:tc>
        <w:tc>
          <w:tcPr>
            <w:tcW w:w="2127" w:type="dxa"/>
            <w:tcBorders>
              <w:top w:val="single" w:sz="4" w:space="0" w:color="000000"/>
            </w:tcBorders>
          </w:tcPr>
          <w:p w14:paraId="67990D6F" w14:textId="77777777" w:rsidR="00FE09AB" w:rsidRPr="00FE09AB" w:rsidRDefault="00FE09AB" w:rsidP="009F1A43">
            <w:pPr>
              <w:pStyle w:val="TableParagraph"/>
              <w:spacing w:before="154"/>
              <w:ind w:right="-2"/>
              <w:jc w:val="center"/>
              <w:rPr>
                <w:color w:val="000000" w:themeColor="text1"/>
                <w:sz w:val="24"/>
                <w:szCs w:val="24"/>
              </w:rPr>
            </w:pPr>
            <w:r w:rsidRPr="00FE09AB">
              <w:rPr>
                <w:color w:val="000000" w:themeColor="text1"/>
                <w:spacing w:val="-2"/>
                <w:sz w:val="24"/>
                <w:szCs w:val="24"/>
              </w:rPr>
              <w:t>Chiếc</w:t>
            </w:r>
          </w:p>
        </w:tc>
        <w:tc>
          <w:tcPr>
            <w:tcW w:w="1558" w:type="dxa"/>
            <w:tcBorders>
              <w:top w:val="single" w:sz="4" w:space="0" w:color="000000"/>
            </w:tcBorders>
          </w:tcPr>
          <w:p w14:paraId="75A53769" w14:textId="77777777" w:rsidR="00FE09AB" w:rsidRPr="00FE09AB" w:rsidRDefault="00FE09AB" w:rsidP="009F1A43">
            <w:pPr>
              <w:pStyle w:val="TableParagraph"/>
              <w:spacing w:before="145"/>
              <w:ind w:right="-2"/>
              <w:jc w:val="center"/>
              <w:rPr>
                <w:color w:val="000000" w:themeColor="text1"/>
                <w:sz w:val="24"/>
                <w:szCs w:val="24"/>
              </w:rPr>
            </w:pPr>
            <w:r w:rsidRPr="00FE09AB">
              <w:rPr>
                <w:color w:val="000000" w:themeColor="text1"/>
                <w:spacing w:val="-4"/>
                <w:sz w:val="24"/>
                <w:szCs w:val="24"/>
              </w:rPr>
              <w:t>1,00</w:t>
            </w:r>
          </w:p>
        </w:tc>
        <w:tc>
          <w:tcPr>
            <w:tcW w:w="1560" w:type="dxa"/>
            <w:tcBorders>
              <w:top w:val="single" w:sz="4" w:space="0" w:color="000000"/>
            </w:tcBorders>
          </w:tcPr>
          <w:p w14:paraId="5E4BB10D" w14:textId="77777777" w:rsidR="00FE09AB" w:rsidRPr="00FE09AB" w:rsidRDefault="00FE09AB" w:rsidP="009F1A43">
            <w:pPr>
              <w:pStyle w:val="TableParagraph"/>
              <w:spacing w:before="145"/>
              <w:ind w:right="-2"/>
              <w:jc w:val="center"/>
              <w:rPr>
                <w:color w:val="000000" w:themeColor="text1"/>
                <w:sz w:val="24"/>
                <w:szCs w:val="24"/>
              </w:rPr>
            </w:pPr>
            <w:r w:rsidRPr="00FE09AB">
              <w:rPr>
                <w:color w:val="000000" w:themeColor="text1"/>
                <w:spacing w:val="-4"/>
                <w:sz w:val="24"/>
                <w:szCs w:val="24"/>
              </w:rPr>
              <w:t>1,00</w:t>
            </w:r>
          </w:p>
        </w:tc>
      </w:tr>
      <w:tr w:rsidR="00FE09AB" w:rsidRPr="00FE09AB" w14:paraId="3B2AB152" w14:textId="77777777" w:rsidTr="009F1A43">
        <w:trPr>
          <w:trHeight w:val="440"/>
          <w:jc w:val="center"/>
        </w:trPr>
        <w:tc>
          <w:tcPr>
            <w:tcW w:w="928" w:type="dxa"/>
          </w:tcPr>
          <w:p w14:paraId="1EF357CF" w14:textId="77777777" w:rsidR="00FE09AB" w:rsidRPr="00FE09AB" w:rsidRDefault="00FE09AB" w:rsidP="009F1A43">
            <w:pPr>
              <w:pStyle w:val="TableParagraph"/>
              <w:spacing w:before="94"/>
              <w:ind w:right="-2" w:firstLine="110"/>
              <w:jc w:val="center"/>
              <w:rPr>
                <w:color w:val="000000" w:themeColor="text1"/>
                <w:sz w:val="24"/>
                <w:szCs w:val="24"/>
              </w:rPr>
            </w:pPr>
            <w:r w:rsidRPr="00FE09AB">
              <w:rPr>
                <w:color w:val="000000" w:themeColor="text1"/>
                <w:spacing w:val="-10"/>
                <w:sz w:val="24"/>
                <w:szCs w:val="24"/>
              </w:rPr>
              <w:t>4</w:t>
            </w:r>
          </w:p>
        </w:tc>
        <w:tc>
          <w:tcPr>
            <w:tcW w:w="3133" w:type="dxa"/>
          </w:tcPr>
          <w:p w14:paraId="787C7132" w14:textId="77777777" w:rsidR="00FE09AB" w:rsidRPr="00FE09AB" w:rsidRDefault="00FE09AB" w:rsidP="009F1A43">
            <w:pPr>
              <w:pStyle w:val="TableParagraph"/>
              <w:spacing w:before="157"/>
              <w:ind w:right="-2"/>
              <w:rPr>
                <w:color w:val="000000" w:themeColor="text1"/>
                <w:sz w:val="24"/>
                <w:szCs w:val="24"/>
              </w:rPr>
            </w:pPr>
            <w:r w:rsidRPr="00FE09AB">
              <w:rPr>
                <w:color w:val="000000" w:themeColor="text1"/>
                <w:sz w:val="24"/>
                <w:szCs w:val="24"/>
              </w:rPr>
              <w:t>Tẩy</w:t>
            </w:r>
            <w:r w:rsidRPr="00FE09AB">
              <w:rPr>
                <w:color w:val="000000" w:themeColor="text1"/>
                <w:spacing w:val="-2"/>
                <w:sz w:val="24"/>
                <w:szCs w:val="24"/>
              </w:rPr>
              <w:t xml:space="preserve"> </w:t>
            </w:r>
            <w:r w:rsidRPr="00FE09AB">
              <w:rPr>
                <w:color w:val="000000" w:themeColor="text1"/>
                <w:spacing w:val="-5"/>
                <w:sz w:val="24"/>
                <w:szCs w:val="24"/>
              </w:rPr>
              <w:t>chì</w:t>
            </w:r>
          </w:p>
        </w:tc>
        <w:tc>
          <w:tcPr>
            <w:tcW w:w="2127" w:type="dxa"/>
          </w:tcPr>
          <w:p w14:paraId="590F7290" w14:textId="77777777" w:rsidR="00FE09AB" w:rsidRPr="00FE09AB" w:rsidRDefault="00FE09AB" w:rsidP="009F1A43">
            <w:pPr>
              <w:pStyle w:val="TableParagraph"/>
              <w:spacing w:before="157"/>
              <w:ind w:right="-2"/>
              <w:jc w:val="center"/>
              <w:rPr>
                <w:color w:val="000000" w:themeColor="text1"/>
                <w:sz w:val="24"/>
                <w:szCs w:val="24"/>
              </w:rPr>
            </w:pPr>
            <w:r w:rsidRPr="00FE09AB">
              <w:rPr>
                <w:color w:val="000000" w:themeColor="text1"/>
                <w:spacing w:val="-2"/>
                <w:sz w:val="24"/>
                <w:szCs w:val="24"/>
              </w:rPr>
              <w:t>Chiếc</w:t>
            </w:r>
          </w:p>
        </w:tc>
        <w:tc>
          <w:tcPr>
            <w:tcW w:w="1558" w:type="dxa"/>
          </w:tcPr>
          <w:p w14:paraId="40AAF1A1"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1,00</w:t>
            </w:r>
          </w:p>
        </w:tc>
        <w:tc>
          <w:tcPr>
            <w:tcW w:w="1560" w:type="dxa"/>
          </w:tcPr>
          <w:p w14:paraId="790475DE"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1,00</w:t>
            </w:r>
          </w:p>
        </w:tc>
      </w:tr>
      <w:tr w:rsidR="00FE09AB" w:rsidRPr="00FE09AB" w14:paraId="4234131F" w14:textId="77777777" w:rsidTr="009F1A43">
        <w:trPr>
          <w:trHeight w:val="440"/>
          <w:jc w:val="center"/>
        </w:trPr>
        <w:tc>
          <w:tcPr>
            <w:tcW w:w="928" w:type="dxa"/>
          </w:tcPr>
          <w:p w14:paraId="6FE17160" w14:textId="77777777" w:rsidR="00FE09AB" w:rsidRPr="00FE09AB" w:rsidRDefault="00FE09AB" w:rsidP="009F1A43">
            <w:pPr>
              <w:pStyle w:val="TableParagraph"/>
              <w:spacing w:before="92"/>
              <w:ind w:right="-2" w:firstLine="110"/>
              <w:jc w:val="center"/>
              <w:rPr>
                <w:color w:val="000000" w:themeColor="text1"/>
                <w:sz w:val="24"/>
                <w:szCs w:val="24"/>
              </w:rPr>
            </w:pPr>
            <w:r w:rsidRPr="00FE09AB">
              <w:rPr>
                <w:color w:val="000000" w:themeColor="text1"/>
                <w:spacing w:val="-10"/>
                <w:sz w:val="24"/>
                <w:szCs w:val="24"/>
              </w:rPr>
              <w:t>5</w:t>
            </w:r>
          </w:p>
        </w:tc>
        <w:tc>
          <w:tcPr>
            <w:tcW w:w="3133" w:type="dxa"/>
          </w:tcPr>
          <w:p w14:paraId="36C760DE" w14:textId="77777777" w:rsidR="00FE09AB" w:rsidRPr="00FE09AB" w:rsidRDefault="00FE09AB" w:rsidP="009F1A43">
            <w:pPr>
              <w:pStyle w:val="TableParagraph"/>
              <w:spacing w:before="157"/>
              <w:ind w:right="-2"/>
              <w:rPr>
                <w:color w:val="000000" w:themeColor="text1"/>
                <w:sz w:val="24"/>
                <w:szCs w:val="24"/>
              </w:rPr>
            </w:pPr>
            <w:r w:rsidRPr="00FE09AB">
              <w:rPr>
                <w:color w:val="000000" w:themeColor="text1"/>
                <w:sz w:val="24"/>
                <w:szCs w:val="24"/>
              </w:rPr>
              <w:t>Mực</w:t>
            </w:r>
            <w:r w:rsidRPr="00FE09AB">
              <w:rPr>
                <w:color w:val="000000" w:themeColor="text1"/>
                <w:spacing w:val="-2"/>
                <w:sz w:val="24"/>
                <w:szCs w:val="24"/>
              </w:rPr>
              <w:t xml:space="preserve"> </w:t>
            </w:r>
            <w:r w:rsidRPr="00FE09AB">
              <w:rPr>
                <w:color w:val="000000" w:themeColor="text1"/>
                <w:sz w:val="24"/>
                <w:szCs w:val="24"/>
              </w:rPr>
              <w:t xml:space="preserve">in A3 </w:t>
            </w:r>
            <w:r w:rsidRPr="00FE09AB">
              <w:rPr>
                <w:color w:val="000000" w:themeColor="text1"/>
                <w:spacing w:val="-2"/>
                <w:sz w:val="24"/>
                <w:szCs w:val="24"/>
              </w:rPr>
              <w:t>Laser</w:t>
            </w:r>
          </w:p>
        </w:tc>
        <w:tc>
          <w:tcPr>
            <w:tcW w:w="2127" w:type="dxa"/>
          </w:tcPr>
          <w:p w14:paraId="19DBFB31" w14:textId="77777777" w:rsidR="00FE09AB" w:rsidRPr="00FE09AB" w:rsidRDefault="00FE09AB" w:rsidP="009F1A43">
            <w:pPr>
              <w:pStyle w:val="TableParagraph"/>
              <w:spacing w:before="157"/>
              <w:ind w:right="-2"/>
              <w:jc w:val="center"/>
              <w:rPr>
                <w:color w:val="000000" w:themeColor="text1"/>
                <w:sz w:val="24"/>
                <w:szCs w:val="24"/>
              </w:rPr>
            </w:pPr>
            <w:r w:rsidRPr="00FE09AB">
              <w:rPr>
                <w:color w:val="000000" w:themeColor="text1"/>
                <w:spacing w:val="-5"/>
                <w:sz w:val="24"/>
                <w:szCs w:val="24"/>
              </w:rPr>
              <w:t>Hộp</w:t>
            </w:r>
          </w:p>
        </w:tc>
        <w:tc>
          <w:tcPr>
            <w:tcW w:w="1558" w:type="dxa"/>
          </w:tcPr>
          <w:p w14:paraId="274058C6"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0,09</w:t>
            </w:r>
          </w:p>
        </w:tc>
        <w:tc>
          <w:tcPr>
            <w:tcW w:w="1560" w:type="dxa"/>
          </w:tcPr>
          <w:p w14:paraId="6A9A72D4" w14:textId="77777777" w:rsidR="00FE09AB" w:rsidRPr="00FE09AB" w:rsidRDefault="00FE09AB" w:rsidP="009F1A43">
            <w:pPr>
              <w:pStyle w:val="TableParagraph"/>
              <w:ind w:right="-2"/>
              <w:jc w:val="center"/>
              <w:rPr>
                <w:color w:val="000000" w:themeColor="text1"/>
                <w:sz w:val="24"/>
                <w:szCs w:val="24"/>
              </w:rPr>
            </w:pPr>
          </w:p>
        </w:tc>
      </w:tr>
      <w:tr w:rsidR="00FE09AB" w:rsidRPr="00FE09AB" w14:paraId="65FBAACA" w14:textId="77777777" w:rsidTr="009F1A43">
        <w:trPr>
          <w:trHeight w:val="438"/>
          <w:jc w:val="center"/>
        </w:trPr>
        <w:tc>
          <w:tcPr>
            <w:tcW w:w="928" w:type="dxa"/>
          </w:tcPr>
          <w:p w14:paraId="62CE5983" w14:textId="77777777" w:rsidR="00FE09AB" w:rsidRPr="00FE09AB" w:rsidRDefault="00FE09AB" w:rsidP="009F1A43">
            <w:pPr>
              <w:pStyle w:val="TableParagraph"/>
              <w:spacing w:before="92"/>
              <w:ind w:right="-2" w:firstLine="110"/>
              <w:jc w:val="center"/>
              <w:rPr>
                <w:color w:val="000000" w:themeColor="text1"/>
                <w:sz w:val="24"/>
                <w:szCs w:val="24"/>
              </w:rPr>
            </w:pPr>
            <w:r w:rsidRPr="00FE09AB">
              <w:rPr>
                <w:color w:val="000000" w:themeColor="text1"/>
                <w:spacing w:val="-10"/>
                <w:sz w:val="24"/>
                <w:szCs w:val="24"/>
              </w:rPr>
              <w:t>6</w:t>
            </w:r>
          </w:p>
        </w:tc>
        <w:tc>
          <w:tcPr>
            <w:tcW w:w="3133" w:type="dxa"/>
          </w:tcPr>
          <w:p w14:paraId="214CDAD9" w14:textId="77777777" w:rsidR="00FE09AB" w:rsidRPr="00FE09AB" w:rsidRDefault="00FE09AB" w:rsidP="009F1A43">
            <w:pPr>
              <w:pStyle w:val="TableParagraph"/>
              <w:spacing w:before="157"/>
              <w:ind w:right="-2"/>
              <w:rPr>
                <w:color w:val="000000" w:themeColor="text1"/>
                <w:sz w:val="24"/>
                <w:szCs w:val="24"/>
              </w:rPr>
            </w:pPr>
            <w:r w:rsidRPr="00FE09AB">
              <w:rPr>
                <w:color w:val="000000" w:themeColor="text1"/>
                <w:sz w:val="24"/>
                <w:szCs w:val="24"/>
              </w:rPr>
              <w:t>Mực</w:t>
            </w:r>
            <w:r w:rsidRPr="00FE09AB">
              <w:rPr>
                <w:color w:val="000000" w:themeColor="text1"/>
                <w:spacing w:val="-2"/>
                <w:sz w:val="24"/>
                <w:szCs w:val="24"/>
              </w:rPr>
              <w:t xml:space="preserve"> </w:t>
            </w:r>
            <w:r w:rsidRPr="00FE09AB">
              <w:rPr>
                <w:color w:val="000000" w:themeColor="text1"/>
                <w:sz w:val="24"/>
                <w:szCs w:val="24"/>
              </w:rPr>
              <w:t xml:space="preserve">phô </w:t>
            </w:r>
            <w:r w:rsidRPr="00FE09AB">
              <w:rPr>
                <w:color w:val="000000" w:themeColor="text1"/>
                <w:spacing w:val="-5"/>
                <w:sz w:val="24"/>
                <w:szCs w:val="24"/>
              </w:rPr>
              <w:t>tô</w:t>
            </w:r>
          </w:p>
        </w:tc>
        <w:tc>
          <w:tcPr>
            <w:tcW w:w="2127" w:type="dxa"/>
          </w:tcPr>
          <w:p w14:paraId="1C746BA9" w14:textId="77777777" w:rsidR="00FE09AB" w:rsidRPr="00FE09AB" w:rsidRDefault="00FE09AB" w:rsidP="009F1A43">
            <w:pPr>
              <w:pStyle w:val="TableParagraph"/>
              <w:spacing w:before="157"/>
              <w:ind w:right="-2"/>
              <w:jc w:val="center"/>
              <w:rPr>
                <w:color w:val="000000" w:themeColor="text1"/>
                <w:sz w:val="24"/>
                <w:szCs w:val="24"/>
              </w:rPr>
            </w:pPr>
            <w:r w:rsidRPr="00FE09AB">
              <w:rPr>
                <w:color w:val="000000" w:themeColor="text1"/>
                <w:spacing w:val="-5"/>
                <w:sz w:val="24"/>
                <w:szCs w:val="24"/>
              </w:rPr>
              <w:t>Hộp</w:t>
            </w:r>
          </w:p>
        </w:tc>
        <w:tc>
          <w:tcPr>
            <w:tcW w:w="1558" w:type="dxa"/>
          </w:tcPr>
          <w:p w14:paraId="3952E80B"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0,12</w:t>
            </w:r>
          </w:p>
        </w:tc>
        <w:tc>
          <w:tcPr>
            <w:tcW w:w="1560" w:type="dxa"/>
          </w:tcPr>
          <w:p w14:paraId="3C9CC9EF" w14:textId="77777777" w:rsidR="00FE09AB" w:rsidRPr="00FE09AB" w:rsidRDefault="00FE09AB" w:rsidP="009F1A43">
            <w:pPr>
              <w:pStyle w:val="TableParagraph"/>
              <w:ind w:right="-2"/>
              <w:jc w:val="center"/>
              <w:rPr>
                <w:color w:val="000000" w:themeColor="text1"/>
                <w:sz w:val="24"/>
                <w:szCs w:val="24"/>
              </w:rPr>
            </w:pPr>
          </w:p>
        </w:tc>
      </w:tr>
      <w:tr w:rsidR="00FE09AB" w:rsidRPr="00FE09AB" w14:paraId="599F823D" w14:textId="77777777" w:rsidTr="009F1A43">
        <w:trPr>
          <w:trHeight w:val="440"/>
          <w:jc w:val="center"/>
        </w:trPr>
        <w:tc>
          <w:tcPr>
            <w:tcW w:w="928" w:type="dxa"/>
          </w:tcPr>
          <w:p w14:paraId="02D406D7" w14:textId="77777777" w:rsidR="00FE09AB" w:rsidRPr="00FE09AB" w:rsidRDefault="00FE09AB" w:rsidP="009F1A43">
            <w:pPr>
              <w:pStyle w:val="TableParagraph"/>
              <w:spacing w:before="94"/>
              <w:ind w:right="-2" w:firstLine="110"/>
              <w:jc w:val="center"/>
              <w:rPr>
                <w:color w:val="000000" w:themeColor="text1"/>
                <w:sz w:val="24"/>
                <w:szCs w:val="24"/>
              </w:rPr>
            </w:pPr>
            <w:r w:rsidRPr="00FE09AB">
              <w:rPr>
                <w:color w:val="000000" w:themeColor="text1"/>
                <w:spacing w:val="-10"/>
                <w:sz w:val="24"/>
                <w:szCs w:val="24"/>
              </w:rPr>
              <w:t>7</w:t>
            </w:r>
          </w:p>
        </w:tc>
        <w:tc>
          <w:tcPr>
            <w:tcW w:w="3133" w:type="dxa"/>
          </w:tcPr>
          <w:p w14:paraId="1B171876" w14:textId="77777777" w:rsidR="00FE09AB" w:rsidRPr="00FE09AB" w:rsidRDefault="00FE09AB" w:rsidP="009F1A43">
            <w:pPr>
              <w:pStyle w:val="TableParagraph"/>
              <w:spacing w:before="157"/>
              <w:ind w:right="-2"/>
              <w:rPr>
                <w:color w:val="000000" w:themeColor="text1"/>
                <w:sz w:val="24"/>
                <w:szCs w:val="24"/>
              </w:rPr>
            </w:pPr>
            <w:r w:rsidRPr="00FE09AB">
              <w:rPr>
                <w:color w:val="000000" w:themeColor="text1"/>
                <w:sz w:val="24"/>
                <w:szCs w:val="24"/>
              </w:rPr>
              <w:t xml:space="preserve">Bút </w:t>
            </w:r>
            <w:r w:rsidRPr="00FE09AB">
              <w:rPr>
                <w:color w:val="000000" w:themeColor="text1"/>
                <w:spacing w:val="-5"/>
                <w:sz w:val="24"/>
                <w:szCs w:val="24"/>
              </w:rPr>
              <w:t>bi</w:t>
            </w:r>
          </w:p>
        </w:tc>
        <w:tc>
          <w:tcPr>
            <w:tcW w:w="2127" w:type="dxa"/>
          </w:tcPr>
          <w:p w14:paraId="60121CBE" w14:textId="77777777" w:rsidR="00FE09AB" w:rsidRPr="00FE09AB" w:rsidRDefault="00FE09AB" w:rsidP="009F1A43">
            <w:pPr>
              <w:pStyle w:val="TableParagraph"/>
              <w:spacing w:before="157"/>
              <w:ind w:right="-2"/>
              <w:jc w:val="center"/>
              <w:rPr>
                <w:color w:val="000000" w:themeColor="text1"/>
                <w:sz w:val="24"/>
                <w:szCs w:val="24"/>
              </w:rPr>
            </w:pPr>
            <w:r w:rsidRPr="00FE09AB">
              <w:rPr>
                <w:color w:val="000000" w:themeColor="text1"/>
                <w:spacing w:val="-2"/>
                <w:sz w:val="24"/>
                <w:szCs w:val="24"/>
              </w:rPr>
              <w:t>Chiếc</w:t>
            </w:r>
          </w:p>
        </w:tc>
        <w:tc>
          <w:tcPr>
            <w:tcW w:w="1558" w:type="dxa"/>
          </w:tcPr>
          <w:p w14:paraId="31E58682"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2,00</w:t>
            </w:r>
          </w:p>
        </w:tc>
        <w:tc>
          <w:tcPr>
            <w:tcW w:w="1560" w:type="dxa"/>
          </w:tcPr>
          <w:p w14:paraId="4D65E8C4"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1,00</w:t>
            </w:r>
          </w:p>
        </w:tc>
      </w:tr>
      <w:tr w:rsidR="00FE09AB" w:rsidRPr="00FE09AB" w14:paraId="054294CC" w14:textId="77777777" w:rsidTr="009F1A43">
        <w:trPr>
          <w:trHeight w:val="440"/>
          <w:jc w:val="center"/>
        </w:trPr>
        <w:tc>
          <w:tcPr>
            <w:tcW w:w="928" w:type="dxa"/>
          </w:tcPr>
          <w:p w14:paraId="57545299" w14:textId="77777777" w:rsidR="00FE09AB" w:rsidRPr="00FE09AB" w:rsidRDefault="00FE09AB" w:rsidP="009F1A43">
            <w:pPr>
              <w:pStyle w:val="TableParagraph"/>
              <w:spacing w:before="92"/>
              <w:ind w:right="-2" w:firstLine="110"/>
              <w:jc w:val="center"/>
              <w:rPr>
                <w:color w:val="000000" w:themeColor="text1"/>
                <w:sz w:val="24"/>
                <w:szCs w:val="24"/>
              </w:rPr>
            </w:pPr>
            <w:r w:rsidRPr="00FE09AB">
              <w:rPr>
                <w:color w:val="000000" w:themeColor="text1"/>
                <w:spacing w:val="-10"/>
                <w:sz w:val="24"/>
                <w:szCs w:val="24"/>
              </w:rPr>
              <w:t>8</w:t>
            </w:r>
          </w:p>
        </w:tc>
        <w:tc>
          <w:tcPr>
            <w:tcW w:w="3133" w:type="dxa"/>
          </w:tcPr>
          <w:p w14:paraId="58F19BC3" w14:textId="77777777" w:rsidR="00FE09AB" w:rsidRPr="00FE09AB" w:rsidRDefault="00FE09AB" w:rsidP="009F1A43">
            <w:pPr>
              <w:pStyle w:val="TableParagraph"/>
              <w:spacing w:before="157"/>
              <w:ind w:right="-2"/>
              <w:rPr>
                <w:color w:val="000000" w:themeColor="text1"/>
                <w:sz w:val="24"/>
                <w:szCs w:val="24"/>
              </w:rPr>
            </w:pPr>
            <w:r w:rsidRPr="00FE09AB">
              <w:rPr>
                <w:color w:val="000000" w:themeColor="text1"/>
                <w:sz w:val="24"/>
                <w:szCs w:val="24"/>
              </w:rPr>
              <w:t>Sổ</w:t>
            </w:r>
            <w:r w:rsidRPr="00FE09AB">
              <w:rPr>
                <w:color w:val="000000" w:themeColor="text1"/>
                <w:spacing w:val="-2"/>
                <w:sz w:val="24"/>
                <w:szCs w:val="24"/>
              </w:rPr>
              <w:t xml:space="preserve"> </w:t>
            </w:r>
            <w:r w:rsidRPr="00FE09AB">
              <w:rPr>
                <w:color w:val="000000" w:themeColor="text1"/>
                <w:sz w:val="24"/>
                <w:szCs w:val="24"/>
              </w:rPr>
              <w:t xml:space="preserve">ghi </w:t>
            </w:r>
            <w:r w:rsidRPr="00FE09AB">
              <w:rPr>
                <w:color w:val="000000" w:themeColor="text1"/>
                <w:spacing w:val="-4"/>
                <w:sz w:val="24"/>
                <w:szCs w:val="24"/>
              </w:rPr>
              <w:t>chép</w:t>
            </w:r>
          </w:p>
        </w:tc>
        <w:tc>
          <w:tcPr>
            <w:tcW w:w="2127" w:type="dxa"/>
          </w:tcPr>
          <w:p w14:paraId="47F15C0F" w14:textId="77777777" w:rsidR="00FE09AB" w:rsidRPr="00FE09AB" w:rsidRDefault="00FE09AB" w:rsidP="009F1A43">
            <w:pPr>
              <w:pStyle w:val="TableParagraph"/>
              <w:spacing w:before="157"/>
              <w:ind w:right="-2"/>
              <w:jc w:val="center"/>
              <w:rPr>
                <w:color w:val="000000" w:themeColor="text1"/>
                <w:sz w:val="24"/>
                <w:szCs w:val="24"/>
              </w:rPr>
            </w:pPr>
            <w:r w:rsidRPr="00FE09AB">
              <w:rPr>
                <w:color w:val="000000" w:themeColor="text1"/>
                <w:spacing w:val="-4"/>
                <w:sz w:val="24"/>
                <w:szCs w:val="24"/>
              </w:rPr>
              <w:t>Cuốn</w:t>
            </w:r>
          </w:p>
        </w:tc>
        <w:tc>
          <w:tcPr>
            <w:tcW w:w="1558" w:type="dxa"/>
          </w:tcPr>
          <w:p w14:paraId="11658B96"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1,00</w:t>
            </w:r>
          </w:p>
        </w:tc>
        <w:tc>
          <w:tcPr>
            <w:tcW w:w="1560" w:type="dxa"/>
          </w:tcPr>
          <w:p w14:paraId="7FA8AEB0"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1,00</w:t>
            </w:r>
          </w:p>
        </w:tc>
      </w:tr>
      <w:tr w:rsidR="00FE09AB" w:rsidRPr="00FE09AB" w14:paraId="1AF5B1F7" w14:textId="77777777" w:rsidTr="009F1A43">
        <w:trPr>
          <w:trHeight w:val="439"/>
          <w:jc w:val="center"/>
        </w:trPr>
        <w:tc>
          <w:tcPr>
            <w:tcW w:w="928" w:type="dxa"/>
          </w:tcPr>
          <w:p w14:paraId="6652F727" w14:textId="77777777" w:rsidR="00FE09AB" w:rsidRPr="00FE09AB" w:rsidRDefault="00FE09AB" w:rsidP="009F1A43">
            <w:pPr>
              <w:pStyle w:val="TableParagraph"/>
              <w:spacing w:before="93"/>
              <w:ind w:right="-2" w:firstLine="110"/>
              <w:jc w:val="center"/>
              <w:rPr>
                <w:color w:val="000000" w:themeColor="text1"/>
                <w:sz w:val="24"/>
                <w:szCs w:val="24"/>
              </w:rPr>
            </w:pPr>
            <w:r w:rsidRPr="00FE09AB">
              <w:rPr>
                <w:color w:val="000000" w:themeColor="text1"/>
                <w:spacing w:val="-10"/>
                <w:sz w:val="24"/>
                <w:szCs w:val="24"/>
              </w:rPr>
              <w:t>9</w:t>
            </w:r>
          </w:p>
        </w:tc>
        <w:tc>
          <w:tcPr>
            <w:tcW w:w="3133" w:type="dxa"/>
          </w:tcPr>
          <w:p w14:paraId="17E070FB" w14:textId="77777777" w:rsidR="00FE09AB" w:rsidRPr="00FE09AB" w:rsidRDefault="00FE09AB" w:rsidP="009F1A43">
            <w:pPr>
              <w:pStyle w:val="TableParagraph"/>
              <w:spacing w:before="157"/>
              <w:ind w:right="-2"/>
              <w:rPr>
                <w:color w:val="000000" w:themeColor="text1"/>
                <w:sz w:val="24"/>
                <w:szCs w:val="24"/>
              </w:rPr>
            </w:pPr>
            <w:r w:rsidRPr="00FE09AB">
              <w:rPr>
                <w:color w:val="000000" w:themeColor="text1"/>
                <w:sz w:val="24"/>
                <w:szCs w:val="24"/>
              </w:rPr>
              <w:t>Cặp</w:t>
            </w:r>
            <w:r w:rsidRPr="00FE09AB">
              <w:rPr>
                <w:color w:val="000000" w:themeColor="text1"/>
                <w:spacing w:val="-1"/>
                <w:sz w:val="24"/>
                <w:szCs w:val="24"/>
              </w:rPr>
              <w:t xml:space="preserve"> </w:t>
            </w:r>
            <w:r w:rsidRPr="00FE09AB">
              <w:rPr>
                <w:color w:val="000000" w:themeColor="text1"/>
                <w:sz w:val="24"/>
                <w:szCs w:val="24"/>
              </w:rPr>
              <w:t xml:space="preserve">3 </w:t>
            </w:r>
            <w:r w:rsidRPr="00FE09AB">
              <w:rPr>
                <w:color w:val="000000" w:themeColor="text1"/>
                <w:spacing w:val="-5"/>
                <w:sz w:val="24"/>
                <w:szCs w:val="24"/>
              </w:rPr>
              <w:t>dây</w:t>
            </w:r>
          </w:p>
        </w:tc>
        <w:tc>
          <w:tcPr>
            <w:tcW w:w="2127" w:type="dxa"/>
          </w:tcPr>
          <w:p w14:paraId="185B108C" w14:textId="77777777" w:rsidR="00FE09AB" w:rsidRPr="00FE09AB" w:rsidRDefault="00FE09AB" w:rsidP="009F1A43">
            <w:pPr>
              <w:pStyle w:val="TableParagraph"/>
              <w:spacing w:before="157"/>
              <w:ind w:right="-2"/>
              <w:jc w:val="center"/>
              <w:rPr>
                <w:color w:val="000000" w:themeColor="text1"/>
                <w:sz w:val="24"/>
                <w:szCs w:val="24"/>
              </w:rPr>
            </w:pPr>
            <w:r w:rsidRPr="00FE09AB">
              <w:rPr>
                <w:color w:val="000000" w:themeColor="text1"/>
                <w:spacing w:val="-2"/>
                <w:sz w:val="24"/>
                <w:szCs w:val="24"/>
              </w:rPr>
              <w:t>Chiếc</w:t>
            </w:r>
          </w:p>
        </w:tc>
        <w:tc>
          <w:tcPr>
            <w:tcW w:w="1558" w:type="dxa"/>
          </w:tcPr>
          <w:p w14:paraId="789689A5"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1,00</w:t>
            </w:r>
          </w:p>
        </w:tc>
        <w:tc>
          <w:tcPr>
            <w:tcW w:w="1560" w:type="dxa"/>
          </w:tcPr>
          <w:p w14:paraId="422B8763"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1,00</w:t>
            </w:r>
          </w:p>
        </w:tc>
      </w:tr>
      <w:tr w:rsidR="00FE09AB" w:rsidRPr="00FE09AB" w14:paraId="4B9EC7CA" w14:textId="77777777" w:rsidTr="009F1A43">
        <w:trPr>
          <w:trHeight w:val="440"/>
          <w:jc w:val="center"/>
        </w:trPr>
        <w:tc>
          <w:tcPr>
            <w:tcW w:w="928" w:type="dxa"/>
          </w:tcPr>
          <w:p w14:paraId="5EB911C4" w14:textId="77777777" w:rsidR="00FE09AB" w:rsidRPr="00FE09AB" w:rsidRDefault="00FE09AB" w:rsidP="009F1A43">
            <w:pPr>
              <w:pStyle w:val="TableParagraph"/>
              <w:spacing w:before="94"/>
              <w:ind w:right="-2" w:firstLine="110"/>
              <w:jc w:val="center"/>
              <w:rPr>
                <w:color w:val="000000" w:themeColor="text1"/>
                <w:sz w:val="24"/>
                <w:szCs w:val="24"/>
              </w:rPr>
            </w:pPr>
            <w:r w:rsidRPr="00FE09AB">
              <w:rPr>
                <w:color w:val="000000" w:themeColor="text1"/>
                <w:spacing w:val="-5"/>
                <w:sz w:val="24"/>
                <w:szCs w:val="24"/>
              </w:rPr>
              <w:t>10</w:t>
            </w:r>
          </w:p>
        </w:tc>
        <w:tc>
          <w:tcPr>
            <w:tcW w:w="3133" w:type="dxa"/>
          </w:tcPr>
          <w:p w14:paraId="7CEB7F84" w14:textId="77777777" w:rsidR="00FE09AB" w:rsidRPr="00FE09AB" w:rsidRDefault="00FE09AB" w:rsidP="009F1A43">
            <w:pPr>
              <w:pStyle w:val="TableParagraph"/>
              <w:spacing w:before="154"/>
              <w:ind w:right="-2"/>
              <w:rPr>
                <w:color w:val="000000" w:themeColor="text1"/>
                <w:sz w:val="24"/>
                <w:szCs w:val="24"/>
              </w:rPr>
            </w:pPr>
            <w:r w:rsidRPr="00FE09AB">
              <w:rPr>
                <w:color w:val="000000" w:themeColor="text1"/>
                <w:sz w:val="24"/>
                <w:szCs w:val="24"/>
              </w:rPr>
              <w:t>Giấy</w:t>
            </w:r>
            <w:r w:rsidRPr="00FE09AB">
              <w:rPr>
                <w:color w:val="000000" w:themeColor="text1"/>
                <w:spacing w:val="-1"/>
                <w:sz w:val="24"/>
                <w:szCs w:val="24"/>
              </w:rPr>
              <w:t xml:space="preserve"> </w:t>
            </w:r>
            <w:r w:rsidRPr="00FE09AB">
              <w:rPr>
                <w:color w:val="000000" w:themeColor="text1"/>
                <w:spacing w:val="-5"/>
                <w:sz w:val="24"/>
                <w:szCs w:val="24"/>
              </w:rPr>
              <w:t>A4</w:t>
            </w:r>
          </w:p>
        </w:tc>
        <w:tc>
          <w:tcPr>
            <w:tcW w:w="2127" w:type="dxa"/>
          </w:tcPr>
          <w:p w14:paraId="7187D9B2" w14:textId="77777777" w:rsidR="00FE09AB" w:rsidRPr="00FE09AB" w:rsidRDefault="00FE09AB" w:rsidP="009F1A43">
            <w:pPr>
              <w:pStyle w:val="TableParagraph"/>
              <w:spacing w:before="154"/>
              <w:ind w:right="-2"/>
              <w:jc w:val="center"/>
              <w:rPr>
                <w:color w:val="000000" w:themeColor="text1"/>
                <w:sz w:val="24"/>
                <w:szCs w:val="24"/>
              </w:rPr>
            </w:pPr>
            <w:r w:rsidRPr="00FE09AB">
              <w:rPr>
                <w:color w:val="000000" w:themeColor="text1"/>
                <w:spacing w:val="-4"/>
                <w:sz w:val="24"/>
                <w:szCs w:val="24"/>
              </w:rPr>
              <w:t>Gram</w:t>
            </w:r>
          </w:p>
        </w:tc>
        <w:tc>
          <w:tcPr>
            <w:tcW w:w="1558" w:type="dxa"/>
          </w:tcPr>
          <w:p w14:paraId="03B76D7D" w14:textId="77777777" w:rsidR="00FE09AB" w:rsidRPr="00FE09AB" w:rsidRDefault="00FE09AB" w:rsidP="009F1A43">
            <w:pPr>
              <w:pStyle w:val="TableParagraph"/>
              <w:spacing w:before="145"/>
              <w:ind w:right="-2"/>
              <w:jc w:val="center"/>
              <w:rPr>
                <w:color w:val="000000" w:themeColor="text1"/>
                <w:sz w:val="24"/>
                <w:szCs w:val="24"/>
              </w:rPr>
            </w:pPr>
            <w:r w:rsidRPr="00FE09AB">
              <w:rPr>
                <w:color w:val="000000" w:themeColor="text1"/>
                <w:spacing w:val="-4"/>
                <w:sz w:val="24"/>
                <w:szCs w:val="24"/>
              </w:rPr>
              <w:t>0,50</w:t>
            </w:r>
          </w:p>
        </w:tc>
        <w:tc>
          <w:tcPr>
            <w:tcW w:w="1560" w:type="dxa"/>
          </w:tcPr>
          <w:p w14:paraId="2EF01693" w14:textId="77777777" w:rsidR="00FE09AB" w:rsidRPr="00FE09AB" w:rsidRDefault="00FE09AB" w:rsidP="009F1A43">
            <w:pPr>
              <w:pStyle w:val="TableParagraph"/>
              <w:spacing w:before="145"/>
              <w:ind w:right="-2"/>
              <w:jc w:val="center"/>
              <w:rPr>
                <w:color w:val="000000" w:themeColor="text1"/>
                <w:sz w:val="24"/>
                <w:szCs w:val="24"/>
              </w:rPr>
            </w:pPr>
            <w:r w:rsidRPr="00FE09AB">
              <w:rPr>
                <w:color w:val="000000" w:themeColor="text1"/>
                <w:spacing w:val="-4"/>
                <w:sz w:val="24"/>
                <w:szCs w:val="24"/>
              </w:rPr>
              <w:t>0,50</w:t>
            </w:r>
          </w:p>
        </w:tc>
      </w:tr>
      <w:tr w:rsidR="00FE09AB" w:rsidRPr="00FE09AB" w14:paraId="78D6AED8" w14:textId="77777777" w:rsidTr="009F1A43">
        <w:trPr>
          <w:trHeight w:val="440"/>
          <w:jc w:val="center"/>
        </w:trPr>
        <w:tc>
          <w:tcPr>
            <w:tcW w:w="928" w:type="dxa"/>
          </w:tcPr>
          <w:p w14:paraId="256367AD" w14:textId="77777777" w:rsidR="00FE09AB" w:rsidRPr="00FE09AB" w:rsidRDefault="00FE09AB" w:rsidP="009F1A43">
            <w:pPr>
              <w:pStyle w:val="TableParagraph"/>
              <w:spacing w:before="92"/>
              <w:ind w:right="-2" w:firstLine="110"/>
              <w:jc w:val="center"/>
              <w:rPr>
                <w:color w:val="000000" w:themeColor="text1"/>
                <w:sz w:val="24"/>
                <w:szCs w:val="24"/>
              </w:rPr>
            </w:pPr>
            <w:r w:rsidRPr="00FE09AB">
              <w:rPr>
                <w:color w:val="000000" w:themeColor="text1"/>
                <w:spacing w:val="-5"/>
                <w:sz w:val="24"/>
                <w:szCs w:val="24"/>
              </w:rPr>
              <w:t>11</w:t>
            </w:r>
          </w:p>
        </w:tc>
        <w:tc>
          <w:tcPr>
            <w:tcW w:w="3133" w:type="dxa"/>
          </w:tcPr>
          <w:p w14:paraId="718D22C6" w14:textId="77777777" w:rsidR="00FE09AB" w:rsidRPr="00FE09AB" w:rsidRDefault="00FE09AB" w:rsidP="009F1A43">
            <w:pPr>
              <w:pStyle w:val="TableParagraph"/>
              <w:spacing w:before="157"/>
              <w:ind w:right="-2"/>
              <w:rPr>
                <w:color w:val="000000" w:themeColor="text1"/>
                <w:sz w:val="24"/>
                <w:szCs w:val="24"/>
              </w:rPr>
            </w:pPr>
            <w:r w:rsidRPr="00FE09AB">
              <w:rPr>
                <w:color w:val="000000" w:themeColor="text1"/>
                <w:sz w:val="24"/>
                <w:szCs w:val="24"/>
              </w:rPr>
              <w:t>Giấy</w:t>
            </w:r>
            <w:r w:rsidRPr="00FE09AB">
              <w:rPr>
                <w:color w:val="000000" w:themeColor="text1"/>
                <w:spacing w:val="-1"/>
                <w:sz w:val="24"/>
                <w:szCs w:val="24"/>
              </w:rPr>
              <w:t xml:space="preserve"> </w:t>
            </w:r>
            <w:r w:rsidRPr="00FE09AB">
              <w:rPr>
                <w:color w:val="000000" w:themeColor="text1"/>
                <w:spacing w:val="-5"/>
                <w:sz w:val="24"/>
                <w:szCs w:val="24"/>
              </w:rPr>
              <w:t>A3</w:t>
            </w:r>
          </w:p>
        </w:tc>
        <w:tc>
          <w:tcPr>
            <w:tcW w:w="2127" w:type="dxa"/>
          </w:tcPr>
          <w:p w14:paraId="4E7BF858" w14:textId="77777777" w:rsidR="00FE09AB" w:rsidRPr="00FE09AB" w:rsidRDefault="00FE09AB" w:rsidP="009F1A43">
            <w:pPr>
              <w:pStyle w:val="TableParagraph"/>
              <w:spacing w:before="157"/>
              <w:ind w:right="-2"/>
              <w:jc w:val="center"/>
              <w:rPr>
                <w:color w:val="000000" w:themeColor="text1"/>
                <w:sz w:val="24"/>
                <w:szCs w:val="24"/>
              </w:rPr>
            </w:pPr>
            <w:r w:rsidRPr="00FE09AB">
              <w:rPr>
                <w:color w:val="000000" w:themeColor="text1"/>
                <w:spacing w:val="-4"/>
                <w:sz w:val="24"/>
                <w:szCs w:val="24"/>
              </w:rPr>
              <w:t>Gram</w:t>
            </w:r>
          </w:p>
        </w:tc>
        <w:tc>
          <w:tcPr>
            <w:tcW w:w="1558" w:type="dxa"/>
          </w:tcPr>
          <w:p w14:paraId="04F32FE6"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0,30</w:t>
            </w:r>
          </w:p>
        </w:tc>
        <w:tc>
          <w:tcPr>
            <w:tcW w:w="1560" w:type="dxa"/>
          </w:tcPr>
          <w:p w14:paraId="00813B90" w14:textId="77777777" w:rsidR="00FE09AB" w:rsidRPr="00FE09AB" w:rsidRDefault="00FE09AB" w:rsidP="009F1A43">
            <w:pPr>
              <w:pStyle w:val="TableParagraph"/>
              <w:ind w:right="-2"/>
              <w:jc w:val="center"/>
              <w:rPr>
                <w:color w:val="000000" w:themeColor="text1"/>
                <w:sz w:val="24"/>
                <w:szCs w:val="24"/>
              </w:rPr>
            </w:pPr>
          </w:p>
        </w:tc>
      </w:tr>
      <w:tr w:rsidR="00FE09AB" w:rsidRPr="00FE09AB" w14:paraId="626B0093" w14:textId="77777777" w:rsidTr="009F1A43">
        <w:trPr>
          <w:trHeight w:val="438"/>
          <w:jc w:val="center"/>
        </w:trPr>
        <w:tc>
          <w:tcPr>
            <w:tcW w:w="928" w:type="dxa"/>
          </w:tcPr>
          <w:p w14:paraId="5EFE82C3" w14:textId="77777777" w:rsidR="00FE09AB" w:rsidRPr="00FE09AB" w:rsidRDefault="00FE09AB" w:rsidP="009F1A43">
            <w:pPr>
              <w:pStyle w:val="TableParagraph"/>
              <w:spacing w:before="92"/>
              <w:ind w:right="-2" w:firstLine="110"/>
              <w:jc w:val="center"/>
              <w:rPr>
                <w:color w:val="000000" w:themeColor="text1"/>
                <w:sz w:val="24"/>
                <w:szCs w:val="24"/>
              </w:rPr>
            </w:pPr>
            <w:r w:rsidRPr="00FE09AB">
              <w:rPr>
                <w:color w:val="000000" w:themeColor="text1"/>
                <w:spacing w:val="-5"/>
                <w:sz w:val="24"/>
                <w:szCs w:val="24"/>
              </w:rPr>
              <w:t>12</w:t>
            </w:r>
          </w:p>
        </w:tc>
        <w:tc>
          <w:tcPr>
            <w:tcW w:w="3133" w:type="dxa"/>
          </w:tcPr>
          <w:p w14:paraId="64EB669A" w14:textId="77777777" w:rsidR="00FE09AB" w:rsidRPr="00FE09AB" w:rsidRDefault="00FE09AB" w:rsidP="009F1A43">
            <w:pPr>
              <w:pStyle w:val="TableParagraph"/>
              <w:spacing w:before="157"/>
              <w:ind w:right="-2"/>
              <w:rPr>
                <w:color w:val="000000" w:themeColor="text1"/>
                <w:sz w:val="24"/>
                <w:szCs w:val="24"/>
              </w:rPr>
            </w:pPr>
            <w:r w:rsidRPr="00FE09AB">
              <w:rPr>
                <w:color w:val="000000" w:themeColor="text1"/>
                <w:sz w:val="24"/>
                <w:szCs w:val="24"/>
              </w:rPr>
              <w:t xml:space="preserve">Ghim </w:t>
            </w:r>
            <w:r w:rsidRPr="00FE09AB">
              <w:rPr>
                <w:color w:val="000000" w:themeColor="text1"/>
                <w:spacing w:val="-5"/>
                <w:sz w:val="24"/>
                <w:szCs w:val="24"/>
              </w:rPr>
              <w:t>dập</w:t>
            </w:r>
          </w:p>
        </w:tc>
        <w:tc>
          <w:tcPr>
            <w:tcW w:w="2127" w:type="dxa"/>
          </w:tcPr>
          <w:p w14:paraId="35CC1423" w14:textId="77777777" w:rsidR="00FE09AB" w:rsidRPr="00FE09AB" w:rsidRDefault="00FE09AB" w:rsidP="009F1A43">
            <w:pPr>
              <w:pStyle w:val="TableParagraph"/>
              <w:spacing w:before="157"/>
              <w:ind w:right="-2"/>
              <w:jc w:val="center"/>
              <w:rPr>
                <w:color w:val="000000" w:themeColor="text1"/>
                <w:sz w:val="24"/>
                <w:szCs w:val="24"/>
              </w:rPr>
            </w:pPr>
            <w:r w:rsidRPr="00FE09AB">
              <w:rPr>
                <w:color w:val="000000" w:themeColor="text1"/>
                <w:spacing w:val="-5"/>
                <w:sz w:val="24"/>
                <w:szCs w:val="24"/>
              </w:rPr>
              <w:t>Hộp</w:t>
            </w:r>
          </w:p>
        </w:tc>
        <w:tc>
          <w:tcPr>
            <w:tcW w:w="1558" w:type="dxa"/>
          </w:tcPr>
          <w:p w14:paraId="712D55A8"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0,50</w:t>
            </w:r>
          </w:p>
        </w:tc>
        <w:tc>
          <w:tcPr>
            <w:tcW w:w="1560" w:type="dxa"/>
          </w:tcPr>
          <w:p w14:paraId="733C1127" w14:textId="77777777" w:rsidR="00FE09AB" w:rsidRPr="00FE09AB" w:rsidRDefault="00FE09AB" w:rsidP="009F1A43">
            <w:pPr>
              <w:pStyle w:val="TableParagraph"/>
              <w:ind w:right="-2"/>
              <w:jc w:val="center"/>
              <w:rPr>
                <w:color w:val="000000" w:themeColor="text1"/>
                <w:sz w:val="24"/>
                <w:szCs w:val="24"/>
              </w:rPr>
            </w:pPr>
          </w:p>
        </w:tc>
      </w:tr>
      <w:tr w:rsidR="00FE09AB" w:rsidRPr="00FE09AB" w14:paraId="3E34F78B" w14:textId="77777777" w:rsidTr="009F1A43">
        <w:trPr>
          <w:trHeight w:val="440"/>
          <w:jc w:val="center"/>
        </w:trPr>
        <w:tc>
          <w:tcPr>
            <w:tcW w:w="928" w:type="dxa"/>
          </w:tcPr>
          <w:p w14:paraId="3E01E789" w14:textId="77777777" w:rsidR="00FE09AB" w:rsidRPr="00FE09AB" w:rsidRDefault="00FE09AB" w:rsidP="009F1A43">
            <w:pPr>
              <w:pStyle w:val="TableParagraph"/>
              <w:spacing w:before="94"/>
              <w:ind w:right="-2" w:firstLine="110"/>
              <w:jc w:val="center"/>
              <w:rPr>
                <w:color w:val="000000" w:themeColor="text1"/>
                <w:sz w:val="24"/>
                <w:szCs w:val="24"/>
              </w:rPr>
            </w:pPr>
            <w:r w:rsidRPr="00FE09AB">
              <w:rPr>
                <w:color w:val="000000" w:themeColor="text1"/>
                <w:spacing w:val="-5"/>
                <w:sz w:val="24"/>
                <w:szCs w:val="24"/>
              </w:rPr>
              <w:t>13</w:t>
            </w:r>
          </w:p>
        </w:tc>
        <w:tc>
          <w:tcPr>
            <w:tcW w:w="3133" w:type="dxa"/>
          </w:tcPr>
          <w:p w14:paraId="6A1C4E54" w14:textId="77777777" w:rsidR="00FE09AB" w:rsidRPr="00FE09AB" w:rsidRDefault="00FE09AB" w:rsidP="009F1A43">
            <w:pPr>
              <w:pStyle w:val="TableParagraph"/>
              <w:spacing w:before="157"/>
              <w:ind w:right="-2"/>
              <w:rPr>
                <w:color w:val="000000" w:themeColor="text1"/>
                <w:sz w:val="24"/>
                <w:szCs w:val="24"/>
              </w:rPr>
            </w:pPr>
            <w:r w:rsidRPr="00FE09AB">
              <w:rPr>
                <w:color w:val="000000" w:themeColor="text1"/>
                <w:sz w:val="24"/>
                <w:szCs w:val="24"/>
              </w:rPr>
              <w:t xml:space="preserve">Ghim </w:t>
            </w:r>
            <w:r w:rsidRPr="00FE09AB">
              <w:rPr>
                <w:color w:val="000000" w:themeColor="text1"/>
                <w:spacing w:val="-4"/>
                <w:sz w:val="24"/>
                <w:szCs w:val="24"/>
              </w:rPr>
              <w:t>vòng</w:t>
            </w:r>
          </w:p>
        </w:tc>
        <w:tc>
          <w:tcPr>
            <w:tcW w:w="2127" w:type="dxa"/>
          </w:tcPr>
          <w:p w14:paraId="5AF5EB5E" w14:textId="77777777" w:rsidR="00FE09AB" w:rsidRPr="00FE09AB" w:rsidRDefault="00FE09AB" w:rsidP="009F1A43">
            <w:pPr>
              <w:pStyle w:val="TableParagraph"/>
              <w:spacing w:before="157"/>
              <w:ind w:right="-2"/>
              <w:jc w:val="center"/>
              <w:rPr>
                <w:color w:val="000000" w:themeColor="text1"/>
                <w:sz w:val="24"/>
                <w:szCs w:val="24"/>
              </w:rPr>
            </w:pPr>
            <w:r w:rsidRPr="00FE09AB">
              <w:rPr>
                <w:color w:val="000000" w:themeColor="text1"/>
                <w:spacing w:val="-5"/>
                <w:sz w:val="24"/>
                <w:szCs w:val="24"/>
              </w:rPr>
              <w:t>Hộp</w:t>
            </w:r>
          </w:p>
        </w:tc>
        <w:tc>
          <w:tcPr>
            <w:tcW w:w="1558" w:type="dxa"/>
          </w:tcPr>
          <w:p w14:paraId="275362D8"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0,50</w:t>
            </w:r>
          </w:p>
        </w:tc>
        <w:tc>
          <w:tcPr>
            <w:tcW w:w="1560" w:type="dxa"/>
          </w:tcPr>
          <w:p w14:paraId="4503CF50" w14:textId="77777777" w:rsidR="00FE09AB" w:rsidRPr="00FE09AB" w:rsidRDefault="00FE09AB" w:rsidP="009F1A43">
            <w:pPr>
              <w:pStyle w:val="TableParagraph"/>
              <w:ind w:right="-2"/>
              <w:jc w:val="center"/>
              <w:rPr>
                <w:color w:val="000000" w:themeColor="text1"/>
                <w:sz w:val="24"/>
                <w:szCs w:val="24"/>
              </w:rPr>
            </w:pPr>
          </w:p>
        </w:tc>
      </w:tr>
      <w:tr w:rsidR="00FE09AB" w:rsidRPr="00FE09AB" w14:paraId="4533C9F6" w14:textId="77777777" w:rsidTr="009F1A43">
        <w:trPr>
          <w:trHeight w:val="440"/>
          <w:jc w:val="center"/>
        </w:trPr>
        <w:tc>
          <w:tcPr>
            <w:tcW w:w="928" w:type="dxa"/>
          </w:tcPr>
          <w:p w14:paraId="11097447" w14:textId="77777777" w:rsidR="00FE09AB" w:rsidRPr="00FE09AB" w:rsidRDefault="00FE09AB" w:rsidP="009F1A43">
            <w:pPr>
              <w:pStyle w:val="TableParagraph"/>
              <w:spacing w:before="92"/>
              <w:ind w:right="-2" w:firstLine="110"/>
              <w:jc w:val="center"/>
              <w:rPr>
                <w:color w:val="000000" w:themeColor="text1"/>
                <w:sz w:val="24"/>
                <w:szCs w:val="24"/>
              </w:rPr>
            </w:pPr>
            <w:r w:rsidRPr="00FE09AB">
              <w:rPr>
                <w:color w:val="000000" w:themeColor="text1"/>
                <w:spacing w:val="-5"/>
                <w:sz w:val="24"/>
                <w:szCs w:val="24"/>
              </w:rPr>
              <w:lastRenderedPageBreak/>
              <w:t>14</w:t>
            </w:r>
          </w:p>
        </w:tc>
        <w:tc>
          <w:tcPr>
            <w:tcW w:w="3133" w:type="dxa"/>
          </w:tcPr>
          <w:p w14:paraId="32BE8709" w14:textId="77777777" w:rsidR="00FE09AB" w:rsidRPr="00FE09AB" w:rsidRDefault="00FE09AB" w:rsidP="009F1A43">
            <w:pPr>
              <w:pStyle w:val="TableParagraph"/>
              <w:spacing w:before="157"/>
              <w:ind w:right="-2"/>
              <w:rPr>
                <w:color w:val="000000" w:themeColor="text1"/>
                <w:sz w:val="24"/>
                <w:szCs w:val="24"/>
              </w:rPr>
            </w:pPr>
            <w:r w:rsidRPr="00FE09AB">
              <w:rPr>
                <w:color w:val="000000" w:themeColor="text1"/>
                <w:sz w:val="24"/>
                <w:szCs w:val="24"/>
              </w:rPr>
              <w:t>Túi</w:t>
            </w:r>
            <w:r w:rsidRPr="00FE09AB">
              <w:rPr>
                <w:color w:val="000000" w:themeColor="text1"/>
                <w:spacing w:val="-1"/>
                <w:sz w:val="24"/>
                <w:szCs w:val="24"/>
              </w:rPr>
              <w:t xml:space="preserve"> </w:t>
            </w:r>
            <w:r w:rsidRPr="00FE09AB">
              <w:rPr>
                <w:color w:val="000000" w:themeColor="text1"/>
                <w:sz w:val="24"/>
                <w:szCs w:val="24"/>
              </w:rPr>
              <w:t xml:space="preserve">Ny lông đựng tài </w:t>
            </w:r>
            <w:r w:rsidRPr="00FE09AB">
              <w:rPr>
                <w:color w:val="000000" w:themeColor="text1"/>
                <w:spacing w:val="-4"/>
                <w:sz w:val="24"/>
                <w:szCs w:val="24"/>
              </w:rPr>
              <w:t>liệu</w:t>
            </w:r>
          </w:p>
        </w:tc>
        <w:tc>
          <w:tcPr>
            <w:tcW w:w="2127" w:type="dxa"/>
          </w:tcPr>
          <w:p w14:paraId="524F236F" w14:textId="77777777" w:rsidR="00FE09AB" w:rsidRPr="00FE09AB" w:rsidRDefault="00FE09AB" w:rsidP="009F1A43">
            <w:pPr>
              <w:pStyle w:val="TableParagraph"/>
              <w:spacing w:before="157"/>
              <w:ind w:right="-2"/>
              <w:jc w:val="center"/>
              <w:rPr>
                <w:color w:val="000000" w:themeColor="text1"/>
                <w:sz w:val="24"/>
                <w:szCs w:val="24"/>
              </w:rPr>
            </w:pPr>
            <w:r w:rsidRPr="00FE09AB">
              <w:rPr>
                <w:color w:val="000000" w:themeColor="text1"/>
                <w:spacing w:val="-2"/>
                <w:sz w:val="24"/>
                <w:szCs w:val="24"/>
              </w:rPr>
              <w:t>Chiếc</w:t>
            </w:r>
          </w:p>
        </w:tc>
        <w:tc>
          <w:tcPr>
            <w:tcW w:w="1558" w:type="dxa"/>
          </w:tcPr>
          <w:p w14:paraId="410F37E2" w14:textId="77777777" w:rsidR="00FE09AB" w:rsidRPr="00FE09AB" w:rsidRDefault="00FE09AB" w:rsidP="009F1A43">
            <w:pPr>
              <w:pStyle w:val="TableParagraph"/>
              <w:ind w:right="-2"/>
              <w:jc w:val="center"/>
              <w:rPr>
                <w:color w:val="000000" w:themeColor="text1"/>
                <w:sz w:val="24"/>
                <w:szCs w:val="24"/>
              </w:rPr>
            </w:pPr>
          </w:p>
        </w:tc>
        <w:tc>
          <w:tcPr>
            <w:tcW w:w="1560" w:type="dxa"/>
          </w:tcPr>
          <w:p w14:paraId="7FDFBBC7" w14:textId="77777777" w:rsidR="00FE09AB" w:rsidRPr="00FE09AB" w:rsidRDefault="00FE09AB" w:rsidP="009F1A43">
            <w:pPr>
              <w:pStyle w:val="TableParagraph"/>
              <w:spacing w:before="148"/>
              <w:ind w:right="-2"/>
              <w:jc w:val="center"/>
              <w:rPr>
                <w:color w:val="000000" w:themeColor="text1"/>
                <w:sz w:val="24"/>
                <w:szCs w:val="24"/>
              </w:rPr>
            </w:pPr>
            <w:r w:rsidRPr="00FE09AB">
              <w:rPr>
                <w:color w:val="000000" w:themeColor="text1"/>
                <w:spacing w:val="-4"/>
                <w:sz w:val="24"/>
                <w:szCs w:val="24"/>
              </w:rPr>
              <w:t>1,00</w:t>
            </w:r>
          </w:p>
        </w:tc>
      </w:tr>
    </w:tbl>
    <w:p w14:paraId="6ED7C831" w14:textId="77777777" w:rsidR="00FE09AB" w:rsidRPr="00FE09AB" w:rsidRDefault="00FE09AB" w:rsidP="00FE09AB">
      <w:pPr>
        <w:pStyle w:val="ListParagraph"/>
        <w:tabs>
          <w:tab w:val="left" w:pos="1065"/>
        </w:tabs>
        <w:spacing w:before="120"/>
        <w:ind w:left="0" w:right="-2" w:firstLine="567"/>
        <w:rPr>
          <w:rFonts w:ascii="Times New Roman" w:hAnsi="Times New Roman"/>
          <w:b/>
          <w:i/>
          <w:color w:val="000000" w:themeColor="text1"/>
        </w:rPr>
      </w:pPr>
      <w:r w:rsidRPr="00FE09AB">
        <w:rPr>
          <w:rFonts w:ascii="Times New Roman" w:hAnsi="Times New Roman"/>
          <w:b/>
          <w:i/>
          <w:color w:val="000000" w:themeColor="text1"/>
        </w:rPr>
        <w:t>Ghi chú:</w:t>
      </w:r>
    </w:p>
    <w:p w14:paraId="6727FA3B" w14:textId="77777777" w:rsidR="00FE09AB" w:rsidRPr="00FE09AB" w:rsidRDefault="00FE09AB" w:rsidP="009F1A43">
      <w:pPr>
        <w:pStyle w:val="ListParagraph"/>
        <w:tabs>
          <w:tab w:val="left" w:pos="1065"/>
        </w:tabs>
        <w:spacing w:before="120"/>
        <w:ind w:left="0" w:right="-2" w:firstLine="567"/>
        <w:jc w:val="both"/>
        <w:rPr>
          <w:rFonts w:ascii="Times New Roman" w:hAnsi="Times New Roman"/>
          <w:color w:val="000000" w:themeColor="text1"/>
        </w:rPr>
      </w:pPr>
      <w:r w:rsidRPr="00FE09AB">
        <w:rPr>
          <w:rFonts w:ascii="Times New Roman" w:hAnsi="Times New Roman"/>
          <w:color w:val="000000" w:themeColor="text1"/>
        </w:rPr>
        <w:t>a) Định mức tại Bảng 17 tính cho khu vực định giá đất điều kiện chuẩn, khi tính mức cho khu vực định giá đất cụ thể thì điều chỉnh tương tự phần định mức lao động định giá đất cụ thể theo phương pháp hệ số điều chỉnh giá đất.</w:t>
      </w:r>
    </w:p>
    <w:p w14:paraId="03B7A226" w14:textId="77777777" w:rsidR="00FE09AB" w:rsidRPr="00FE09AB" w:rsidRDefault="00FE09AB" w:rsidP="009F1A43">
      <w:pPr>
        <w:pStyle w:val="ListParagraph"/>
        <w:tabs>
          <w:tab w:val="left" w:pos="1065"/>
        </w:tabs>
        <w:spacing w:before="120"/>
        <w:ind w:left="0" w:right="-2" w:firstLine="567"/>
        <w:jc w:val="both"/>
        <w:rPr>
          <w:rFonts w:ascii="Times New Roman" w:hAnsi="Times New Roman"/>
          <w:color w:val="000000" w:themeColor="text1"/>
        </w:rPr>
      </w:pPr>
      <w:r w:rsidRPr="00FE09AB">
        <w:rPr>
          <w:rFonts w:ascii="Times New Roman" w:hAnsi="Times New Roman"/>
          <w:color w:val="000000" w:themeColor="text1"/>
        </w:rPr>
        <w:t>b) Cơ cấu sử</w:t>
      </w:r>
      <w:r w:rsidRPr="00FE09AB">
        <w:rPr>
          <w:rFonts w:ascii="Times New Roman" w:hAnsi="Times New Roman"/>
          <w:color w:val="000000" w:themeColor="text1"/>
          <w:spacing w:val="-2"/>
        </w:rPr>
        <w:t xml:space="preserve"> </w:t>
      </w:r>
      <w:r w:rsidRPr="00FE09AB">
        <w:rPr>
          <w:rFonts w:ascii="Times New Roman" w:hAnsi="Times New Roman"/>
          <w:color w:val="000000" w:themeColor="text1"/>
        </w:rPr>
        <w:t>dụng mức vật liệu theo nội dung công việc</w:t>
      </w:r>
      <w:r w:rsidRPr="00FE09AB">
        <w:rPr>
          <w:rFonts w:ascii="Times New Roman" w:hAnsi="Times New Roman"/>
          <w:color w:val="000000" w:themeColor="text1"/>
          <w:spacing w:val="-1"/>
        </w:rPr>
        <w:t xml:space="preserve"> </w:t>
      </w:r>
      <w:r w:rsidRPr="00FE09AB">
        <w:rPr>
          <w:rFonts w:ascii="Times New Roman" w:hAnsi="Times New Roman"/>
          <w:color w:val="000000" w:themeColor="text1"/>
        </w:rPr>
        <w:t>định giá đất cụ thể theo phương pháp hệ số điều chỉnh giá đất được xác định theo Bảng 15./.</w:t>
      </w:r>
    </w:p>
    <w:p w14:paraId="36D430D2" w14:textId="77777777" w:rsidR="0046343A" w:rsidRPr="00FE09AB" w:rsidRDefault="0046343A" w:rsidP="00FE09AB">
      <w:pPr>
        <w:jc w:val="both"/>
        <w:rPr>
          <w:rFonts w:ascii="Times New Roman" w:hAnsi="Times New Roman"/>
        </w:rPr>
      </w:pPr>
    </w:p>
    <w:sectPr w:rsidR="0046343A" w:rsidRPr="00FE09AB" w:rsidSect="009F1A43">
      <w:headerReference w:type="default" r:id="rId8"/>
      <w:footerReference w:type="even" r:id="rId9"/>
      <w:footerReference w:type="default" r:id="rId10"/>
      <w:pgSz w:w="11907" w:h="16840" w:code="9"/>
      <w:pgMar w:top="1134" w:right="851" w:bottom="1134" w:left="1701" w:header="68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16089" w14:textId="77777777" w:rsidR="000308DC" w:rsidRDefault="000308DC">
      <w:r>
        <w:separator/>
      </w:r>
    </w:p>
  </w:endnote>
  <w:endnote w:type="continuationSeparator" w:id="0">
    <w:p w14:paraId="071CEC7C" w14:textId="77777777" w:rsidR="000308DC" w:rsidRDefault="0003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8B67F" w14:textId="77777777" w:rsidR="001F0B12" w:rsidRDefault="001F0B12" w:rsidP="003C185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ADF56A" w14:textId="77777777" w:rsidR="001F0B12" w:rsidRDefault="001F0B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BC794" w14:textId="77777777" w:rsidR="001F0B12" w:rsidRDefault="001F0B1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C8B66" w14:textId="77777777" w:rsidR="000308DC" w:rsidRDefault="000308DC">
      <w:r>
        <w:separator/>
      </w:r>
    </w:p>
  </w:footnote>
  <w:footnote w:type="continuationSeparator" w:id="0">
    <w:p w14:paraId="75533C50" w14:textId="77777777" w:rsidR="000308DC" w:rsidRDefault="00030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8224"/>
      <w:docPartObj>
        <w:docPartGallery w:val="Page Numbers (Top of Page)"/>
        <w:docPartUnique/>
      </w:docPartObj>
    </w:sdtPr>
    <w:sdtEndPr>
      <w:rPr>
        <w:noProof/>
      </w:rPr>
    </w:sdtEndPr>
    <w:sdtContent>
      <w:p w14:paraId="26B9B306" w14:textId="77777777" w:rsidR="001F0B12" w:rsidRDefault="001F0B12">
        <w:pPr>
          <w:pStyle w:val="Header"/>
          <w:jc w:val="center"/>
          <w:rPr>
            <w:rFonts w:ascii="Times New Roman" w:hAnsi="Times New Roman"/>
            <w:sz w:val="26"/>
            <w:szCs w:val="26"/>
          </w:rPr>
        </w:pPr>
      </w:p>
      <w:p w14:paraId="3D15C6F2" w14:textId="77777777" w:rsidR="001F0B12" w:rsidRDefault="008F5E85">
        <w:pPr>
          <w:pStyle w:val="Header"/>
          <w:jc w:val="center"/>
        </w:pPr>
        <w:r>
          <w:fldChar w:fldCharType="begin"/>
        </w:r>
        <w:r>
          <w:instrText xml:space="preserve"> PAGE   \* MERGEFORMAT </w:instrText>
        </w:r>
        <w:r>
          <w:fldChar w:fldCharType="separate"/>
        </w:r>
        <w:r w:rsidR="002877AE">
          <w:rPr>
            <w:noProof/>
          </w:rPr>
          <w:t>5</w:t>
        </w:r>
        <w:r>
          <w:rPr>
            <w:noProof/>
          </w:rPr>
          <w:fldChar w:fldCharType="end"/>
        </w:r>
      </w:p>
    </w:sdtContent>
  </w:sdt>
  <w:p w14:paraId="077DFC9F" w14:textId="77777777" w:rsidR="001F0B12" w:rsidRDefault="001F0B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1" w15:restartNumberingAfterBreak="0">
    <w:nsid w:val="9C8AC8EF"/>
    <w:multiLevelType w:val="multilevel"/>
    <w:tmpl w:val="9C8AC8EF"/>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 w15:restartNumberingAfterBreak="0">
    <w:nsid w:val="B0F1ACD9"/>
    <w:multiLevelType w:val="multilevel"/>
    <w:tmpl w:val="B0F1ACD9"/>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 w15:restartNumberingAfterBreak="0">
    <w:nsid w:val="B5E306ED"/>
    <w:multiLevelType w:val="multilevel"/>
    <w:tmpl w:val="B5E306ED"/>
    <w:lvl w:ilvl="0">
      <w:start w:val="1"/>
      <w:numFmt w:val="lowerLetter"/>
      <w:lvlText w:val="%1)"/>
      <w:lvlJc w:val="left"/>
      <w:pPr>
        <w:ind w:left="222" w:hanging="307"/>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7"/>
      </w:pPr>
      <w:rPr>
        <w:rFonts w:hint="default"/>
        <w:lang w:eastAsia="en-US" w:bidi="ar-SA"/>
      </w:rPr>
    </w:lvl>
    <w:lvl w:ilvl="2">
      <w:numFmt w:val="bullet"/>
      <w:lvlText w:val="•"/>
      <w:lvlJc w:val="left"/>
      <w:pPr>
        <w:ind w:left="2117" w:hanging="307"/>
      </w:pPr>
      <w:rPr>
        <w:rFonts w:hint="default"/>
        <w:lang w:eastAsia="en-US" w:bidi="ar-SA"/>
      </w:rPr>
    </w:lvl>
    <w:lvl w:ilvl="3">
      <w:numFmt w:val="bullet"/>
      <w:lvlText w:val="•"/>
      <w:lvlJc w:val="left"/>
      <w:pPr>
        <w:ind w:left="3065" w:hanging="307"/>
      </w:pPr>
      <w:rPr>
        <w:rFonts w:hint="default"/>
        <w:lang w:eastAsia="en-US" w:bidi="ar-SA"/>
      </w:rPr>
    </w:lvl>
    <w:lvl w:ilvl="4">
      <w:numFmt w:val="bullet"/>
      <w:lvlText w:val="•"/>
      <w:lvlJc w:val="left"/>
      <w:pPr>
        <w:ind w:left="4014" w:hanging="307"/>
      </w:pPr>
      <w:rPr>
        <w:rFonts w:hint="default"/>
        <w:lang w:eastAsia="en-US" w:bidi="ar-SA"/>
      </w:rPr>
    </w:lvl>
    <w:lvl w:ilvl="5">
      <w:numFmt w:val="bullet"/>
      <w:lvlText w:val="•"/>
      <w:lvlJc w:val="left"/>
      <w:pPr>
        <w:ind w:left="4963" w:hanging="307"/>
      </w:pPr>
      <w:rPr>
        <w:rFonts w:hint="default"/>
        <w:lang w:eastAsia="en-US" w:bidi="ar-SA"/>
      </w:rPr>
    </w:lvl>
    <w:lvl w:ilvl="6">
      <w:numFmt w:val="bullet"/>
      <w:lvlText w:val="•"/>
      <w:lvlJc w:val="left"/>
      <w:pPr>
        <w:ind w:left="5911" w:hanging="307"/>
      </w:pPr>
      <w:rPr>
        <w:rFonts w:hint="default"/>
        <w:lang w:eastAsia="en-US" w:bidi="ar-SA"/>
      </w:rPr>
    </w:lvl>
    <w:lvl w:ilvl="7">
      <w:numFmt w:val="bullet"/>
      <w:lvlText w:val="•"/>
      <w:lvlJc w:val="left"/>
      <w:pPr>
        <w:ind w:left="6860" w:hanging="307"/>
      </w:pPr>
      <w:rPr>
        <w:rFonts w:hint="default"/>
        <w:lang w:eastAsia="en-US" w:bidi="ar-SA"/>
      </w:rPr>
    </w:lvl>
    <w:lvl w:ilvl="8">
      <w:numFmt w:val="bullet"/>
      <w:lvlText w:val="•"/>
      <w:lvlJc w:val="left"/>
      <w:pPr>
        <w:ind w:left="7809" w:hanging="307"/>
      </w:pPr>
      <w:rPr>
        <w:rFonts w:hint="default"/>
        <w:lang w:eastAsia="en-US" w:bidi="ar-SA"/>
      </w:rPr>
    </w:lvl>
  </w:abstractNum>
  <w:abstractNum w:abstractNumId="4" w15:restartNumberingAfterBreak="0">
    <w:nsid w:val="BF205925"/>
    <w:multiLevelType w:val="multilevel"/>
    <w:tmpl w:val="BF205925"/>
    <w:lvl w:ilvl="0">
      <w:numFmt w:val="bullet"/>
      <w:lvlText w:val="-"/>
      <w:lvlJc w:val="left"/>
      <w:pPr>
        <w:ind w:left="222" w:hanging="18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88"/>
      </w:pPr>
      <w:rPr>
        <w:rFonts w:hint="default"/>
        <w:lang w:eastAsia="en-US" w:bidi="ar-SA"/>
      </w:rPr>
    </w:lvl>
    <w:lvl w:ilvl="2">
      <w:numFmt w:val="bullet"/>
      <w:lvlText w:val="•"/>
      <w:lvlJc w:val="left"/>
      <w:pPr>
        <w:ind w:left="2117" w:hanging="188"/>
      </w:pPr>
      <w:rPr>
        <w:rFonts w:hint="default"/>
        <w:lang w:eastAsia="en-US" w:bidi="ar-SA"/>
      </w:rPr>
    </w:lvl>
    <w:lvl w:ilvl="3">
      <w:numFmt w:val="bullet"/>
      <w:lvlText w:val="•"/>
      <w:lvlJc w:val="left"/>
      <w:pPr>
        <w:ind w:left="3065" w:hanging="188"/>
      </w:pPr>
      <w:rPr>
        <w:rFonts w:hint="default"/>
        <w:lang w:eastAsia="en-US" w:bidi="ar-SA"/>
      </w:rPr>
    </w:lvl>
    <w:lvl w:ilvl="4">
      <w:numFmt w:val="bullet"/>
      <w:lvlText w:val="•"/>
      <w:lvlJc w:val="left"/>
      <w:pPr>
        <w:ind w:left="4014" w:hanging="188"/>
      </w:pPr>
      <w:rPr>
        <w:rFonts w:hint="default"/>
        <w:lang w:eastAsia="en-US" w:bidi="ar-SA"/>
      </w:rPr>
    </w:lvl>
    <w:lvl w:ilvl="5">
      <w:numFmt w:val="bullet"/>
      <w:lvlText w:val="•"/>
      <w:lvlJc w:val="left"/>
      <w:pPr>
        <w:ind w:left="4963" w:hanging="188"/>
      </w:pPr>
      <w:rPr>
        <w:rFonts w:hint="default"/>
        <w:lang w:eastAsia="en-US" w:bidi="ar-SA"/>
      </w:rPr>
    </w:lvl>
    <w:lvl w:ilvl="6">
      <w:numFmt w:val="bullet"/>
      <w:lvlText w:val="•"/>
      <w:lvlJc w:val="left"/>
      <w:pPr>
        <w:ind w:left="5911" w:hanging="188"/>
      </w:pPr>
      <w:rPr>
        <w:rFonts w:hint="default"/>
        <w:lang w:eastAsia="en-US" w:bidi="ar-SA"/>
      </w:rPr>
    </w:lvl>
    <w:lvl w:ilvl="7">
      <w:numFmt w:val="bullet"/>
      <w:lvlText w:val="•"/>
      <w:lvlJc w:val="left"/>
      <w:pPr>
        <w:ind w:left="6860" w:hanging="188"/>
      </w:pPr>
      <w:rPr>
        <w:rFonts w:hint="default"/>
        <w:lang w:eastAsia="en-US" w:bidi="ar-SA"/>
      </w:rPr>
    </w:lvl>
    <w:lvl w:ilvl="8">
      <w:numFmt w:val="bullet"/>
      <w:lvlText w:val="•"/>
      <w:lvlJc w:val="left"/>
      <w:pPr>
        <w:ind w:left="7809" w:hanging="188"/>
      </w:pPr>
      <w:rPr>
        <w:rFonts w:hint="default"/>
        <w:lang w:eastAsia="en-US" w:bidi="ar-SA"/>
      </w:rPr>
    </w:lvl>
  </w:abstractNum>
  <w:abstractNum w:abstractNumId="5" w15:restartNumberingAfterBreak="0">
    <w:nsid w:val="C8879AEF"/>
    <w:multiLevelType w:val="multilevel"/>
    <w:tmpl w:val="C8879AEF"/>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6" w15:restartNumberingAfterBreak="0">
    <w:nsid w:val="CF092B84"/>
    <w:multiLevelType w:val="multilevel"/>
    <w:tmpl w:val="CF092B84"/>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23" w:hanging="128"/>
      </w:pPr>
      <w:rPr>
        <w:rFonts w:hint="default"/>
        <w:lang w:eastAsia="en-US" w:bidi="ar-SA"/>
      </w:rPr>
    </w:lvl>
    <w:lvl w:ilvl="2">
      <w:numFmt w:val="bullet"/>
      <w:lvlText w:val="•"/>
      <w:lvlJc w:val="left"/>
      <w:pPr>
        <w:ind w:left="1067" w:hanging="128"/>
      </w:pPr>
      <w:rPr>
        <w:rFonts w:hint="default"/>
        <w:lang w:eastAsia="en-US" w:bidi="ar-SA"/>
      </w:rPr>
    </w:lvl>
    <w:lvl w:ilvl="3">
      <w:numFmt w:val="bullet"/>
      <w:lvlText w:val="•"/>
      <w:lvlJc w:val="left"/>
      <w:pPr>
        <w:ind w:left="1511" w:hanging="128"/>
      </w:pPr>
      <w:rPr>
        <w:rFonts w:hint="default"/>
        <w:lang w:eastAsia="en-US" w:bidi="ar-SA"/>
      </w:rPr>
    </w:lvl>
    <w:lvl w:ilvl="4">
      <w:numFmt w:val="bullet"/>
      <w:lvlText w:val="•"/>
      <w:lvlJc w:val="left"/>
      <w:pPr>
        <w:ind w:left="1955" w:hanging="128"/>
      </w:pPr>
      <w:rPr>
        <w:rFonts w:hint="default"/>
        <w:lang w:eastAsia="en-US" w:bidi="ar-SA"/>
      </w:rPr>
    </w:lvl>
    <w:lvl w:ilvl="5">
      <w:numFmt w:val="bullet"/>
      <w:lvlText w:val="•"/>
      <w:lvlJc w:val="left"/>
      <w:pPr>
        <w:ind w:left="2399" w:hanging="128"/>
      </w:pPr>
      <w:rPr>
        <w:rFonts w:hint="default"/>
        <w:lang w:eastAsia="en-US" w:bidi="ar-SA"/>
      </w:rPr>
    </w:lvl>
    <w:lvl w:ilvl="6">
      <w:numFmt w:val="bullet"/>
      <w:lvlText w:val="•"/>
      <w:lvlJc w:val="left"/>
      <w:pPr>
        <w:ind w:left="2843" w:hanging="128"/>
      </w:pPr>
      <w:rPr>
        <w:rFonts w:hint="default"/>
        <w:lang w:eastAsia="en-US" w:bidi="ar-SA"/>
      </w:rPr>
    </w:lvl>
    <w:lvl w:ilvl="7">
      <w:numFmt w:val="bullet"/>
      <w:lvlText w:val="•"/>
      <w:lvlJc w:val="left"/>
      <w:pPr>
        <w:ind w:left="3287" w:hanging="128"/>
      </w:pPr>
      <w:rPr>
        <w:rFonts w:hint="default"/>
        <w:lang w:eastAsia="en-US" w:bidi="ar-SA"/>
      </w:rPr>
    </w:lvl>
    <w:lvl w:ilvl="8">
      <w:numFmt w:val="bullet"/>
      <w:lvlText w:val="•"/>
      <w:lvlJc w:val="left"/>
      <w:pPr>
        <w:ind w:left="3731" w:hanging="128"/>
      </w:pPr>
      <w:rPr>
        <w:rFonts w:hint="default"/>
        <w:lang w:eastAsia="en-US" w:bidi="ar-SA"/>
      </w:rPr>
    </w:lvl>
  </w:abstractNum>
  <w:abstractNum w:abstractNumId="7" w15:restartNumberingAfterBreak="0">
    <w:nsid w:val="D7F9FE59"/>
    <w:multiLevelType w:val="multilevel"/>
    <w:tmpl w:val="D7F9FE59"/>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8" w15:restartNumberingAfterBreak="0">
    <w:nsid w:val="DCBA6B53"/>
    <w:multiLevelType w:val="multilevel"/>
    <w:tmpl w:val="DCBA6B53"/>
    <w:lvl w:ilvl="0">
      <w:numFmt w:val="bullet"/>
      <w:lvlText w:val="-"/>
      <w:lvlJc w:val="left"/>
      <w:pPr>
        <w:ind w:left="222" w:hanging="15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59"/>
      </w:pPr>
      <w:rPr>
        <w:rFonts w:hint="default"/>
        <w:lang w:eastAsia="en-US" w:bidi="ar-SA"/>
      </w:rPr>
    </w:lvl>
    <w:lvl w:ilvl="2">
      <w:numFmt w:val="bullet"/>
      <w:lvlText w:val="•"/>
      <w:lvlJc w:val="left"/>
      <w:pPr>
        <w:ind w:left="2117" w:hanging="159"/>
      </w:pPr>
      <w:rPr>
        <w:rFonts w:hint="default"/>
        <w:lang w:eastAsia="en-US" w:bidi="ar-SA"/>
      </w:rPr>
    </w:lvl>
    <w:lvl w:ilvl="3">
      <w:numFmt w:val="bullet"/>
      <w:lvlText w:val="•"/>
      <w:lvlJc w:val="left"/>
      <w:pPr>
        <w:ind w:left="3065" w:hanging="159"/>
      </w:pPr>
      <w:rPr>
        <w:rFonts w:hint="default"/>
        <w:lang w:eastAsia="en-US" w:bidi="ar-SA"/>
      </w:rPr>
    </w:lvl>
    <w:lvl w:ilvl="4">
      <w:numFmt w:val="bullet"/>
      <w:lvlText w:val="•"/>
      <w:lvlJc w:val="left"/>
      <w:pPr>
        <w:ind w:left="4014" w:hanging="159"/>
      </w:pPr>
      <w:rPr>
        <w:rFonts w:hint="default"/>
        <w:lang w:eastAsia="en-US" w:bidi="ar-SA"/>
      </w:rPr>
    </w:lvl>
    <w:lvl w:ilvl="5">
      <w:numFmt w:val="bullet"/>
      <w:lvlText w:val="•"/>
      <w:lvlJc w:val="left"/>
      <w:pPr>
        <w:ind w:left="4963" w:hanging="159"/>
      </w:pPr>
      <w:rPr>
        <w:rFonts w:hint="default"/>
        <w:lang w:eastAsia="en-US" w:bidi="ar-SA"/>
      </w:rPr>
    </w:lvl>
    <w:lvl w:ilvl="6">
      <w:numFmt w:val="bullet"/>
      <w:lvlText w:val="•"/>
      <w:lvlJc w:val="left"/>
      <w:pPr>
        <w:ind w:left="5911" w:hanging="159"/>
      </w:pPr>
      <w:rPr>
        <w:rFonts w:hint="default"/>
        <w:lang w:eastAsia="en-US" w:bidi="ar-SA"/>
      </w:rPr>
    </w:lvl>
    <w:lvl w:ilvl="7">
      <w:numFmt w:val="bullet"/>
      <w:lvlText w:val="•"/>
      <w:lvlJc w:val="left"/>
      <w:pPr>
        <w:ind w:left="6860" w:hanging="159"/>
      </w:pPr>
      <w:rPr>
        <w:rFonts w:hint="default"/>
        <w:lang w:eastAsia="en-US" w:bidi="ar-SA"/>
      </w:rPr>
    </w:lvl>
    <w:lvl w:ilvl="8">
      <w:numFmt w:val="bullet"/>
      <w:lvlText w:val="•"/>
      <w:lvlJc w:val="left"/>
      <w:pPr>
        <w:ind w:left="7809" w:hanging="159"/>
      </w:pPr>
      <w:rPr>
        <w:rFonts w:hint="default"/>
        <w:lang w:eastAsia="en-US" w:bidi="ar-SA"/>
      </w:rPr>
    </w:lvl>
  </w:abstractNum>
  <w:abstractNum w:abstractNumId="9" w15:restartNumberingAfterBreak="0">
    <w:nsid w:val="F4B5D9F5"/>
    <w:multiLevelType w:val="multilevel"/>
    <w:tmpl w:val="F4B5D9F5"/>
    <w:lvl w:ilvl="0">
      <w:numFmt w:val="bullet"/>
      <w:lvlText w:val="-"/>
      <w:lvlJc w:val="left"/>
      <w:pPr>
        <w:ind w:left="222" w:hanging="16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68"/>
      </w:pPr>
      <w:rPr>
        <w:rFonts w:hint="default"/>
        <w:lang w:eastAsia="en-US" w:bidi="ar-SA"/>
      </w:rPr>
    </w:lvl>
    <w:lvl w:ilvl="2">
      <w:numFmt w:val="bullet"/>
      <w:lvlText w:val="•"/>
      <w:lvlJc w:val="left"/>
      <w:pPr>
        <w:ind w:left="2117" w:hanging="168"/>
      </w:pPr>
      <w:rPr>
        <w:rFonts w:hint="default"/>
        <w:lang w:eastAsia="en-US" w:bidi="ar-SA"/>
      </w:rPr>
    </w:lvl>
    <w:lvl w:ilvl="3">
      <w:numFmt w:val="bullet"/>
      <w:lvlText w:val="•"/>
      <w:lvlJc w:val="left"/>
      <w:pPr>
        <w:ind w:left="3065" w:hanging="168"/>
      </w:pPr>
      <w:rPr>
        <w:rFonts w:hint="default"/>
        <w:lang w:eastAsia="en-US" w:bidi="ar-SA"/>
      </w:rPr>
    </w:lvl>
    <w:lvl w:ilvl="4">
      <w:numFmt w:val="bullet"/>
      <w:lvlText w:val="•"/>
      <w:lvlJc w:val="left"/>
      <w:pPr>
        <w:ind w:left="4014" w:hanging="168"/>
      </w:pPr>
      <w:rPr>
        <w:rFonts w:hint="default"/>
        <w:lang w:eastAsia="en-US" w:bidi="ar-SA"/>
      </w:rPr>
    </w:lvl>
    <w:lvl w:ilvl="5">
      <w:numFmt w:val="bullet"/>
      <w:lvlText w:val="•"/>
      <w:lvlJc w:val="left"/>
      <w:pPr>
        <w:ind w:left="4963" w:hanging="168"/>
      </w:pPr>
      <w:rPr>
        <w:rFonts w:hint="default"/>
        <w:lang w:eastAsia="en-US" w:bidi="ar-SA"/>
      </w:rPr>
    </w:lvl>
    <w:lvl w:ilvl="6">
      <w:numFmt w:val="bullet"/>
      <w:lvlText w:val="•"/>
      <w:lvlJc w:val="left"/>
      <w:pPr>
        <w:ind w:left="5911" w:hanging="168"/>
      </w:pPr>
      <w:rPr>
        <w:rFonts w:hint="default"/>
        <w:lang w:eastAsia="en-US" w:bidi="ar-SA"/>
      </w:rPr>
    </w:lvl>
    <w:lvl w:ilvl="7">
      <w:numFmt w:val="bullet"/>
      <w:lvlText w:val="•"/>
      <w:lvlJc w:val="left"/>
      <w:pPr>
        <w:ind w:left="6860" w:hanging="168"/>
      </w:pPr>
      <w:rPr>
        <w:rFonts w:hint="default"/>
        <w:lang w:eastAsia="en-US" w:bidi="ar-SA"/>
      </w:rPr>
    </w:lvl>
    <w:lvl w:ilvl="8">
      <w:numFmt w:val="bullet"/>
      <w:lvlText w:val="•"/>
      <w:lvlJc w:val="left"/>
      <w:pPr>
        <w:ind w:left="7809" w:hanging="168"/>
      </w:pPr>
      <w:rPr>
        <w:rFonts w:hint="default"/>
        <w:lang w:eastAsia="en-US" w:bidi="ar-SA"/>
      </w:rPr>
    </w:lvl>
  </w:abstractNum>
  <w:abstractNum w:abstractNumId="10" w15:restartNumberingAfterBreak="0">
    <w:nsid w:val="0053208E"/>
    <w:multiLevelType w:val="multilevel"/>
    <w:tmpl w:val="0053208E"/>
    <w:lvl w:ilvl="0">
      <w:start w:val="1"/>
      <w:numFmt w:val="decimal"/>
      <w:lvlText w:val="%1."/>
      <w:lvlJc w:val="left"/>
      <w:pPr>
        <w:ind w:left="1068" w:hanging="28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11" w15:restartNumberingAfterBreak="0">
    <w:nsid w:val="01536C85"/>
    <w:multiLevelType w:val="hybridMultilevel"/>
    <w:tmpl w:val="FD90308C"/>
    <w:lvl w:ilvl="0" w:tplc="47BEBD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01F969F2"/>
    <w:multiLevelType w:val="hybridMultilevel"/>
    <w:tmpl w:val="9500B786"/>
    <w:lvl w:ilvl="0" w:tplc="EC5ADF22">
      <w:start w:val="3"/>
      <w:numFmt w:val="bullet"/>
      <w:lvlText w:val="-"/>
      <w:lvlJc w:val="left"/>
      <w:pPr>
        <w:ind w:left="3195" w:hanging="360"/>
      </w:pPr>
      <w:rPr>
        <w:rFonts w:ascii="Times New Roman" w:eastAsia="Times New Roman" w:hAnsi="Times New Roman" w:cs="Times New Roman"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13" w15:restartNumberingAfterBreak="0">
    <w:nsid w:val="0248C179"/>
    <w:multiLevelType w:val="multilevel"/>
    <w:tmpl w:val="0248C179"/>
    <w:lvl w:ilvl="0">
      <w:start w:val="1"/>
      <w:numFmt w:val="lowerLetter"/>
      <w:lvlText w:val="%1)"/>
      <w:lvlJc w:val="left"/>
      <w:pPr>
        <w:ind w:left="1159" w:hanging="30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105" w:hanging="308"/>
      </w:pPr>
      <w:rPr>
        <w:rFonts w:hint="default"/>
        <w:lang w:eastAsia="en-US" w:bidi="ar-SA"/>
      </w:rPr>
    </w:lvl>
    <w:lvl w:ilvl="2">
      <w:numFmt w:val="bullet"/>
      <w:lvlText w:val="•"/>
      <w:lvlJc w:val="left"/>
      <w:pPr>
        <w:ind w:left="3054" w:hanging="308"/>
      </w:pPr>
      <w:rPr>
        <w:rFonts w:hint="default"/>
        <w:lang w:eastAsia="en-US" w:bidi="ar-SA"/>
      </w:rPr>
    </w:lvl>
    <w:lvl w:ilvl="3">
      <w:numFmt w:val="bullet"/>
      <w:lvlText w:val="•"/>
      <w:lvlJc w:val="left"/>
      <w:pPr>
        <w:ind w:left="4002" w:hanging="308"/>
      </w:pPr>
      <w:rPr>
        <w:rFonts w:hint="default"/>
        <w:lang w:eastAsia="en-US" w:bidi="ar-SA"/>
      </w:rPr>
    </w:lvl>
    <w:lvl w:ilvl="4">
      <w:numFmt w:val="bullet"/>
      <w:lvlText w:val="•"/>
      <w:lvlJc w:val="left"/>
      <w:pPr>
        <w:ind w:left="4951" w:hanging="308"/>
      </w:pPr>
      <w:rPr>
        <w:rFonts w:hint="default"/>
        <w:lang w:eastAsia="en-US" w:bidi="ar-SA"/>
      </w:rPr>
    </w:lvl>
    <w:lvl w:ilvl="5">
      <w:numFmt w:val="bullet"/>
      <w:lvlText w:val="•"/>
      <w:lvlJc w:val="left"/>
      <w:pPr>
        <w:ind w:left="5900" w:hanging="308"/>
      </w:pPr>
      <w:rPr>
        <w:rFonts w:hint="default"/>
        <w:lang w:eastAsia="en-US" w:bidi="ar-SA"/>
      </w:rPr>
    </w:lvl>
    <w:lvl w:ilvl="6">
      <w:numFmt w:val="bullet"/>
      <w:lvlText w:val="•"/>
      <w:lvlJc w:val="left"/>
      <w:pPr>
        <w:ind w:left="6848" w:hanging="308"/>
      </w:pPr>
      <w:rPr>
        <w:rFonts w:hint="default"/>
        <w:lang w:eastAsia="en-US" w:bidi="ar-SA"/>
      </w:rPr>
    </w:lvl>
    <w:lvl w:ilvl="7">
      <w:numFmt w:val="bullet"/>
      <w:lvlText w:val="•"/>
      <w:lvlJc w:val="left"/>
      <w:pPr>
        <w:ind w:left="7797" w:hanging="308"/>
      </w:pPr>
      <w:rPr>
        <w:rFonts w:hint="default"/>
        <w:lang w:eastAsia="en-US" w:bidi="ar-SA"/>
      </w:rPr>
    </w:lvl>
    <w:lvl w:ilvl="8">
      <w:numFmt w:val="bullet"/>
      <w:lvlText w:val="•"/>
      <w:lvlJc w:val="left"/>
      <w:pPr>
        <w:ind w:left="8746" w:hanging="308"/>
      </w:pPr>
      <w:rPr>
        <w:rFonts w:hint="default"/>
        <w:lang w:eastAsia="en-US" w:bidi="ar-SA"/>
      </w:rPr>
    </w:lvl>
  </w:abstractNum>
  <w:abstractNum w:abstractNumId="14" w15:restartNumberingAfterBreak="0">
    <w:nsid w:val="03D62ECE"/>
    <w:multiLevelType w:val="multilevel"/>
    <w:tmpl w:val="03D62ECE"/>
    <w:lvl w:ilvl="0">
      <w:start w:val="1"/>
      <w:numFmt w:val="lowerLetter"/>
      <w:lvlText w:val="%1)"/>
      <w:lvlJc w:val="left"/>
      <w:pPr>
        <w:ind w:left="222" w:hanging="315"/>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15"/>
      </w:pPr>
      <w:rPr>
        <w:rFonts w:hint="default"/>
        <w:lang w:eastAsia="en-US" w:bidi="ar-SA"/>
      </w:rPr>
    </w:lvl>
    <w:lvl w:ilvl="2">
      <w:numFmt w:val="bullet"/>
      <w:lvlText w:val="•"/>
      <w:lvlJc w:val="left"/>
      <w:pPr>
        <w:ind w:left="2117" w:hanging="315"/>
      </w:pPr>
      <w:rPr>
        <w:rFonts w:hint="default"/>
        <w:lang w:eastAsia="en-US" w:bidi="ar-SA"/>
      </w:rPr>
    </w:lvl>
    <w:lvl w:ilvl="3">
      <w:numFmt w:val="bullet"/>
      <w:lvlText w:val="•"/>
      <w:lvlJc w:val="left"/>
      <w:pPr>
        <w:ind w:left="3065" w:hanging="315"/>
      </w:pPr>
      <w:rPr>
        <w:rFonts w:hint="default"/>
        <w:lang w:eastAsia="en-US" w:bidi="ar-SA"/>
      </w:rPr>
    </w:lvl>
    <w:lvl w:ilvl="4">
      <w:numFmt w:val="bullet"/>
      <w:lvlText w:val="•"/>
      <w:lvlJc w:val="left"/>
      <w:pPr>
        <w:ind w:left="4014" w:hanging="315"/>
      </w:pPr>
      <w:rPr>
        <w:rFonts w:hint="default"/>
        <w:lang w:eastAsia="en-US" w:bidi="ar-SA"/>
      </w:rPr>
    </w:lvl>
    <w:lvl w:ilvl="5">
      <w:numFmt w:val="bullet"/>
      <w:lvlText w:val="•"/>
      <w:lvlJc w:val="left"/>
      <w:pPr>
        <w:ind w:left="4963" w:hanging="315"/>
      </w:pPr>
      <w:rPr>
        <w:rFonts w:hint="default"/>
        <w:lang w:eastAsia="en-US" w:bidi="ar-SA"/>
      </w:rPr>
    </w:lvl>
    <w:lvl w:ilvl="6">
      <w:numFmt w:val="bullet"/>
      <w:lvlText w:val="•"/>
      <w:lvlJc w:val="left"/>
      <w:pPr>
        <w:ind w:left="5911" w:hanging="315"/>
      </w:pPr>
      <w:rPr>
        <w:rFonts w:hint="default"/>
        <w:lang w:eastAsia="en-US" w:bidi="ar-SA"/>
      </w:rPr>
    </w:lvl>
    <w:lvl w:ilvl="7">
      <w:numFmt w:val="bullet"/>
      <w:lvlText w:val="•"/>
      <w:lvlJc w:val="left"/>
      <w:pPr>
        <w:ind w:left="6860" w:hanging="315"/>
      </w:pPr>
      <w:rPr>
        <w:rFonts w:hint="default"/>
        <w:lang w:eastAsia="en-US" w:bidi="ar-SA"/>
      </w:rPr>
    </w:lvl>
    <w:lvl w:ilvl="8">
      <w:numFmt w:val="bullet"/>
      <w:lvlText w:val="•"/>
      <w:lvlJc w:val="left"/>
      <w:pPr>
        <w:ind w:left="7809" w:hanging="315"/>
      </w:pPr>
      <w:rPr>
        <w:rFonts w:hint="default"/>
        <w:lang w:eastAsia="en-US" w:bidi="ar-SA"/>
      </w:rPr>
    </w:lvl>
  </w:abstractNum>
  <w:abstractNum w:abstractNumId="15" w15:restartNumberingAfterBreak="0">
    <w:nsid w:val="09453E3F"/>
    <w:multiLevelType w:val="hybridMultilevel"/>
    <w:tmpl w:val="B30C418C"/>
    <w:lvl w:ilvl="0" w:tplc="17A229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0E640482"/>
    <w:multiLevelType w:val="multilevel"/>
    <w:tmpl w:val="0E640482"/>
    <w:lvl w:ilvl="0">
      <w:start w:val="1"/>
      <w:numFmt w:val="lowerLetter"/>
      <w:lvlText w:val="%1)"/>
      <w:lvlJc w:val="left"/>
      <w:pPr>
        <w:ind w:left="1151" w:hanging="300"/>
      </w:pPr>
      <w:rPr>
        <w:rFonts w:ascii="Times New Roman" w:eastAsia="Times New Roman" w:hAnsi="Times New Roman" w:cs="Times New Roman" w:hint="default"/>
        <w:b w:val="0"/>
        <w:bCs w:val="0"/>
        <w:i w:val="0"/>
        <w:iCs w:val="0"/>
        <w:spacing w:val="-5"/>
        <w:w w:val="100"/>
        <w:sz w:val="28"/>
        <w:szCs w:val="28"/>
        <w:lang w:eastAsia="en-US" w:bidi="ar-SA"/>
      </w:rPr>
    </w:lvl>
    <w:lvl w:ilvl="1">
      <w:numFmt w:val="bullet"/>
      <w:lvlText w:val="•"/>
      <w:lvlJc w:val="left"/>
      <w:pPr>
        <w:ind w:left="2097" w:hanging="300"/>
      </w:pPr>
      <w:rPr>
        <w:rFonts w:hint="default"/>
        <w:lang w:eastAsia="en-US" w:bidi="ar-SA"/>
      </w:rPr>
    </w:lvl>
    <w:lvl w:ilvl="2">
      <w:numFmt w:val="bullet"/>
      <w:lvlText w:val="•"/>
      <w:lvlJc w:val="left"/>
      <w:pPr>
        <w:ind w:left="3046" w:hanging="300"/>
      </w:pPr>
      <w:rPr>
        <w:rFonts w:hint="default"/>
        <w:lang w:eastAsia="en-US" w:bidi="ar-SA"/>
      </w:rPr>
    </w:lvl>
    <w:lvl w:ilvl="3">
      <w:numFmt w:val="bullet"/>
      <w:lvlText w:val="•"/>
      <w:lvlJc w:val="left"/>
      <w:pPr>
        <w:ind w:left="3994" w:hanging="300"/>
      </w:pPr>
      <w:rPr>
        <w:rFonts w:hint="default"/>
        <w:lang w:eastAsia="en-US" w:bidi="ar-SA"/>
      </w:rPr>
    </w:lvl>
    <w:lvl w:ilvl="4">
      <w:numFmt w:val="bullet"/>
      <w:lvlText w:val="•"/>
      <w:lvlJc w:val="left"/>
      <w:pPr>
        <w:ind w:left="4943" w:hanging="300"/>
      </w:pPr>
      <w:rPr>
        <w:rFonts w:hint="default"/>
        <w:lang w:eastAsia="en-US" w:bidi="ar-SA"/>
      </w:rPr>
    </w:lvl>
    <w:lvl w:ilvl="5">
      <w:numFmt w:val="bullet"/>
      <w:lvlText w:val="•"/>
      <w:lvlJc w:val="left"/>
      <w:pPr>
        <w:ind w:left="5892" w:hanging="300"/>
      </w:pPr>
      <w:rPr>
        <w:rFonts w:hint="default"/>
        <w:lang w:eastAsia="en-US" w:bidi="ar-SA"/>
      </w:rPr>
    </w:lvl>
    <w:lvl w:ilvl="6">
      <w:numFmt w:val="bullet"/>
      <w:lvlText w:val="•"/>
      <w:lvlJc w:val="left"/>
      <w:pPr>
        <w:ind w:left="6840" w:hanging="300"/>
      </w:pPr>
      <w:rPr>
        <w:rFonts w:hint="default"/>
        <w:lang w:eastAsia="en-US" w:bidi="ar-SA"/>
      </w:rPr>
    </w:lvl>
    <w:lvl w:ilvl="7">
      <w:numFmt w:val="bullet"/>
      <w:lvlText w:val="•"/>
      <w:lvlJc w:val="left"/>
      <w:pPr>
        <w:ind w:left="7789" w:hanging="300"/>
      </w:pPr>
      <w:rPr>
        <w:rFonts w:hint="default"/>
        <w:lang w:eastAsia="en-US" w:bidi="ar-SA"/>
      </w:rPr>
    </w:lvl>
    <w:lvl w:ilvl="8">
      <w:numFmt w:val="bullet"/>
      <w:lvlText w:val="•"/>
      <w:lvlJc w:val="left"/>
      <w:pPr>
        <w:ind w:left="8738" w:hanging="300"/>
      </w:pPr>
      <w:rPr>
        <w:rFonts w:hint="default"/>
        <w:lang w:eastAsia="en-US" w:bidi="ar-SA"/>
      </w:rPr>
    </w:lvl>
  </w:abstractNum>
  <w:abstractNum w:abstractNumId="17" w15:restartNumberingAfterBreak="0">
    <w:nsid w:val="0EF74EBD"/>
    <w:multiLevelType w:val="hybridMultilevel"/>
    <w:tmpl w:val="7CF4319A"/>
    <w:lvl w:ilvl="0" w:tplc="6E44ACD2">
      <w:start w:val="4"/>
      <w:numFmt w:val="bullet"/>
      <w:lvlText w:val="-"/>
      <w:lvlJc w:val="left"/>
      <w:pPr>
        <w:ind w:left="3768" w:hanging="360"/>
      </w:pPr>
      <w:rPr>
        <w:rFonts w:ascii="Times New Roman" w:eastAsia="Times New Roman" w:hAnsi="Times New Roman" w:cs="Times New Roman" w:hint="default"/>
      </w:rPr>
    </w:lvl>
    <w:lvl w:ilvl="1" w:tplc="042A0003" w:tentative="1">
      <w:start w:val="1"/>
      <w:numFmt w:val="bullet"/>
      <w:lvlText w:val="o"/>
      <w:lvlJc w:val="left"/>
      <w:pPr>
        <w:ind w:left="4488" w:hanging="360"/>
      </w:pPr>
      <w:rPr>
        <w:rFonts w:ascii="Courier New" w:hAnsi="Courier New" w:cs="Courier New" w:hint="default"/>
      </w:rPr>
    </w:lvl>
    <w:lvl w:ilvl="2" w:tplc="042A0005" w:tentative="1">
      <w:start w:val="1"/>
      <w:numFmt w:val="bullet"/>
      <w:lvlText w:val=""/>
      <w:lvlJc w:val="left"/>
      <w:pPr>
        <w:ind w:left="5208" w:hanging="360"/>
      </w:pPr>
      <w:rPr>
        <w:rFonts w:ascii="Wingdings" w:hAnsi="Wingdings" w:hint="default"/>
      </w:rPr>
    </w:lvl>
    <w:lvl w:ilvl="3" w:tplc="042A0001" w:tentative="1">
      <w:start w:val="1"/>
      <w:numFmt w:val="bullet"/>
      <w:lvlText w:val=""/>
      <w:lvlJc w:val="left"/>
      <w:pPr>
        <w:ind w:left="5928" w:hanging="360"/>
      </w:pPr>
      <w:rPr>
        <w:rFonts w:ascii="Symbol" w:hAnsi="Symbol" w:hint="default"/>
      </w:rPr>
    </w:lvl>
    <w:lvl w:ilvl="4" w:tplc="042A0003" w:tentative="1">
      <w:start w:val="1"/>
      <w:numFmt w:val="bullet"/>
      <w:lvlText w:val="o"/>
      <w:lvlJc w:val="left"/>
      <w:pPr>
        <w:ind w:left="6648" w:hanging="360"/>
      </w:pPr>
      <w:rPr>
        <w:rFonts w:ascii="Courier New" w:hAnsi="Courier New" w:cs="Courier New" w:hint="default"/>
      </w:rPr>
    </w:lvl>
    <w:lvl w:ilvl="5" w:tplc="042A0005" w:tentative="1">
      <w:start w:val="1"/>
      <w:numFmt w:val="bullet"/>
      <w:lvlText w:val=""/>
      <w:lvlJc w:val="left"/>
      <w:pPr>
        <w:ind w:left="7368" w:hanging="360"/>
      </w:pPr>
      <w:rPr>
        <w:rFonts w:ascii="Wingdings" w:hAnsi="Wingdings" w:hint="default"/>
      </w:rPr>
    </w:lvl>
    <w:lvl w:ilvl="6" w:tplc="042A0001" w:tentative="1">
      <w:start w:val="1"/>
      <w:numFmt w:val="bullet"/>
      <w:lvlText w:val=""/>
      <w:lvlJc w:val="left"/>
      <w:pPr>
        <w:ind w:left="8088" w:hanging="360"/>
      </w:pPr>
      <w:rPr>
        <w:rFonts w:ascii="Symbol" w:hAnsi="Symbol" w:hint="default"/>
      </w:rPr>
    </w:lvl>
    <w:lvl w:ilvl="7" w:tplc="042A0003" w:tentative="1">
      <w:start w:val="1"/>
      <w:numFmt w:val="bullet"/>
      <w:lvlText w:val="o"/>
      <w:lvlJc w:val="left"/>
      <w:pPr>
        <w:ind w:left="8808" w:hanging="360"/>
      </w:pPr>
      <w:rPr>
        <w:rFonts w:ascii="Courier New" w:hAnsi="Courier New" w:cs="Courier New" w:hint="default"/>
      </w:rPr>
    </w:lvl>
    <w:lvl w:ilvl="8" w:tplc="042A0005" w:tentative="1">
      <w:start w:val="1"/>
      <w:numFmt w:val="bullet"/>
      <w:lvlText w:val=""/>
      <w:lvlJc w:val="left"/>
      <w:pPr>
        <w:ind w:left="9528" w:hanging="360"/>
      </w:pPr>
      <w:rPr>
        <w:rFonts w:ascii="Wingdings" w:hAnsi="Wingdings" w:hint="default"/>
      </w:rPr>
    </w:lvl>
  </w:abstractNum>
  <w:abstractNum w:abstractNumId="18" w15:restartNumberingAfterBreak="0">
    <w:nsid w:val="10E95B43"/>
    <w:multiLevelType w:val="hybridMultilevel"/>
    <w:tmpl w:val="82C8DBA4"/>
    <w:lvl w:ilvl="0" w:tplc="848C6858">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9" w15:restartNumberingAfterBreak="0">
    <w:nsid w:val="11081D7B"/>
    <w:multiLevelType w:val="hybridMultilevel"/>
    <w:tmpl w:val="A718B5EA"/>
    <w:lvl w:ilvl="0" w:tplc="3BF21234">
      <w:start w:val="1"/>
      <w:numFmt w:val="decimal"/>
      <w:lvlText w:val="%1."/>
      <w:lvlJc w:val="left"/>
      <w:pPr>
        <w:ind w:left="2204" w:hanging="360"/>
      </w:pPr>
      <w:rPr>
        <w:rFonts w:hint="default"/>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20" w15:restartNumberingAfterBreak="0">
    <w:nsid w:val="111B5920"/>
    <w:multiLevelType w:val="hybridMultilevel"/>
    <w:tmpl w:val="03D8C4A8"/>
    <w:lvl w:ilvl="0" w:tplc="A08E022E">
      <w:start w:val="1"/>
      <w:numFmt w:val="decimal"/>
      <w:lvlText w:val="%1."/>
      <w:lvlJc w:val="left"/>
      <w:pPr>
        <w:ind w:left="5889" w:hanging="360"/>
      </w:pPr>
      <w:rPr>
        <w:rFonts w:hint="default"/>
      </w:rPr>
    </w:lvl>
    <w:lvl w:ilvl="1" w:tplc="04090019" w:tentative="1">
      <w:start w:val="1"/>
      <w:numFmt w:val="lowerLetter"/>
      <w:lvlText w:val="%2."/>
      <w:lvlJc w:val="left"/>
      <w:pPr>
        <w:ind w:left="6609" w:hanging="360"/>
      </w:pPr>
    </w:lvl>
    <w:lvl w:ilvl="2" w:tplc="0409001B" w:tentative="1">
      <w:start w:val="1"/>
      <w:numFmt w:val="lowerRoman"/>
      <w:lvlText w:val="%3."/>
      <w:lvlJc w:val="right"/>
      <w:pPr>
        <w:ind w:left="7329" w:hanging="180"/>
      </w:pPr>
    </w:lvl>
    <w:lvl w:ilvl="3" w:tplc="0409000F" w:tentative="1">
      <w:start w:val="1"/>
      <w:numFmt w:val="decimal"/>
      <w:lvlText w:val="%4."/>
      <w:lvlJc w:val="left"/>
      <w:pPr>
        <w:ind w:left="8049" w:hanging="360"/>
      </w:pPr>
    </w:lvl>
    <w:lvl w:ilvl="4" w:tplc="04090019" w:tentative="1">
      <w:start w:val="1"/>
      <w:numFmt w:val="lowerLetter"/>
      <w:lvlText w:val="%5."/>
      <w:lvlJc w:val="left"/>
      <w:pPr>
        <w:ind w:left="8769" w:hanging="360"/>
      </w:pPr>
    </w:lvl>
    <w:lvl w:ilvl="5" w:tplc="0409001B" w:tentative="1">
      <w:start w:val="1"/>
      <w:numFmt w:val="lowerRoman"/>
      <w:lvlText w:val="%6."/>
      <w:lvlJc w:val="right"/>
      <w:pPr>
        <w:ind w:left="9489" w:hanging="180"/>
      </w:pPr>
    </w:lvl>
    <w:lvl w:ilvl="6" w:tplc="0409000F" w:tentative="1">
      <w:start w:val="1"/>
      <w:numFmt w:val="decimal"/>
      <w:lvlText w:val="%7."/>
      <w:lvlJc w:val="left"/>
      <w:pPr>
        <w:ind w:left="10209" w:hanging="360"/>
      </w:pPr>
    </w:lvl>
    <w:lvl w:ilvl="7" w:tplc="04090019" w:tentative="1">
      <w:start w:val="1"/>
      <w:numFmt w:val="lowerLetter"/>
      <w:lvlText w:val="%8."/>
      <w:lvlJc w:val="left"/>
      <w:pPr>
        <w:ind w:left="10929" w:hanging="360"/>
      </w:pPr>
    </w:lvl>
    <w:lvl w:ilvl="8" w:tplc="0409001B" w:tentative="1">
      <w:start w:val="1"/>
      <w:numFmt w:val="lowerRoman"/>
      <w:lvlText w:val="%9."/>
      <w:lvlJc w:val="right"/>
      <w:pPr>
        <w:ind w:left="11649" w:hanging="180"/>
      </w:pPr>
    </w:lvl>
  </w:abstractNum>
  <w:abstractNum w:abstractNumId="21" w15:restartNumberingAfterBreak="0">
    <w:nsid w:val="1AED2052"/>
    <w:multiLevelType w:val="hybridMultilevel"/>
    <w:tmpl w:val="FE2094C4"/>
    <w:lvl w:ilvl="0" w:tplc="BA8C31F6">
      <w:numFmt w:val="bullet"/>
      <w:lvlText w:val="-"/>
      <w:lvlJc w:val="left"/>
      <w:pPr>
        <w:ind w:left="3900" w:hanging="360"/>
      </w:pPr>
      <w:rPr>
        <w:rFonts w:ascii="Times New Roman" w:eastAsia="Times New Roman" w:hAnsi="Times New Roman" w:cs="Times New Roman" w:hint="default"/>
      </w:rPr>
    </w:lvl>
    <w:lvl w:ilvl="1" w:tplc="04090003" w:tentative="1">
      <w:start w:val="1"/>
      <w:numFmt w:val="bullet"/>
      <w:lvlText w:val="o"/>
      <w:lvlJc w:val="left"/>
      <w:pPr>
        <w:ind w:left="4620" w:hanging="360"/>
      </w:pPr>
      <w:rPr>
        <w:rFonts w:ascii="Courier New" w:hAnsi="Courier New" w:cs="Courier New" w:hint="default"/>
      </w:rPr>
    </w:lvl>
    <w:lvl w:ilvl="2" w:tplc="04090005" w:tentative="1">
      <w:start w:val="1"/>
      <w:numFmt w:val="bullet"/>
      <w:lvlText w:val=""/>
      <w:lvlJc w:val="left"/>
      <w:pPr>
        <w:ind w:left="5340" w:hanging="360"/>
      </w:pPr>
      <w:rPr>
        <w:rFonts w:ascii="Wingdings" w:hAnsi="Wingdings" w:hint="default"/>
      </w:rPr>
    </w:lvl>
    <w:lvl w:ilvl="3" w:tplc="04090001" w:tentative="1">
      <w:start w:val="1"/>
      <w:numFmt w:val="bullet"/>
      <w:lvlText w:val=""/>
      <w:lvlJc w:val="left"/>
      <w:pPr>
        <w:ind w:left="6060" w:hanging="360"/>
      </w:pPr>
      <w:rPr>
        <w:rFonts w:ascii="Symbol" w:hAnsi="Symbol" w:hint="default"/>
      </w:rPr>
    </w:lvl>
    <w:lvl w:ilvl="4" w:tplc="04090003" w:tentative="1">
      <w:start w:val="1"/>
      <w:numFmt w:val="bullet"/>
      <w:lvlText w:val="o"/>
      <w:lvlJc w:val="left"/>
      <w:pPr>
        <w:ind w:left="6780" w:hanging="360"/>
      </w:pPr>
      <w:rPr>
        <w:rFonts w:ascii="Courier New" w:hAnsi="Courier New" w:cs="Courier New" w:hint="default"/>
      </w:rPr>
    </w:lvl>
    <w:lvl w:ilvl="5" w:tplc="04090005" w:tentative="1">
      <w:start w:val="1"/>
      <w:numFmt w:val="bullet"/>
      <w:lvlText w:val=""/>
      <w:lvlJc w:val="left"/>
      <w:pPr>
        <w:ind w:left="7500" w:hanging="360"/>
      </w:pPr>
      <w:rPr>
        <w:rFonts w:ascii="Wingdings" w:hAnsi="Wingdings" w:hint="default"/>
      </w:rPr>
    </w:lvl>
    <w:lvl w:ilvl="6" w:tplc="04090001" w:tentative="1">
      <w:start w:val="1"/>
      <w:numFmt w:val="bullet"/>
      <w:lvlText w:val=""/>
      <w:lvlJc w:val="left"/>
      <w:pPr>
        <w:ind w:left="8220" w:hanging="360"/>
      </w:pPr>
      <w:rPr>
        <w:rFonts w:ascii="Symbol" w:hAnsi="Symbol" w:hint="default"/>
      </w:rPr>
    </w:lvl>
    <w:lvl w:ilvl="7" w:tplc="04090003" w:tentative="1">
      <w:start w:val="1"/>
      <w:numFmt w:val="bullet"/>
      <w:lvlText w:val="o"/>
      <w:lvlJc w:val="left"/>
      <w:pPr>
        <w:ind w:left="8940" w:hanging="360"/>
      </w:pPr>
      <w:rPr>
        <w:rFonts w:ascii="Courier New" w:hAnsi="Courier New" w:cs="Courier New" w:hint="default"/>
      </w:rPr>
    </w:lvl>
    <w:lvl w:ilvl="8" w:tplc="04090005" w:tentative="1">
      <w:start w:val="1"/>
      <w:numFmt w:val="bullet"/>
      <w:lvlText w:val=""/>
      <w:lvlJc w:val="left"/>
      <w:pPr>
        <w:ind w:left="9660" w:hanging="360"/>
      </w:pPr>
      <w:rPr>
        <w:rFonts w:ascii="Wingdings" w:hAnsi="Wingdings" w:hint="default"/>
      </w:rPr>
    </w:lvl>
  </w:abstractNum>
  <w:abstractNum w:abstractNumId="22" w15:restartNumberingAfterBreak="0">
    <w:nsid w:val="2470EC97"/>
    <w:multiLevelType w:val="multilevel"/>
    <w:tmpl w:val="2470EC97"/>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23" w15:restartNumberingAfterBreak="0">
    <w:nsid w:val="25B654F3"/>
    <w:multiLevelType w:val="multilevel"/>
    <w:tmpl w:val="25B654F3"/>
    <w:lvl w:ilvl="0">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24" w15:restartNumberingAfterBreak="0">
    <w:nsid w:val="28310BF4"/>
    <w:multiLevelType w:val="hybridMultilevel"/>
    <w:tmpl w:val="941EB448"/>
    <w:lvl w:ilvl="0" w:tplc="BBCAB15C">
      <w:numFmt w:val="bullet"/>
      <w:lvlText w:val="-"/>
      <w:lvlJc w:val="left"/>
      <w:pPr>
        <w:ind w:left="2625" w:hanging="360"/>
      </w:pPr>
      <w:rPr>
        <w:rFonts w:ascii="Times New Roman" w:eastAsia="Times New Roman" w:hAnsi="Times New Roman" w:cs="Times New Roman" w:hint="default"/>
      </w:rPr>
    </w:lvl>
    <w:lvl w:ilvl="1" w:tplc="04090003" w:tentative="1">
      <w:start w:val="1"/>
      <w:numFmt w:val="bullet"/>
      <w:lvlText w:val="o"/>
      <w:lvlJc w:val="left"/>
      <w:pPr>
        <w:ind w:left="3345" w:hanging="360"/>
      </w:pPr>
      <w:rPr>
        <w:rFonts w:ascii="Courier New" w:hAnsi="Courier New" w:cs="Courier New" w:hint="default"/>
      </w:rPr>
    </w:lvl>
    <w:lvl w:ilvl="2" w:tplc="04090005" w:tentative="1">
      <w:start w:val="1"/>
      <w:numFmt w:val="bullet"/>
      <w:lvlText w:val=""/>
      <w:lvlJc w:val="left"/>
      <w:pPr>
        <w:ind w:left="4065" w:hanging="360"/>
      </w:pPr>
      <w:rPr>
        <w:rFonts w:ascii="Wingdings" w:hAnsi="Wingdings" w:hint="default"/>
      </w:rPr>
    </w:lvl>
    <w:lvl w:ilvl="3" w:tplc="04090001" w:tentative="1">
      <w:start w:val="1"/>
      <w:numFmt w:val="bullet"/>
      <w:lvlText w:val=""/>
      <w:lvlJc w:val="left"/>
      <w:pPr>
        <w:ind w:left="4785" w:hanging="360"/>
      </w:pPr>
      <w:rPr>
        <w:rFonts w:ascii="Symbol" w:hAnsi="Symbol" w:hint="default"/>
      </w:rPr>
    </w:lvl>
    <w:lvl w:ilvl="4" w:tplc="04090003" w:tentative="1">
      <w:start w:val="1"/>
      <w:numFmt w:val="bullet"/>
      <w:lvlText w:val="o"/>
      <w:lvlJc w:val="left"/>
      <w:pPr>
        <w:ind w:left="5505" w:hanging="360"/>
      </w:pPr>
      <w:rPr>
        <w:rFonts w:ascii="Courier New" w:hAnsi="Courier New" w:cs="Courier New" w:hint="default"/>
      </w:rPr>
    </w:lvl>
    <w:lvl w:ilvl="5" w:tplc="04090005" w:tentative="1">
      <w:start w:val="1"/>
      <w:numFmt w:val="bullet"/>
      <w:lvlText w:val=""/>
      <w:lvlJc w:val="left"/>
      <w:pPr>
        <w:ind w:left="6225" w:hanging="360"/>
      </w:pPr>
      <w:rPr>
        <w:rFonts w:ascii="Wingdings" w:hAnsi="Wingdings" w:hint="default"/>
      </w:rPr>
    </w:lvl>
    <w:lvl w:ilvl="6" w:tplc="04090001" w:tentative="1">
      <w:start w:val="1"/>
      <w:numFmt w:val="bullet"/>
      <w:lvlText w:val=""/>
      <w:lvlJc w:val="left"/>
      <w:pPr>
        <w:ind w:left="6945" w:hanging="360"/>
      </w:pPr>
      <w:rPr>
        <w:rFonts w:ascii="Symbol" w:hAnsi="Symbol" w:hint="default"/>
      </w:rPr>
    </w:lvl>
    <w:lvl w:ilvl="7" w:tplc="04090003" w:tentative="1">
      <w:start w:val="1"/>
      <w:numFmt w:val="bullet"/>
      <w:lvlText w:val="o"/>
      <w:lvlJc w:val="left"/>
      <w:pPr>
        <w:ind w:left="7665" w:hanging="360"/>
      </w:pPr>
      <w:rPr>
        <w:rFonts w:ascii="Courier New" w:hAnsi="Courier New" w:cs="Courier New" w:hint="default"/>
      </w:rPr>
    </w:lvl>
    <w:lvl w:ilvl="8" w:tplc="04090005" w:tentative="1">
      <w:start w:val="1"/>
      <w:numFmt w:val="bullet"/>
      <w:lvlText w:val=""/>
      <w:lvlJc w:val="left"/>
      <w:pPr>
        <w:ind w:left="8385" w:hanging="360"/>
      </w:pPr>
      <w:rPr>
        <w:rFonts w:ascii="Wingdings" w:hAnsi="Wingdings" w:hint="default"/>
      </w:rPr>
    </w:lvl>
  </w:abstractNum>
  <w:abstractNum w:abstractNumId="25" w15:restartNumberingAfterBreak="0">
    <w:nsid w:val="285040DE"/>
    <w:multiLevelType w:val="hybridMultilevel"/>
    <w:tmpl w:val="B3DCB474"/>
    <w:lvl w:ilvl="0" w:tplc="F6746BC4">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26" w15:restartNumberingAfterBreak="0">
    <w:nsid w:val="29FE2772"/>
    <w:multiLevelType w:val="hybridMultilevel"/>
    <w:tmpl w:val="23561FB2"/>
    <w:lvl w:ilvl="0" w:tplc="1A081C8A">
      <w:numFmt w:val="bullet"/>
      <w:lvlText w:val="-"/>
      <w:lvlJc w:val="left"/>
      <w:pPr>
        <w:ind w:left="3195" w:hanging="360"/>
      </w:pPr>
      <w:rPr>
        <w:rFonts w:ascii="Times New Roman" w:eastAsia="Times New Roman" w:hAnsi="Times New Roman" w:cs="Times New Roman"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7" w15:restartNumberingAfterBreak="0">
    <w:nsid w:val="2A8F537B"/>
    <w:multiLevelType w:val="multilevel"/>
    <w:tmpl w:val="2A8F537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28" w15:restartNumberingAfterBreak="0">
    <w:nsid w:val="37BF6B78"/>
    <w:multiLevelType w:val="hybridMultilevel"/>
    <w:tmpl w:val="FD8EE2E0"/>
    <w:lvl w:ilvl="0" w:tplc="2F3EAB1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3F9B4C0C"/>
    <w:multiLevelType w:val="hybridMultilevel"/>
    <w:tmpl w:val="ACDA9A6E"/>
    <w:lvl w:ilvl="0" w:tplc="A808EB54">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30" w15:restartNumberingAfterBreak="0">
    <w:nsid w:val="3FE87344"/>
    <w:multiLevelType w:val="hybridMultilevel"/>
    <w:tmpl w:val="42D43AEA"/>
    <w:lvl w:ilvl="0" w:tplc="14E876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38F77A4"/>
    <w:multiLevelType w:val="hybridMultilevel"/>
    <w:tmpl w:val="D1A6588A"/>
    <w:lvl w:ilvl="0" w:tplc="F52A0EE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46A08BB8"/>
    <w:multiLevelType w:val="multilevel"/>
    <w:tmpl w:val="46A08BB8"/>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3" w15:restartNumberingAfterBreak="0">
    <w:nsid w:val="4C1BAE26"/>
    <w:multiLevelType w:val="multilevel"/>
    <w:tmpl w:val="4C1BAE26"/>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34" w15:restartNumberingAfterBreak="0">
    <w:nsid w:val="4CFA6541"/>
    <w:multiLevelType w:val="hybridMultilevel"/>
    <w:tmpl w:val="F8741354"/>
    <w:lvl w:ilvl="0" w:tplc="78E680A6">
      <w:start w:val="1"/>
      <w:numFmt w:val="decimal"/>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35" w15:restartNumberingAfterBreak="0">
    <w:nsid w:val="4D4DC07F"/>
    <w:multiLevelType w:val="multilevel"/>
    <w:tmpl w:val="4D4DC07F"/>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36" w15:restartNumberingAfterBreak="0">
    <w:nsid w:val="59ADCABA"/>
    <w:multiLevelType w:val="multilevel"/>
    <w:tmpl w:val="59ADCABA"/>
    <w:lvl w:ilvl="0">
      <w:start w:val="1"/>
      <w:numFmt w:val="decimal"/>
      <w:lvlText w:val="%1."/>
      <w:lvlJc w:val="left"/>
      <w:pPr>
        <w:ind w:left="1069"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39" w:hanging="452"/>
      </w:pPr>
      <w:rPr>
        <w:rFonts w:ascii="Times New Roman" w:eastAsia="Times New Roman" w:hAnsi="Times New Roman" w:cs="Times New Roman" w:hint="default"/>
        <w:b w:val="0"/>
        <w:bCs w:val="0"/>
        <w:i w:val="0"/>
        <w:iCs w:val="0"/>
        <w:spacing w:val="-11"/>
        <w:w w:val="100"/>
        <w:sz w:val="28"/>
        <w:szCs w:val="28"/>
        <w:lang w:eastAsia="en-US" w:bidi="ar-SA"/>
      </w:rPr>
    </w:lvl>
    <w:lvl w:ilvl="2">
      <w:start w:val="1"/>
      <w:numFmt w:val="decimal"/>
      <w:lvlText w:val="%1.%2.%3."/>
      <w:lvlJc w:val="left"/>
      <w:pPr>
        <w:ind w:left="222" w:hanging="710"/>
      </w:pPr>
      <w:rPr>
        <w:rFonts w:ascii="Times New Roman" w:eastAsia="Times New Roman" w:hAnsi="Times New Roman" w:cs="Times New Roman" w:hint="default"/>
        <w:b w:val="0"/>
        <w:bCs w:val="0"/>
        <w:i w:val="0"/>
        <w:iCs w:val="0"/>
        <w:spacing w:val="-4"/>
        <w:w w:val="100"/>
        <w:sz w:val="28"/>
        <w:szCs w:val="28"/>
        <w:lang w:eastAsia="en-US" w:bidi="ar-SA"/>
      </w:rPr>
    </w:lvl>
    <w:lvl w:ilvl="3">
      <w:start w:val="1"/>
      <w:numFmt w:val="decimal"/>
      <w:lvlText w:val="%1.%2.%3.%4."/>
      <w:lvlJc w:val="left"/>
      <w:pPr>
        <w:ind w:left="222" w:hanging="926"/>
      </w:pPr>
      <w:rPr>
        <w:rFonts w:ascii="Times New Roman" w:eastAsia="Times New Roman" w:hAnsi="Times New Roman" w:cs="Times New Roman" w:hint="default"/>
        <w:b w:val="0"/>
        <w:bCs w:val="0"/>
        <w:i w:val="0"/>
        <w:iCs w:val="0"/>
        <w:spacing w:val="-4"/>
        <w:w w:val="100"/>
        <w:sz w:val="28"/>
        <w:szCs w:val="28"/>
        <w:lang w:eastAsia="en-US" w:bidi="ar-SA"/>
      </w:rPr>
    </w:lvl>
    <w:lvl w:ilvl="4">
      <w:numFmt w:val="bullet"/>
      <w:lvlText w:val="•"/>
      <w:lvlJc w:val="left"/>
      <w:pPr>
        <w:ind w:left="2483" w:hanging="926"/>
      </w:pPr>
      <w:rPr>
        <w:rFonts w:hint="default"/>
        <w:lang w:eastAsia="en-US" w:bidi="ar-SA"/>
      </w:rPr>
    </w:lvl>
    <w:lvl w:ilvl="5">
      <w:numFmt w:val="bullet"/>
      <w:lvlText w:val="•"/>
      <w:lvlJc w:val="left"/>
      <w:pPr>
        <w:ind w:left="3687" w:hanging="926"/>
      </w:pPr>
      <w:rPr>
        <w:rFonts w:hint="default"/>
        <w:lang w:eastAsia="en-US" w:bidi="ar-SA"/>
      </w:rPr>
    </w:lvl>
    <w:lvl w:ilvl="6">
      <w:numFmt w:val="bullet"/>
      <w:lvlText w:val="•"/>
      <w:lvlJc w:val="left"/>
      <w:pPr>
        <w:ind w:left="4891" w:hanging="926"/>
      </w:pPr>
      <w:rPr>
        <w:rFonts w:hint="default"/>
        <w:lang w:eastAsia="en-US" w:bidi="ar-SA"/>
      </w:rPr>
    </w:lvl>
    <w:lvl w:ilvl="7">
      <w:numFmt w:val="bullet"/>
      <w:lvlText w:val="•"/>
      <w:lvlJc w:val="left"/>
      <w:pPr>
        <w:ind w:left="6095" w:hanging="926"/>
      </w:pPr>
      <w:rPr>
        <w:rFonts w:hint="default"/>
        <w:lang w:eastAsia="en-US" w:bidi="ar-SA"/>
      </w:rPr>
    </w:lvl>
    <w:lvl w:ilvl="8">
      <w:numFmt w:val="bullet"/>
      <w:lvlText w:val="•"/>
      <w:lvlJc w:val="left"/>
      <w:pPr>
        <w:ind w:left="7298" w:hanging="926"/>
      </w:pPr>
      <w:rPr>
        <w:rFonts w:hint="default"/>
        <w:lang w:eastAsia="en-US" w:bidi="ar-SA"/>
      </w:rPr>
    </w:lvl>
  </w:abstractNum>
  <w:abstractNum w:abstractNumId="37" w15:restartNumberingAfterBreak="0">
    <w:nsid w:val="5A241D34"/>
    <w:multiLevelType w:val="multilevel"/>
    <w:tmpl w:val="5A241D34"/>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38" w15:restartNumberingAfterBreak="0">
    <w:nsid w:val="602D5A92"/>
    <w:multiLevelType w:val="hybridMultilevel"/>
    <w:tmpl w:val="F92CD362"/>
    <w:lvl w:ilvl="0" w:tplc="6F8018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60382F6E"/>
    <w:multiLevelType w:val="multilevel"/>
    <w:tmpl w:val="60382F6E"/>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40" w15:restartNumberingAfterBreak="0">
    <w:nsid w:val="64402F61"/>
    <w:multiLevelType w:val="hybridMultilevel"/>
    <w:tmpl w:val="F1F610AE"/>
    <w:lvl w:ilvl="0" w:tplc="DCA8DC2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1" w15:restartNumberingAfterBreak="0">
    <w:nsid w:val="679F0D58"/>
    <w:multiLevelType w:val="hybridMultilevel"/>
    <w:tmpl w:val="5DC6DFF6"/>
    <w:lvl w:ilvl="0" w:tplc="CF62A278">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42" w15:restartNumberingAfterBreak="0">
    <w:nsid w:val="6E994453"/>
    <w:multiLevelType w:val="hybridMultilevel"/>
    <w:tmpl w:val="6F627100"/>
    <w:lvl w:ilvl="0" w:tplc="A31AA07E">
      <w:numFmt w:val="bullet"/>
      <w:lvlText w:val="-"/>
      <w:lvlJc w:val="left"/>
      <w:pPr>
        <w:ind w:left="3900" w:hanging="360"/>
      </w:pPr>
      <w:rPr>
        <w:rFonts w:ascii="Times New Roman" w:eastAsia="Times New Roman" w:hAnsi="Times New Roman" w:cs="Times New Roman" w:hint="default"/>
      </w:rPr>
    </w:lvl>
    <w:lvl w:ilvl="1" w:tplc="04090003" w:tentative="1">
      <w:start w:val="1"/>
      <w:numFmt w:val="bullet"/>
      <w:lvlText w:val="o"/>
      <w:lvlJc w:val="left"/>
      <w:pPr>
        <w:ind w:left="4620" w:hanging="360"/>
      </w:pPr>
      <w:rPr>
        <w:rFonts w:ascii="Courier New" w:hAnsi="Courier New" w:cs="Courier New" w:hint="default"/>
      </w:rPr>
    </w:lvl>
    <w:lvl w:ilvl="2" w:tplc="04090005" w:tentative="1">
      <w:start w:val="1"/>
      <w:numFmt w:val="bullet"/>
      <w:lvlText w:val=""/>
      <w:lvlJc w:val="left"/>
      <w:pPr>
        <w:ind w:left="5340" w:hanging="360"/>
      </w:pPr>
      <w:rPr>
        <w:rFonts w:ascii="Wingdings" w:hAnsi="Wingdings" w:hint="default"/>
      </w:rPr>
    </w:lvl>
    <w:lvl w:ilvl="3" w:tplc="04090001" w:tentative="1">
      <w:start w:val="1"/>
      <w:numFmt w:val="bullet"/>
      <w:lvlText w:val=""/>
      <w:lvlJc w:val="left"/>
      <w:pPr>
        <w:ind w:left="6060" w:hanging="360"/>
      </w:pPr>
      <w:rPr>
        <w:rFonts w:ascii="Symbol" w:hAnsi="Symbol" w:hint="default"/>
      </w:rPr>
    </w:lvl>
    <w:lvl w:ilvl="4" w:tplc="04090003" w:tentative="1">
      <w:start w:val="1"/>
      <w:numFmt w:val="bullet"/>
      <w:lvlText w:val="o"/>
      <w:lvlJc w:val="left"/>
      <w:pPr>
        <w:ind w:left="6780" w:hanging="360"/>
      </w:pPr>
      <w:rPr>
        <w:rFonts w:ascii="Courier New" w:hAnsi="Courier New" w:cs="Courier New" w:hint="default"/>
      </w:rPr>
    </w:lvl>
    <w:lvl w:ilvl="5" w:tplc="04090005" w:tentative="1">
      <w:start w:val="1"/>
      <w:numFmt w:val="bullet"/>
      <w:lvlText w:val=""/>
      <w:lvlJc w:val="left"/>
      <w:pPr>
        <w:ind w:left="7500" w:hanging="360"/>
      </w:pPr>
      <w:rPr>
        <w:rFonts w:ascii="Wingdings" w:hAnsi="Wingdings" w:hint="default"/>
      </w:rPr>
    </w:lvl>
    <w:lvl w:ilvl="6" w:tplc="04090001" w:tentative="1">
      <w:start w:val="1"/>
      <w:numFmt w:val="bullet"/>
      <w:lvlText w:val=""/>
      <w:lvlJc w:val="left"/>
      <w:pPr>
        <w:ind w:left="8220" w:hanging="360"/>
      </w:pPr>
      <w:rPr>
        <w:rFonts w:ascii="Symbol" w:hAnsi="Symbol" w:hint="default"/>
      </w:rPr>
    </w:lvl>
    <w:lvl w:ilvl="7" w:tplc="04090003" w:tentative="1">
      <w:start w:val="1"/>
      <w:numFmt w:val="bullet"/>
      <w:lvlText w:val="o"/>
      <w:lvlJc w:val="left"/>
      <w:pPr>
        <w:ind w:left="8940" w:hanging="360"/>
      </w:pPr>
      <w:rPr>
        <w:rFonts w:ascii="Courier New" w:hAnsi="Courier New" w:cs="Courier New" w:hint="default"/>
      </w:rPr>
    </w:lvl>
    <w:lvl w:ilvl="8" w:tplc="04090005" w:tentative="1">
      <w:start w:val="1"/>
      <w:numFmt w:val="bullet"/>
      <w:lvlText w:val=""/>
      <w:lvlJc w:val="left"/>
      <w:pPr>
        <w:ind w:left="9660" w:hanging="360"/>
      </w:pPr>
      <w:rPr>
        <w:rFonts w:ascii="Wingdings" w:hAnsi="Wingdings" w:hint="default"/>
      </w:rPr>
    </w:lvl>
  </w:abstractNum>
  <w:abstractNum w:abstractNumId="43" w15:restartNumberingAfterBreak="0">
    <w:nsid w:val="72183CF9"/>
    <w:multiLevelType w:val="multilevel"/>
    <w:tmpl w:val="72183CF9"/>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8"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222" w:hanging="185"/>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280" w:hanging="185"/>
      </w:pPr>
      <w:rPr>
        <w:rFonts w:hint="default"/>
        <w:lang w:eastAsia="en-US" w:bidi="ar-SA"/>
      </w:rPr>
    </w:lvl>
    <w:lvl w:ilvl="5">
      <w:numFmt w:val="bullet"/>
      <w:lvlText w:val="•"/>
      <w:lvlJc w:val="left"/>
      <w:pPr>
        <w:ind w:left="1480" w:hanging="185"/>
      </w:pPr>
      <w:rPr>
        <w:rFonts w:hint="default"/>
        <w:lang w:eastAsia="en-US" w:bidi="ar-SA"/>
      </w:rPr>
    </w:lvl>
    <w:lvl w:ilvl="6">
      <w:numFmt w:val="bullet"/>
      <w:lvlText w:val="•"/>
      <w:lvlJc w:val="left"/>
      <w:pPr>
        <w:ind w:left="3125" w:hanging="185"/>
      </w:pPr>
      <w:rPr>
        <w:rFonts w:hint="default"/>
        <w:lang w:eastAsia="en-US" w:bidi="ar-SA"/>
      </w:rPr>
    </w:lvl>
    <w:lvl w:ilvl="7">
      <w:numFmt w:val="bullet"/>
      <w:lvlText w:val="•"/>
      <w:lvlJc w:val="left"/>
      <w:pPr>
        <w:ind w:left="4770" w:hanging="185"/>
      </w:pPr>
      <w:rPr>
        <w:rFonts w:hint="default"/>
        <w:lang w:eastAsia="en-US" w:bidi="ar-SA"/>
      </w:rPr>
    </w:lvl>
    <w:lvl w:ilvl="8">
      <w:numFmt w:val="bullet"/>
      <w:lvlText w:val="•"/>
      <w:lvlJc w:val="left"/>
      <w:pPr>
        <w:ind w:left="6415" w:hanging="185"/>
      </w:pPr>
      <w:rPr>
        <w:rFonts w:hint="default"/>
        <w:lang w:eastAsia="en-US" w:bidi="ar-SA"/>
      </w:rPr>
    </w:lvl>
  </w:abstractNum>
  <w:abstractNum w:abstractNumId="44" w15:restartNumberingAfterBreak="0">
    <w:nsid w:val="72C70E44"/>
    <w:multiLevelType w:val="hybridMultilevel"/>
    <w:tmpl w:val="2F96D8DC"/>
    <w:lvl w:ilvl="0" w:tplc="9B8AA624">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45" w15:restartNumberingAfterBreak="0">
    <w:nsid w:val="7B181244"/>
    <w:multiLevelType w:val="hybridMultilevel"/>
    <w:tmpl w:val="1982EB72"/>
    <w:lvl w:ilvl="0" w:tplc="5BB0CE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BDA1F39"/>
    <w:multiLevelType w:val="hybridMultilevel"/>
    <w:tmpl w:val="D00870D0"/>
    <w:lvl w:ilvl="0" w:tplc="EBF4A3F0">
      <w:start w:val="2021"/>
      <w:numFmt w:val="bullet"/>
      <w:lvlText w:val="-"/>
      <w:lvlJc w:val="left"/>
      <w:pPr>
        <w:ind w:left="3960" w:hanging="360"/>
      </w:pPr>
      <w:rPr>
        <w:rFonts w:ascii="Times New Roman" w:eastAsia="Times New Roman" w:hAnsi="Times New Roman" w:cs="Times New Roman"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47" w15:restartNumberingAfterBreak="0">
    <w:nsid w:val="7C246926"/>
    <w:multiLevelType w:val="multilevel"/>
    <w:tmpl w:val="7C246926"/>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num w:numId="1" w16cid:durableId="1597860904">
    <w:abstractNumId w:val="25"/>
  </w:num>
  <w:num w:numId="2" w16cid:durableId="1243485554">
    <w:abstractNumId w:val="41"/>
  </w:num>
  <w:num w:numId="3" w16cid:durableId="221643171">
    <w:abstractNumId w:val="29"/>
  </w:num>
  <w:num w:numId="4" w16cid:durableId="52706570">
    <w:abstractNumId w:val="44"/>
  </w:num>
  <w:num w:numId="5" w16cid:durableId="1396122565">
    <w:abstractNumId w:val="28"/>
  </w:num>
  <w:num w:numId="6" w16cid:durableId="866408066">
    <w:abstractNumId w:val="45"/>
  </w:num>
  <w:num w:numId="7" w16cid:durableId="976301108">
    <w:abstractNumId w:val="40"/>
  </w:num>
  <w:num w:numId="8" w16cid:durableId="1759862250">
    <w:abstractNumId w:val="26"/>
  </w:num>
  <w:num w:numId="9" w16cid:durableId="791289756">
    <w:abstractNumId w:val="12"/>
  </w:num>
  <w:num w:numId="10" w16cid:durableId="1931085591">
    <w:abstractNumId w:val="34"/>
  </w:num>
  <w:num w:numId="11" w16cid:durableId="9530116">
    <w:abstractNumId w:val="42"/>
  </w:num>
  <w:num w:numId="12" w16cid:durableId="933394761">
    <w:abstractNumId w:val="11"/>
  </w:num>
  <w:num w:numId="13" w16cid:durableId="1867601150">
    <w:abstractNumId w:val="20"/>
  </w:num>
  <w:num w:numId="14" w16cid:durableId="800654252">
    <w:abstractNumId w:val="21"/>
  </w:num>
  <w:num w:numId="15" w16cid:durableId="1101032444">
    <w:abstractNumId w:val="30"/>
  </w:num>
  <w:num w:numId="16" w16cid:durableId="550658885">
    <w:abstractNumId w:val="31"/>
  </w:num>
  <w:num w:numId="17" w16cid:durableId="1695687365">
    <w:abstractNumId w:val="24"/>
  </w:num>
  <w:num w:numId="18" w16cid:durableId="390008505">
    <w:abstractNumId w:val="15"/>
  </w:num>
  <w:num w:numId="19" w16cid:durableId="2075735274">
    <w:abstractNumId w:val="19"/>
  </w:num>
  <w:num w:numId="20" w16cid:durableId="908464524">
    <w:abstractNumId w:val="18"/>
  </w:num>
  <w:num w:numId="21" w16cid:durableId="1837650448">
    <w:abstractNumId w:val="46"/>
  </w:num>
  <w:num w:numId="22" w16cid:durableId="729810680">
    <w:abstractNumId w:val="38"/>
  </w:num>
  <w:num w:numId="23" w16cid:durableId="519204050">
    <w:abstractNumId w:val="17"/>
  </w:num>
  <w:num w:numId="24" w16cid:durableId="632952446">
    <w:abstractNumId w:val="10"/>
  </w:num>
  <w:num w:numId="25" w16cid:durableId="402292545">
    <w:abstractNumId w:val="6"/>
  </w:num>
  <w:num w:numId="26" w16cid:durableId="1149632666">
    <w:abstractNumId w:val="36"/>
  </w:num>
  <w:num w:numId="27" w16cid:durableId="1609392784">
    <w:abstractNumId w:val="4"/>
  </w:num>
  <w:num w:numId="28" w16cid:durableId="446435379">
    <w:abstractNumId w:val="3"/>
  </w:num>
  <w:num w:numId="29" w16cid:durableId="862864556">
    <w:abstractNumId w:val="14"/>
  </w:num>
  <w:num w:numId="30" w16cid:durableId="1128476759">
    <w:abstractNumId w:val="23"/>
  </w:num>
  <w:num w:numId="31" w16cid:durableId="25252667">
    <w:abstractNumId w:val="43"/>
  </w:num>
  <w:num w:numId="32" w16cid:durableId="1011879824">
    <w:abstractNumId w:val="13"/>
  </w:num>
  <w:num w:numId="33" w16cid:durableId="1942103945">
    <w:abstractNumId w:val="0"/>
  </w:num>
  <w:num w:numId="34" w16cid:durableId="1337879005">
    <w:abstractNumId w:val="27"/>
  </w:num>
  <w:num w:numId="35" w16cid:durableId="1236747328">
    <w:abstractNumId w:val="37"/>
  </w:num>
  <w:num w:numId="36" w16cid:durableId="1757743654">
    <w:abstractNumId w:val="5"/>
  </w:num>
  <w:num w:numId="37" w16cid:durableId="217400173">
    <w:abstractNumId w:val="35"/>
  </w:num>
  <w:num w:numId="38" w16cid:durableId="1314870075">
    <w:abstractNumId w:val="9"/>
  </w:num>
  <w:num w:numId="39" w16cid:durableId="1671834798">
    <w:abstractNumId w:val="22"/>
  </w:num>
  <w:num w:numId="40" w16cid:durableId="580795444">
    <w:abstractNumId w:val="8"/>
  </w:num>
  <w:num w:numId="41" w16cid:durableId="1730111500">
    <w:abstractNumId w:val="7"/>
  </w:num>
  <w:num w:numId="42" w16cid:durableId="183204493">
    <w:abstractNumId w:val="1"/>
  </w:num>
  <w:num w:numId="43" w16cid:durableId="759060391">
    <w:abstractNumId w:val="33"/>
  </w:num>
  <w:num w:numId="44" w16cid:durableId="155190333">
    <w:abstractNumId w:val="39"/>
  </w:num>
  <w:num w:numId="45" w16cid:durableId="525756534">
    <w:abstractNumId w:val="16"/>
  </w:num>
  <w:num w:numId="46" w16cid:durableId="1273126399">
    <w:abstractNumId w:val="32"/>
  </w:num>
  <w:num w:numId="47" w16cid:durableId="1463767213">
    <w:abstractNumId w:val="2"/>
  </w:num>
  <w:num w:numId="48" w16cid:durableId="5042337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11E"/>
    <w:rsid w:val="00001633"/>
    <w:rsid w:val="00004DDA"/>
    <w:rsid w:val="000105CC"/>
    <w:rsid w:val="000106C4"/>
    <w:rsid w:val="0001269C"/>
    <w:rsid w:val="00014324"/>
    <w:rsid w:val="00021310"/>
    <w:rsid w:val="00021D92"/>
    <w:rsid w:val="0002564C"/>
    <w:rsid w:val="000261F7"/>
    <w:rsid w:val="00026466"/>
    <w:rsid w:val="00026861"/>
    <w:rsid w:val="00026961"/>
    <w:rsid w:val="000272A2"/>
    <w:rsid w:val="00027AA9"/>
    <w:rsid w:val="000308DC"/>
    <w:rsid w:val="00030F41"/>
    <w:rsid w:val="00032244"/>
    <w:rsid w:val="00036EA0"/>
    <w:rsid w:val="000371B2"/>
    <w:rsid w:val="00040519"/>
    <w:rsid w:val="0004088B"/>
    <w:rsid w:val="0004154F"/>
    <w:rsid w:val="00043136"/>
    <w:rsid w:val="0004596E"/>
    <w:rsid w:val="00047B53"/>
    <w:rsid w:val="00047BCC"/>
    <w:rsid w:val="00050755"/>
    <w:rsid w:val="00050C5A"/>
    <w:rsid w:val="00051D06"/>
    <w:rsid w:val="00054FBC"/>
    <w:rsid w:val="00055A26"/>
    <w:rsid w:val="00057F3D"/>
    <w:rsid w:val="000613FD"/>
    <w:rsid w:val="00062560"/>
    <w:rsid w:val="000634D6"/>
    <w:rsid w:val="000648E2"/>
    <w:rsid w:val="000653CB"/>
    <w:rsid w:val="00066241"/>
    <w:rsid w:val="000673B1"/>
    <w:rsid w:val="00070ACE"/>
    <w:rsid w:val="00072BEA"/>
    <w:rsid w:val="00074024"/>
    <w:rsid w:val="00074335"/>
    <w:rsid w:val="00074517"/>
    <w:rsid w:val="00080572"/>
    <w:rsid w:val="000807B9"/>
    <w:rsid w:val="00080949"/>
    <w:rsid w:val="00085708"/>
    <w:rsid w:val="0008645D"/>
    <w:rsid w:val="000869E7"/>
    <w:rsid w:val="0009111A"/>
    <w:rsid w:val="000920AA"/>
    <w:rsid w:val="000952AF"/>
    <w:rsid w:val="00096963"/>
    <w:rsid w:val="000A270D"/>
    <w:rsid w:val="000A4083"/>
    <w:rsid w:val="000A4739"/>
    <w:rsid w:val="000A48C1"/>
    <w:rsid w:val="000A5316"/>
    <w:rsid w:val="000A5C86"/>
    <w:rsid w:val="000A7148"/>
    <w:rsid w:val="000A73F7"/>
    <w:rsid w:val="000B03EC"/>
    <w:rsid w:val="000B17E5"/>
    <w:rsid w:val="000B28E0"/>
    <w:rsid w:val="000B2A70"/>
    <w:rsid w:val="000B3F1A"/>
    <w:rsid w:val="000B4253"/>
    <w:rsid w:val="000B44E8"/>
    <w:rsid w:val="000B5239"/>
    <w:rsid w:val="000B572A"/>
    <w:rsid w:val="000B7830"/>
    <w:rsid w:val="000C0EA3"/>
    <w:rsid w:val="000C111E"/>
    <w:rsid w:val="000C75A2"/>
    <w:rsid w:val="000D0916"/>
    <w:rsid w:val="000D2D58"/>
    <w:rsid w:val="000D31D2"/>
    <w:rsid w:val="000D3F7A"/>
    <w:rsid w:val="000D728B"/>
    <w:rsid w:val="000E245A"/>
    <w:rsid w:val="000E43E4"/>
    <w:rsid w:val="000E4B8A"/>
    <w:rsid w:val="000E6235"/>
    <w:rsid w:val="000E653A"/>
    <w:rsid w:val="000E6B9B"/>
    <w:rsid w:val="000E6CD5"/>
    <w:rsid w:val="000E6EE2"/>
    <w:rsid w:val="000F01E7"/>
    <w:rsid w:val="000F19E1"/>
    <w:rsid w:val="000F1B6F"/>
    <w:rsid w:val="000F3157"/>
    <w:rsid w:val="000F62D5"/>
    <w:rsid w:val="000F736B"/>
    <w:rsid w:val="00101073"/>
    <w:rsid w:val="001022D2"/>
    <w:rsid w:val="00102FF8"/>
    <w:rsid w:val="001035AF"/>
    <w:rsid w:val="0010411B"/>
    <w:rsid w:val="001048B2"/>
    <w:rsid w:val="0010554F"/>
    <w:rsid w:val="001056B9"/>
    <w:rsid w:val="001065DC"/>
    <w:rsid w:val="0010678F"/>
    <w:rsid w:val="00107A0F"/>
    <w:rsid w:val="001113DD"/>
    <w:rsid w:val="001174F3"/>
    <w:rsid w:val="00117E0F"/>
    <w:rsid w:val="00121FE2"/>
    <w:rsid w:val="00122ED6"/>
    <w:rsid w:val="00123B1B"/>
    <w:rsid w:val="00124D24"/>
    <w:rsid w:val="00124D72"/>
    <w:rsid w:val="00125465"/>
    <w:rsid w:val="00130F1D"/>
    <w:rsid w:val="001317FB"/>
    <w:rsid w:val="00131C2F"/>
    <w:rsid w:val="001340B1"/>
    <w:rsid w:val="001345A0"/>
    <w:rsid w:val="001357C7"/>
    <w:rsid w:val="001374BE"/>
    <w:rsid w:val="00137632"/>
    <w:rsid w:val="00137D06"/>
    <w:rsid w:val="001431D8"/>
    <w:rsid w:val="0015301C"/>
    <w:rsid w:val="0015432F"/>
    <w:rsid w:val="00157F58"/>
    <w:rsid w:val="00165703"/>
    <w:rsid w:val="0016767E"/>
    <w:rsid w:val="00170E06"/>
    <w:rsid w:val="00171353"/>
    <w:rsid w:val="001721A0"/>
    <w:rsid w:val="00172BB7"/>
    <w:rsid w:val="0017302A"/>
    <w:rsid w:val="0017512D"/>
    <w:rsid w:val="00176A89"/>
    <w:rsid w:val="0017768B"/>
    <w:rsid w:val="00181035"/>
    <w:rsid w:val="00181F04"/>
    <w:rsid w:val="001834B0"/>
    <w:rsid w:val="00186A6F"/>
    <w:rsid w:val="001878E6"/>
    <w:rsid w:val="00187F2F"/>
    <w:rsid w:val="00190BDA"/>
    <w:rsid w:val="001915B4"/>
    <w:rsid w:val="00194D17"/>
    <w:rsid w:val="001965F4"/>
    <w:rsid w:val="001A01B0"/>
    <w:rsid w:val="001A0882"/>
    <w:rsid w:val="001A136F"/>
    <w:rsid w:val="001A308F"/>
    <w:rsid w:val="001A54A0"/>
    <w:rsid w:val="001A6A6C"/>
    <w:rsid w:val="001A6C11"/>
    <w:rsid w:val="001A7432"/>
    <w:rsid w:val="001B1EE1"/>
    <w:rsid w:val="001B44B4"/>
    <w:rsid w:val="001B4708"/>
    <w:rsid w:val="001B4BD7"/>
    <w:rsid w:val="001B7ABE"/>
    <w:rsid w:val="001B7D2E"/>
    <w:rsid w:val="001C0B18"/>
    <w:rsid w:val="001C39FA"/>
    <w:rsid w:val="001C3E31"/>
    <w:rsid w:val="001C4390"/>
    <w:rsid w:val="001C44A5"/>
    <w:rsid w:val="001C6062"/>
    <w:rsid w:val="001C6E8B"/>
    <w:rsid w:val="001C79F4"/>
    <w:rsid w:val="001D1500"/>
    <w:rsid w:val="001D49B0"/>
    <w:rsid w:val="001D6692"/>
    <w:rsid w:val="001D729C"/>
    <w:rsid w:val="001E079B"/>
    <w:rsid w:val="001E180B"/>
    <w:rsid w:val="001E1936"/>
    <w:rsid w:val="001E19A8"/>
    <w:rsid w:val="001E1B46"/>
    <w:rsid w:val="001E342F"/>
    <w:rsid w:val="001E3E30"/>
    <w:rsid w:val="001E6E8E"/>
    <w:rsid w:val="001F04E3"/>
    <w:rsid w:val="001F0B12"/>
    <w:rsid w:val="001F2555"/>
    <w:rsid w:val="001F5AE6"/>
    <w:rsid w:val="001F62AC"/>
    <w:rsid w:val="00201EFA"/>
    <w:rsid w:val="0020230A"/>
    <w:rsid w:val="00203FB9"/>
    <w:rsid w:val="00206B88"/>
    <w:rsid w:val="00212DEF"/>
    <w:rsid w:val="00213F30"/>
    <w:rsid w:val="002141C7"/>
    <w:rsid w:val="00215D4E"/>
    <w:rsid w:val="00217EB5"/>
    <w:rsid w:val="00221694"/>
    <w:rsid w:val="002222CA"/>
    <w:rsid w:val="002269FE"/>
    <w:rsid w:val="00226AE8"/>
    <w:rsid w:val="00227C27"/>
    <w:rsid w:val="0023017B"/>
    <w:rsid w:val="00230A74"/>
    <w:rsid w:val="00230CCC"/>
    <w:rsid w:val="0023181D"/>
    <w:rsid w:val="00233200"/>
    <w:rsid w:val="002337E8"/>
    <w:rsid w:val="0023566F"/>
    <w:rsid w:val="00241169"/>
    <w:rsid w:val="00242FDF"/>
    <w:rsid w:val="00244F02"/>
    <w:rsid w:val="0024792D"/>
    <w:rsid w:val="002501B3"/>
    <w:rsid w:val="002509CD"/>
    <w:rsid w:val="002516A6"/>
    <w:rsid w:val="00251749"/>
    <w:rsid w:val="00253953"/>
    <w:rsid w:val="00254B09"/>
    <w:rsid w:val="00256CCB"/>
    <w:rsid w:val="00260CD9"/>
    <w:rsid w:val="0026135F"/>
    <w:rsid w:val="0026265C"/>
    <w:rsid w:val="00262DDE"/>
    <w:rsid w:val="00264E5A"/>
    <w:rsid w:val="00270A08"/>
    <w:rsid w:val="00273B78"/>
    <w:rsid w:val="00274D2B"/>
    <w:rsid w:val="00276225"/>
    <w:rsid w:val="00276961"/>
    <w:rsid w:val="0028449F"/>
    <w:rsid w:val="00284A9D"/>
    <w:rsid w:val="002851CD"/>
    <w:rsid w:val="0028593E"/>
    <w:rsid w:val="002877AE"/>
    <w:rsid w:val="00290F0B"/>
    <w:rsid w:val="00291EF6"/>
    <w:rsid w:val="0029263E"/>
    <w:rsid w:val="00294C93"/>
    <w:rsid w:val="00295AD7"/>
    <w:rsid w:val="002967A2"/>
    <w:rsid w:val="002975F0"/>
    <w:rsid w:val="002A2584"/>
    <w:rsid w:val="002A315D"/>
    <w:rsid w:val="002A34BE"/>
    <w:rsid w:val="002A3FBA"/>
    <w:rsid w:val="002A4AE4"/>
    <w:rsid w:val="002A4DA4"/>
    <w:rsid w:val="002A713B"/>
    <w:rsid w:val="002B0BFA"/>
    <w:rsid w:val="002B1EBE"/>
    <w:rsid w:val="002B370B"/>
    <w:rsid w:val="002B377C"/>
    <w:rsid w:val="002B42CB"/>
    <w:rsid w:val="002B5AB2"/>
    <w:rsid w:val="002B5DE9"/>
    <w:rsid w:val="002B6A31"/>
    <w:rsid w:val="002C2A1E"/>
    <w:rsid w:val="002C2DE9"/>
    <w:rsid w:val="002C6239"/>
    <w:rsid w:val="002C6319"/>
    <w:rsid w:val="002C6A8D"/>
    <w:rsid w:val="002C6EFD"/>
    <w:rsid w:val="002D0574"/>
    <w:rsid w:val="002D0E87"/>
    <w:rsid w:val="002D216E"/>
    <w:rsid w:val="002D3646"/>
    <w:rsid w:val="002D3702"/>
    <w:rsid w:val="002D3762"/>
    <w:rsid w:val="002D4A72"/>
    <w:rsid w:val="002D6A9E"/>
    <w:rsid w:val="002E0037"/>
    <w:rsid w:val="002E00A8"/>
    <w:rsid w:val="002E05F2"/>
    <w:rsid w:val="002E140C"/>
    <w:rsid w:val="002E3E25"/>
    <w:rsid w:val="002E62C8"/>
    <w:rsid w:val="002E658F"/>
    <w:rsid w:val="002F0067"/>
    <w:rsid w:val="002F2608"/>
    <w:rsid w:val="002F4CE0"/>
    <w:rsid w:val="002F542D"/>
    <w:rsid w:val="002F7217"/>
    <w:rsid w:val="002F7C43"/>
    <w:rsid w:val="003000EC"/>
    <w:rsid w:val="00300FEF"/>
    <w:rsid w:val="00302799"/>
    <w:rsid w:val="0030566F"/>
    <w:rsid w:val="0031072B"/>
    <w:rsid w:val="00310B6C"/>
    <w:rsid w:val="00311B88"/>
    <w:rsid w:val="00311C57"/>
    <w:rsid w:val="00317BAC"/>
    <w:rsid w:val="0032530C"/>
    <w:rsid w:val="00325F76"/>
    <w:rsid w:val="00326029"/>
    <w:rsid w:val="00326644"/>
    <w:rsid w:val="003301A1"/>
    <w:rsid w:val="00330397"/>
    <w:rsid w:val="00331B92"/>
    <w:rsid w:val="003409D5"/>
    <w:rsid w:val="003414EF"/>
    <w:rsid w:val="00343230"/>
    <w:rsid w:val="00345CC4"/>
    <w:rsid w:val="00346BA1"/>
    <w:rsid w:val="00346F16"/>
    <w:rsid w:val="0035000B"/>
    <w:rsid w:val="0035130F"/>
    <w:rsid w:val="00351D61"/>
    <w:rsid w:val="003523FA"/>
    <w:rsid w:val="00353B29"/>
    <w:rsid w:val="00355AA7"/>
    <w:rsid w:val="00356CC6"/>
    <w:rsid w:val="003610E5"/>
    <w:rsid w:val="0036249C"/>
    <w:rsid w:val="003636CB"/>
    <w:rsid w:val="00364365"/>
    <w:rsid w:val="00364EE5"/>
    <w:rsid w:val="00367D9A"/>
    <w:rsid w:val="0037114A"/>
    <w:rsid w:val="003717ED"/>
    <w:rsid w:val="00371AC3"/>
    <w:rsid w:val="003725D9"/>
    <w:rsid w:val="00374E9B"/>
    <w:rsid w:val="00374FF3"/>
    <w:rsid w:val="00375319"/>
    <w:rsid w:val="00375DC7"/>
    <w:rsid w:val="003763B6"/>
    <w:rsid w:val="00377EF5"/>
    <w:rsid w:val="00380452"/>
    <w:rsid w:val="00380BD4"/>
    <w:rsid w:val="00381479"/>
    <w:rsid w:val="00384E3E"/>
    <w:rsid w:val="00385803"/>
    <w:rsid w:val="00386454"/>
    <w:rsid w:val="00386916"/>
    <w:rsid w:val="003874B3"/>
    <w:rsid w:val="00387547"/>
    <w:rsid w:val="003879A8"/>
    <w:rsid w:val="00392727"/>
    <w:rsid w:val="00392735"/>
    <w:rsid w:val="0039396D"/>
    <w:rsid w:val="00396F05"/>
    <w:rsid w:val="00397196"/>
    <w:rsid w:val="00397B81"/>
    <w:rsid w:val="00397BD9"/>
    <w:rsid w:val="003A1226"/>
    <w:rsid w:val="003A1A58"/>
    <w:rsid w:val="003A3358"/>
    <w:rsid w:val="003A3451"/>
    <w:rsid w:val="003A3467"/>
    <w:rsid w:val="003A55D0"/>
    <w:rsid w:val="003A55FA"/>
    <w:rsid w:val="003A70C1"/>
    <w:rsid w:val="003B0518"/>
    <w:rsid w:val="003B15EF"/>
    <w:rsid w:val="003B3F64"/>
    <w:rsid w:val="003C1693"/>
    <w:rsid w:val="003C1854"/>
    <w:rsid w:val="003C38F3"/>
    <w:rsid w:val="003C431D"/>
    <w:rsid w:val="003C59D6"/>
    <w:rsid w:val="003C6209"/>
    <w:rsid w:val="003C64A2"/>
    <w:rsid w:val="003D1CEC"/>
    <w:rsid w:val="003D2671"/>
    <w:rsid w:val="003D3507"/>
    <w:rsid w:val="003D4EA0"/>
    <w:rsid w:val="003D59EA"/>
    <w:rsid w:val="003D5FEF"/>
    <w:rsid w:val="003E0385"/>
    <w:rsid w:val="003E2673"/>
    <w:rsid w:val="003E5DFD"/>
    <w:rsid w:val="003E7997"/>
    <w:rsid w:val="003E7CD3"/>
    <w:rsid w:val="003F0E3F"/>
    <w:rsid w:val="003F24EB"/>
    <w:rsid w:val="003F2B66"/>
    <w:rsid w:val="003F5CFA"/>
    <w:rsid w:val="003F65CD"/>
    <w:rsid w:val="004001D3"/>
    <w:rsid w:val="00400C8C"/>
    <w:rsid w:val="00400C8F"/>
    <w:rsid w:val="00400DF3"/>
    <w:rsid w:val="00402B6E"/>
    <w:rsid w:val="004047D6"/>
    <w:rsid w:val="00404B13"/>
    <w:rsid w:val="004054B2"/>
    <w:rsid w:val="004069C7"/>
    <w:rsid w:val="00406E43"/>
    <w:rsid w:val="0041050C"/>
    <w:rsid w:val="00411F81"/>
    <w:rsid w:val="00412D19"/>
    <w:rsid w:val="00412F0B"/>
    <w:rsid w:val="004165AE"/>
    <w:rsid w:val="00417819"/>
    <w:rsid w:val="004207C9"/>
    <w:rsid w:val="004231DB"/>
    <w:rsid w:val="00425A00"/>
    <w:rsid w:val="00426EB3"/>
    <w:rsid w:val="00430762"/>
    <w:rsid w:val="00432C63"/>
    <w:rsid w:val="00433E1D"/>
    <w:rsid w:val="00440300"/>
    <w:rsid w:val="00441A1F"/>
    <w:rsid w:val="00444EE3"/>
    <w:rsid w:val="0044562C"/>
    <w:rsid w:val="0044568F"/>
    <w:rsid w:val="00445FED"/>
    <w:rsid w:val="00446891"/>
    <w:rsid w:val="00447AF9"/>
    <w:rsid w:val="00450EC2"/>
    <w:rsid w:val="0045366E"/>
    <w:rsid w:val="004538B5"/>
    <w:rsid w:val="00456265"/>
    <w:rsid w:val="00462E23"/>
    <w:rsid w:val="0046343A"/>
    <w:rsid w:val="00463502"/>
    <w:rsid w:val="004706CB"/>
    <w:rsid w:val="00470E79"/>
    <w:rsid w:val="00472109"/>
    <w:rsid w:val="00474B64"/>
    <w:rsid w:val="004764E9"/>
    <w:rsid w:val="0047653F"/>
    <w:rsid w:val="004843BC"/>
    <w:rsid w:val="004878CB"/>
    <w:rsid w:val="00487A29"/>
    <w:rsid w:val="00490895"/>
    <w:rsid w:val="00494776"/>
    <w:rsid w:val="00494C28"/>
    <w:rsid w:val="00495C9A"/>
    <w:rsid w:val="004975C1"/>
    <w:rsid w:val="004A66B6"/>
    <w:rsid w:val="004B02C7"/>
    <w:rsid w:val="004B0922"/>
    <w:rsid w:val="004B1040"/>
    <w:rsid w:val="004B1DCF"/>
    <w:rsid w:val="004B1EE8"/>
    <w:rsid w:val="004B6C87"/>
    <w:rsid w:val="004C62C1"/>
    <w:rsid w:val="004C7F26"/>
    <w:rsid w:val="004D1DCB"/>
    <w:rsid w:val="004D2D3D"/>
    <w:rsid w:val="004D328E"/>
    <w:rsid w:val="004D497E"/>
    <w:rsid w:val="004D7371"/>
    <w:rsid w:val="004D7455"/>
    <w:rsid w:val="004E0EE6"/>
    <w:rsid w:val="004E1C41"/>
    <w:rsid w:val="004E1CB2"/>
    <w:rsid w:val="004E35E4"/>
    <w:rsid w:val="004E5521"/>
    <w:rsid w:val="004E5860"/>
    <w:rsid w:val="004E6243"/>
    <w:rsid w:val="004E6AEF"/>
    <w:rsid w:val="004F36A8"/>
    <w:rsid w:val="004F487D"/>
    <w:rsid w:val="004F5ACE"/>
    <w:rsid w:val="0050333D"/>
    <w:rsid w:val="00504075"/>
    <w:rsid w:val="00507B9A"/>
    <w:rsid w:val="00510309"/>
    <w:rsid w:val="00512091"/>
    <w:rsid w:val="0051431D"/>
    <w:rsid w:val="0051504D"/>
    <w:rsid w:val="00517285"/>
    <w:rsid w:val="005211A0"/>
    <w:rsid w:val="00522246"/>
    <w:rsid w:val="00522316"/>
    <w:rsid w:val="00523770"/>
    <w:rsid w:val="0052501F"/>
    <w:rsid w:val="00525178"/>
    <w:rsid w:val="00531DFB"/>
    <w:rsid w:val="00531EDE"/>
    <w:rsid w:val="005327DB"/>
    <w:rsid w:val="00536EFE"/>
    <w:rsid w:val="0054076A"/>
    <w:rsid w:val="005409E8"/>
    <w:rsid w:val="005417C6"/>
    <w:rsid w:val="00541F8C"/>
    <w:rsid w:val="005422AA"/>
    <w:rsid w:val="0054232C"/>
    <w:rsid w:val="00546EA0"/>
    <w:rsid w:val="00551F13"/>
    <w:rsid w:val="00552CB0"/>
    <w:rsid w:val="00555632"/>
    <w:rsid w:val="00555F5A"/>
    <w:rsid w:val="005563B1"/>
    <w:rsid w:val="005579E1"/>
    <w:rsid w:val="00560100"/>
    <w:rsid w:val="00560F49"/>
    <w:rsid w:val="005630EE"/>
    <w:rsid w:val="005630FE"/>
    <w:rsid w:val="005649EF"/>
    <w:rsid w:val="00566DBD"/>
    <w:rsid w:val="0056791C"/>
    <w:rsid w:val="00567E08"/>
    <w:rsid w:val="00570159"/>
    <w:rsid w:val="0057042B"/>
    <w:rsid w:val="00574F70"/>
    <w:rsid w:val="00575C27"/>
    <w:rsid w:val="00576A67"/>
    <w:rsid w:val="00581B54"/>
    <w:rsid w:val="0058351B"/>
    <w:rsid w:val="00583C83"/>
    <w:rsid w:val="00585D8C"/>
    <w:rsid w:val="00586996"/>
    <w:rsid w:val="00587B75"/>
    <w:rsid w:val="00596A65"/>
    <w:rsid w:val="00597687"/>
    <w:rsid w:val="00597753"/>
    <w:rsid w:val="005978F9"/>
    <w:rsid w:val="00597B1E"/>
    <w:rsid w:val="00597D6F"/>
    <w:rsid w:val="00597DEA"/>
    <w:rsid w:val="005A04CB"/>
    <w:rsid w:val="005A13CA"/>
    <w:rsid w:val="005A29EA"/>
    <w:rsid w:val="005A40DB"/>
    <w:rsid w:val="005A4B98"/>
    <w:rsid w:val="005A7B40"/>
    <w:rsid w:val="005B1168"/>
    <w:rsid w:val="005B3102"/>
    <w:rsid w:val="005B557D"/>
    <w:rsid w:val="005B5E8B"/>
    <w:rsid w:val="005B7300"/>
    <w:rsid w:val="005C1909"/>
    <w:rsid w:val="005C2EE2"/>
    <w:rsid w:val="005C41C0"/>
    <w:rsid w:val="005C4EFE"/>
    <w:rsid w:val="005C5E5C"/>
    <w:rsid w:val="005C6E3D"/>
    <w:rsid w:val="005D0586"/>
    <w:rsid w:val="005D2852"/>
    <w:rsid w:val="005D372C"/>
    <w:rsid w:val="005D6094"/>
    <w:rsid w:val="005D6ACC"/>
    <w:rsid w:val="005D7744"/>
    <w:rsid w:val="005E0570"/>
    <w:rsid w:val="005E1446"/>
    <w:rsid w:val="005E3330"/>
    <w:rsid w:val="005E37B5"/>
    <w:rsid w:val="005E3C5B"/>
    <w:rsid w:val="005E4BC0"/>
    <w:rsid w:val="005F1848"/>
    <w:rsid w:val="005F211C"/>
    <w:rsid w:val="005F2355"/>
    <w:rsid w:val="005F5A3E"/>
    <w:rsid w:val="005F6AD3"/>
    <w:rsid w:val="006031EA"/>
    <w:rsid w:val="00605445"/>
    <w:rsid w:val="00605A39"/>
    <w:rsid w:val="00607780"/>
    <w:rsid w:val="00607B80"/>
    <w:rsid w:val="00607BD3"/>
    <w:rsid w:val="00607D6F"/>
    <w:rsid w:val="0061077C"/>
    <w:rsid w:val="0061115E"/>
    <w:rsid w:val="00611B2A"/>
    <w:rsid w:val="00612529"/>
    <w:rsid w:val="006128D3"/>
    <w:rsid w:val="00613104"/>
    <w:rsid w:val="00613D5A"/>
    <w:rsid w:val="00614889"/>
    <w:rsid w:val="006154BF"/>
    <w:rsid w:val="00615C7A"/>
    <w:rsid w:val="00616EAC"/>
    <w:rsid w:val="00616F87"/>
    <w:rsid w:val="00622CDD"/>
    <w:rsid w:val="006241E2"/>
    <w:rsid w:val="00625518"/>
    <w:rsid w:val="00625788"/>
    <w:rsid w:val="00627297"/>
    <w:rsid w:val="00630827"/>
    <w:rsid w:val="00631E8D"/>
    <w:rsid w:val="0063299A"/>
    <w:rsid w:val="00632DAE"/>
    <w:rsid w:val="006332BA"/>
    <w:rsid w:val="00633998"/>
    <w:rsid w:val="00633DCF"/>
    <w:rsid w:val="00636E34"/>
    <w:rsid w:val="0064113B"/>
    <w:rsid w:val="0064253C"/>
    <w:rsid w:val="006452BB"/>
    <w:rsid w:val="006457B4"/>
    <w:rsid w:val="00645B9E"/>
    <w:rsid w:val="00647F20"/>
    <w:rsid w:val="00655B52"/>
    <w:rsid w:val="00657A57"/>
    <w:rsid w:val="0066016D"/>
    <w:rsid w:val="00660788"/>
    <w:rsid w:val="00662543"/>
    <w:rsid w:val="00662F18"/>
    <w:rsid w:val="0066413C"/>
    <w:rsid w:val="00665A49"/>
    <w:rsid w:val="00666639"/>
    <w:rsid w:val="00667F17"/>
    <w:rsid w:val="00670582"/>
    <w:rsid w:val="00675654"/>
    <w:rsid w:val="006766FC"/>
    <w:rsid w:val="006771BC"/>
    <w:rsid w:val="0068484C"/>
    <w:rsid w:val="00684920"/>
    <w:rsid w:val="0068650D"/>
    <w:rsid w:val="0069059C"/>
    <w:rsid w:val="00690C7B"/>
    <w:rsid w:val="00692BAA"/>
    <w:rsid w:val="00694377"/>
    <w:rsid w:val="00696B4A"/>
    <w:rsid w:val="0069722D"/>
    <w:rsid w:val="006A0000"/>
    <w:rsid w:val="006A186A"/>
    <w:rsid w:val="006A3126"/>
    <w:rsid w:val="006A5162"/>
    <w:rsid w:val="006A51FF"/>
    <w:rsid w:val="006A5438"/>
    <w:rsid w:val="006A66D5"/>
    <w:rsid w:val="006B1E51"/>
    <w:rsid w:val="006C00B1"/>
    <w:rsid w:val="006C06BF"/>
    <w:rsid w:val="006C2073"/>
    <w:rsid w:val="006C215A"/>
    <w:rsid w:val="006C2DD6"/>
    <w:rsid w:val="006C306A"/>
    <w:rsid w:val="006C4A0F"/>
    <w:rsid w:val="006C5115"/>
    <w:rsid w:val="006C60B3"/>
    <w:rsid w:val="006C645C"/>
    <w:rsid w:val="006C64E0"/>
    <w:rsid w:val="006C6AC5"/>
    <w:rsid w:val="006D0CC3"/>
    <w:rsid w:val="006D1C1A"/>
    <w:rsid w:val="006D2F07"/>
    <w:rsid w:val="006D5128"/>
    <w:rsid w:val="006D57D5"/>
    <w:rsid w:val="006D5AA8"/>
    <w:rsid w:val="006E1648"/>
    <w:rsid w:val="006E257E"/>
    <w:rsid w:val="006E2974"/>
    <w:rsid w:val="006E3885"/>
    <w:rsid w:val="006E67EF"/>
    <w:rsid w:val="006F2E2A"/>
    <w:rsid w:val="006F51B9"/>
    <w:rsid w:val="006F5215"/>
    <w:rsid w:val="006F6F4C"/>
    <w:rsid w:val="007033EF"/>
    <w:rsid w:val="00703E00"/>
    <w:rsid w:val="0070613A"/>
    <w:rsid w:val="0070646E"/>
    <w:rsid w:val="00707F1A"/>
    <w:rsid w:val="00712A68"/>
    <w:rsid w:val="00714D0D"/>
    <w:rsid w:val="00715241"/>
    <w:rsid w:val="007156BC"/>
    <w:rsid w:val="00716882"/>
    <w:rsid w:val="00716D03"/>
    <w:rsid w:val="007171A1"/>
    <w:rsid w:val="00717E45"/>
    <w:rsid w:val="007204DB"/>
    <w:rsid w:val="00721C1E"/>
    <w:rsid w:val="007237BB"/>
    <w:rsid w:val="00724516"/>
    <w:rsid w:val="00724AAA"/>
    <w:rsid w:val="0072521C"/>
    <w:rsid w:val="007264CE"/>
    <w:rsid w:val="00726779"/>
    <w:rsid w:val="007302DF"/>
    <w:rsid w:val="00731246"/>
    <w:rsid w:val="00733386"/>
    <w:rsid w:val="0073473C"/>
    <w:rsid w:val="007349D1"/>
    <w:rsid w:val="00735CC0"/>
    <w:rsid w:val="0073608E"/>
    <w:rsid w:val="007363C1"/>
    <w:rsid w:val="0074010B"/>
    <w:rsid w:val="00740D54"/>
    <w:rsid w:val="00741492"/>
    <w:rsid w:val="00742C90"/>
    <w:rsid w:val="007431EE"/>
    <w:rsid w:val="0074519B"/>
    <w:rsid w:val="00750C67"/>
    <w:rsid w:val="0075175A"/>
    <w:rsid w:val="00752948"/>
    <w:rsid w:val="00755CEC"/>
    <w:rsid w:val="0075759E"/>
    <w:rsid w:val="007578FC"/>
    <w:rsid w:val="00761A7B"/>
    <w:rsid w:val="00763993"/>
    <w:rsid w:val="00765A97"/>
    <w:rsid w:val="007663EA"/>
    <w:rsid w:val="00766823"/>
    <w:rsid w:val="007671D1"/>
    <w:rsid w:val="00767E4E"/>
    <w:rsid w:val="0077131E"/>
    <w:rsid w:val="007737C4"/>
    <w:rsid w:val="00773E76"/>
    <w:rsid w:val="00774588"/>
    <w:rsid w:val="007747AB"/>
    <w:rsid w:val="00776106"/>
    <w:rsid w:val="0077639F"/>
    <w:rsid w:val="00776479"/>
    <w:rsid w:val="00776543"/>
    <w:rsid w:val="00777A7A"/>
    <w:rsid w:val="007809FF"/>
    <w:rsid w:val="00782115"/>
    <w:rsid w:val="00782771"/>
    <w:rsid w:val="00782AB5"/>
    <w:rsid w:val="00783454"/>
    <w:rsid w:val="007854E4"/>
    <w:rsid w:val="0078558F"/>
    <w:rsid w:val="00785F33"/>
    <w:rsid w:val="0078689A"/>
    <w:rsid w:val="00791306"/>
    <w:rsid w:val="00793951"/>
    <w:rsid w:val="0079442A"/>
    <w:rsid w:val="0079610C"/>
    <w:rsid w:val="0079728F"/>
    <w:rsid w:val="007977DC"/>
    <w:rsid w:val="007A1B14"/>
    <w:rsid w:val="007A1ECF"/>
    <w:rsid w:val="007A5080"/>
    <w:rsid w:val="007A52F6"/>
    <w:rsid w:val="007A7B68"/>
    <w:rsid w:val="007B33CF"/>
    <w:rsid w:val="007B369A"/>
    <w:rsid w:val="007B38C5"/>
    <w:rsid w:val="007B51E0"/>
    <w:rsid w:val="007B6E62"/>
    <w:rsid w:val="007C02F8"/>
    <w:rsid w:val="007C4A23"/>
    <w:rsid w:val="007C4ECE"/>
    <w:rsid w:val="007C64CD"/>
    <w:rsid w:val="007C687E"/>
    <w:rsid w:val="007C69D3"/>
    <w:rsid w:val="007D1607"/>
    <w:rsid w:val="007D19E8"/>
    <w:rsid w:val="007D449C"/>
    <w:rsid w:val="007D5C7A"/>
    <w:rsid w:val="007E2FAD"/>
    <w:rsid w:val="007E3551"/>
    <w:rsid w:val="007E65AB"/>
    <w:rsid w:val="007F0C15"/>
    <w:rsid w:val="007F208F"/>
    <w:rsid w:val="007F373F"/>
    <w:rsid w:val="007F4B77"/>
    <w:rsid w:val="007F662E"/>
    <w:rsid w:val="00805515"/>
    <w:rsid w:val="0080564F"/>
    <w:rsid w:val="00811BD4"/>
    <w:rsid w:val="008120D8"/>
    <w:rsid w:val="00812A05"/>
    <w:rsid w:val="008134FD"/>
    <w:rsid w:val="0081409C"/>
    <w:rsid w:val="008152C0"/>
    <w:rsid w:val="00815D6D"/>
    <w:rsid w:val="00816403"/>
    <w:rsid w:val="0081664F"/>
    <w:rsid w:val="00816E86"/>
    <w:rsid w:val="008202E0"/>
    <w:rsid w:val="00820A92"/>
    <w:rsid w:val="00822394"/>
    <w:rsid w:val="0082269E"/>
    <w:rsid w:val="00822E28"/>
    <w:rsid w:val="00824DDF"/>
    <w:rsid w:val="008265CA"/>
    <w:rsid w:val="0082731E"/>
    <w:rsid w:val="00830B01"/>
    <w:rsid w:val="00830CBC"/>
    <w:rsid w:val="00831393"/>
    <w:rsid w:val="0083195D"/>
    <w:rsid w:val="00831AE8"/>
    <w:rsid w:val="0083446E"/>
    <w:rsid w:val="00835A9B"/>
    <w:rsid w:val="0083609F"/>
    <w:rsid w:val="008374E7"/>
    <w:rsid w:val="0084001F"/>
    <w:rsid w:val="008406E7"/>
    <w:rsid w:val="008417B9"/>
    <w:rsid w:val="00842199"/>
    <w:rsid w:val="00842CF5"/>
    <w:rsid w:val="0084329E"/>
    <w:rsid w:val="00844C99"/>
    <w:rsid w:val="00845FC6"/>
    <w:rsid w:val="008463F9"/>
    <w:rsid w:val="00847602"/>
    <w:rsid w:val="00851AE5"/>
    <w:rsid w:val="008540C0"/>
    <w:rsid w:val="00854B0B"/>
    <w:rsid w:val="00856BC1"/>
    <w:rsid w:val="00860354"/>
    <w:rsid w:val="00861E2F"/>
    <w:rsid w:val="00864836"/>
    <w:rsid w:val="00866308"/>
    <w:rsid w:val="00866653"/>
    <w:rsid w:val="00870627"/>
    <w:rsid w:val="0087275A"/>
    <w:rsid w:val="0087414C"/>
    <w:rsid w:val="00874963"/>
    <w:rsid w:val="00874DB4"/>
    <w:rsid w:val="008760D4"/>
    <w:rsid w:val="0087651F"/>
    <w:rsid w:val="00880C31"/>
    <w:rsid w:val="00881164"/>
    <w:rsid w:val="00881F1B"/>
    <w:rsid w:val="00882107"/>
    <w:rsid w:val="0088374B"/>
    <w:rsid w:val="00883903"/>
    <w:rsid w:val="00884F23"/>
    <w:rsid w:val="00887BA1"/>
    <w:rsid w:val="00890D4C"/>
    <w:rsid w:val="00891175"/>
    <w:rsid w:val="0089336F"/>
    <w:rsid w:val="00893C6F"/>
    <w:rsid w:val="008941C0"/>
    <w:rsid w:val="00894F7E"/>
    <w:rsid w:val="008965E9"/>
    <w:rsid w:val="00896C22"/>
    <w:rsid w:val="008A0EB6"/>
    <w:rsid w:val="008A135F"/>
    <w:rsid w:val="008A1819"/>
    <w:rsid w:val="008A281B"/>
    <w:rsid w:val="008A4224"/>
    <w:rsid w:val="008A4AC1"/>
    <w:rsid w:val="008A5463"/>
    <w:rsid w:val="008A54BD"/>
    <w:rsid w:val="008A57F4"/>
    <w:rsid w:val="008A7D43"/>
    <w:rsid w:val="008B27BE"/>
    <w:rsid w:val="008B60A4"/>
    <w:rsid w:val="008C04C4"/>
    <w:rsid w:val="008C11A0"/>
    <w:rsid w:val="008C1C45"/>
    <w:rsid w:val="008C57DF"/>
    <w:rsid w:val="008C61F1"/>
    <w:rsid w:val="008D0348"/>
    <w:rsid w:val="008D2DAE"/>
    <w:rsid w:val="008D508B"/>
    <w:rsid w:val="008D5278"/>
    <w:rsid w:val="008D5B5C"/>
    <w:rsid w:val="008D5C55"/>
    <w:rsid w:val="008E109D"/>
    <w:rsid w:val="008E1D1D"/>
    <w:rsid w:val="008E1F6A"/>
    <w:rsid w:val="008E28DA"/>
    <w:rsid w:val="008E34A3"/>
    <w:rsid w:val="008E4CDA"/>
    <w:rsid w:val="008E4F86"/>
    <w:rsid w:val="008E5868"/>
    <w:rsid w:val="008E6EF1"/>
    <w:rsid w:val="008F0F6D"/>
    <w:rsid w:val="008F39FD"/>
    <w:rsid w:val="008F4C44"/>
    <w:rsid w:val="008F5C7C"/>
    <w:rsid w:val="008F5E85"/>
    <w:rsid w:val="00900EAC"/>
    <w:rsid w:val="0090159C"/>
    <w:rsid w:val="009034F3"/>
    <w:rsid w:val="00904602"/>
    <w:rsid w:val="00905652"/>
    <w:rsid w:val="009077BF"/>
    <w:rsid w:val="009113D2"/>
    <w:rsid w:val="00917FF4"/>
    <w:rsid w:val="00922961"/>
    <w:rsid w:val="00923041"/>
    <w:rsid w:val="00923991"/>
    <w:rsid w:val="00924E40"/>
    <w:rsid w:val="00925B6C"/>
    <w:rsid w:val="00927ABC"/>
    <w:rsid w:val="00931034"/>
    <w:rsid w:val="009324F7"/>
    <w:rsid w:val="009325A7"/>
    <w:rsid w:val="00932BF3"/>
    <w:rsid w:val="00933691"/>
    <w:rsid w:val="009339C9"/>
    <w:rsid w:val="00933DD0"/>
    <w:rsid w:val="009346B6"/>
    <w:rsid w:val="009346EF"/>
    <w:rsid w:val="00937A4C"/>
    <w:rsid w:val="00940872"/>
    <w:rsid w:val="009440E9"/>
    <w:rsid w:val="00944DA5"/>
    <w:rsid w:val="009469DE"/>
    <w:rsid w:val="009469F2"/>
    <w:rsid w:val="0095083A"/>
    <w:rsid w:val="009516A7"/>
    <w:rsid w:val="0095393F"/>
    <w:rsid w:val="009551C8"/>
    <w:rsid w:val="00955FB7"/>
    <w:rsid w:val="009567F5"/>
    <w:rsid w:val="009574DC"/>
    <w:rsid w:val="00957E51"/>
    <w:rsid w:val="00961B9C"/>
    <w:rsid w:val="00961EA5"/>
    <w:rsid w:val="0096282A"/>
    <w:rsid w:val="00964816"/>
    <w:rsid w:val="00964AE1"/>
    <w:rsid w:val="0096644C"/>
    <w:rsid w:val="009710CD"/>
    <w:rsid w:val="00973387"/>
    <w:rsid w:val="00975875"/>
    <w:rsid w:val="00975D8B"/>
    <w:rsid w:val="009805DE"/>
    <w:rsid w:val="00981283"/>
    <w:rsid w:val="00981772"/>
    <w:rsid w:val="00984850"/>
    <w:rsid w:val="00984C75"/>
    <w:rsid w:val="00985B67"/>
    <w:rsid w:val="00991EA2"/>
    <w:rsid w:val="00994207"/>
    <w:rsid w:val="0099525A"/>
    <w:rsid w:val="009970A9"/>
    <w:rsid w:val="009A3343"/>
    <w:rsid w:val="009A5821"/>
    <w:rsid w:val="009A694C"/>
    <w:rsid w:val="009B0245"/>
    <w:rsid w:val="009B06B9"/>
    <w:rsid w:val="009B20F5"/>
    <w:rsid w:val="009B5081"/>
    <w:rsid w:val="009B700F"/>
    <w:rsid w:val="009B7CD4"/>
    <w:rsid w:val="009C03A2"/>
    <w:rsid w:val="009C09EE"/>
    <w:rsid w:val="009C25CF"/>
    <w:rsid w:val="009C2EBE"/>
    <w:rsid w:val="009C31DD"/>
    <w:rsid w:val="009C3747"/>
    <w:rsid w:val="009C3C31"/>
    <w:rsid w:val="009D1D49"/>
    <w:rsid w:val="009D776B"/>
    <w:rsid w:val="009D7FD1"/>
    <w:rsid w:val="009E1434"/>
    <w:rsid w:val="009E2DEB"/>
    <w:rsid w:val="009E4921"/>
    <w:rsid w:val="009E5D83"/>
    <w:rsid w:val="009E67A4"/>
    <w:rsid w:val="009E6C59"/>
    <w:rsid w:val="009E6F77"/>
    <w:rsid w:val="009E751E"/>
    <w:rsid w:val="009F001B"/>
    <w:rsid w:val="009F0904"/>
    <w:rsid w:val="009F0CCE"/>
    <w:rsid w:val="009F14D3"/>
    <w:rsid w:val="009F1A43"/>
    <w:rsid w:val="009F319F"/>
    <w:rsid w:val="009F5C17"/>
    <w:rsid w:val="009F7701"/>
    <w:rsid w:val="009F7B91"/>
    <w:rsid w:val="00A01F53"/>
    <w:rsid w:val="00A039C6"/>
    <w:rsid w:val="00A04989"/>
    <w:rsid w:val="00A053AF"/>
    <w:rsid w:val="00A062A5"/>
    <w:rsid w:val="00A075BC"/>
    <w:rsid w:val="00A07A26"/>
    <w:rsid w:val="00A10366"/>
    <w:rsid w:val="00A10A77"/>
    <w:rsid w:val="00A12C4D"/>
    <w:rsid w:val="00A12CDA"/>
    <w:rsid w:val="00A13522"/>
    <w:rsid w:val="00A147DF"/>
    <w:rsid w:val="00A171B6"/>
    <w:rsid w:val="00A202B7"/>
    <w:rsid w:val="00A2058B"/>
    <w:rsid w:val="00A22697"/>
    <w:rsid w:val="00A229FA"/>
    <w:rsid w:val="00A2469B"/>
    <w:rsid w:val="00A27F35"/>
    <w:rsid w:val="00A3037D"/>
    <w:rsid w:val="00A30896"/>
    <w:rsid w:val="00A31EA6"/>
    <w:rsid w:val="00A340CD"/>
    <w:rsid w:val="00A34B57"/>
    <w:rsid w:val="00A36D18"/>
    <w:rsid w:val="00A37222"/>
    <w:rsid w:val="00A379A5"/>
    <w:rsid w:val="00A4093A"/>
    <w:rsid w:val="00A40BE0"/>
    <w:rsid w:val="00A40CA5"/>
    <w:rsid w:val="00A410EC"/>
    <w:rsid w:val="00A413A0"/>
    <w:rsid w:val="00A42A42"/>
    <w:rsid w:val="00A43C24"/>
    <w:rsid w:val="00A452D9"/>
    <w:rsid w:val="00A452FB"/>
    <w:rsid w:val="00A45867"/>
    <w:rsid w:val="00A51863"/>
    <w:rsid w:val="00A53242"/>
    <w:rsid w:val="00A54E5E"/>
    <w:rsid w:val="00A55AAF"/>
    <w:rsid w:val="00A56174"/>
    <w:rsid w:val="00A57203"/>
    <w:rsid w:val="00A57654"/>
    <w:rsid w:val="00A62F78"/>
    <w:rsid w:val="00A65270"/>
    <w:rsid w:val="00A670C0"/>
    <w:rsid w:val="00A7108D"/>
    <w:rsid w:val="00A71246"/>
    <w:rsid w:val="00A723E5"/>
    <w:rsid w:val="00A72FE1"/>
    <w:rsid w:val="00A73BD7"/>
    <w:rsid w:val="00A74DA6"/>
    <w:rsid w:val="00A74F58"/>
    <w:rsid w:val="00A800B9"/>
    <w:rsid w:val="00A804E6"/>
    <w:rsid w:val="00A80F5F"/>
    <w:rsid w:val="00A8119D"/>
    <w:rsid w:val="00A818BF"/>
    <w:rsid w:val="00A84911"/>
    <w:rsid w:val="00A84AA1"/>
    <w:rsid w:val="00A84B55"/>
    <w:rsid w:val="00A86A77"/>
    <w:rsid w:val="00A9091C"/>
    <w:rsid w:val="00A92330"/>
    <w:rsid w:val="00A92929"/>
    <w:rsid w:val="00A94798"/>
    <w:rsid w:val="00A94C70"/>
    <w:rsid w:val="00A97063"/>
    <w:rsid w:val="00A97EEC"/>
    <w:rsid w:val="00AA0D18"/>
    <w:rsid w:val="00AA0F80"/>
    <w:rsid w:val="00AA18D6"/>
    <w:rsid w:val="00AA1DE8"/>
    <w:rsid w:val="00AA318F"/>
    <w:rsid w:val="00AA32AE"/>
    <w:rsid w:val="00AA44B5"/>
    <w:rsid w:val="00AA46D8"/>
    <w:rsid w:val="00AA5039"/>
    <w:rsid w:val="00AA5EBC"/>
    <w:rsid w:val="00AA72A3"/>
    <w:rsid w:val="00AA78EF"/>
    <w:rsid w:val="00AB0D95"/>
    <w:rsid w:val="00AB16CF"/>
    <w:rsid w:val="00AB1CAE"/>
    <w:rsid w:val="00AB1FE1"/>
    <w:rsid w:val="00AB2260"/>
    <w:rsid w:val="00AB7DDB"/>
    <w:rsid w:val="00AC27B0"/>
    <w:rsid w:val="00AC2CFB"/>
    <w:rsid w:val="00AC42A1"/>
    <w:rsid w:val="00AC5F31"/>
    <w:rsid w:val="00AC63A1"/>
    <w:rsid w:val="00AC789E"/>
    <w:rsid w:val="00AD2891"/>
    <w:rsid w:val="00AD296B"/>
    <w:rsid w:val="00AD4E44"/>
    <w:rsid w:val="00AD5355"/>
    <w:rsid w:val="00AD634B"/>
    <w:rsid w:val="00AD6983"/>
    <w:rsid w:val="00AE3171"/>
    <w:rsid w:val="00AE36A2"/>
    <w:rsid w:val="00AE5B21"/>
    <w:rsid w:val="00AE7E11"/>
    <w:rsid w:val="00AF04AE"/>
    <w:rsid w:val="00AF34BC"/>
    <w:rsid w:val="00AF67CD"/>
    <w:rsid w:val="00AF6E0C"/>
    <w:rsid w:val="00AF7A27"/>
    <w:rsid w:val="00B002AF"/>
    <w:rsid w:val="00B017D6"/>
    <w:rsid w:val="00B043CC"/>
    <w:rsid w:val="00B04886"/>
    <w:rsid w:val="00B06323"/>
    <w:rsid w:val="00B06706"/>
    <w:rsid w:val="00B07948"/>
    <w:rsid w:val="00B1045A"/>
    <w:rsid w:val="00B12617"/>
    <w:rsid w:val="00B1560D"/>
    <w:rsid w:val="00B15C59"/>
    <w:rsid w:val="00B1703B"/>
    <w:rsid w:val="00B17CAC"/>
    <w:rsid w:val="00B22E3D"/>
    <w:rsid w:val="00B23FB3"/>
    <w:rsid w:val="00B26360"/>
    <w:rsid w:val="00B314F0"/>
    <w:rsid w:val="00B33879"/>
    <w:rsid w:val="00B3496A"/>
    <w:rsid w:val="00B358B0"/>
    <w:rsid w:val="00B35EA1"/>
    <w:rsid w:val="00B3601F"/>
    <w:rsid w:val="00B4073D"/>
    <w:rsid w:val="00B41B29"/>
    <w:rsid w:val="00B41D0F"/>
    <w:rsid w:val="00B41E36"/>
    <w:rsid w:val="00B432C7"/>
    <w:rsid w:val="00B43AB1"/>
    <w:rsid w:val="00B447A5"/>
    <w:rsid w:val="00B454A0"/>
    <w:rsid w:val="00B456A8"/>
    <w:rsid w:val="00B45E6C"/>
    <w:rsid w:val="00B4619D"/>
    <w:rsid w:val="00B501DA"/>
    <w:rsid w:val="00B519D6"/>
    <w:rsid w:val="00B5445D"/>
    <w:rsid w:val="00B54E31"/>
    <w:rsid w:val="00B570B8"/>
    <w:rsid w:val="00B61B2A"/>
    <w:rsid w:val="00B650AE"/>
    <w:rsid w:val="00B7140D"/>
    <w:rsid w:val="00B71542"/>
    <w:rsid w:val="00B71BC4"/>
    <w:rsid w:val="00B7333E"/>
    <w:rsid w:val="00B77594"/>
    <w:rsid w:val="00B77654"/>
    <w:rsid w:val="00B80A90"/>
    <w:rsid w:val="00B81997"/>
    <w:rsid w:val="00B82002"/>
    <w:rsid w:val="00B934D6"/>
    <w:rsid w:val="00B942C0"/>
    <w:rsid w:val="00B943BF"/>
    <w:rsid w:val="00BA3FEB"/>
    <w:rsid w:val="00BA4100"/>
    <w:rsid w:val="00BA4617"/>
    <w:rsid w:val="00BA7F49"/>
    <w:rsid w:val="00BB1D92"/>
    <w:rsid w:val="00BB1FF4"/>
    <w:rsid w:val="00BB34C6"/>
    <w:rsid w:val="00BB42D1"/>
    <w:rsid w:val="00BB4EB4"/>
    <w:rsid w:val="00BB52DC"/>
    <w:rsid w:val="00BB79C1"/>
    <w:rsid w:val="00BC2859"/>
    <w:rsid w:val="00BC3465"/>
    <w:rsid w:val="00BC5689"/>
    <w:rsid w:val="00BC775D"/>
    <w:rsid w:val="00BC7806"/>
    <w:rsid w:val="00BD133E"/>
    <w:rsid w:val="00BD1A1D"/>
    <w:rsid w:val="00BD59A5"/>
    <w:rsid w:val="00BD5AF1"/>
    <w:rsid w:val="00BD6096"/>
    <w:rsid w:val="00BD78ED"/>
    <w:rsid w:val="00BE0C72"/>
    <w:rsid w:val="00BE12E7"/>
    <w:rsid w:val="00BE191E"/>
    <w:rsid w:val="00BE3735"/>
    <w:rsid w:val="00BE45A7"/>
    <w:rsid w:val="00BE4B0B"/>
    <w:rsid w:val="00BE4C2B"/>
    <w:rsid w:val="00BE538B"/>
    <w:rsid w:val="00BE553E"/>
    <w:rsid w:val="00BE5545"/>
    <w:rsid w:val="00BE7832"/>
    <w:rsid w:val="00BF0511"/>
    <w:rsid w:val="00BF0DF3"/>
    <w:rsid w:val="00BF28AF"/>
    <w:rsid w:val="00BF33A9"/>
    <w:rsid w:val="00BF44DB"/>
    <w:rsid w:val="00BF4B10"/>
    <w:rsid w:val="00BF7378"/>
    <w:rsid w:val="00C00AE1"/>
    <w:rsid w:val="00C023F3"/>
    <w:rsid w:val="00C0361E"/>
    <w:rsid w:val="00C0642F"/>
    <w:rsid w:val="00C07A21"/>
    <w:rsid w:val="00C11BCE"/>
    <w:rsid w:val="00C1447E"/>
    <w:rsid w:val="00C1525A"/>
    <w:rsid w:val="00C156C9"/>
    <w:rsid w:val="00C16FF8"/>
    <w:rsid w:val="00C170B3"/>
    <w:rsid w:val="00C17DCD"/>
    <w:rsid w:val="00C2085C"/>
    <w:rsid w:val="00C2549D"/>
    <w:rsid w:val="00C267F2"/>
    <w:rsid w:val="00C27194"/>
    <w:rsid w:val="00C305D0"/>
    <w:rsid w:val="00C31DF3"/>
    <w:rsid w:val="00C32952"/>
    <w:rsid w:val="00C33159"/>
    <w:rsid w:val="00C33428"/>
    <w:rsid w:val="00C34713"/>
    <w:rsid w:val="00C34D9D"/>
    <w:rsid w:val="00C36733"/>
    <w:rsid w:val="00C37ED0"/>
    <w:rsid w:val="00C40948"/>
    <w:rsid w:val="00C41B5F"/>
    <w:rsid w:val="00C43BCF"/>
    <w:rsid w:val="00C4480A"/>
    <w:rsid w:val="00C45259"/>
    <w:rsid w:val="00C47FF2"/>
    <w:rsid w:val="00C53622"/>
    <w:rsid w:val="00C5517C"/>
    <w:rsid w:val="00C556FD"/>
    <w:rsid w:val="00C5712D"/>
    <w:rsid w:val="00C605C0"/>
    <w:rsid w:val="00C61457"/>
    <w:rsid w:val="00C61FF8"/>
    <w:rsid w:val="00C63868"/>
    <w:rsid w:val="00C76987"/>
    <w:rsid w:val="00C77F97"/>
    <w:rsid w:val="00C834A4"/>
    <w:rsid w:val="00C856A4"/>
    <w:rsid w:val="00C85870"/>
    <w:rsid w:val="00C91067"/>
    <w:rsid w:val="00C929F1"/>
    <w:rsid w:val="00C954E9"/>
    <w:rsid w:val="00C95921"/>
    <w:rsid w:val="00C9619B"/>
    <w:rsid w:val="00C962B6"/>
    <w:rsid w:val="00C97689"/>
    <w:rsid w:val="00CA083F"/>
    <w:rsid w:val="00CA124A"/>
    <w:rsid w:val="00CA2225"/>
    <w:rsid w:val="00CA292A"/>
    <w:rsid w:val="00CA51B5"/>
    <w:rsid w:val="00CB64BE"/>
    <w:rsid w:val="00CB70D4"/>
    <w:rsid w:val="00CB75B0"/>
    <w:rsid w:val="00CB7F9E"/>
    <w:rsid w:val="00CC2854"/>
    <w:rsid w:val="00CC3460"/>
    <w:rsid w:val="00CC3632"/>
    <w:rsid w:val="00CC3EB7"/>
    <w:rsid w:val="00CC7C65"/>
    <w:rsid w:val="00CD1EB1"/>
    <w:rsid w:val="00CD2295"/>
    <w:rsid w:val="00CD4F91"/>
    <w:rsid w:val="00CD53B9"/>
    <w:rsid w:val="00CD6BFC"/>
    <w:rsid w:val="00CD7E10"/>
    <w:rsid w:val="00CE157C"/>
    <w:rsid w:val="00CE1BF9"/>
    <w:rsid w:val="00CE38A4"/>
    <w:rsid w:val="00CF0802"/>
    <w:rsid w:val="00CF0B8D"/>
    <w:rsid w:val="00CF0F40"/>
    <w:rsid w:val="00CF1F1D"/>
    <w:rsid w:val="00CF3857"/>
    <w:rsid w:val="00CF4B33"/>
    <w:rsid w:val="00CF5855"/>
    <w:rsid w:val="00CF692B"/>
    <w:rsid w:val="00CF718E"/>
    <w:rsid w:val="00CF7DD1"/>
    <w:rsid w:val="00D00C6F"/>
    <w:rsid w:val="00D01F7F"/>
    <w:rsid w:val="00D04770"/>
    <w:rsid w:val="00D05193"/>
    <w:rsid w:val="00D05657"/>
    <w:rsid w:val="00D0580E"/>
    <w:rsid w:val="00D077DC"/>
    <w:rsid w:val="00D10616"/>
    <w:rsid w:val="00D117FB"/>
    <w:rsid w:val="00D12A0A"/>
    <w:rsid w:val="00D132DD"/>
    <w:rsid w:val="00D14F64"/>
    <w:rsid w:val="00D15601"/>
    <w:rsid w:val="00D171CF"/>
    <w:rsid w:val="00D179CA"/>
    <w:rsid w:val="00D2064D"/>
    <w:rsid w:val="00D21D06"/>
    <w:rsid w:val="00D21F69"/>
    <w:rsid w:val="00D22C99"/>
    <w:rsid w:val="00D23A62"/>
    <w:rsid w:val="00D2799E"/>
    <w:rsid w:val="00D27E17"/>
    <w:rsid w:val="00D30827"/>
    <w:rsid w:val="00D35FA9"/>
    <w:rsid w:val="00D35FE6"/>
    <w:rsid w:val="00D3692A"/>
    <w:rsid w:val="00D4169B"/>
    <w:rsid w:val="00D427CA"/>
    <w:rsid w:val="00D42889"/>
    <w:rsid w:val="00D44958"/>
    <w:rsid w:val="00D454FF"/>
    <w:rsid w:val="00D4586A"/>
    <w:rsid w:val="00D47004"/>
    <w:rsid w:val="00D53624"/>
    <w:rsid w:val="00D55B61"/>
    <w:rsid w:val="00D55F35"/>
    <w:rsid w:val="00D579FC"/>
    <w:rsid w:val="00D70301"/>
    <w:rsid w:val="00D73B4D"/>
    <w:rsid w:val="00D74ED4"/>
    <w:rsid w:val="00D74ED6"/>
    <w:rsid w:val="00D75294"/>
    <w:rsid w:val="00D7709D"/>
    <w:rsid w:val="00D77970"/>
    <w:rsid w:val="00D802EB"/>
    <w:rsid w:val="00D804AD"/>
    <w:rsid w:val="00D82CEB"/>
    <w:rsid w:val="00D849B0"/>
    <w:rsid w:val="00D8675A"/>
    <w:rsid w:val="00D95F5D"/>
    <w:rsid w:val="00D96BA7"/>
    <w:rsid w:val="00D977D6"/>
    <w:rsid w:val="00DA2068"/>
    <w:rsid w:val="00DA220D"/>
    <w:rsid w:val="00DA3557"/>
    <w:rsid w:val="00DA4CF9"/>
    <w:rsid w:val="00DA51CD"/>
    <w:rsid w:val="00DA547C"/>
    <w:rsid w:val="00DA59A6"/>
    <w:rsid w:val="00DA60BB"/>
    <w:rsid w:val="00DA6A01"/>
    <w:rsid w:val="00DA77E3"/>
    <w:rsid w:val="00DB03CF"/>
    <w:rsid w:val="00DB06CB"/>
    <w:rsid w:val="00DB0943"/>
    <w:rsid w:val="00DB0DEE"/>
    <w:rsid w:val="00DB3F96"/>
    <w:rsid w:val="00DB4872"/>
    <w:rsid w:val="00DB557C"/>
    <w:rsid w:val="00DB74F7"/>
    <w:rsid w:val="00DC0AD1"/>
    <w:rsid w:val="00DC258C"/>
    <w:rsid w:val="00DC27C5"/>
    <w:rsid w:val="00DC424C"/>
    <w:rsid w:val="00DD261F"/>
    <w:rsid w:val="00DD3A3E"/>
    <w:rsid w:val="00DD4E7F"/>
    <w:rsid w:val="00DD4FD8"/>
    <w:rsid w:val="00DD5D60"/>
    <w:rsid w:val="00DD5EF8"/>
    <w:rsid w:val="00DE2515"/>
    <w:rsid w:val="00DE420A"/>
    <w:rsid w:val="00DE5424"/>
    <w:rsid w:val="00DE606D"/>
    <w:rsid w:val="00DE7908"/>
    <w:rsid w:val="00DF057B"/>
    <w:rsid w:val="00DF0B43"/>
    <w:rsid w:val="00DF1265"/>
    <w:rsid w:val="00DF340F"/>
    <w:rsid w:val="00DF3632"/>
    <w:rsid w:val="00DF3DD9"/>
    <w:rsid w:val="00DF456D"/>
    <w:rsid w:val="00DF5B59"/>
    <w:rsid w:val="00DF7E1B"/>
    <w:rsid w:val="00E00247"/>
    <w:rsid w:val="00E041B3"/>
    <w:rsid w:val="00E05C02"/>
    <w:rsid w:val="00E076D5"/>
    <w:rsid w:val="00E11BC1"/>
    <w:rsid w:val="00E13172"/>
    <w:rsid w:val="00E13AD4"/>
    <w:rsid w:val="00E14900"/>
    <w:rsid w:val="00E16BB8"/>
    <w:rsid w:val="00E174D9"/>
    <w:rsid w:val="00E21EA6"/>
    <w:rsid w:val="00E22096"/>
    <w:rsid w:val="00E24AF4"/>
    <w:rsid w:val="00E25459"/>
    <w:rsid w:val="00E26831"/>
    <w:rsid w:val="00E30C57"/>
    <w:rsid w:val="00E30D6A"/>
    <w:rsid w:val="00E30E75"/>
    <w:rsid w:val="00E33EEF"/>
    <w:rsid w:val="00E34F4A"/>
    <w:rsid w:val="00E35FC6"/>
    <w:rsid w:val="00E3677F"/>
    <w:rsid w:val="00E4056F"/>
    <w:rsid w:val="00E41EC8"/>
    <w:rsid w:val="00E4592D"/>
    <w:rsid w:val="00E45DD8"/>
    <w:rsid w:val="00E4795A"/>
    <w:rsid w:val="00E5015D"/>
    <w:rsid w:val="00E51374"/>
    <w:rsid w:val="00E539E9"/>
    <w:rsid w:val="00E5445A"/>
    <w:rsid w:val="00E55093"/>
    <w:rsid w:val="00E55612"/>
    <w:rsid w:val="00E55EE3"/>
    <w:rsid w:val="00E564BF"/>
    <w:rsid w:val="00E57820"/>
    <w:rsid w:val="00E60158"/>
    <w:rsid w:val="00E6082F"/>
    <w:rsid w:val="00E61036"/>
    <w:rsid w:val="00E620F9"/>
    <w:rsid w:val="00E6219F"/>
    <w:rsid w:val="00E62B81"/>
    <w:rsid w:val="00E64183"/>
    <w:rsid w:val="00E67AF9"/>
    <w:rsid w:val="00E70D15"/>
    <w:rsid w:val="00E713D1"/>
    <w:rsid w:val="00E714B9"/>
    <w:rsid w:val="00E71F5F"/>
    <w:rsid w:val="00E74F8E"/>
    <w:rsid w:val="00E76DF5"/>
    <w:rsid w:val="00E774E4"/>
    <w:rsid w:val="00E8052A"/>
    <w:rsid w:val="00E81AA6"/>
    <w:rsid w:val="00E825B8"/>
    <w:rsid w:val="00E84D08"/>
    <w:rsid w:val="00E84E36"/>
    <w:rsid w:val="00E907B1"/>
    <w:rsid w:val="00E91302"/>
    <w:rsid w:val="00E92F63"/>
    <w:rsid w:val="00E93C90"/>
    <w:rsid w:val="00E93E2D"/>
    <w:rsid w:val="00E96291"/>
    <w:rsid w:val="00EA1193"/>
    <w:rsid w:val="00EA21E0"/>
    <w:rsid w:val="00EA23A6"/>
    <w:rsid w:val="00EA4F12"/>
    <w:rsid w:val="00EA5363"/>
    <w:rsid w:val="00EA62A6"/>
    <w:rsid w:val="00EA6677"/>
    <w:rsid w:val="00EB04EB"/>
    <w:rsid w:val="00EB0803"/>
    <w:rsid w:val="00EB0987"/>
    <w:rsid w:val="00EB3040"/>
    <w:rsid w:val="00EB3FBE"/>
    <w:rsid w:val="00EB6C5B"/>
    <w:rsid w:val="00EB7C33"/>
    <w:rsid w:val="00EC45C9"/>
    <w:rsid w:val="00EC5592"/>
    <w:rsid w:val="00EC7A74"/>
    <w:rsid w:val="00EC7A82"/>
    <w:rsid w:val="00EC7F99"/>
    <w:rsid w:val="00ED01CD"/>
    <w:rsid w:val="00ED070F"/>
    <w:rsid w:val="00ED2C2C"/>
    <w:rsid w:val="00ED3C2E"/>
    <w:rsid w:val="00ED5565"/>
    <w:rsid w:val="00ED5EFF"/>
    <w:rsid w:val="00ED6077"/>
    <w:rsid w:val="00ED6820"/>
    <w:rsid w:val="00EE0DC2"/>
    <w:rsid w:val="00EE17E0"/>
    <w:rsid w:val="00EE2BA9"/>
    <w:rsid w:val="00EE2D89"/>
    <w:rsid w:val="00EE3060"/>
    <w:rsid w:val="00EE7813"/>
    <w:rsid w:val="00EE795C"/>
    <w:rsid w:val="00EF064C"/>
    <w:rsid w:val="00EF1C8F"/>
    <w:rsid w:val="00EF1FDC"/>
    <w:rsid w:val="00EF3D11"/>
    <w:rsid w:val="00EF4380"/>
    <w:rsid w:val="00EF4C1A"/>
    <w:rsid w:val="00EF563F"/>
    <w:rsid w:val="00EF631D"/>
    <w:rsid w:val="00EF7419"/>
    <w:rsid w:val="00F01875"/>
    <w:rsid w:val="00F03215"/>
    <w:rsid w:val="00F04FB1"/>
    <w:rsid w:val="00F06171"/>
    <w:rsid w:val="00F064FA"/>
    <w:rsid w:val="00F07078"/>
    <w:rsid w:val="00F0740C"/>
    <w:rsid w:val="00F075DE"/>
    <w:rsid w:val="00F1069A"/>
    <w:rsid w:val="00F1086F"/>
    <w:rsid w:val="00F1486D"/>
    <w:rsid w:val="00F16214"/>
    <w:rsid w:val="00F16C4E"/>
    <w:rsid w:val="00F1741C"/>
    <w:rsid w:val="00F17AF5"/>
    <w:rsid w:val="00F207D0"/>
    <w:rsid w:val="00F20C94"/>
    <w:rsid w:val="00F22461"/>
    <w:rsid w:val="00F26E6F"/>
    <w:rsid w:val="00F2739A"/>
    <w:rsid w:val="00F31ED5"/>
    <w:rsid w:val="00F323F1"/>
    <w:rsid w:val="00F33CC5"/>
    <w:rsid w:val="00F3477D"/>
    <w:rsid w:val="00F35F7E"/>
    <w:rsid w:val="00F406FA"/>
    <w:rsid w:val="00F42E0B"/>
    <w:rsid w:val="00F516E2"/>
    <w:rsid w:val="00F536BB"/>
    <w:rsid w:val="00F538F5"/>
    <w:rsid w:val="00F56F7C"/>
    <w:rsid w:val="00F61317"/>
    <w:rsid w:val="00F63EDB"/>
    <w:rsid w:val="00F70727"/>
    <w:rsid w:val="00F70CC2"/>
    <w:rsid w:val="00F71D20"/>
    <w:rsid w:val="00F73BBA"/>
    <w:rsid w:val="00F77C78"/>
    <w:rsid w:val="00F8077F"/>
    <w:rsid w:val="00F80EBA"/>
    <w:rsid w:val="00F84DF2"/>
    <w:rsid w:val="00F85E31"/>
    <w:rsid w:val="00F87E89"/>
    <w:rsid w:val="00F9054E"/>
    <w:rsid w:val="00F91F8E"/>
    <w:rsid w:val="00F93D50"/>
    <w:rsid w:val="00F95C66"/>
    <w:rsid w:val="00F97881"/>
    <w:rsid w:val="00FA238D"/>
    <w:rsid w:val="00FA40BF"/>
    <w:rsid w:val="00FA4C05"/>
    <w:rsid w:val="00FA6116"/>
    <w:rsid w:val="00FB27D0"/>
    <w:rsid w:val="00FB2900"/>
    <w:rsid w:val="00FB3E1F"/>
    <w:rsid w:val="00FB57A7"/>
    <w:rsid w:val="00FB591C"/>
    <w:rsid w:val="00FB5CE5"/>
    <w:rsid w:val="00FB7DED"/>
    <w:rsid w:val="00FC0392"/>
    <w:rsid w:val="00FC1C28"/>
    <w:rsid w:val="00FC2F72"/>
    <w:rsid w:val="00FC4D9C"/>
    <w:rsid w:val="00FC6447"/>
    <w:rsid w:val="00FD29E9"/>
    <w:rsid w:val="00FD52D6"/>
    <w:rsid w:val="00FD6E79"/>
    <w:rsid w:val="00FD79ED"/>
    <w:rsid w:val="00FE02D4"/>
    <w:rsid w:val="00FE09AB"/>
    <w:rsid w:val="00FE0E36"/>
    <w:rsid w:val="00FE1FE4"/>
    <w:rsid w:val="00FE2993"/>
    <w:rsid w:val="00FE3156"/>
    <w:rsid w:val="00FE7092"/>
    <w:rsid w:val="00FE776F"/>
    <w:rsid w:val="00FE7B2D"/>
    <w:rsid w:val="00FF01F4"/>
    <w:rsid w:val="00FF0247"/>
    <w:rsid w:val="00FF130E"/>
    <w:rsid w:val="00FF1F38"/>
    <w:rsid w:val="00FF34BE"/>
    <w:rsid w:val="00FF3EEF"/>
    <w:rsid w:val="00FF4799"/>
    <w:rsid w:val="00FF5B53"/>
    <w:rsid w:val="00FF63DF"/>
    <w:rsid w:val="00FF6D82"/>
    <w:rsid w:val="00FF7E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4051F5"/>
  <w15:docId w15:val="{A87C0BC3-B728-4698-A3B6-B216F5589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329E"/>
    <w:rPr>
      <w:rFonts w:ascii=".VnTime" w:hAnsi=".VnTime"/>
      <w:sz w:val="28"/>
    </w:rPr>
  </w:style>
  <w:style w:type="paragraph" w:styleId="Heading1">
    <w:name w:val="heading 1"/>
    <w:basedOn w:val="Normal"/>
    <w:next w:val="Normal"/>
    <w:link w:val="Heading1Char"/>
    <w:uiPriority w:val="1"/>
    <w:qFormat/>
    <w:rsid w:val="002E3E25"/>
    <w:pPr>
      <w:keepNext/>
      <w:outlineLvl w:val="0"/>
    </w:pPr>
    <w:rPr>
      <w:rFonts w:ascii=".VnTimeH" w:hAnsi=".VnTimeH"/>
      <w:b/>
      <w:bCs/>
      <w:szCs w:val="24"/>
    </w:rPr>
  </w:style>
  <w:style w:type="paragraph" w:styleId="Heading2">
    <w:name w:val="heading 2"/>
    <w:basedOn w:val="Normal"/>
    <w:next w:val="Normal"/>
    <w:link w:val="Heading2Char"/>
    <w:uiPriority w:val="1"/>
    <w:unhideWhenUsed/>
    <w:qFormat/>
    <w:rsid w:val="002E3E2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9E751E"/>
    <w:pPr>
      <w:keepNext/>
      <w:spacing w:before="240" w:after="60"/>
      <w:jc w:val="both"/>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FC6447"/>
    <w:rPr>
      <w:rFonts w:ascii="Tahoma" w:hAnsi="Tahoma" w:cs="Tahoma"/>
      <w:sz w:val="16"/>
      <w:szCs w:val="16"/>
    </w:rPr>
  </w:style>
  <w:style w:type="table" w:styleId="TableGrid">
    <w:name w:val="Table Grid"/>
    <w:basedOn w:val="TableNormal"/>
    <w:uiPriority w:val="99"/>
    <w:rsid w:val="00E220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semiHidden/>
    <w:rsid w:val="007F208F"/>
    <w:pPr>
      <w:spacing w:before="120" w:after="120" w:line="312" w:lineRule="auto"/>
    </w:pPr>
    <w:rPr>
      <w:rFonts w:ascii="Times New Roman" w:hAnsi="Times New Roman"/>
      <w:szCs w:val="28"/>
    </w:rPr>
  </w:style>
  <w:style w:type="paragraph" w:styleId="BodyTextIndent2">
    <w:name w:val="Body Text Indent 2"/>
    <w:basedOn w:val="Normal"/>
    <w:link w:val="BodyTextIndent2Char"/>
    <w:rsid w:val="000920AA"/>
    <w:pPr>
      <w:ind w:firstLine="720"/>
      <w:jc w:val="both"/>
    </w:pPr>
  </w:style>
  <w:style w:type="paragraph" w:styleId="Footer">
    <w:name w:val="footer"/>
    <w:basedOn w:val="Normal"/>
    <w:link w:val="FooterChar"/>
    <w:uiPriority w:val="99"/>
    <w:rsid w:val="007033EF"/>
    <w:pPr>
      <w:tabs>
        <w:tab w:val="center" w:pos="4320"/>
        <w:tab w:val="right" w:pos="8640"/>
      </w:tabs>
    </w:pPr>
  </w:style>
  <w:style w:type="character" w:styleId="PageNumber">
    <w:name w:val="page number"/>
    <w:basedOn w:val="DefaultParagraphFont"/>
    <w:rsid w:val="007033EF"/>
  </w:style>
  <w:style w:type="paragraph" w:styleId="Header">
    <w:name w:val="header"/>
    <w:basedOn w:val="Normal"/>
    <w:link w:val="HeaderChar"/>
    <w:uiPriority w:val="99"/>
    <w:rsid w:val="0074010B"/>
    <w:pPr>
      <w:tabs>
        <w:tab w:val="center" w:pos="4320"/>
        <w:tab w:val="right" w:pos="8640"/>
      </w:tabs>
    </w:pPr>
  </w:style>
  <w:style w:type="character" w:customStyle="1" w:styleId="FooterChar">
    <w:name w:val="Footer Char"/>
    <w:basedOn w:val="DefaultParagraphFont"/>
    <w:link w:val="Footer"/>
    <w:uiPriority w:val="99"/>
    <w:rsid w:val="001915B4"/>
    <w:rPr>
      <w:rFonts w:ascii=".VnTime" w:hAnsi=".VnTime"/>
      <w:sz w:val="28"/>
    </w:rPr>
  </w:style>
  <w:style w:type="paragraph" w:styleId="ListParagraph">
    <w:name w:val="List Paragraph"/>
    <w:basedOn w:val="Normal"/>
    <w:uiPriority w:val="1"/>
    <w:qFormat/>
    <w:rsid w:val="001374BE"/>
    <w:pPr>
      <w:ind w:left="720"/>
      <w:contextualSpacing/>
    </w:pPr>
  </w:style>
  <w:style w:type="paragraph" w:styleId="FootnoteText">
    <w:name w:val="footnote text"/>
    <w:basedOn w:val="Normal"/>
    <w:link w:val="FootnoteTextChar"/>
    <w:rsid w:val="000653CB"/>
    <w:rPr>
      <w:sz w:val="20"/>
    </w:rPr>
  </w:style>
  <w:style w:type="character" w:customStyle="1" w:styleId="FootnoteTextChar">
    <w:name w:val="Footnote Text Char"/>
    <w:basedOn w:val="DefaultParagraphFont"/>
    <w:link w:val="FootnoteText"/>
    <w:rsid w:val="000653CB"/>
    <w:rPr>
      <w:rFonts w:ascii=".VnTime" w:hAnsi=".VnTime"/>
    </w:rPr>
  </w:style>
  <w:style w:type="character" w:styleId="FootnoteReference">
    <w:name w:val="footnote reference"/>
    <w:rsid w:val="000653CB"/>
    <w:rPr>
      <w:vertAlign w:val="superscript"/>
    </w:rPr>
  </w:style>
  <w:style w:type="paragraph" w:styleId="NormalWeb">
    <w:name w:val="Normal (Web)"/>
    <w:basedOn w:val="Normal"/>
    <w:uiPriority w:val="99"/>
    <w:rsid w:val="000653CB"/>
    <w:pPr>
      <w:spacing w:before="100" w:beforeAutospacing="1" w:after="100" w:afterAutospacing="1"/>
    </w:pPr>
    <w:rPr>
      <w:rFonts w:ascii="Times New Roman" w:hAnsi="Times New Roman"/>
      <w:sz w:val="24"/>
      <w:szCs w:val="24"/>
    </w:rPr>
  </w:style>
  <w:style w:type="character" w:customStyle="1" w:styleId="BodyTextIndent2Char">
    <w:name w:val="Body Text Indent 2 Char"/>
    <w:basedOn w:val="DefaultParagraphFont"/>
    <w:link w:val="BodyTextIndent2"/>
    <w:rsid w:val="00EE795C"/>
    <w:rPr>
      <w:rFonts w:ascii=".VnTime" w:hAnsi=".VnTime"/>
      <w:sz w:val="28"/>
    </w:rPr>
  </w:style>
  <w:style w:type="character" w:customStyle="1" w:styleId="Heading3Char">
    <w:name w:val="Heading 3 Char"/>
    <w:basedOn w:val="DefaultParagraphFont"/>
    <w:link w:val="Heading3"/>
    <w:rsid w:val="009E751E"/>
    <w:rPr>
      <w:rFonts w:ascii="Arial" w:hAnsi="Arial" w:cs="Arial"/>
      <w:b/>
      <w:bCs/>
      <w:sz w:val="26"/>
      <w:szCs w:val="26"/>
    </w:rPr>
  </w:style>
  <w:style w:type="character" w:customStyle="1" w:styleId="fontstyle01">
    <w:name w:val="fontstyle01"/>
    <w:rsid w:val="00F31ED5"/>
    <w:rPr>
      <w:rFonts w:ascii="Times New Roman" w:hAnsi="Times New Roman" w:cs="Times New Roman" w:hint="default"/>
      <w:b w:val="0"/>
      <w:bCs w:val="0"/>
      <w:i w:val="0"/>
      <w:iCs w:val="0"/>
      <w:color w:val="000000"/>
      <w:sz w:val="28"/>
      <w:szCs w:val="28"/>
    </w:rPr>
  </w:style>
  <w:style w:type="paragraph" w:styleId="BodyText2">
    <w:name w:val="Body Text 2"/>
    <w:basedOn w:val="Normal"/>
    <w:link w:val="BodyText2Char"/>
    <w:semiHidden/>
    <w:unhideWhenUsed/>
    <w:rsid w:val="00A86A77"/>
    <w:pPr>
      <w:spacing w:after="120" w:line="480" w:lineRule="auto"/>
    </w:pPr>
  </w:style>
  <w:style w:type="character" w:customStyle="1" w:styleId="BodyText2Char">
    <w:name w:val="Body Text 2 Char"/>
    <w:basedOn w:val="DefaultParagraphFont"/>
    <w:link w:val="BodyText2"/>
    <w:semiHidden/>
    <w:rsid w:val="00A86A77"/>
    <w:rPr>
      <w:rFonts w:ascii=".VnTime" w:hAnsi=".VnTime"/>
      <w:sz w:val="28"/>
    </w:rPr>
  </w:style>
  <w:style w:type="character" w:customStyle="1" w:styleId="HeaderChar">
    <w:name w:val="Header Char"/>
    <w:basedOn w:val="DefaultParagraphFont"/>
    <w:link w:val="Header"/>
    <w:uiPriority w:val="99"/>
    <w:rsid w:val="004E1CB2"/>
    <w:rPr>
      <w:rFonts w:ascii=".VnTime" w:hAnsi=".VnTime"/>
      <w:sz w:val="28"/>
    </w:rPr>
  </w:style>
  <w:style w:type="character" w:styleId="Hyperlink">
    <w:name w:val="Hyperlink"/>
    <w:basedOn w:val="DefaultParagraphFont"/>
    <w:uiPriority w:val="99"/>
    <w:semiHidden/>
    <w:unhideWhenUsed/>
    <w:rsid w:val="00472109"/>
    <w:rPr>
      <w:color w:val="0000FF"/>
      <w:u w:val="single"/>
    </w:rPr>
  </w:style>
  <w:style w:type="paragraph" w:styleId="BodyText">
    <w:name w:val="Body Text"/>
    <w:basedOn w:val="Normal"/>
    <w:link w:val="BodyTextChar"/>
    <w:uiPriority w:val="1"/>
    <w:unhideWhenUsed/>
    <w:qFormat/>
    <w:rsid w:val="00C43BCF"/>
    <w:pPr>
      <w:spacing w:after="120"/>
    </w:pPr>
  </w:style>
  <w:style w:type="character" w:customStyle="1" w:styleId="BodyTextChar">
    <w:name w:val="Body Text Char"/>
    <w:basedOn w:val="DefaultParagraphFont"/>
    <w:link w:val="BodyText"/>
    <w:rsid w:val="00C43BCF"/>
    <w:rPr>
      <w:rFonts w:ascii=".VnTime" w:hAnsi=".VnTime"/>
      <w:sz w:val="28"/>
    </w:rPr>
  </w:style>
  <w:style w:type="character" w:customStyle="1" w:styleId="Heading1Char">
    <w:name w:val="Heading 1 Char"/>
    <w:basedOn w:val="DefaultParagraphFont"/>
    <w:link w:val="Heading1"/>
    <w:rsid w:val="002E3E25"/>
    <w:rPr>
      <w:rFonts w:ascii=".VnTimeH" w:hAnsi=".VnTimeH"/>
      <w:b/>
      <w:bCs/>
      <w:sz w:val="28"/>
      <w:szCs w:val="24"/>
    </w:rPr>
  </w:style>
  <w:style w:type="character" w:customStyle="1" w:styleId="Heading2Char">
    <w:name w:val="Heading 2 Char"/>
    <w:basedOn w:val="DefaultParagraphFont"/>
    <w:link w:val="Heading2"/>
    <w:uiPriority w:val="99"/>
    <w:rsid w:val="002E3E25"/>
    <w:rPr>
      <w:rFonts w:asciiTheme="majorHAnsi" w:eastAsiaTheme="majorEastAsia" w:hAnsiTheme="majorHAnsi" w:cstheme="majorBidi"/>
      <w:b/>
      <w:bCs/>
      <w:color w:val="4F81BD" w:themeColor="accent1"/>
      <w:sz w:val="26"/>
      <w:szCs w:val="26"/>
    </w:rPr>
  </w:style>
  <w:style w:type="character" w:customStyle="1" w:styleId="BalloonTextChar">
    <w:name w:val="Balloon Text Char"/>
    <w:link w:val="BalloonText"/>
    <w:uiPriority w:val="99"/>
    <w:semiHidden/>
    <w:rsid w:val="002E3E25"/>
    <w:rPr>
      <w:rFonts w:ascii="Tahoma" w:hAnsi="Tahoma" w:cs="Tahoma"/>
      <w:sz w:val="16"/>
      <w:szCs w:val="16"/>
    </w:rPr>
  </w:style>
  <w:style w:type="character" w:customStyle="1" w:styleId="BodyTextChar1">
    <w:name w:val="Body Text Char1"/>
    <w:uiPriority w:val="99"/>
    <w:semiHidden/>
    <w:rsid w:val="002E3E25"/>
    <w:rPr>
      <w:sz w:val="24"/>
      <w:szCs w:val="24"/>
    </w:rPr>
  </w:style>
  <w:style w:type="paragraph" w:customStyle="1" w:styleId="TableParagraph">
    <w:name w:val="Table Paragraph"/>
    <w:basedOn w:val="Normal"/>
    <w:uiPriority w:val="1"/>
    <w:qFormat/>
    <w:rsid w:val="002E3E25"/>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27360">
      <w:bodyDiv w:val="1"/>
      <w:marLeft w:val="0"/>
      <w:marRight w:val="0"/>
      <w:marTop w:val="0"/>
      <w:marBottom w:val="0"/>
      <w:divBdr>
        <w:top w:val="none" w:sz="0" w:space="0" w:color="auto"/>
        <w:left w:val="none" w:sz="0" w:space="0" w:color="auto"/>
        <w:bottom w:val="none" w:sz="0" w:space="0" w:color="auto"/>
        <w:right w:val="none" w:sz="0" w:space="0" w:color="auto"/>
      </w:divBdr>
    </w:div>
    <w:div w:id="926302202">
      <w:bodyDiv w:val="1"/>
      <w:marLeft w:val="0"/>
      <w:marRight w:val="0"/>
      <w:marTop w:val="0"/>
      <w:marBottom w:val="0"/>
      <w:divBdr>
        <w:top w:val="none" w:sz="0" w:space="0" w:color="auto"/>
        <w:left w:val="none" w:sz="0" w:space="0" w:color="auto"/>
        <w:bottom w:val="none" w:sz="0" w:space="0" w:color="auto"/>
        <w:right w:val="none" w:sz="0" w:space="0" w:color="auto"/>
      </w:divBdr>
    </w:div>
    <w:div w:id="1024400398">
      <w:bodyDiv w:val="1"/>
      <w:marLeft w:val="0"/>
      <w:marRight w:val="0"/>
      <w:marTop w:val="0"/>
      <w:marBottom w:val="0"/>
      <w:divBdr>
        <w:top w:val="none" w:sz="0" w:space="0" w:color="auto"/>
        <w:left w:val="none" w:sz="0" w:space="0" w:color="auto"/>
        <w:bottom w:val="none" w:sz="0" w:space="0" w:color="auto"/>
        <w:right w:val="none" w:sz="0" w:space="0" w:color="auto"/>
      </w:divBdr>
    </w:div>
    <w:div w:id="1828013590">
      <w:bodyDiv w:val="1"/>
      <w:marLeft w:val="0"/>
      <w:marRight w:val="0"/>
      <w:marTop w:val="0"/>
      <w:marBottom w:val="0"/>
      <w:divBdr>
        <w:top w:val="none" w:sz="0" w:space="0" w:color="auto"/>
        <w:left w:val="none" w:sz="0" w:space="0" w:color="auto"/>
        <w:bottom w:val="none" w:sz="0" w:space="0" w:color="auto"/>
        <w:right w:val="none" w:sz="0" w:space="0" w:color="auto"/>
      </w:divBdr>
    </w:div>
    <w:div w:id="1937400866">
      <w:bodyDiv w:val="1"/>
      <w:marLeft w:val="0"/>
      <w:marRight w:val="0"/>
      <w:marTop w:val="0"/>
      <w:marBottom w:val="0"/>
      <w:divBdr>
        <w:top w:val="none" w:sz="0" w:space="0" w:color="auto"/>
        <w:left w:val="none" w:sz="0" w:space="0" w:color="auto"/>
        <w:bottom w:val="none" w:sz="0" w:space="0" w:color="auto"/>
        <w:right w:val="none" w:sz="0" w:space="0" w:color="auto"/>
      </w:divBdr>
    </w:div>
    <w:div w:id="202073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E4168A-CD0E-419D-A966-99C0413B8601}">
  <ds:schemaRefs>
    <ds:schemaRef ds:uri="http://schemas.openxmlformats.org/officeDocument/2006/bibliography"/>
  </ds:schemaRefs>
</ds:datastoreItem>
</file>

<file path=customXml/itemProps2.xml><?xml version="1.0" encoding="utf-8"?>
<ds:datastoreItem xmlns:ds="http://schemas.openxmlformats.org/officeDocument/2006/customXml" ds:itemID="{9181B5A8-C1D2-404C-9DAA-BBAF70529B2D}"/>
</file>

<file path=customXml/itemProps3.xml><?xml version="1.0" encoding="utf-8"?>
<ds:datastoreItem xmlns:ds="http://schemas.openxmlformats.org/officeDocument/2006/customXml" ds:itemID="{8A4E1BA5-21B6-4A5B-8A8E-81A4B612CDC5}"/>
</file>

<file path=customXml/itemProps4.xml><?xml version="1.0" encoding="utf-8"?>
<ds:datastoreItem xmlns:ds="http://schemas.openxmlformats.org/officeDocument/2006/customXml" ds:itemID="{4BB2A7E6-B0F4-4E60-842B-41DED82559E5}"/>
</file>

<file path=docProps/app.xml><?xml version="1.0" encoding="utf-8"?>
<Properties xmlns="http://schemas.openxmlformats.org/officeDocument/2006/extended-properties" xmlns:vt="http://schemas.openxmlformats.org/officeDocument/2006/docPropsVTypes">
  <Template>Normal</Template>
  <TotalTime>1</TotalTime>
  <Pages>6</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Ủy ban nhân dân tỉnh Đắk Nông</vt:lpstr>
    </vt:vector>
  </TitlesOfParts>
  <Company>So Dia chinh</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Đắk Nông</dc:title>
  <dc:creator>Ulysses R. Gotera</dc:creator>
  <cp:keywords>FoxChit SOFTWARE SOLUTIONS</cp:keywords>
  <cp:lastModifiedBy>thi</cp:lastModifiedBy>
  <cp:revision>4</cp:revision>
  <cp:lastPrinted>2025-02-05T09:03:00Z</cp:lastPrinted>
  <dcterms:created xsi:type="dcterms:W3CDTF">2025-02-07T03:07:00Z</dcterms:created>
  <dcterms:modified xsi:type="dcterms:W3CDTF">2025-02-14T00:54:00Z</dcterms:modified>
</cp:coreProperties>
</file>