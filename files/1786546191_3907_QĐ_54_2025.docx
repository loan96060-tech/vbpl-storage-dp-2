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57" w:type="pct"/>
        <w:tblLook w:val="04A0" w:firstRow="1" w:lastRow="0" w:firstColumn="1" w:lastColumn="0" w:noHBand="0" w:noVBand="1"/>
      </w:tblPr>
      <w:tblGrid>
        <w:gridCol w:w="3151"/>
        <w:gridCol w:w="6206"/>
      </w:tblGrid>
      <w:tr w:rsidR="009679D6" w:rsidRPr="006179E3" w14:paraId="30D9A7A1" w14:textId="77777777" w:rsidTr="00C12B81">
        <w:trPr>
          <w:trHeight w:val="923"/>
        </w:trPr>
        <w:tc>
          <w:tcPr>
            <w:tcW w:w="1684" w:type="pct"/>
          </w:tcPr>
          <w:p w14:paraId="7E490DD4" w14:textId="77777777" w:rsidR="007B7140" w:rsidRPr="006179E3" w:rsidRDefault="007B7140" w:rsidP="001934AF">
            <w:pPr>
              <w:spacing w:before="0" w:line="276" w:lineRule="auto"/>
              <w:jc w:val="center"/>
              <w:rPr>
                <w:rFonts w:ascii="Times New Roman" w:hAnsi="Times New Roman" w:cs="Times New Roman"/>
                <w:b/>
                <w:color w:val="auto"/>
                <w:sz w:val="26"/>
                <w:szCs w:val="26"/>
                <w:lang w:val="en-US"/>
              </w:rPr>
            </w:pPr>
            <w:r w:rsidRPr="006179E3">
              <w:rPr>
                <w:rFonts w:ascii="Times New Roman" w:hAnsi="Times New Roman" w:cs="Times New Roman"/>
                <w:color w:val="auto"/>
                <w:sz w:val="26"/>
                <w:szCs w:val="26"/>
              </w:rPr>
              <w:br w:type="page"/>
            </w:r>
            <w:r w:rsidRPr="006179E3">
              <w:rPr>
                <w:rFonts w:ascii="Times New Roman" w:hAnsi="Times New Roman" w:cs="Times New Roman"/>
                <w:b/>
                <w:color w:val="auto"/>
                <w:sz w:val="26"/>
                <w:szCs w:val="26"/>
              </w:rPr>
              <w:t>Ủ</w:t>
            </w:r>
            <w:r w:rsidRPr="006179E3">
              <w:rPr>
                <w:rFonts w:ascii="Times New Roman" w:hAnsi="Times New Roman" w:cs="Times New Roman"/>
                <w:b/>
                <w:color w:val="auto"/>
                <w:sz w:val="26"/>
                <w:szCs w:val="26"/>
                <w:lang w:val="en-US"/>
              </w:rPr>
              <w:t>Y BAN NHÂN DÂN</w:t>
            </w:r>
          </w:p>
          <w:p w14:paraId="53A48077" w14:textId="011DD597" w:rsidR="007B7140" w:rsidRPr="006179E3" w:rsidRDefault="007B7140" w:rsidP="001934AF">
            <w:pPr>
              <w:spacing w:before="0" w:line="276" w:lineRule="auto"/>
              <w:jc w:val="center"/>
              <w:rPr>
                <w:rFonts w:ascii="Times New Roman" w:hAnsi="Times New Roman" w:cs="Times New Roman"/>
                <w:b/>
                <w:color w:val="auto"/>
                <w:sz w:val="26"/>
                <w:szCs w:val="26"/>
                <w:lang w:val="en-US"/>
              </w:rPr>
            </w:pPr>
            <w:r w:rsidRPr="006179E3">
              <w:rPr>
                <w:rFonts w:ascii="Times New Roman" w:hAnsi="Times New Roman" w:cs="Times New Roman"/>
                <w:b/>
                <w:color w:val="auto"/>
                <w:sz w:val="26"/>
                <w:szCs w:val="26"/>
                <w:lang w:val="en-US"/>
              </w:rPr>
              <w:t xml:space="preserve">TỈNH </w:t>
            </w:r>
            <w:r w:rsidR="00C209F3" w:rsidRPr="006179E3">
              <w:rPr>
                <w:rFonts w:ascii="Times New Roman" w:hAnsi="Times New Roman" w:cs="Times New Roman"/>
                <w:b/>
                <w:color w:val="auto"/>
                <w:sz w:val="26"/>
                <w:szCs w:val="26"/>
                <w:lang w:val="en-US"/>
              </w:rPr>
              <w:t>LÀO CAI</w:t>
            </w:r>
          </w:p>
          <w:p w14:paraId="2336476F" w14:textId="18D38538" w:rsidR="007B7140" w:rsidRPr="006179E3" w:rsidRDefault="007B7140" w:rsidP="006179E3">
            <w:pPr>
              <w:jc w:val="center"/>
              <w:rPr>
                <w:rFonts w:ascii="Times New Roman" w:hAnsi="Times New Roman" w:cs="Times New Roman"/>
                <w:color w:val="auto"/>
                <w:sz w:val="26"/>
                <w:szCs w:val="26"/>
                <w:lang w:val="nl-NL"/>
              </w:rPr>
            </w:pPr>
            <w:r w:rsidRPr="006179E3">
              <w:rPr>
                <w:rFonts w:ascii="Times New Roman" w:hAnsi="Times New Roman" w:cs="Times New Roman"/>
                <w:noProof/>
                <w:color w:val="auto"/>
                <w:sz w:val="26"/>
                <w:szCs w:val="26"/>
              </w:rPr>
              <mc:AlternateContent>
                <mc:Choice Requires="wps">
                  <w:drawing>
                    <wp:anchor distT="0" distB="0" distL="114300" distR="114300" simplePos="0" relativeHeight="251660800" behindDoc="0" locked="0" layoutInCell="1" allowOverlap="1" wp14:anchorId="2EC2D533" wp14:editId="0379C6CB">
                      <wp:simplePos x="0" y="0"/>
                      <wp:positionH relativeFrom="column">
                        <wp:posOffset>638479</wp:posOffset>
                      </wp:positionH>
                      <wp:positionV relativeFrom="paragraph">
                        <wp:posOffset>7620</wp:posOffset>
                      </wp:positionV>
                      <wp:extent cx="625849"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8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E541762" id="Straight Connector 2"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5pt,.6pt" to="99.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"/>
                  </w:pict>
                </mc:Fallback>
              </mc:AlternateContent>
            </w:r>
            <w:r w:rsidRPr="006179E3">
              <w:rPr>
                <w:rFonts w:ascii="Times New Roman" w:hAnsi="Times New Roman" w:cs="Times New Roman"/>
                <w:color w:val="auto"/>
                <w:sz w:val="26"/>
                <w:szCs w:val="26"/>
                <w:lang w:val="nl-NL"/>
              </w:rPr>
              <w:t xml:space="preserve">Số </w:t>
            </w:r>
            <w:r w:rsidR="006179E3">
              <w:rPr>
                <w:rFonts w:ascii="Times New Roman" w:hAnsi="Times New Roman" w:cs="Times New Roman"/>
                <w:color w:val="auto"/>
                <w:sz w:val="26"/>
                <w:szCs w:val="26"/>
                <w:lang w:val="nl-NL"/>
              </w:rPr>
              <w:t>54</w:t>
            </w:r>
            <w:r w:rsidRPr="006179E3">
              <w:rPr>
                <w:rFonts w:ascii="Times New Roman" w:hAnsi="Times New Roman" w:cs="Times New Roman"/>
                <w:color w:val="auto"/>
                <w:sz w:val="26"/>
                <w:szCs w:val="26"/>
                <w:lang w:val="nl-NL"/>
              </w:rPr>
              <w:t>/2025/QĐ-UBND</w:t>
            </w:r>
          </w:p>
        </w:tc>
        <w:tc>
          <w:tcPr>
            <w:tcW w:w="3316" w:type="pct"/>
          </w:tcPr>
          <w:p w14:paraId="745F42AA" w14:textId="77777777" w:rsidR="007B7140" w:rsidRPr="006179E3" w:rsidRDefault="007B7140" w:rsidP="001934AF">
            <w:pPr>
              <w:spacing w:before="0" w:line="276" w:lineRule="auto"/>
              <w:jc w:val="center"/>
              <w:rPr>
                <w:rFonts w:ascii="Times New Roman" w:hAnsi="Times New Roman" w:cs="Times New Roman"/>
                <w:b/>
                <w:color w:val="auto"/>
                <w:sz w:val="26"/>
                <w:szCs w:val="26"/>
                <w:lang w:val="nl-NL"/>
              </w:rPr>
            </w:pPr>
            <w:r w:rsidRPr="006179E3">
              <w:rPr>
                <w:rFonts w:ascii="Times New Roman" w:hAnsi="Times New Roman" w:cs="Times New Roman"/>
                <w:b/>
                <w:color w:val="auto"/>
                <w:sz w:val="26"/>
                <w:szCs w:val="26"/>
                <w:lang w:val="nl-NL"/>
              </w:rPr>
              <w:t>CỘNG HÒA XÃ HỘI CHỦ NGHĨA VIỆT NAM</w:t>
            </w:r>
          </w:p>
          <w:p w14:paraId="058D6FB1" w14:textId="77777777" w:rsidR="007B7140" w:rsidRPr="006179E3" w:rsidRDefault="007B7140" w:rsidP="001934AF">
            <w:pPr>
              <w:spacing w:before="0" w:line="276" w:lineRule="auto"/>
              <w:jc w:val="center"/>
              <w:rPr>
                <w:rFonts w:ascii="Times New Roman" w:hAnsi="Times New Roman" w:cs="Times New Roman"/>
                <w:b/>
                <w:color w:val="auto"/>
                <w:sz w:val="28"/>
                <w:szCs w:val="28"/>
                <w:lang w:val="nl-NL"/>
              </w:rPr>
            </w:pPr>
            <w:r w:rsidRPr="006179E3">
              <w:rPr>
                <w:rFonts w:ascii="Times New Roman" w:hAnsi="Times New Roman" w:cs="Times New Roman"/>
                <w:b/>
                <w:color w:val="auto"/>
                <w:sz w:val="26"/>
                <w:szCs w:val="26"/>
                <w:lang w:val="nl-NL"/>
              </w:rPr>
              <w:t xml:space="preserve">     </w:t>
            </w:r>
            <w:r w:rsidRPr="006179E3">
              <w:rPr>
                <w:rFonts w:ascii="Times New Roman" w:hAnsi="Times New Roman" w:cs="Times New Roman"/>
                <w:b/>
                <w:color w:val="auto"/>
                <w:sz w:val="28"/>
                <w:szCs w:val="28"/>
                <w:lang w:val="nl-NL"/>
              </w:rPr>
              <w:t>Độc lập – Tự do – Hạnh phúc</w:t>
            </w:r>
          </w:p>
          <w:p w14:paraId="656362FE" w14:textId="36FDEBFF" w:rsidR="007B7140" w:rsidRPr="006179E3" w:rsidRDefault="007B7140" w:rsidP="006179E3">
            <w:pPr>
              <w:rPr>
                <w:rFonts w:ascii="Times New Roman" w:hAnsi="Times New Roman" w:cs="Times New Roman"/>
                <w:b/>
                <w:color w:val="auto"/>
                <w:sz w:val="28"/>
                <w:szCs w:val="28"/>
              </w:rPr>
            </w:pPr>
            <w:r w:rsidRPr="006179E3">
              <w:rPr>
                <w:rFonts w:ascii="Times New Roman" w:hAnsi="Times New Roman" w:cs="Times New Roman"/>
                <w:noProof/>
                <w:color w:val="auto"/>
                <w:sz w:val="26"/>
                <w:szCs w:val="26"/>
              </w:rPr>
              <mc:AlternateContent>
                <mc:Choice Requires="wps">
                  <w:drawing>
                    <wp:anchor distT="0" distB="0" distL="114300" distR="114300" simplePos="0" relativeHeight="251662848" behindDoc="0" locked="0" layoutInCell="1" allowOverlap="1" wp14:anchorId="71CC153D" wp14:editId="3D57A78B">
                      <wp:simplePos x="0" y="0"/>
                      <wp:positionH relativeFrom="column">
                        <wp:posOffset>994106</wp:posOffset>
                      </wp:positionH>
                      <wp:positionV relativeFrom="paragraph">
                        <wp:posOffset>17145</wp:posOffset>
                      </wp:positionV>
                      <wp:extent cx="2072005" cy="0"/>
                      <wp:effectExtent l="0" t="0" r="2349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20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4A47412" id="_x0000_t32" coordsize="21600,21600" o:spt="32" o:oned="t" path="m,l21600,21600e" filled="f">
                      <v:path arrowok="t" fillok="f" o:connecttype="none"/>
                      <o:lock v:ext="edit" shapetype="t"/>
                    </v:shapetype>
                    <v:shape id="Straight Arrow Connector 5" o:spid="_x0000_s1026" type="#_x0000_t32" style="position:absolute;margin-left:78.3pt;margin-top:1.35pt;width:163.1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"/>
                  </w:pict>
                </mc:Fallback>
              </mc:AlternateContent>
            </w:r>
            <w:r w:rsidRPr="006179E3">
              <w:rPr>
                <w:rFonts w:ascii="Times New Roman" w:hAnsi="Times New Roman" w:cs="Times New Roman"/>
                <w:i/>
                <w:color w:val="auto"/>
                <w:sz w:val="26"/>
                <w:szCs w:val="26"/>
                <w:lang w:val="nl-NL"/>
              </w:rPr>
              <w:t xml:space="preserve">                </w:t>
            </w:r>
            <w:r w:rsidRPr="006179E3">
              <w:rPr>
                <w:rFonts w:ascii="Times New Roman" w:hAnsi="Times New Roman" w:cs="Times New Roman"/>
                <w:i/>
                <w:color w:val="auto"/>
                <w:sz w:val="26"/>
                <w:szCs w:val="26"/>
              </w:rPr>
              <w:t xml:space="preserve">     </w:t>
            </w:r>
            <w:r w:rsidR="00C209F3" w:rsidRPr="006179E3">
              <w:rPr>
                <w:rFonts w:ascii="Times New Roman" w:hAnsi="Times New Roman" w:cs="Times New Roman"/>
                <w:i/>
                <w:color w:val="auto"/>
                <w:sz w:val="28"/>
                <w:szCs w:val="28"/>
              </w:rPr>
              <w:t>Lào Cai</w:t>
            </w:r>
            <w:r w:rsidRPr="006179E3">
              <w:rPr>
                <w:rFonts w:ascii="Times New Roman" w:hAnsi="Times New Roman" w:cs="Times New Roman"/>
                <w:i/>
                <w:color w:val="auto"/>
                <w:sz w:val="28"/>
                <w:szCs w:val="28"/>
              </w:rPr>
              <w:t xml:space="preserve">, ngày </w:t>
            </w:r>
            <w:r w:rsidR="006179E3" w:rsidRPr="006179E3">
              <w:rPr>
                <w:rFonts w:ascii="Times New Roman" w:hAnsi="Times New Roman" w:cs="Times New Roman"/>
                <w:i/>
                <w:color w:val="auto"/>
                <w:sz w:val="28"/>
                <w:szCs w:val="28"/>
                <w:lang w:val="nl-NL"/>
              </w:rPr>
              <w:t>27</w:t>
            </w:r>
            <w:r w:rsidRPr="006179E3">
              <w:rPr>
                <w:rFonts w:ascii="Times New Roman" w:hAnsi="Times New Roman" w:cs="Times New Roman"/>
                <w:i/>
                <w:color w:val="auto"/>
                <w:sz w:val="28"/>
                <w:szCs w:val="28"/>
              </w:rPr>
              <w:t xml:space="preserve"> tháng </w:t>
            </w:r>
            <w:r w:rsidR="006179E3" w:rsidRPr="006179E3">
              <w:rPr>
                <w:rFonts w:ascii="Times New Roman" w:hAnsi="Times New Roman" w:cs="Times New Roman"/>
                <w:i/>
                <w:color w:val="auto"/>
                <w:sz w:val="28"/>
                <w:szCs w:val="28"/>
                <w:lang w:val="nl-NL"/>
              </w:rPr>
              <w:t>6</w:t>
            </w:r>
            <w:r w:rsidRPr="006179E3">
              <w:rPr>
                <w:rFonts w:ascii="Times New Roman" w:hAnsi="Times New Roman" w:cs="Times New Roman"/>
                <w:i/>
                <w:color w:val="auto"/>
                <w:sz w:val="28"/>
                <w:szCs w:val="28"/>
              </w:rPr>
              <w:t xml:space="preserve"> năm 2025</w:t>
            </w:r>
          </w:p>
        </w:tc>
      </w:tr>
    </w:tbl>
    <w:p w14:paraId="2900A0E9" w14:textId="380FD010" w:rsidR="007B7140" w:rsidRPr="006179E3" w:rsidRDefault="007B7140" w:rsidP="007B7140">
      <w:pPr>
        <w:spacing w:after="120"/>
        <w:jc w:val="center"/>
        <w:rPr>
          <w:rFonts w:ascii="Times New Roman" w:hAnsi="Times New Roman" w:cs="Times New Roman"/>
          <w:b/>
          <w:color w:val="auto"/>
          <w:sz w:val="20"/>
          <w:szCs w:val="28"/>
        </w:rPr>
      </w:pPr>
    </w:p>
    <w:p w14:paraId="1829C0D2" w14:textId="5BAFB1F7" w:rsidR="007B7140" w:rsidRPr="006179E3" w:rsidRDefault="007B7140" w:rsidP="007B7140">
      <w:pPr>
        <w:spacing w:before="240" w:after="60"/>
        <w:jc w:val="center"/>
        <w:rPr>
          <w:rFonts w:ascii="Times New Roman" w:hAnsi="Times New Roman" w:cs="Times New Roman"/>
          <w:b/>
          <w:color w:val="auto"/>
          <w:sz w:val="28"/>
          <w:szCs w:val="28"/>
        </w:rPr>
      </w:pPr>
      <w:r w:rsidRPr="006179E3">
        <w:rPr>
          <w:rFonts w:ascii="Times New Roman" w:hAnsi="Times New Roman" w:cs="Times New Roman"/>
          <w:b/>
          <w:color w:val="auto"/>
          <w:sz w:val="28"/>
          <w:szCs w:val="28"/>
        </w:rPr>
        <w:t>QUYẾT ĐỊNH</w:t>
      </w:r>
    </w:p>
    <w:p w14:paraId="14D6F848" w14:textId="648CBC20" w:rsidR="007B7140" w:rsidRPr="006179E3" w:rsidRDefault="007B7140" w:rsidP="007B7140">
      <w:pPr>
        <w:spacing w:before="60" w:after="60"/>
        <w:jc w:val="center"/>
        <w:rPr>
          <w:rFonts w:ascii="Times New Roman" w:eastAsia="SimSun" w:hAnsi="Times New Roman" w:cs="Times New Roman"/>
          <w:b/>
          <w:bCs/>
          <w:color w:val="auto"/>
          <w:spacing w:val="-4"/>
          <w:sz w:val="28"/>
          <w:szCs w:val="28"/>
        </w:rPr>
      </w:pPr>
      <w:r w:rsidRPr="006179E3">
        <w:rPr>
          <w:rFonts w:ascii="Times New Roman" w:eastAsia="SimSun" w:hAnsi="Times New Roman" w:cs="Times New Roman"/>
          <w:b/>
          <w:bCs/>
          <w:color w:val="auto"/>
          <w:spacing w:val="-4"/>
          <w:sz w:val="28"/>
          <w:szCs w:val="28"/>
        </w:rPr>
        <w:t xml:space="preserve">Ban hành </w:t>
      </w:r>
      <w:r w:rsidR="00653F86" w:rsidRPr="006179E3">
        <w:rPr>
          <w:rFonts w:ascii="Times New Roman" w:eastAsia="SimSun" w:hAnsi="Times New Roman" w:cs="Times New Roman"/>
          <w:b/>
          <w:bCs/>
          <w:color w:val="auto"/>
          <w:spacing w:val="-4"/>
          <w:sz w:val="28"/>
          <w:szCs w:val="28"/>
        </w:rPr>
        <w:t>định mức kinh tế - kỹ thuật đo đạc lập bản đồ địa chính, đăng ký</w:t>
      </w:r>
      <w:r w:rsidR="005D7F4A" w:rsidRPr="006179E3">
        <w:rPr>
          <w:rFonts w:ascii="Times New Roman" w:eastAsia="SimSun" w:hAnsi="Times New Roman" w:cs="Times New Roman"/>
          <w:b/>
          <w:bCs/>
          <w:color w:val="auto"/>
          <w:spacing w:val="-4"/>
          <w:sz w:val="28"/>
          <w:szCs w:val="28"/>
        </w:rPr>
        <w:t xml:space="preserve"> đất đai, tài sản gắn liền với đất</w:t>
      </w:r>
      <w:r w:rsidR="00653F86" w:rsidRPr="006179E3">
        <w:rPr>
          <w:rFonts w:ascii="Times New Roman" w:eastAsia="SimSun" w:hAnsi="Times New Roman" w:cs="Times New Roman"/>
          <w:b/>
          <w:bCs/>
          <w:color w:val="auto"/>
          <w:spacing w:val="-4"/>
          <w:sz w:val="28"/>
          <w:szCs w:val="28"/>
        </w:rPr>
        <w:t xml:space="preserve">, </w:t>
      </w:r>
      <w:r w:rsidR="00FD53A5" w:rsidRPr="006179E3">
        <w:rPr>
          <w:rFonts w:ascii="Times New Roman" w:eastAsia="SimSun" w:hAnsi="Times New Roman" w:cs="Times New Roman"/>
          <w:b/>
          <w:bCs/>
          <w:color w:val="auto"/>
          <w:spacing w:val="-4"/>
          <w:sz w:val="28"/>
          <w:szCs w:val="28"/>
        </w:rPr>
        <w:t xml:space="preserve">lập hồ sơ địa chính, </w:t>
      </w:r>
      <w:r w:rsidR="00653F86" w:rsidRPr="006179E3">
        <w:rPr>
          <w:rFonts w:ascii="Times New Roman" w:eastAsia="SimSun" w:hAnsi="Times New Roman" w:cs="Times New Roman"/>
          <w:b/>
          <w:bCs/>
          <w:color w:val="auto"/>
          <w:spacing w:val="-4"/>
          <w:sz w:val="28"/>
          <w:szCs w:val="28"/>
        </w:rPr>
        <w:t>cấp giấy chứng nhận quyền sử dụng đất, quyền sở hữu tài sản gắn liền với đất</w:t>
      </w:r>
    </w:p>
    <w:p w14:paraId="15FF9A48" w14:textId="77777777" w:rsidR="007B7140" w:rsidRPr="006179E3" w:rsidRDefault="007B7140" w:rsidP="007B7140">
      <w:pPr>
        <w:autoSpaceDE w:val="0"/>
        <w:autoSpaceDN w:val="0"/>
        <w:spacing w:before="60" w:after="60"/>
        <w:ind w:firstLine="720"/>
        <w:jc w:val="center"/>
        <w:outlineLvl w:val="0"/>
        <w:rPr>
          <w:rFonts w:ascii="Times New Roman" w:hAnsi="Times New Roman" w:cs="Times New Roman"/>
          <w:b/>
          <w:color w:val="auto"/>
          <w:sz w:val="28"/>
          <w:szCs w:val="28"/>
        </w:rPr>
      </w:pPr>
      <w:r w:rsidRPr="006179E3">
        <w:rPr>
          <w:rFonts w:ascii="Times New Roman" w:hAnsi="Times New Roman" w:cs="Times New Roman"/>
          <w:b/>
          <w:noProof/>
          <w:color w:val="auto"/>
          <w:sz w:val="28"/>
          <w:szCs w:val="28"/>
        </w:rPr>
        <mc:AlternateContent>
          <mc:Choice Requires="wps">
            <w:drawing>
              <wp:anchor distT="0" distB="0" distL="114300" distR="114300" simplePos="0" relativeHeight="251661824" behindDoc="0" locked="0" layoutInCell="1" allowOverlap="1" wp14:anchorId="705D779B" wp14:editId="4CC2560A">
                <wp:simplePos x="0" y="0"/>
                <wp:positionH relativeFrom="column">
                  <wp:posOffset>2123440</wp:posOffset>
                </wp:positionH>
                <wp:positionV relativeFrom="paragraph">
                  <wp:posOffset>49530</wp:posOffset>
                </wp:positionV>
                <wp:extent cx="1647825" cy="0"/>
                <wp:effectExtent l="0" t="0" r="9525" b="19050"/>
                <wp:wrapNone/>
                <wp:docPr id="10" name="Straight Connector 10"/>
                <wp:cNvGraphicFramePr/>
                <a:graphic xmlns:a="http://schemas.openxmlformats.org/drawingml/2006/main">
                  <a:graphicData uri="http://schemas.microsoft.com/office/word/2010/wordprocessingShape">
                    <wps:wsp>
                      <wps:cNvCnPr/>
                      <wps:spPr>
                        <a:xfrm flipH="1">
                          <a:off x="0" y="0"/>
                          <a:ext cx="16478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67446E3" id="Straight Connector 10" o:spid="_x0000_s1026" style="position:absolute;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2pt,3.9pt" to="296.9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" strokecolor="windowText"/>
            </w:pict>
          </mc:Fallback>
        </mc:AlternateContent>
      </w:r>
    </w:p>
    <w:p w14:paraId="4FE5484A" w14:textId="77777777" w:rsidR="007B7140" w:rsidRPr="006179E3" w:rsidRDefault="007B7140" w:rsidP="007B7140">
      <w:pPr>
        <w:autoSpaceDE w:val="0"/>
        <w:autoSpaceDN w:val="0"/>
        <w:spacing w:before="60" w:after="60"/>
        <w:ind w:firstLine="720"/>
        <w:jc w:val="center"/>
        <w:outlineLvl w:val="0"/>
        <w:rPr>
          <w:rFonts w:ascii="Times New Roman" w:hAnsi="Times New Roman" w:cs="Times New Roman"/>
          <w:b/>
          <w:color w:val="auto"/>
          <w:sz w:val="28"/>
          <w:szCs w:val="28"/>
        </w:rPr>
      </w:pPr>
    </w:p>
    <w:p w14:paraId="07410C63" w14:textId="77777777" w:rsidR="00374AB0" w:rsidRPr="006179E3" w:rsidRDefault="00374AB0" w:rsidP="00665569">
      <w:pPr>
        <w:spacing w:before="0" w:line="324" w:lineRule="auto"/>
        <w:ind w:firstLine="709"/>
        <w:jc w:val="both"/>
        <w:rPr>
          <w:rFonts w:ascii="Times New Roman" w:eastAsia="Calibri" w:hAnsi="Times New Roman" w:cs="Times New Roman"/>
          <w:i/>
          <w:color w:val="auto"/>
          <w:sz w:val="28"/>
          <w:szCs w:val="28"/>
          <w:lang w:val="pt-BR" w:eastAsia="en-US"/>
        </w:rPr>
      </w:pPr>
      <w:r w:rsidRPr="006179E3">
        <w:rPr>
          <w:rFonts w:ascii="Times New Roman" w:eastAsia="Calibri" w:hAnsi="Times New Roman" w:cs="Times New Roman"/>
          <w:i/>
          <w:color w:val="auto"/>
          <w:sz w:val="28"/>
          <w:szCs w:val="28"/>
          <w:lang w:val="pt-BR" w:eastAsia="en-US"/>
        </w:rPr>
        <w:t>Căn cứ Luật Tổ chức chính quyền địa phương ngày 16 tháng 6 năm 2025;</w:t>
      </w:r>
    </w:p>
    <w:p w14:paraId="6584E2BE" w14:textId="77777777" w:rsidR="00374AB0" w:rsidRPr="006179E3" w:rsidRDefault="00374AB0" w:rsidP="00665569">
      <w:pPr>
        <w:spacing w:before="0" w:line="324" w:lineRule="auto"/>
        <w:ind w:firstLine="709"/>
        <w:jc w:val="both"/>
        <w:rPr>
          <w:rFonts w:ascii="Times New Roman" w:eastAsia="Calibri" w:hAnsi="Times New Roman" w:cs="Times New Roman"/>
          <w:i/>
          <w:iCs/>
          <w:color w:val="auto"/>
          <w:spacing w:val="-10"/>
          <w:sz w:val="28"/>
          <w:szCs w:val="28"/>
          <w:lang w:val="pt-BR" w:eastAsia="en-US"/>
        </w:rPr>
      </w:pPr>
      <w:r w:rsidRPr="006179E3">
        <w:rPr>
          <w:rFonts w:ascii="Times New Roman" w:eastAsia="Calibri" w:hAnsi="Times New Roman" w:cs="Times New Roman"/>
          <w:i/>
          <w:color w:val="auto"/>
          <w:spacing w:val="-10"/>
          <w:sz w:val="28"/>
          <w:szCs w:val="28"/>
          <w:lang w:val="pt-BR" w:eastAsia="en-US"/>
        </w:rPr>
        <w:t xml:space="preserve">Căn cứ </w:t>
      </w:r>
      <w:r w:rsidRPr="006179E3">
        <w:rPr>
          <w:rFonts w:ascii="Times New Roman" w:eastAsia="Calibri" w:hAnsi="Times New Roman" w:cs="Times New Roman"/>
          <w:i/>
          <w:iCs/>
          <w:color w:val="auto"/>
          <w:spacing w:val="-10"/>
          <w:sz w:val="28"/>
          <w:szCs w:val="28"/>
          <w:lang w:val="pt-BR" w:eastAsia="en-US"/>
        </w:rPr>
        <w:t>Luật Ban hành văn bản quy phạm pháp luật ngày 19 tháng 02 năm 2025;</w:t>
      </w:r>
    </w:p>
    <w:p w14:paraId="35FB7661" w14:textId="77777777" w:rsidR="00374AB0" w:rsidRPr="006179E3" w:rsidRDefault="00374AB0" w:rsidP="00665569">
      <w:pPr>
        <w:widowControl w:val="0"/>
        <w:spacing w:before="0" w:line="324" w:lineRule="auto"/>
        <w:ind w:firstLine="709"/>
        <w:jc w:val="both"/>
        <w:rPr>
          <w:rFonts w:ascii="Times New Roman" w:eastAsia="Calibri" w:hAnsi="Times New Roman" w:cs="Times New Roman"/>
          <w:i/>
          <w:color w:val="auto"/>
          <w:sz w:val="28"/>
          <w:szCs w:val="26"/>
          <w:lang w:val="da-DK" w:eastAsia="en-US"/>
        </w:rPr>
      </w:pPr>
      <w:r w:rsidRPr="006179E3">
        <w:rPr>
          <w:rFonts w:ascii="Times New Roman" w:eastAsia="Calibri" w:hAnsi="Times New Roman" w:cs="Times New Roman"/>
          <w:i/>
          <w:color w:val="auto"/>
          <w:sz w:val="28"/>
          <w:szCs w:val="26"/>
          <w:lang w:val="da-DK" w:eastAsia="en-US"/>
        </w:rPr>
        <w:t>Căn cứ Luật Đất đai ngày 18 tháng 01 năm 2024;</w:t>
      </w:r>
    </w:p>
    <w:p w14:paraId="0AF93B89" w14:textId="77777777" w:rsidR="00374AB0" w:rsidRPr="006179E3" w:rsidRDefault="00374AB0" w:rsidP="00665569">
      <w:pPr>
        <w:widowControl w:val="0"/>
        <w:spacing w:before="0" w:line="324" w:lineRule="auto"/>
        <w:ind w:firstLine="709"/>
        <w:jc w:val="both"/>
        <w:rPr>
          <w:rFonts w:ascii="Times New Roman" w:eastAsia="Calibri" w:hAnsi="Times New Roman" w:cs="Times New Roman"/>
          <w:i/>
          <w:color w:val="auto"/>
          <w:spacing w:val="-6"/>
          <w:sz w:val="28"/>
          <w:szCs w:val="26"/>
          <w:lang w:val="da-DK" w:eastAsia="en-US"/>
        </w:rPr>
      </w:pPr>
      <w:r w:rsidRPr="006179E3">
        <w:rPr>
          <w:rFonts w:ascii="Times New Roman" w:eastAsia="Calibri" w:hAnsi="Times New Roman" w:cs="Times New Roman"/>
          <w:i/>
          <w:color w:val="auto"/>
          <w:spacing w:val="-6"/>
          <w:sz w:val="28"/>
          <w:szCs w:val="26"/>
          <w:lang w:val="da-DK" w:eastAsia="en-US"/>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2BB91A25" w14:textId="77777777" w:rsidR="00665569" w:rsidRPr="006179E3" w:rsidRDefault="00665569" w:rsidP="00665569">
      <w:pPr>
        <w:spacing w:before="0" w:line="324" w:lineRule="auto"/>
        <w:ind w:firstLine="567"/>
        <w:jc w:val="both"/>
        <w:rPr>
          <w:rFonts w:ascii="Times New Roman" w:hAnsi="Times New Roman" w:cs="Times New Roman"/>
          <w:i/>
          <w:color w:val="auto"/>
          <w:spacing w:val="-4"/>
          <w:sz w:val="28"/>
          <w:szCs w:val="28"/>
          <w:shd w:val="clear" w:color="auto" w:fill="FFFFFF"/>
          <w:lang w:val="da-DK"/>
        </w:rPr>
      </w:pPr>
      <w:r w:rsidRPr="006179E3">
        <w:rPr>
          <w:rFonts w:ascii="Times New Roman" w:hAnsi="Times New Roman" w:cs="Times New Roman"/>
          <w:i/>
          <w:color w:val="auto"/>
          <w:spacing w:val="-4"/>
          <w:sz w:val="28"/>
          <w:szCs w:val="28"/>
          <w:shd w:val="clear" w:color="auto" w:fill="FFFFFF"/>
          <w:lang w:val="da-DK"/>
        </w:rPr>
        <w:t xml:space="preserve">Căn cứ </w:t>
      </w:r>
      <w:r w:rsidRPr="006179E3">
        <w:rPr>
          <w:rFonts w:ascii="Times New Roman" w:hAnsi="Times New Roman" w:cs="Times New Roman"/>
          <w:i/>
          <w:color w:val="auto"/>
          <w:spacing w:val="-4"/>
          <w:sz w:val="28"/>
          <w:szCs w:val="28"/>
          <w:shd w:val="clear" w:color="auto" w:fill="FFFFFF"/>
        </w:rPr>
        <w:t xml:space="preserve">Nghị định số 78/2025/NĐ-CP </w:t>
      </w:r>
      <w:r w:rsidRPr="006179E3">
        <w:rPr>
          <w:rFonts w:ascii="Times New Roman" w:hAnsi="Times New Roman" w:cs="Times New Roman"/>
          <w:i/>
          <w:iCs/>
          <w:color w:val="auto"/>
          <w:spacing w:val="-4"/>
          <w:sz w:val="28"/>
          <w:szCs w:val="28"/>
          <w:shd w:val="clear" w:color="auto" w:fill="FFFFFF"/>
        </w:rPr>
        <w:t>ngày 01 tháng 4 năm 2025</w:t>
      </w:r>
      <w:r w:rsidRPr="006179E3">
        <w:rPr>
          <w:rFonts w:ascii="Times New Roman" w:hAnsi="Times New Roman" w:cs="Times New Roman"/>
          <w:i/>
          <w:color w:val="auto"/>
          <w:spacing w:val="-4"/>
          <w:sz w:val="28"/>
          <w:szCs w:val="28"/>
          <w:shd w:val="clear" w:color="auto" w:fill="FFFFFF"/>
        </w:rPr>
        <w:t xml:space="preserve"> </w:t>
      </w:r>
      <w:r w:rsidRPr="006179E3">
        <w:rPr>
          <w:rFonts w:ascii="Times New Roman" w:hAnsi="Times New Roman" w:cs="Times New Roman"/>
          <w:i/>
          <w:color w:val="auto"/>
          <w:spacing w:val="-4"/>
          <w:sz w:val="28"/>
          <w:szCs w:val="28"/>
          <w:shd w:val="clear" w:color="auto" w:fill="FFFFFF"/>
          <w:lang w:val="da-DK"/>
        </w:rPr>
        <w:t xml:space="preserve">của Chính phủ </w:t>
      </w:r>
      <w:r w:rsidRPr="006179E3">
        <w:rPr>
          <w:rFonts w:ascii="Times New Roman" w:hAnsi="Times New Roman" w:cs="Times New Roman"/>
          <w:i/>
          <w:color w:val="auto"/>
          <w:spacing w:val="-4"/>
          <w:sz w:val="28"/>
          <w:szCs w:val="28"/>
          <w:shd w:val="clear" w:color="auto" w:fill="FFFFFF"/>
        </w:rPr>
        <w:t>quy định chi tiết một số điều và biện pháp để tổ chức, hướng dẫn thi hành Luật Ban hành văn bản quy phạm pháp luật</w:t>
      </w:r>
      <w:r w:rsidRPr="006179E3">
        <w:rPr>
          <w:rFonts w:ascii="Times New Roman" w:hAnsi="Times New Roman" w:cs="Times New Roman"/>
          <w:i/>
          <w:color w:val="auto"/>
          <w:spacing w:val="-4"/>
          <w:sz w:val="28"/>
          <w:szCs w:val="28"/>
          <w:shd w:val="clear" w:color="auto" w:fill="FFFFFF"/>
          <w:lang w:val="da-DK"/>
        </w:rPr>
        <w:t>;</w:t>
      </w:r>
    </w:p>
    <w:p w14:paraId="166DB783" w14:textId="77777777" w:rsidR="00374AB0" w:rsidRPr="006179E3" w:rsidRDefault="00374AB0" w:rsidP="00665569">
      <w:pPr>
        <w:spacing w:before="0" w:line="324" w:lineRule="auto"/>
        <w:ind w:firstLine="709"/>
        <w:jc w:val="both"/>
        <w:rPr>
          <w:rFonts w:ascii="Times New Roman" w:eastAsia="Calibri" w:hAnsi="Times New Roman" w:cs="Times New Roman"/>
          <w:i/>
          <w:color w:val="auto"/>
          <w:sz w:val="28"/>
          <w:szCs w:val="28"/>
          <w:lang w:eastAsia="en-US"/>
        </w:rPr>
      </w:pPr>
      <w:r w:rsidRPr="006179E3">
        <w:rPr>
          <w:rFonts w:ascii="Times New Roman" w:eastAsia="Calibri" w:hAnsi="Times New Roman" w:cs="Times New Roman"/>
          <w:i/>
          <w:color w:val="auto"/>
          <w:sz w:val="28"/>
          <w:szCs w:val="28"/>
          <w:lang w:eastAsia="en-US"/>
        </w:rPr>
        <w:t>Căn cứ Nghị định số 32/2019/NĐ-CP ngày 10</w:t>
      </w:r>
      <w:r w:rsidRPr="006179E3">
        <w:rPr>
          <w:rFonts w:ascii="Times New Roman" w:eastAsia="Calibri" w:hAnsi="Times New Roman" w:cs="Times New Roman"/>
          <w:i/>
          <w:color w:val="auto"/>
          <w:sz w:val="28"/>
          <w:szCs w:val="28"/>
          <w:lang w:val="da-DK" w:eastAsia="en-US"/>
        </w:rPr>
        <w:t xml:space="preserve"> tháng </w:t>
      </w:r>
      <w:r w:rsidRPr="006179E3">
        <w:rPr>
          <w:rFonts w:ascii="Times New Roman" w:eastAsia="Calibri" w:hAnsi="Times New Roman" w:cs="Times New Roman"/>
          <w:i/>
          <w:color w:val="auto"/>
          <w:sz w:val="28"/>
          <w:szCs w:val="28"/>
          <w:lang w:eastAsia="en-US"/>
        </w:rPr>
        <w:t>4</w:t>
      </w:r>
      <w:r w:rsidRPr="006179E3">
        <w:rPr>
          <w:rFonts w:ascii="Times New Roman" w:eastAsia="Calibri" w:hAnsi="Times New Roman" w:cs="Times New Roman"/>
          <w:i/>
          <w:color w:val="auto"/>
          <w:sz w:val="28"/>
          <w:szCs w:val="28"/>
          <w:lang w:val="da-DK" w:eastAsia="en-US"/>
        </w:rPr>
        <w:t xml:space="preserve"> năm </w:t>
      </w:r>
      <w:r w:rsidRPr="006179E3">
        <w:rPr>
          <w:rFonts w:ascii="Times New Roman" w:eastAsia="Calibri" w:hAnsi="Times New Roman" w:cs="Times New Roman"/>
          <w:i/>
          <w:color w:val="auto"/>
          <w:sz w:val="28"/>
          <w:szCs w:val="28"/>
          <w:lang w:eastAsia="en-US"/>
        </w:rPr>
        <w:t xml:space="preserve">2019 của Chính phủ </w:t>
      </w:r>
      <w:r w:rsidRPr="006179E3">
        <w:rPr>
          <w:rFonts w:ascii="Times New Roman" w:eastAsia="Calibri" w:hAnsi="Times New Roman" w:cs="Times New Roman"/>
          <w:i/>
          <w:color w:val="auto"/>
          <w:sz w:val="28"/>
          <w:szCs w:val="28"/>
          <w:lang w:val="da-DK" w:eastAsia="en-US"/>
        </w:rPr>
        <w:t>Q</w:t>
      </w:r>
      <w:r w:rsidRPr="006179E3">
        <w:rPr>
          <w:rFonts w:ascii="Times New Roman" w:eastAsia="Calibri" w:hAnsi="Times New Roman" w:cs="Times New Roman"/>
          <w:i/>
          <w:color w:val="auto"/>
          <w:sz w:val="28"/>
          <w:szCs w:val="28"/>
          <w:lang w:eastAsia="en-US"/>
        </w:rPr>
        <w:t>uy định giao nhiệm vụ, đặt hàng hoặc đấu thầu cung cấp sản phẩm, dịch vụ công sử dụng ngân sách nhà nước từ nguồn kinh phí chi thường xuyên;</w:t>
      </w:r>
    </w:p>
    <w:p w14:paraId="0A25CDAC" w14:textId="354580F7" w:rsidR="00374AB0" w:rsidRPr="006179E3" w:rsidRDefault="00374AB0" w:rsidP="00665569">
      <w:pPr>
        <w:spacing w:before="0" w:line="324" w:lineRule="auto"/>
        <w:ind w:firstLine="720"/>
        <w:jc w:val="both"/>
        <w:rPr>
          <w:rFonts w:ascii="Times New Roman" w:eastAsia="Calibri" w:hAnsi="Times New Roman" w:cs="Times New Roman"/>
          <w:i/>
          <w:color w:val="auto"/>
          <w:sz w:val="28"/>
          <w:szCs w:val="28"/>
          <w:lang w:eastAsia="en-US"/>
        </w:rPr>
      </w:pPr>
      <w:r w:rsidRPr="006179E3">
        <w:rPr>
          <w:rFonts w:ascii="Times New Roman" w:eastAsia="Calibri" w:hAnsi="Times New Roman" w:cs="Times New Roman"/>
          <w:i/>
          <w:color w:val="auto"/>
          <w:sz w:val="28"/>
          <w:szCs w:val="28"/>
          <w:lang w:eastAsia="en-US"/>
        </w:rPr>
        <w:t>Căn cứ Nghị định số 60/2021/NĐ-CP ngày 21 tháng 6 năm 2021 của Chính phủ Quy định cơ chế tự chủ tài chính của đơn vị sự nghiệp công lập;</w:t>
      </w:r>
    </w:p>
    <w:p w14:paraId="4B2ACF74" w14:textId="4C58FB1D" w:rsidR="007B7140" w:rsidRPr="006179E3" w:rsidRDefault="007B7140" w:rsidP="00665569">
      <w:pPr>
        <w:spacing w:before="0" w:line="324" w:lineRule="auto"/>
        <w:ind w:firstLine="567"/>
        <w:jc w:val="both"/>
        <w:rPr>
          <w:rFonts w:ascii="Times New Roman" w:hAnsi="Times New Roman" w:cs="Times New Roman"/>
          <w:i/>
          <w:color w:val="auto"/>
          <w:sz w:val="28"/>
          <w:szCs w:val="28"/>
          <w:lang w:bidi="vi-VN"/>
        </w:rPr>
      </w:pPr>
      <w:bookmarkStart w:id="0" w:name="_Hlk201135535"/>
      <w:r w:rsidRPr="006179E3">
        <w:rPr>
          <w:rFonts w:ascii="Times New Roman" w:hAnsi="Times New Roman" w:cs="Times New Roman"/>
          <w:i/>
          <w:iCs/>
          <w:color w:val="auto"/>
          <w:sz w:val="28"/>
          <w:szCs w:val="28"/>
          <w:lang w:bidi="vi-VN"/>
        </w:rPr>
        <w:t xml:space="preserve">Căn cứ </w:t>
      </w:r>
      <w:bookmarkStart w:id="1" w:name="_Hlk193355256"/>
      <w:r w:rsidRPr="006179E3">
        <w:rPr>
          <w:rFonts w:ascii="Times New Roman" w:hAnsi="Times New Roman" w:cs="Times New Roman"/>
          <w:i/>
          <w:iCs/>
          <w:color w:val="auto"/>
          <w:sz w:val="28"/>
          <w:szCs w:val="28"/>
          <w:lang w:bidi="vi-VN"/>
        </w:rPr>
        <w:t>Nghị định</w:t>
      </w:r>
      <w:r w:rsidR="00653F86" w:rsidRPr="006179E3">
        <w:rPr>
          <w:rFonts w:ascii="Times New Roman" w:hAnsi="Times New Roman" w:cs="Times New Roman"/>
          <w:i/>
          <w:iCs/>
          <w:color w:val="auto"/>
          <w:sz w:val="28"/>
          <w:szCs w:val="28"/>
          <w:lang w:bidi="vi-VN"/>
        </w:rPr>
        <w:t xml:space="preserve"> số </w:t>
      </w:r>
      <w:r w:rsidRPr="006179E3">
        <w:rPr>
          <w:rFonts w:ascii="Times New Roman" w:hAnsi="Times New Roman" w:cs="Times New Roman"/>
          <w:i/>
          <w:iCs/>
          <w:color w:val="auto"/>
          <w:sz w:val="28"/>
          <w:szCs w:val="28"/>
          <w:lang w:bidi="vi-VN"/>
        </w:rPr>
        <w:t xml:space="preserve">101/2024/NĐ-CP ngày 29 tháng 7 năm 2024 của Chính phủ </w:t>
      </w:r>
      <w:r w:rsidR="00EC3A76" w:rsidRPr="006179E3">
        <w:rPr>
          <w:rFonts w:ascii="Times New Roman" w:hAnsi="Times New Roman" w:cs="Times New Roman"/>
          <w:i/>
          <w:iCs/>
          <w:color w:val="auto"/>
          <w:sz w:val="28"/>
          <w:szCs w:val="28"/>
          <w:lang w:bidi="vi-VN"/>
        </w:rPr>
        <w:t>Q</w:t>
      </w:r>
      <w:r w:rsidRPr="006179E3">
        <w:rPr>
          <w:rFonts w:ascii="Times New Roman" w:hAnsi="Times New Roman" w:cs="Times New Roman"/>
          <w:i/>
          <w:iCs/>
          <w:color w:val="auto"/>
          <w:sz w:val="28"/>
          <w:szCs w:val="28"/>
          <w:lang w:bidi="vi-VN"/>
        </w:rPr>
        <w:t>uy định về điều tra cơ bản đất đai; đăng ký, cấp Giấy chứng nhận quyền sử dụng đất, quyền sở hữu tài sản gắn liền với đất và Hệ thống thông tin đất đai</w:t>
      </w:r>
      <w:bookmarkEnd w:id="1"/>
      <w:r w:rsidRPr="006179E3">
        <w:rPr>
          <w:rFonts w:ascii="Times New Roman" w:hAnsi="Times New Roman" w:cs="Times New Roman"/>
          <w:i/>
          <w:iCs/>
          <w:color w:val="auto"/>
          <w:sz w:val="28"/>
          <w:szCs w:val="28"/>
          <w:lang w:bidi="vi-VN"/>
        </w:rPr>
        <w:t>;</w:t>
      </w:r>
    </w:p>
    <w:bookmarkEnd w:id="0"/>
    <w:p w14:paraId="446567F0" w14:textId="4605E0B3" w:rsidR="007B7140" w:rsidRPr="006179E3" w:rsidRDefault="007B7140" w:rsidP="00665569">
      <w:pPr>
        <w:spacing w:before="0" w:line="324" w:lineRule="auto"/>
        <w:ind w:firstLine="567"/>
        <w:jc w:val="both"/>
        <w:rPr>
          <w:rFonts w:ascii="Times New Roman" w:hAnsi="Times New Roman" w:cs="Times New Roman"/>
          <w:i/>
          <w:iCs/>
          <w:color w:val="auto"/>
          <w:sz w:val="28"/>
          <w:szCs w:val="28"/>
          <w:lang w:bidi="vi-VN"/>
        </w:rPr>
      </w:pPr>
      <w:r w:rsidRPr="006179E3">
        <w:rPr>
          <w:rFonts w:ascii="Times New Roman" w:hAnsi="Times New Roman" w:cs="Times New Roman"/>
          <w:i/>
          <w:iCs/>
          <w:color w:val="auto"/>
          <w:sz w:val="28"/>
          <w:szCs w:val="28"/>
          <w:lang w:bidi="vi-VN"/>
        </w:rPr>
        <w:t xml:space="preserve">Căn cứ </w:t>
      </w:r>
      <w:bookmarkStart w:id="2" w:name="_Hlk193355276"/>
      <w:r w:rsidRPr="006179E3">
        <w:rPr>
          <w:rFonts w:ascii="Times New Roman" w:hAnsi="Times New Roman" w:cs="Times New Roman"/>
          <w:i/>
          <w:iCs/>
          <w:color w:val="auto"/>
          <w:sz w:val="28"/>
          <w:szCs w:val="28"/>
          <w:lang w:bidi="vi-VN"/>
        </w:rPr>
        <w:t>Nghị định</w:t>
      </w:r>
      <w:r w:rsidR="00653F86" w:rsidRPr="006179E3">
        <w:rPr>
          <w:rFonts w:ascii="Times New Roman" w:hAnsi="Times New Roman" w:cs="Times New Roman"/>
          <w:i/>
          <w:iCs/>
          <w:color w:val="auto"/>
          <w:sz w:val="28"/>
          <w:szCs w:val="28"/>
          <w:lang w:bidi="vi-VN"/>
        </w:rPr>
        <w:t xml:space="preserve"> số</w:t>
      </w:r>
      <w:r w:rsidRPr="006179E3">
        <w:rPr>
          <w:rFonts w:ascii="Times New Roman" w:hAnsi="Times New Roman" w:cs="Times New Roman"/>
          <w:i/>
          <w:iCs/>
          <w:color w:val="auto"/>
          <w:sz w:val="28"/>
          <w:szCs w:val="28"/>
          <w:lang w:bidi="vi-VN"/>
        </w:rPr>
        <w:t xml:space="preserve"> 102/2024/NĐ-CP ngày 30 tháng 7 năm 2024 của Chính phủ </w:t>
      </w:r>
      <w:r w:rsidR="00EC3A76" w:rsidRPr="006179E3">
        <w:rPr>
          <w:rFonts w:ascii="Times New Roman" w:hAnsi="Times New Roman" w:cs="Times New Roman"/>
          <w:i/>
          <w:iCs/>
          <w:color w:val="auto"/>
          <w:sz w:val="28"/>
          <w:szCs w:val="28"/>
          <w:lang w:bidi="vi-VN"/>
        </w:rPr>
        <w:t>Q</w:t>
      </w:r>
      <w:r w:rsidRPr="006179E3">
        <w:rPr>
          <w:rFonts w:ascii="Times New Roman" w:hAnsi="Times New Roman" w:cs="Times New Roman"/>
          <w:i/>
          <w:iCs/>
          <w:color w:val="auto"/>
          <w:sz w:val="28"/>
          <w:szCs w:val="28"/>
          <w:lang w:bidi="vi-VN"/>
        </w:rPr>
        <w:t>uy định chi tiết thi hành một số điều của Luật đất đai</w:t>
      </w:r>
      <w:bookmarkEnd w:id="2"/>
      <w:r w:rsidRPr="006179E3">
        <w:rPr>
          <w:rFonts w:ascii="Times New Roman" w:hAnsi="Times New Roman" w:cs="Times New Roman"/>
          <w:i/>
          <w:iCs/>
          <w:color w:val="auto"/>
          <w:sz w:val="28"/>
          <w:szCs w:val="28"/>
          <w:lang w:bidi="vi-VN"/>
        </w:rPr>
        <w:t>;</w:t>
      </w:r>
    </w:p>
    <w:p w14:paraId="30684738" w14:textId="77777777" w:rsidR="00665569" w:rsidRPr="006179E3" w:rsidRDefault="00665569" w:rsidP="00665569">
      <w:pPr>
        <w:spacing w:before="0" w:line="324" w:lineRule="auto"/>
        <w:ind w:firstLine="567"/>
        <w:jc w:val="both"/>
        <w:rPr>
          <w:rFonts w:ascii="Times New Roman" w:hAnsi="Times New Roman" w:cs="Times New Roman"/>
          <w:i/>
          <w:iCs/>
          <w:color w:val="auto"/>
          <w:sz w:val="28"/>
          <w:szCs w:val="28"/>
          <w:lang w:bidi="vi-VN"/>
        </w:rPr>
      </w:pPr>
      <w:r w:rsidRPr="006179E3">
        <w:rPr>
          <w:rFonts w:ascii="Times New Roman" w:hAnsi="Times New Roman" w:cs="Times New Roman"/>
          <w:i/>
          <w:iCs/>
          <w:color w:val="auto"/>
          <w:sz w:val="28"/>
          <w:szCs w:val="28"/>
          <w:lang w:bidi="vi-VN"/>
        </w:rPr>
        <w:t xml:space="preserve">Căn cứ Nghị định số 151/2025/NĐ-CP ngày 12 tháng 6 năm 2025 của Chính phủ quy định </w:t>
      </w:r>
      <w:bookmarkStart w:id="3" w:name="loai_1_name"/>
      <w:r w:rsidRPr="006179E3">
        <w:rPr>
          <w:rFonts w:ascii="Times New Roman" w:hAnsi="Times New Roman" w:cs="Times New Roman"/>
          <w:i/>
          <w:iCs/>
          <w:color w:val="auto"/>
          <w:sz w:val="28"/>
          <w:szCs w:val="28"/>
          <w:lang w:bidi="vi-VN"/>
        </w:rPr>
        <w:t>về phân định thẩm quyền của chính quyền địa phương 02 cấp, phân quyền, phân cấp trong lĩnh vực đất đai</w:t>
      </w:r>
      <w:bookmarkEnd w:id="3"/>
      <w:r w:rsidRPr="006179E3">
        <w:rPr>
          <w:rFonts w:ascii="Times New Roman" w:hAnsi="Times New Roman" w:cs="Times New Roman"/>
          <w:i/>
          <w:iCs/>
          <w:color w:val="auto"/>
          <w:sz w:val="28"/>
          <w:szCs w:val="28"/>
          <w:lang w:bidi="vi-VN"/>
        </w:rPr>
        <w:t>;</w:t>
      </w:r>
    </w:p>
    <w:p w14:paraId="2B81043D" w14:textId="77777777" w:rsidR="00665569" w:rsidRPr="006179E3" w:rsidRDefault="00665569" w:rsidP="00665569">
      <w:pPr>
        <w:spacing w:before="0" w:line="324" w:lineRule="auto"/>
        <w:ind w:firstLine="567"/>
        <w:jc w:val="both"/>
        <w:rPr>
          <w:rFonts w:ascii="Times New Roman" w:hAnsi="Times New Roman" w:cs="Times New Roman"/>
          <w:i/>
          <w:iCs/>
          <w:color w:val="auto"/>
          <w:spacing w:val="-4"/>
          <w:sz w:val="28"/>
          <w:szCs w:val="28"/>
          <w:lang w:bidi="vi-VN"/>
        </w:rPr>
      </w:pPr>
      <w:r w:rsidRPr="006179E3">
        <w:rPr>
          <w:rFonts w:ascii="Times New Roman" w:hAnsi="Times New Roman" w:cs="Times New Roman"/>
          <w:i/>
          <w:iCs/>
          <w:color w:val="auto"/>
          <w:spacing w:val="-4"/>
          <w:sz w:val="28"/>
          <w:szCs w:val="28"/>
          <w:lang w:bidi="vi-VN"/>
        </w:rPr>
        <w:lastRenderedPageBreak/>
        <w:t>Căn cứ Nghị định 118/2025/NĐ-CP ngày 09/6/2025 của Chính phủ quy định về việc thực hiện thủ tục hành chính theo cơ chế một cửa, một cửa liên thông tại Bộ phận Một cửa và Cổng Dịch vụ công quốc gia;</w:t>
      </w:r>
    </w:p>
    <w:p w14:paraId="381D1E9B" w14:textId="0B27F62A" w:rsidR="007B7140" w:rsidRPr="006179E3" w:rsidRDefault="007B7140" w:rsidP="00665569">
      <w:pPr>
        <w:spacing w:before="0" w:line="324" w:lineRule="auto"/>
        <w:ind w:firstLine="567"/>
        <w:jc w:val="both"/>
        <w:rPr>
          <w:rFonts w:ascii="Times New Roman" w:hAnsi="Times New Roman" w:cs="Times New Roman"/>
          <w:i/>
          <w:iCs/>
          <w:color w:val="auto"/>
          <w:spacing w:val="-2"/>
          <w:sz w:val="28"/>
          <w:szCs w:val="28"/>
          <w:lang w:bidi="vi-VN"/>
        </w:rPr>
      </w:pPr>
      <w:r w:rsidRPr="006179E3">
        <w:rPr>
          <w:rFonts w:ascii="Times New Roman" w:hAnsi="Times New Roman" w:cs="Times New Roman"/>
          <w:i/>
          <w:iCs/>
          <w:color w:val="auto"/>
          <w:spacing w:val="-2"/>
          <w:sz w:val="28"/>
          <w:szCs w:val="28"/>
          <w:lang w:bidi="vi-VN"/>
        </w:rPr>
        <w:t xml:space="preserve">Căn cứ </w:t>
      </w:r>
      <w:bookmarkStart w:id="4" w:name="_Hlk193355309"/>
      <w:r w:rsidRPr="006179E3">
        <w:rPr>
          <w:rFonts w:ascii="Times New Roman" w:hAnsi="Times New Roman" w:cs="Times New Roman"/>
          <w:i/>
          <w:iCs/>
          <w:color w:val="auto"/>
          <w:spacing w:val="-2"/>
          <w:sz w:val="28"/>
          <w:szCs w:val="28"/>
          <w:lang w:bidi="vi-VN"/>
        </w:rPr>
        <w:t>Thông tư số 10/2024/TT-BTNMT ngày 31</w:t>
      </w:r>
      <w:r w:rsidR="005E3E36" w:rsidRPr="006179E3">
        <w:rPr>
          <w:rFonts w:ascii="Times New Roman" w:hAnsi="Times New Roman" w:cs="Times New Roman"/>
          <w:i/>
          <w:iCs/>
          <w:color w:val="auto"/>
          <w:spacing w:val="-2"/>
          <w:sz w:val="28"/>
          <w:szCs w:val="28"/>
          <w:lang w:bidi="vi-VN"/>
        </w:rPr>
        <w:t xml:space="preserve"> </w:t>
      </w:r>
      <w:r w:rsidRPr="006179E3">
        <w:rPr>
          <w:rFonts w:ascii="Times New Roman" w:hAnsi="Times New Roman" w:cs="Times New Roman"/>
          <w:i/>
          <w:iCs/>
          <w:color w:val="auto"/>
          <w:spacing w:val="-2"/>
          <w:sz w:val="28"/>
          <w:szCs w:val="28"/>
          <w:lang w:bidi="vi-VN"/>
        </w:rPr>
        <w:t xml:space="preserve">tháng 07 năm 2024 của Bộ </w:t>
      </w:r>
      <w:r w:rsidRPr="006179E3">
        <w:rPr>
          <w:rFonts w:ascii="Times New Roman" w:hAnsi="Times New Roman" w:cs="Times New Roman"/>
          <w:i/>
          <w:iCs/>
          <w:color w:val="auto"/>
          <w:spacing w:val="-4"/>
          <w:sz w:val="28"/>
          <w:szCs w:val="28"/>
          <w:lang w:bidi="vi-VN"/>
        </w:rPr>
        <w:t xml:space="preserve">trưởng Bộ Tài nguyên và Môi trường </w:t>
      </w:r>
      <w:r w:rsidR="00374AB0" w:rsidRPr="006179E3">
        <w:rPr>
          <w:rFonts w:ascii="Times New Roman" w:hAnsi="Times New Roman" w:cs="Times New Roman"/>
          <w:i/>
          <w:iCs/>
          <w:color w:val="auto"/>
          <w:spacing w:val="-4"/>
          <w:sz w:val="28"/>
          <w:szCs w:val="28"/>
          <w:lang w:bidi="vi-VN"/>
        </w:rPr>
        <w:t>Q</w:t>
      </w:r>
      <w:r w:rsidRPr="006179E3">
        <w:rPr>
          <w:rFonts w:ascii="Times New Roman" w:hAnsi="Times New Roman" w:cs="Times New Roman"/>
          <w:i/>
          <w:iCs/>
          <w:color w:val="auto"/>
          <w:spacing w:val="-4"/>
          <w:sz w:val="28"/>
          <w:szCs w:val="28"/>
          <w:lang w:bidi="vi-VN"/>
        </w:rPr>
        <w:t xml:space="preserve">uy định về </w:t>
      </w:r>
      <w:r w:rsidR="005E3E36" w:rsidRPr="006179E3">
        <w:rPr>
          <w:rFonts w:ascii="Times New Roman" w:hAnsi="Times New Roman" w:cs="Times New Roman"/>
          <w:i/>
          <w:iCs/>
          <w:color w:val="auto"/>
          <w:spacing w:val="-4"/>
          <w:sz w:val="28"/>
          <w:szCs w:val="28"/>
          <w:lang w:bidi="vi-VN"/>
        </w:rPr>
        <w:t>h</w:t>
      </w:r>
      <w:r w:rsidRPr="006179E3">
        <w:rPr>
          <w:rFonts w:ascii="Times New Roman" w:hAnsi="Times New Roman" w:cs="Times New Roman"/>
          <w:i/>
          <w:iCs/>
          <w:color w:val="auto"/>
          <w:spacing w:val="-4"/>
          <w:sz w:val="28"/>
          <w:szCs w:val="28"/>
          <w:lang w:bidi="vi-VN"/>
        </w:rPr>
        <w:t>ồ sơ địa chính, Giấy chứng nh</w:t>
      </w:r>
      <w:r w:rsidR="005E3E36" w:rsidRPr="006179E3">
        <w:rPr>
          <w:rFonts w:ascii="Times New Roman" w:hAnsi="Times New Roman" w:cs="Times New Roman"/>
          <w:i/>
          <w:iCs/>
          <w:color w:val="auto"/>
          <w:spacing w:val="-4"/>
          <w:sz w:val="28"/>
          <w:szCs w:val="28"/>
          <w:lang w:bidi="vi-VN"/>
        </w:rPr>
        <w:t>ận</w:t>
      </w:r>
      <w:r w:rsidRPr="006179E3">
        <w:rPr>
          <w:rFonts w:ascii="Times New Roman" w:hAnsi="Times New Roman" w:cs="Times New Roman"/>
          <w:i/>
          <w:iCs/>
          <w:color w:val="auto"/>
          <w:spacing w:val="-4"/>
          <w:sz w:val="28"/>
          <w:szCs w:val="28"/>
          <w:lang w:bidi="vi-VN"/>
        </w:rPr>
        <w:t xml:space="preserve"> quyền sử dụng đất, quyền sở hữu tài sản gắn liền với đất</w:t>
      </w:r>
      <w:bookmarkEnd w:id="4"/>
      <w:r w:rsidRPr="006179E3">
        <w:rPr>
          <w:rFonts w:ascii="Times New Roman" w:hAnsi="Times New Roman" w:cs="Times New Roman"/>
          <w:i/>
          <w:iCs/>
          <w:color w:val="auto"/>
          <w:spacing w:val="-4"/>
          <w:sz w:val="28"/>
          <w:szCs w:val="28"/>
          <w:lang w:bidi="vi-VN"/>
        </w:rPr>
        <w:t>;</w:t>
      </w:r>
    </w:p>
    <w:p w14:paraId="3F26B642" w14:textId="67A19E25" w:rsidR="007B7140" w:rsidRPr="006179E3" w:rsidRDefault="007B7140" w:rsidP="00665569">
      <w:pPr>
        <w:spacing w:before="0" w:line="324" w:lineRule="auto"/>
        <w:ind w:firstLine="567"/>
        <w:jc w:val="both"/>
        <w:rPr>
          <w:rFonts w:ascii="Times New Roman" w:hAnsi="Times New Roman" w:cs="Times New Roman"/>
          <w:i/>
          <w:iCs/>
          <w:color w:val="auto"/>
          <w:sz w:val="28"/>
          <w:szCs w:val="28"/>
          <w:lang w:bidi="vi-VN"/>
        </w:rPr>
      </w:pPr>
      <w:r w:rsidRPr="006179E3">
        <w:rPr>
          <w:rFonts w:ascii="Times New Roman" w:hAnsi="Times New Roman" w:cs="Times New Roman"/>
          <w:i/>
          <w:iCs/>
          <w:color w:val="auto"/>
          <w:sz w:val="28"/>
          <w:szCs w:val="28"/>
          <w:lang w:bidi="vi-VN"/>
        </w:rPr>
        <w:t xml:space="preserve">Căn cứ Thông tư số 26/2024/TT-BTNMT ngày 26 tháng 11 năm 2024 của Bộ trưởng Bộ Tài nguyên và Môi trường </w:t>
      </w:r>
      <w:r w:rsidR="00EC3A76" w:rsidRPr="006179E3">
        <w:rPr>
          <w:rFonts w:ascii="Times New Roman" w:hAnsi="Times New Roman" w:cs="Times New Roman"/>
          <w:i/>
          <w:iCs/>
          <w:color w:val="auto"/>
          <w:sz w:val="28"/>
          <w:szCs w:val="28"/>
          <w:lang w:bidi="vi-VN"/>
        </w:rPr>
        <w:t>Q</w:t>
      </w:r>
      <w:r w:rsidRPr="006179E3">
        <w:rPr>
          <w:rFonts w:ascii="Times New Roman" w:hAnsi="Times New Roman" w:cs="Times New Roman"/>
          <w:i/>
          <w:iCs/>
          <w:color w:val="auto"/>
          <w:sz w:val="28"/>
          <w:szCs w:val="28"/>
          <w:lang w:bidi="vi-VN"/>
        </w:rPr>
        <w:t>uy định kỹ thuật về đo đạc lập bản đồ địa chính;</w:t>
      </w:r>
    </w:p>
    <w:p w14:paraId="2222DE9C" w14:textId="425720E4" w:rsidR="007B7140" w:rsidRPr="006179E3" w:rsidRDefault="007B7140" w:rsidP="00665569">
      <w:pPr>
        <w:spacing w:before="0" w:line="324" w:lineRule="auto"/>
        <w:ind w:firstLine="567"/>
        <w:jc w:val="both"/>
        <w:rPr>
          <w:rFonts w:ascii="Times New Roman" w:hAnsi="Times New Roman" w:cs="Times New Roman"/>
          <w:i/>
          <w:iCs/>
          <w:color w:val="auto"/>
          <w:sz w:val="28"/>
          <w:szCs w:val="28"/>
          <w:lang w:bidi="vi-VN"/>
        </w:rPr>
      </w:pPr>
      <w:r w:rsidRPr="006179E3">
        <w:rPr>
          <w:rFonts w:ascii="Times New Roman" w:hAnsi="Times New Roman" w:cs="Times New Roman"/>
          <w:i/>
          <w:iCs/>
          <w:color w:val="auto"/>
          <w:sz w:val="28"/>
          <w:szCs w:val="28"/>
          <w:lang w:bidi="vi-VN"/>
        </w:rPr>
        <w:t xml:space="preserve">Căn cứ Thông tư số </w:t>
      </w:r>
      <w:bookmarkStart w:id="5" w:name="_GoBack"/>
      <w:r w:rsidRPr="006179E3">
        <w:rPr>
          <w:rFonts w:ascii="Times New Roman" w:hAnsi="Times New Roman" w:cs="Times New Roman"/>
          <w:i/>
          <w:iCs/>
          <w:color w:val="auto"/>
          <w:sz w:val="28"/>
          <w:szCs w:val="28"/>
          <w:lang w:bidi="vi-VN"/>
        </w:rPr>
        <w:t xml:space="preserve">136/2017/TT-BTC </w:t>
      </w:r>
      <w:bookmarkEnd w:id="5"/>
      <w:r w:rsidRPr="006179E3">
        <w:rPr>
          <w:rFonts w:ascii="Times New Roman" w:hAnsi="Times New Roman" w:cs="Times New Roman"/>
          <w:i/>
          <w:iCs/>
          <w:color w:val="auto"/>
          <w:sz w:val="28"/>
          <w:szCs w:val="28"/>
          <w:lang w:bidi="vi-VN"/>
        </w:rPr>
        <w:t>ngày 22 tháng 12 năm 2017 của</w:t>
      </w:r>
      <w:r w:rsidR="00653F86" w:rsidRPr="006179E3">
        <w:rPr>
          <w:rFonts w:ascii="Times New Roman" w:hAnsi="Times New Roman" w:cs="Times New Roman"/>
          <w:i/>
          <w:iCs/>
          <w:color w:val="auto"/>
          <w:sz w:val="28"/>
          <w:szCs w:val="28"/>
          <w:lang w:bidi="vi-VN"/>
        </w:rPr>
        <w:t xml:space="preserve"> Bộ trưởng</w:t>
      </w:r>
      <w:r w:rsidRPr="006179E3">
        <w:rPr>
          <w:rFonts w:ascii="Times New Roman" w:hAnsi="Times New Roman" w:cs="Times New Roman"/>
          <w:i/>
          <w:iCs/>
          <w:color w:val="auto"/>
          <w:sz w:val="28"/>
          <w:szCs w:val="28"/>
          <w:lang w:bidi="vi-VN"/>
        </w:rPr>
        <w:t xml:space="preserve"> Bộ Tài chính </w:t>
      </w:r>
      <w:r w:rsidR="00EC3A76" w:rsidRPr="006179E3">
        <w:rPr>
          <w:rFonts w:ascii="Times New Roman" w:hAnsi="Times New Roman" w:cs="Times New Roman"/>
          <w:i/>
          <w:iCs/>
          <w:color w:val="auto"/>
          <w:sz w:val="28"/>
          <w:szCs w:val="28"/>
          <w:lang w:bidi="vi-VN"/>
        </w:rPr>
        <w:t>Q</w:t>
      </w:r>
      <w:r w:rsidRPr="006179E3">
        <w:rPr>
          <w:rFonts w:ascii="Times New Roman" w:hAnsi="Times New Roman" w:cs="Times New Roman"/>
          <w:i/>
          <w:iCs/>
          <w:color w:val="auto"/>
          <w:sz w:val="28"/>
          <w:szCs w:val="28"/>
          <w:lang w:bidi="vi-VN"/>
        </w:rPr>
        <w:t>uy định lập, quản lý, sử dụng kinh phí chi hoạt động kinh tế đối với các nhiệm vụ chi về tài nguyên môi trường;</w:t>
      </w:r>
    </w:p>
    <w:p w14:paraId="70E7B797" w14:textId="2014218B" w:rsidR="00EC3A76" w:rsidRPr="006179E3" w:rsidRDefault="00EC3A76" w:rsidP="00665569">
      <w:pPr>
        <w:spacing w:before="0" w:line="324" w:lineRule="auto"/>
        <w:ind w:firstLine="720"/>
        <w:jc w:val="both"/>
        <w:rPr>
          <w:rFonts w:ascii="Times New Roman" w:eastAsia="Calibri" w:hAnsi="Times New Roman" w:cs="Times New Roman"/>
          <w:i/>
          <w:iCs/>
          <w:color w:val="auto"/>
          <w:sz w:val="28"/>
          <w:szCs w:val="28"/>
          <w:lang w:eastAsia="en-US"/>
        </w:rPr>
      </w:pPr>
      <w:r w:rsidRPr="006179E3">
        <w:rPr>
          <w:rFonts w:ascii="Times New Roman" w:eastAsia="Calibri" w:hAnsi="Times New Roman" w:cs="Times New Roman"/>
          <w:i/>
          <w:color w:val="auto"/>
          <w:sz w:val="28"/>
          <w:szCs w:val="28"/>
          <w:lang w:eastAsia="en-US"/>
        </w:rPr>
        <w:t xml:space="preserve">Theo đề nghị của Giám đốc Sở Nông nghiệp và Môi trường tại Tờ trình số </w:t>
      </w:r>
      <w:r w:rsidR="00665569" w:rsidRPr="006179E3">
        <w:rPr>
          <w:rFonts w:ascii="Times New Roman" w:eastAsia="Calibri" w:hAnsi="Times New Roman" w:cs="Times New Roman"/>
          <w:i/>
          <w:color w:val="auto"/>
          <w:sz w:val="28"/>
          <w:szCs w:val="28"/>
          <w:lang w:eastAsia="en-US"/>
        </w:rPr>
        <w:t>446</w:t>
      </w:r>
      <w:r w:rsidRPr="006179E3">
        <w:rPr>
          <w:rFonts w:ascii="Times New Roman" w:eastAsia="Calibri" w:hAnsi="Times New Roman" w:cs="Times New Roman"/>
          <w:i/>
          <w:color w:val="auto"/>
          <w:sz w:val="28"/>
          <w:szCs w:val="28"/>
          <w:lang w:eastAsia="en-US"/>
        </w:rPr>
        <w:t>/TTr-SNNMT ngày</w:t>
      </w:r>
      <w:r w:rsidR="00665569" w:rsidRPr="006179E3">
        <w:rPr>
          <w:rFonts w:ascii="Times New Roman" w:eastAsia="Calibri" w:hAnsi="Times New Roman" w:cs="Times New Roman"/>
          <w:i/>
          <w:color w:val="auto"/>
          <w:sz w:val="28"/>
          <w:szCs w:val="28"/>
          <w:lang w:eastAsia="en-US"/>
        </w:rPr>
        <w:t xml:space="preserve"> 22 </w:t>
      </w:r>
      <w:r w:rsidRPr="006179E3">
        <w:rPr>
          <w:rFonts w:ascii="Times New Roman" w:eastAsia="Calibri" w:hAnsi="Times New Roman" w:cs="Times New Roman"/>
          <w:i/>
          <w:color w:val="auto"/>
          <w:sz w:val="28"/>
          <w:szCs w:val="28"/>
          <w:lang w:eastAsia="en-US"/>
        </w:rPr>
        <w:t xml:space="preserve">tháng </w:t>
      </w:r>
      <w:r w:rsidR="00665569" w:rsidRPr="006179E3">
        <w:rPr>
          <w:rFonts w:ascii="Times New Roman" w:eastAsia="Calibri" w:hAnsi="Times New Roman" w:cs="Times New Roman"/>
          <w:i/>
          <w:color w:val="auto"/>
          <w:sz w:val="28"/>
          <w:szCs w:val="28"/>
          <w:lang w:eastAsia="en-US"/>
        </w:rPr>
        <w:t>6</w:t>
      </w:r>
      <w:r w:rsidRPr="006179E3">
        <w:rPr>
          <w:rFonts w:ascii="Times New Roman" w:eastAsia="Calibri" w:hAnsi="Times New Roman" w:cs="Times New Roman"/>
          <w:i/>
          <w:color w:val="auto"/>
          <w:sz w:val="28"/>
          <w:szCs w:val="28"/>
          <w:lang w:eastAsia="en-US"/>
        </w:rPr>
        <w:t xml:space="preserve"> năm 2025</w:t>
      </w:r>
      <w:r w:rsidRPr="006179E3">
        <w:rPr>
          <w:rFonts w:ascii="Times New Roman" w:eastAsia="Calibri" w:hAnsi="Times New Roman" w:cs="Times New Roman"/>
          <w:i/>
          <w:iCs/>
          <w:color w:val="auto"/>
          <w:sz w:val="28"/>
          <w:szCs w:val="28"/>
          <w:lang w:eastAsia="en-US"/>
        </w:rPr>
        <w:t>;</w:t>
      </w:r>
    </w:p>
    <w:p w14:paraId="04B79A16" w14:textId="77777777" w:rsidR="00FD53A5" w:rsidRPr="006179E3" w:rsidRDefault="00EC3A76" w:rsidP="00665569">
      <w:pPr>
        <w:spacing w:before="0" w:line="324" w:lineRule="auto"/>
        <w:ind w:firstLine="720"/>
        <w:jc w:val="both"/>
        <w:rPr>
          <w:rFonts w:ascii="Times New Roman" w:eastAsia="Calibri" w:hAnsi="Times New Roman" w:cs="Times New Roman"/>
          <w:i/>
          <w:color w:val="auto"/>
          <w:sz w:val="28"/>
          <w:szCs w:val="28"/>
          <w:lang w:eastAsia="en-US"/>
        </w:rPr>
      </w:pPr>
      <w:r w:rsidRPr="006179E3">
        <w:rPr>
          <w:rFonts w:ascii="Times New Roman" w:eastAsia="Calibri" w:hAnsi="Times New Roman" w:cs="Times New Roman"/>
          <w:i/>
          <w:color w:val="auto"/>
          <w:sz w:val="28"/>
          <w:szCs w:val="28"/>
          <w:lang w:eastAsia="en-US"/>
        </w:rPr>
        <w:t xml:space="preserve">Ủy ban nhân dân ban hành Quyết định ban hành Quy định định mức kinh tế - kỹ thuật </w:t>
      </w:r>
      <w:r w:rsidR="00FD53A5" w:rsidRPr="006179E3">
        <w:rPr>
          <w:rFonts w:ascii="Times New Roman" w:eastAsia="Calibri" w:hAnsi="Times New Roman" w:cs="Times New Roman"/>
          <w:i/>
          <w:color w:val="auto"/>
          <w:sz w:val="28"/>
          <w:szCs w:val="28"/>
          <w:lang w:eastAsia="en-US"/>
        </w:rPr>
        <w:t>đo đạc lập bản đồ địa chính, đăng ký đất đai, tài sản gắn liền với đất, lập hồ sơ địa chính, cấp giấy chứng nhận quyền sử dụng đất, quyền sở hữu tài sản gắn liền với đất</w:t>
      </w:r>
    </w:p>
    <w:p w14:paraId="31A3EF1A" w14:textId="189F0A27" w:rsidR="00FD53A5" w:rsidRPr="006179E3" w:rsidRDefault="00A82D65" w:rsidP="00665569">
      <w:pPr>
        <w:spacing w:before="0" w:line="324" w:lineRule="auto"/>
        <w:ind w:firstLine="720"/>
        <w:jc w:val="both"/>
        <w:rPr>
          <w:rFonts w:ascii="Times New Roman" w:eastAsia="SimSun" w:hAnsi="Times New Roman" w:cs="Times New Roman"/>
          <w:b/>
          <w:bCs/>
          <w:color w:val="auto"/>
          <w:spacing w:val="-2"/>
          <w:sz w:val="28"/>
          <w:szCs w:val="28"/>
        </w:rPr>
      </w:pPr>
      <w:r w:rsidRPr="006179E3">
        <w:rPr>
          <w:rFonts w:ascii="Times New Roman" w:eastAsia="Calibri" w:hAnsi="Times New Roman" w:cs="Times New Roman"/>
          <w:b/>
          <w:color w:val="auto"/>
          <w:spacing w:val="-2"/>
          <w:sz w:val="28"/>
          <w:szCs w:val="28"/>
          <w:lang w:eastAsia="en-US"/>
        </w:rPr>
        <w:t xml:space="preserve">Điều 1. </w:t>
      </w:r>
      <w:r w:rsidRPr="006179E3">
        <w:rPr>
          <w:rFonts w:ascii="Times New Roman" w:eastAsia="Calibri" w:hAnsi="Times New Roman" w:cs="Times New Roman"/>
          <w:color w:val="auto"/>
          <w:spacing w:val="-2"/>
          <w:sz w:val="28"/>
          <w:szCs w:val="28"/>
          <w:lang w:eastAsia="en-US"/>
        </w:rPr>
        <w:t xml:space="preserve">Ban hành kèm theo Quyết định này Quy định </w:t>
      </w:r>
      <w:r w:rsidR="001767E9" w:rsidRPr="006179E3">
        <w:rPr>
          <w:rFonts w:ascii="Times New Roman" w:eastAsia="Calibri" w:hAnsi="Times New Roman" w:cs="Times New Roman"/>
          <w:color w:val="auto"/>
          <w:spacing w:val="-2"/>
          <w:sz w:val="28"/>
          <w:szCs w:val="28"/>
          <w:lang w:eastAsia="en-US"/>
        </w:rPr>
        <w:t xml:space="preserve">định mức kinh tế - kỹ thuật </w:t>
      </w:r>
      <w:r w:rsidR="00FD53A5" w:rsidRPr="006179E3">
        <w:rPr>
          <w:rFonts w:ascii="Times New Roman" w:eastAsia="Calibri" w:hAnsi="Times New Roman" w:cs="Times New Roman"/>
          <w:color w:val="auto"/>
          <w:spacing w:val="-2"/>
          <w:sz w:val="28"/>
          <w:szCs w:val="28"/>
          <w:lang w:eastAsia="en-US"/>
        </w:rPr>
        <w:t>đo đạc lập bản đồ địa chính, đăng ký đất đai, tài sản gắn liền với đất, lập hồ sơ địa chính, cấp giấy chứng nhận quyền sử dụng đất, quyền sở hữu tài sản gắn liền với đất.</w:t>
      </w:r>
    </w:p>
    <w:p w14:paraId="3885E458" w14:textId="77777777" w:rsidR="00A82D65" w:rsidRPr="006179E3" w:rsidRDefault="00A82D65" w:rsidP="00665569">
      <w:pPr>
        <w:widowControl w:val="0"/>
        <w:spacing w:before="0" w:line="324" w:lineRule="auto"/>
        <w:ind w:firstLine="567"/>
        <w:jc w:val="both"/>
        <w:rPr>
          <w:rFonts w:ascii="Times New Roman" w:eastAsia="Calibri" w:hAnsi="Times New Roman" w:cs="Times New Roman"/>
          <w:b/>
          <w:color w:val="auto"/>
          <w:sz w:val="28"/>
          <w:szCs w:val="28"/>
          <w:lang w:eastAsia="en-US"/>
        </w:rPr>
      </w:pPr>
      <w:r w:rsidRPr="006179E3">
        <w:rPr>
          <w:rFonts w:ascii="Times New Roman" w:eastAsia="Calibri" w:hAnsi="Times New Roman" w:cs="Times New Roman"/>
          <w:b/>
          <w:color w:val="auto"/>
          <w:sz w:val="28"/>
          <w:szCs w:val="28"/>
          <w:lang w:eastAsia="en-US"/>
        </w:rPr>
        <w:tab/>
        <w:t>Điều 2. Quy định chuyển tiếp</w:t>
      </w:r>
    </w:p>
    <w:p w14:paraId="2853F566" w14:textId="1825E202" w:rsidR="00A82D65" w:rsidRPr="006179E3" w:rsidRDefault="00A82D65" w:rsidP="00665569">
      <w:pPr>
        <w:widowControl w:val="0"/>
        <w:spacing w:before="0" w:line="324" w:lineRule="auto"/>
        <w:jc w:val="both"/>
        <w:rPr>
          <w:rFonts w:ascii="Times New Roman" w:eastAsia="Calibri" w:hAnsi="Times New Roman" w:cs="Times New Roman"/>
          <w:color w:val="auto"/>
          <w:sz w:val="28"/>
          <w:szCs w:val="28"/>
          <w:lang w:eastAsia="en-US"/>
        </w:rPr>
      </w:pPr>
      <w:r w:rsidRPr="006179E3">
        <w:rPr>
          <w:rFonts w:ascii="Times New Roman" w:eastAsia="Calibri" w:hAnsi="Times New Roman" w:cs="Times New Roman"/>
          <w:color w:val="auto"/>
          <w:sz w:val="28"/>
          <w:szCs w:val="28"/>
          <w:lang w:eastAsia="en-US"/>
        </w:rPr>
        <w:t xml:space="preserve">         </w:t>
      </w:r>
      <w:r w:rsidRPr="006179E3">
        <w:rPr>
          <w:rFonts w:ascii="Times New Roman" w:eastAsia="Calibri" w:hAnsi="Times New Roman" w:cs="Times New Roman"/>
          <w:color w:val="auto"/>
          <w:sz w:val="28"/>
          <w:szCs w:val="28"/>
          <w:lang w:eastAsia="en-US"/>
        </w:rPr>
        <w:tab/>
      </w:r>
      <w:r w:rsidR="00FF6894" w:rsidRPr="006179E3">
        <w:rPr>
          <w:rFonts w:ascii="Times New Roman" w:eastAsia="Calibri" w:hAnsi="Times New Roman" w:cs="Times New Roman"/>
          <w:color w:val="auto"/>
          <w:sz w:val="28"/>
          <w:szCs w:val="28"/>
          <w:lang w:eastAsia="en-US"/>
        </w:rPr>
        <w:t>Đối với các dự án, công trình, n</w:t>
      </w:r>
      <w:r w:rsidRPr="006179E3">
        <w:rPr>
          <w:rFonts w:ascii="Times New Roman" w:eastAsia="Calibri" w:hAnsi="Times New Roman" w:cs="Times New Roman"/>
          <w:color w:val="auto"/>
          <w:sz w:val="28"/>
          <w:szCs w:val="28"/>
          <w:lang w:eastAsia="en-US"/>
        </w:rPr>
        <w:t xml:space="preserve">hiệm vụ </w:t>
      </w:r>
      <w:r w:rsidR="001767E9" w:rsidRPr="006179E3">
        <w:rPr>
          <w:rFonts w:ascii="Times New Roman" w:eastAsia="Calibri" w:hAnsi="Times New Roman" w:cs="Times New Roman"/>
          <w:color w:val="auto"/>
          <w:sz w:val="28"/>
          <w:szCs w:val="28"/>
          <w:lang w:eastAsia="en-US"/>
        </w:rPr>
        <w:t xml:space="preserve">đo đạc lập bản đồ địa chính, đăng ký, cấp giấy chứng nhận quyền sử dụng đất, quyền sở hữu tài sản gắn liền với đất </w:t>
      </w:r>
      <w:r w:rsidRPr="006179E3">
        <w:rPr>
          <w:rFonts w:ascii="Times New Roman" w:eastAsia="Calibri" w:hAnsi="Times New Roman" w:cs="Times New Roman"/>
          <w:color w:val="auto"/>
          <w:sz w:val="28"/>
          <w:szCs w:val="28"/>
          <w:lang w:eastAsia="en-US"/>
        </w:rPr>
        <w:t>đã được cơ quan có thẩm quyền phê duyệt trước ngày Quyết định này có hiệu lực thi hành thì thực hiện như sau:</w:t>
      </w:r>
    </w:p>
    <w:p w14:paraId="37FA088C" w14:textId="0AF243B0" w:rsidR="00A82D65" w:rsidRPr="006179E3" w:rsidRDefault="00A204C4" w:rsidP="00665569">
      <w:pPr>
        <w:widowControl w:val="0"/>
        <w:spacing w:before="0" w:line="324" w:lineRule="auto"/>
        <w:ind w:firstLine="567"/>
        <w:jc w:val="both"/>
        <w:rPr>
          <w:rFonts w:ascii="Times New Roman" w:eastAsia="Calibri" w:hAnsi="Times New Roman" w:cs="Times New Roman"/>
          <w:color w:val="auto"/>
          <w:sz w:val="28"/>
          <w:szCs w:val="28"/>
          <w:lang w:eastAsia="en-US"/>
        </w:rPr>
      </w:pPr>
      <w:r w:rsidRPr="006179E3">
        <w:rPr>
          <w:rFonts w:ascii="Times New Roman" w:eastAsia="Calibri" w:hAnsi="Times New Roman" w:cs="Times New Roman"/>
          <w:color w:val="auto"/>
          <w:sz w:val="28"/>
          <w:szCs w:val="28"/>
          <w:lang w:eastAsia="en-US"/>
        </w:rPr>
        <w:t xml:space="preserve"> </w:t>
      </w:r>
      <w:r w:rsidR="00730335" w:rsidRPr="006179E3">
        <w:rPr>
          <w:rFonts w:ascii="Times New Roman" w:eastAsia="Calibri" w:hAnsi="Times New Roman" w:cs="Times New Roman"/>
          <w:color w:val="auto"/>
          <w:sz w:val="28"/>
          <w:szCs w:val="28"/>
          <w:lang w:eastAsia="en-US"/>
        </w:rPr>
        <w:t xml:space="preserve"> </w:t>
      </w:r>
      <w:r w:rsidR="00A82D65" w:rsidRPr="006179E3">
        <w:rPr>
          <w:rFonts w:ascii="Times New Roman" w:eastAsia="Calibri" w:hAnsi="Times New Roman" w:cs="Times New Roman"/>
          <w:color w:val="auto"/>
          <w:sz w:val="28"/>
          <w:szCs w:val="28"/>
          <w:lang w:eastAsia="en-US"/>
        </w:rPr>
        <w:t>a) Đối với khối lượng công việc đã thực hiện trước ngày Quyết định này có hiệu lực thi hành</w:t>
      </w:r>
      <w:r w:rsidR="00FE2A80" w:rsidRPr="006179E3">
        <w:rPr>
          <w:rFonts w:ascii="Times New Roman" w:eastAsia="Calibri" w:hAnsi="Times New Roman" w:cs="Times New Roman"/>
          <w:color w:val="auto"/>
          <w:sz w:val="28"/>
          <w:szCs w:val="28"/>
          <w:lang w:eastAsia="en-US"/>
        </w:rPr>
        <w:t xml:space="preserve"> </w:t>
      </w:r>
      <w:r w:rsidR="00A82D65" w:rsidRPr="006179E3">
        <w:rPr>
          <w:rFonts w:ascii="Times New Roman" w:eastAsia="Calibri" w:hAnsi="Times New Roman" w:cs="Times New Roman"/>
          <w:color w:val="auto"/>
          <w:sz w:val="28"/>
          <w:szCs w:val="28"/>
          <w:lang w:eastAsia="en-US"/>
        </w:rPr>
        <w:t xml:space="preserve">thì thực hiện theo </w:t>
      </w:r>
      <w:r w:rsidR="00CD2871" w:rsidRPr="006179E3">
        <w:rPr>
          <w:rFonts w:ascii="Times New Roman" w:eastAsia="Calibri" w:hAnsi="Times New Roman" w:cs="Times New Roman"/>
          <w:color w:val="auto"/>
          <w:sz w:val="28"/>
          <w:szCs w:val="28"/>
          <w:lang w:eastAsia="en-US"/>
        </w:rPr>
        <w:t xml:space="preserve">dự án, thiết kế kỹ thuật – dự toán, phương án thi công </w:t>
      </w:r>
      <w:r w:rsidR="00A82D65" w:rsidRPr="006179E3">
        <w:rPr>
          <w:rFonts w:ascii="Times New Roman" w:eastAsia="Calibri" w:hAnsi="Times New Roman" w:cs="Times New Roman"/>
          <w:color w:val="auto"/>
          <w:sz w:val="28"/>
          <w:szCs w:val="28"/>
          <w:lang w:eastAsia="en-US"/>
        </w:rPr>
        <w:t>đã được phê duyệt;</w:t>
      </w:r>
    </w:p>
    <w:p w14:paraId="0E26A912" w14:textId="0D733354" w:rsidR="00A82D65" w:rsidRPr="006179E3" w:rsidRDefault="00A204C4" w:rsidP="00665569">
      <w:pPr>
        <w:shd w:val="clear" w:color="auto" w:fill="FFFFFF"/>
        <w:spacing w:before="0" w:line="324" w:lineRule="auto"/>
        <w:ind w:firstLine="567"/>
        <w:jc w:val="both"/>
        <w:rPr>
          <w:rFonts w:ascii="Times New Roman" w:eastAsia="Times New Roman" w:hAnsi="Times New Roman" w:cs="Times New Roman"/>
          <w:color w:val="auto"/>
          <w:sz w:val="28"/>
          <w:szCs w:val="28"/>
          <w:lang w:eastAsia="en-US"/>
        </w:rPr>
      </w:pPr>
      <w:r w:rsidRPr="006179E3">
        <w:rPr>
          <w:rFonts w:ascii="Times New Roman" w:eastAsia="Times New Roman" w:hAnsi="Times New Roman" w:cs="Times New Roman"/>
          <w:color w:val="auto"/>
          <w:sz w:val="28"/>
          <w:szCs w:val="28"/>
          <w:lang w:eastAsia="en-US"/>
        </w:rPr>
        <w:t xml:space="preserve"> </w:t>
      </w:r>
      <w:r w:rsidR="00730335" w:rsidRPr="006179E3">
        <w:rPr>
          <w:rFonts w:ascii="Times New Roman" w:eastAsia="Times New Roman" w:hAnsi="Times New Roman" w:cs="Times New Roman"/>
          <w:color w:val="auto"/>
          <w:sz w:val="28"/>
          <w:szCs w:val="28"/>
          <w:lang w:eastAsia="en-US"/>
        </w:rPr>
        <w:t xml:space="preserve"> </w:t>
      </w:r>
      <w:r w:rsidR="00A82D65" w:rsidRPr="006179E3">
        <w:rPr>
          <w:rFonts w:ascii="Times New Roman" w:eastAsia="Times New Roman" w:hAnsi="Times New Roman" w:cs="Times New Roman"/>
          <w:color w:val="auto"/>
          <w:sz w:val="28"/>
          <w:szCs w:val="28"/>
          <w:lang w:eastAsia="en-US"/>
        </w:rPr>
        <w:t xml:space="preserve">b) Đối với khối lượng công việc chưa </w:t>
      </w:r>
      <w:r w:rsidR="00461BFE" w:rsidRPr="006179E3">
        <w:rPr>
          <w:rFonts w:ascii="Times New Roman" w:eastAsia="Times New Roman" w:hAnsi="Times New Roman" w:cs="Times New Roman"/>
          <w:color w:val="auto"/>
          <w:sz w:val="28"/>
          <w:szCs w:val="28"/>
          <w:lang w:eastAsia="en-US"/>
        </w:rPr>
        <w:t>thực hiện</w:t>
      </w:r>
      <w:r w:rsidR="00A82D65" w:rsidRPr="006179E3">
        <w:rPr>
          <w:rFonts w:ascii="Times New Roman" w:eastAsia="Times New Roman" w:hAnsi="Times New Roman" w:cs="Times New Roman"/>
          <w:color w:val="auto"/>
          <w:sz w:val="28"/>
          <w:szCs w:val="28"/>
          <w:lang w:eastAsia="en-US"/>
        </w:rPr>
        <w:t xml:space="preserve"> thì thực hiện điều chỉnh theo quy định của Quyết định này.</w:t>
      </w:r>
    </w:p>
    <w:p w14:paraId="7C30D294" w14:textId="77777777" w:rsidR="00A82D65" w:rsidRPr="006179E3" w:rsidRDefault="00A82D65" w:rsidP="00665569">
      <w:pPr>
        <w:spacing w:before="0" w:line="324" w:lineRule="auto"/>
        <w:ind w:firstLine="567"/>
        <w:jc w:val="both"/>
        <w:rPr>
          <w:rFonts w:ascii="Times New Roman" w:eastAsia="Calibri" w:hAnsi="Times New Roman" w:cs="Times New Roman"/>
          <w:b/>
          <w:color w:val="auto"/>
          <w:sz w:val="28"/>
          <w:szCs w:val="28"/>
          <w:lang w:eastAsia="en-US"/>
        </w:rPr>
      </w:pPr>
      <w:r w:rsidRPr="006179E3">
        <w:rPr>
          <w:rFonts w:ascii="Times New Roman" w:eastAsia="Calibri" w:hAnsi="Times New Roman" w:cs="Times New Roman"/>
          <w:b/>
          <w:color w:val="auto"/>
          <w:sz w:val="28"/>
          <w:szCs w:val="28"/>
          <w:lang w:eastAsia="en-US"/>
        </w:rPr>
        <w:lastRenderedPageBreak/>
        <w:tab/>
        <w:t>Điều 3. Điều khoản thi hành</w:t>
      </w:r>
    </w:p>
    <w:p w14:paraId="780B7D0F" w14:textId="60857FCB" w:rsidR="00A82D65" w:rsidRPr="006179E3" w:rsidRDefault="00A82D65" w:rsidP="00665569">
      <w:pPr>
        <w:widowControl w:val="0"/>
        <w:spacing w:before="0" w:line="324" w:lineRule="auto"/>
        <w:ind w:firstLine="567"/>
        <w:jc w:val="both"/>
        <w:rPr>
          <w:rFonts w:ascii="Times New Roman" w:eastAsia="Calibri" w:hAnsi="Times New Roman" w:cs="Times New Roman"/>
          <w:color w:val="auto"/>
          <w:sz w:val="28"/>
          <w:szCs w:val="28"/>
          <w:lang w:eastAsia="en-US"/>
        </w:rPr>
      </w:pPr>
      <w:r w:rsidRPr="006179E3">
        <w:rPr>
          <w:rFonts w:ascii="Times New Roman" w:eastAsia="Calibri" w:hAnsi="Times New Roman" w:cs="Times New Roman"/>
          <w:color w:val="auto"/>
          <w:sz w:val="28"/>
          <w:szCs w:val="28"/>
          <w:lang w:eastAsia="en-US"/>
        </w:rPr>
        <w:tab/>
        <w:t xml:space="preserve">1. Quyết định này có hiệu lực từ ngày </w:t>
      </w:r>
      <w:r w:rsidR="006179E3" w:rsidRPr="006179E3">
        <w:rPr>
          <w:rFonts w:ascii="Times New Roman" w:eastAsia="Calibri" w:hAnsi="Times New Roman" w:cs="Times New Roman"/>
          <w:color w:val="auto"/>
          <w:sz w:val="28"/>
          <w:szCs w:val="28"/>
          <w:lang w:eastAsia="en-US"/>
        </w:rPr>
        <w:t>27</w:t>
      </w:r>
      <w:r w:rsidRPr="006179E3">
        <w:rPr>
          <w:rFonts w:ascii="Times New Roman" w:eastAsia="Calibri" w:hAnsi="Times New Roman" w:cs="Times New Roman"/>
          <w:color w:val="auto"/>
          <w:sz w:val="28"/>
          <w:szCs w:val="28"/>
          <w:lang w:eastAsia="en-US"/>
        </w:rPr>
        <w:t xml:space="preserve"> tháng </w:t>
      </w:r>
      <w:r w:rsidR="006179E3" w:rsidRPr="006179E3">
        <w:rPr>
          <w:rFonts w:ascii="Times New Roman" w:eastAsia="Calibri" w:hAnsi="Times New Roman" w:cs="Times New Roman"/>
          <w:color w:val="auto"/>
          <w:sz w:val="28"/>
          <w:szCs w:val="28"/>
          <w:lang w:eastAsia="en-US"/>
        </w:rPr>
        <w:t>6</w:t>
      </w:r>
      <w:r w:rsidRPr="006179E3">
        <w:rPr>
          <w:rFonts w:ascii="Times New Roman" w:eastAsia="Calibri" w:hAnsi="Times New Roman" w:cs="Times New Roman"/>
          <w:color w:val="auto"/>
          <w:sz w:val="28"/>
          <w:szCs w:val="28"/>
          <w:lang w:eastAsia="en-US"/>
        </w:rPr>
        <w:t xml:space="preserve"> năm 2025.</w:t>
      </w:r>
    </w:p>
    <w:p w14:paraId="6BC9AE0B" w14:textId="77777777" w:rsidR="00A82D65" w:rsidRPr="006179E3" w:rsidRDefault="00A82D65" w:rsidP="00665569">
      <w:pPr>
        <w:spacing w:before="0" w:line="324" w:lineRule="auto"/>
        <w:ind w:firstLine="567"/>
        <w:jc w:val="both"/>
        <w:rPr>
          <w:rFonts w:ascii="Times New Roman" w:eastAsia="Calibri" w:hAnsi="Times New Roman" w:cs="Times New Roman"/>
          <w:color w:val="auto"/>
          <w:sz w:val="28"/>
          <w:szCs w:val="28"/>
          <w:lang w:eastAsia="en-US"/>
        </w:rPr>
      </w:pPr>
      <w:r w:rsidRPr="006179E3">
        <w:rPr>
          <w:rFonts w:ascii="Times New Roman" w:eastAsia="Calibri" w:hAnsi="Times New Roman" w:cs="Times New Roman"/>
          <w:color w:val="auto"/>
          <w:sz w:val="28"/>
          <w:szCs w:val="28"/>
          <w:lang w:eastAsia="en-US"/>
        </w:rPr>
        <w:tab/>
        <w:t>2. Chánh văn phòng Ủy ban nhân dân tỉnh; Thủ trưởng các Sở, ban, ngành của tỉnh; Chủ tịch UBND các xã, phường và các tổ chức, cá nhân có liên quan căn cứ Quyết định thi hành./.</w:t>
      </w:r>
    </w:p>
    <w:p w14:paraId="1F40C659" w14:textId="77777777" w:rsidR="00A82D65" w:rsidRPr="006179E3" w:rsidRDefault="00A82D65" w:rsidP="00665569">
      <w:pPr>
        <w:spacing w:before="0" w:line="324" w:lineRule="auto"/>
        <w:ind w:firstLine="567"/>
        <w:jc w:val="both"/>
        <w:rPr>
          <w:rFonts w:ascii="Times New Roman" w:eastAsia="Calibri" w:hAnsi="Times New Roman" w:cs="Times New Roman"/>
          <w:color w:val="auto"/>
          <w:sz w:val="28"/>
          <w:szCs w:val="28"/>
          <w:lang w:eastAsia="en-US"/>
        </w:rPr>
      </w:pPr>
    </w:p>
    <w:tbl>
      <w:tblPr>
        <w:tblW w:w="0" w:type="auto"/>
        <w:tblLook w:val="04A0" w:firstRow="1" w:lastRow="0" w:firstColumn="1" w:lastColumn="0" w:noHBand="0" w:noVBand="1"/>
      </w:tblPr>
      <w:tblGrid>
        <w:gridCol w:w="4673"/>
        <w:gridCol w:w="4389"/>
      </w:tblGrid>
      <w:tr w:rsidR="001D116F" w:rsidRPr="006179E3" w14:paraId="4672582E" w14:textId="77777777" w:rsidTr="0080666F">
        <w:tc>
          <w:tcPr>
            <w:tcW w:w="4673" w:type="dxa"/>
            <w:shd w:val="clear" w:color="auto" w:fill="auto"/>
          </w:tcPr>
          <w:p w14:paraId="13060466" w14:textId="61FA95AF" w:rsidR="00A82D65" w:rsidRPr="006179E3" w:rsidRDefault="00A82D65" w:rsidP="00A82D65">
            <w:pPr>
              <w:spacing w:before="0"/>
              <w:rPr>
                <w:rFonts w:ascii="Times New Roman" w:eastAsia="Calibri" w:hAnsi="Times New Roman" w:cs="Times New Roman"/>
                <w:color w:val="auto"/>
                <w:sz w:val="22"/>
                <w:szCs w:val="22"/>
                <w:lang w:eastAsia="en-US"/>
              </w:rPr>
            </w:pPr>
            <w:r w:rsidRPr="006179E3">
              <w:rPr>
                <w:rFonts w:ascii="Times New Roman" w:eastAsia="Calibri" w:hAnsi="Times New Roman" w:cs="Times New Roman"/>
                <w:b/>
                <w:i/>
                <w:color w:val="auto"/>
                <w:lang w:eastAsia="en-US"/>
              </w:rPr>
              <w:t>Nơi nhận:</w:t>
            </w:r>
            <w:r w:rsidRPr="006179E3">
              <w:rPr>
                <w:rFonts w:ascii="Times New Roman" w:eastAsia="Calibri" w:hAnsi="Times New Roman" w:cs="Times New Roman"/>
                <w:color w:val="auto"/>
                <w:lang w:eastAsia="en-US"/>
              </w:rPr>
              <w:br/>
            </w:r>
            <w:r w:rsidRPr="006179E3">
              <w:rPr>
                <w:rFonts w:ascii="Times New Roman" w:eastAsia="Calibri" w:hAnsi="Times New Roman" w:cs="Times New Roman"/>
                <w:color w:val="auto"/>
                <w:sz w:val="22"/>
                <w:szCs w:val="22"/>
                <w:lang w:eastAsia="en-US"/>
              </w:rPr>
              <w:t>- Như Điều 3</w:t>
            </w:r>
            <w:r w:rsidR="00501A02" w:rsidRPr="006179E3">
              <w:rPr>
                <w:rFonts w:ascii="Times New Roman" w:eastAsia="Calibri" w:hAnsi="Times New Roman" w:cs="Times New Roman"/>
                <w:color w:val="auto"/>
                <w:sz w:val="22"/>
                <w:szCs w:val="22"/>
                <w:lang w:eastAsia="en-US"/>
              </w:rPr>
              <w:t xml:space="preserve"> Quyết định</w:t>
            </w:r>
            <w:r w:rsidRPr="006179E3">
              <w:rPr>
                <w:rFonts w:ascii="Times New Roman" w:eastAsia="Calibri" w:hAnsi="Times New Roman" w:cs="Times New Roman"/>
                <w:color w:val="auto"/>
                <w:sz w:val="22"/>
                <w:szCs w:val="22"/>
                <w:lang w:eastAsia="en-US"/>
              </w:rPr>
              <w:t>;</w:t>
            </w:r>
          </w:p>
          <w:p w14:paraId="68E37C24" w14:textId="77777777" w:rsidR="00A82D65" w:rsidRPr="006179E3" w:rsidRDefault="00A82D65" w:rsidP="00A82D65">
            <w:pPr>
              <w:spacing w:before="0"/>
              <w:rPr>
                <w:rFonts w:ascii="Times New Roman" w:eastAsia="Calibri" w:hAnsi="Times New Roman" w:cs="Times New Roman"/>
                <w:color w:val="auto"/>
                <w:sz w:val="22"/>
                <w:szCs w:val="22"/>
                <w:lang w:eastAsia="en-US"/>
              </w:rPr>
            </w:pPr>
            <w:r w:rsidRPr="006179E3">
              <w:rPr>
                <w:rFonts w:ascii="Times New Roman" w:eastAsia="Calibri" w:hAnsi="Times New Roman" w:cs="Times New Roman"/>
                <w:color w:val="auto"/>
                <w:sz w:val="22"/>
                <w:szCs w:val="22"/>
                <w:lang w:eastAsia="en-US"/>
              </w:rPr>
              <w:t xml:space="preserve">- Văn phòng Chính phủ; </w:t>
            </w:r>
            <w:r w:rsidRPr="006179E3">
              <w:rPr>
                <w:rFonts w:ascii="Times New Roman" w:eastAsia="Calibri" w:hAnsi="Times New Roman" w:cs="Times New Roman"/>
                <w:color w:val="auto"/>
                <w:sz w:val="22"/>
                <w:szCs w:val="22"/>
                <w:lang w:eastAsia="en-US"/>
              </w:rPr>
              <w:br/>
              <w:t xml:space="preserve">- Cục KTVB &amp; Quản lý XLVPHC </w:t>
            </w:r>
            <w:r w:rsidRPr="0080666F">
              <w:rPr>
                <w:rFonts w:ascii="Times New Roman" w:eastAsia="Calibri" w:hAnsi="Times New Roman" w:cs="Times New Roman"/>
                <w:i/>
                <w:color w:val="auto"/>
                <w:sz w:val="22"/>
                <w:szCs w:val="22"/>
                <w:lang w:eastAsia="en-US"/>
              </w:rPr>
              <w:t>(Bộ Tư pháp)</w:t>
            </w:r>
            <w:r w:rsidRPr="006179E3">
              <w:rPr>
                <w:rFonts w:ascii="Times New Roman" w:eastAsia="Calibri" w:hAnsi="Times New Roman" w:cs="Times New Roman"/>
                <w:color w:val="auto"/>
                <w:sz w:val="22"/>
                <w:szCs w:val="22"/>
                <w:lang w:eastAsia="en-US"/>
              </w:rPr>
              <w:t>;</w:t>
            </w:r>
          </w:p>
          <w:p w14:paraId="7A1E6F08" w14:textId="77777777" w:rsidR="00A82D65" w:rsidRPr="006179E3" w:rsidRDefault="00A82D65" w:rsidP="00A82D65">
            <w:pPr>
              <w:spacing w:before="0"/>
              <w:rPr>
                <w:rFonts w:ascii="Times New Roman" w:eastAsia="Calibri" w:hAnsi="Times New Roman" w:cs="Times New Roman"/>
                <w:color w:val="auto"/>
                <w:sz w:val="22"/>
                <w:szCs w:val="22"/>
                <w:lang w:eastAsia="en-US"/>
              </w:rPr>
            </w:pPr>
            <w:r w:rsidRPr="006179E3">
              <w:rPr>
                <w:rFonts w:ascii="Times New Roman" w:eastAsia="Calibri" w:hAnsi="Times New Roman" w:cs="Times New Roman"/>
                <w:color w:val="auto"/>
                <w:sz w:val="22"/>
                <w:szCs w:val="22"/>
                <w:lang w:eastAsia="en-US"/>
              </w:rPr>
              <w:t>- Vụ Pháp chế Bộ NN&amp;MT;</w:t>
            </w:r>
            <w:r w:rsidRPr="006179E3">
              <w:rPr>
                <w:rFonts w:ascii="Times New Roman" w:eastAsia="Calibri" w:hAnsi="Times New Roman" w:cs="Times New Roman"/>
                <w:color w:val="auto"/>
                <w:sz w:val="22"/>
                <w:szCs w:val="22"/>
                <w:lang w:eastAsia="en-US"/>
              </w:rPr>
              <w:br/>
              <w:t>- TT.TU, HĐND, UBND tỉnh;</w:t>
            </w:r>
            <w:r w:rsidRPr="006179E3">
              <w:rPr>
                <w:rFonts w:ascii="Times New Roman" w:eastAsia="Calibri" w:hAnsi="Times New Roman" w:cs="Times New Roman"/>
                <w:color w:val="auto"/>
                <w:sz w:val="22"/>
                <w:szCs w:val="22"/>
                <w:lang w:eastAsia="en-US"/>
              </w:rPr>
              <w:br/>
              <w:t>- Đoàn ĐBQH tỉnh;</w:t>
            </w:r>
          </w:p>
          <w:p w14:paraId="7C966CB4" w14:textId="77777777" w:rsidR="00A82D65" w:rsidRPr="006179E3" w:rsidRDefault="00A82D65" w:rsidP="00A82D65">
            <w:pPr>
              <w:spacing w:before="0"/>
              <w:rPr>
                <w:rFonts w:ascii="Times New Roman" w:eastAsia="Calibri" w:hAnsi="Times New Roman" w:cs="Times New Roman"/>
                <w:color w:val="auto"/>
                <w:sz w:val="22"/>
                <w:szCs w:val="26"/>
                <w:lang w:eastAsia="en-US"/>
              </w:rPr>
            </w:pPr>
            <w:r w:rsidRPr="006179E3">
              <w:rPr>
                <w:rFonts w:ascii="Times New Roman" w:eastAsia="Calibri" w:hAnsi="Times New Roman" w:cs="Times New Roman"/>
                <w:color w:val="auto"/>
                <w:sz w:val="22"/>
                <w:szCs w:val="26"/>
                <w:lang w:eastAsia="en-US"/>
              </w:rPr>
              <w:t>- Ủy ban MTTQVN tỉnh;</w:t>
            </w:r>
          </w:p>
          <w:p w14:paraId="31D53DB0" w14:textId="395108BA" w:rsidR="00A82D65" w:rsidRPr="006179E3" w:rsidRDefault="00A82D65" w:rsidP="00A82D65">
            <w:pPr>
              <w:spacing w:before="0"/>
              <w:rPr>
                <w:rFonts w:ascii="Times New Roman" w:eastAsia="Calibri" w:hAnsi="Times New Roman" w:cs="Times New Roman"/>
                <w:color w:val="auto"/>
                <w:sz w:val="22"/>
                <w:szCs w:val="26"/>
                <w:lang w:eastAsia="en-US"/>
              </w:rPr>
            </w:pPr>
            <w:r w:rsidRPr="006179E3">
              <w:rPr>
                <w:rFonts w:ascii="Times New Roman" w:eastAsia="Calibri" w:hAnsi="Times New Roman" w:cs="Times New Roman"/>
                <w:color w:val="auto"/>
                <w:sz w:val="22"/>
                <w:szCs w:val="26"/>
                <w:lang w:eastAsia="en-US"/>
              </w:rPr>
              <w:t>- Các Sở, ban, ngành, đoàn thể;</w:t>
            </w:r>
            <w:r w:rsidRPr="006179E3">
              <w:rPr>
                <w:rFonts w:ascii="Times New Roman" w:eastAsia="Calibri" w:hAnsi="Times New Roman" w:cs="Times New Roman"/>
                <w:color w:val="auto"/>
                <w:sz w:val="22"/>
                <w:szCs w:val="26"/>
                <w:lang w:eastAsia="en-US"/>
              </w:rPr>
              <w:br/>
              <w:t xml:space="preserve">- UBND các </w:t>
            </w:r>
            <w:r w:rsidR="00501A02" w:rsidRPr="006179E3">
              <w:rPr>
                <w:rFonts w:ascii="Times New Roman" w:eastAsia="Calibri" w:hAnsi="Times New Roman" w:cs="Times New Roman"/>
                <w:color w:val="auto"/>
                <w:sz w:val="22"/>
                <w:szCs w:val="26"/>
                <w:lang w:eastAsia="en-US"/>
              </w:rPr>
              <w:t>xã, phường</w:t>
            </w:r>
            <w:r w:rsidRPr="006179E3">
              <w:rPr>
                <w:rFonts w:ascii="Times New Roman" w:eastAsia="Calibri" w:hAnsi="Times New Roman" w:cs="Times New Roman"/>
                <w:color w:val="auto"/>
                <w:sz w:val="22"/>
                <w:szCs w:val="26"/>
                <w:lang w:eastAsia="en-US"/>
              </w:rPr>
              <w:t>;</w:t>
            </w:r>
          </w:p>
          <w:p w14:paraId="5CAC4BFF" w14:textId="77777777" w:rsidR="00A82D65" w:rsidRPr="006179E3" w:rsidRDefault="00A82D65" w:rsidP="00A82D65">
            <w:pPr>
              <w:spacing w:before="0"/>
              <w:rPr>
                <w:rFonts w:ascii="Times New Roman" w:eastAsia="Calibri" w:hAnsi="Times New Roman" w:cs="Times New Roman"/>
                <w:color w:val="auto"/>
                <w:sz w:val="22"/>
                <w:szCs w:val="26"/>
                <w:lang w:eastAsia="en-US"/>
              </w:rPr>
            </w:pPr>
            <w:r w:rsidRPr="006179E3">
              <w:rPr>
                <w:rFonts w:ascii="Times New Roman" w:eastAsia="Calibri" w:hAnsi="Times New Roman" w:cs="Times New Roman"/>
                <w:color w:val="auto"/>
                <w:sz w:val="22"/>
                <w:szCs w:val="26"/>
                <w:lang w:eastAsia="en-US"/>
              </w:rPr>
              <w:t xml:space="preserve">- Báo Lào Cai; </w:t>
            </w:r>
          </w:p>
          <w:p w14:paraId="58EC6547" w14:textId="623F18CA" w:rsidR="00A82D65" w:rsidRPr="006179E3" w:rsidRDefault="00A82D65" w:rsidP="00A82D65">
            <w:pPr>
              <w:spacing w:before="0"/>
              <w:rPr>
                <w:rFonts w:ascii="Times New Roman" w:eastAsia="Calibri" w:hAnsi="Times New Roman" w:cs="Times New Roman"/>
                <w:color w:val="auto"/>
                <w:sz w:val="28"/>
                <w:szCs w:val="28"/>
                <w:lang w:eastAsia="en-US"/>
              </w:rPr>
            </w:pPr>
            <w:r w:rsidRPr="006179E3">
              <w:rPr>
                <w:rFonts w:ascii="Times New Roman" w:eastAsia="Calibri" w:hAnsi="Times New Roman" w:cs="Times New Roman"/>
                <w:color w:val="auto"/>
                <w:sz w:val="22"/>
                <w:szCs w:val="26"/>
                <w:lang w:eastAsia="en-US"/>
              </w:rPr>
              <w:t>- Cổng thông tin điện tử tỉnh;</w:t>
            </w:r>
            <w:r w:rsidRPr="006179E3">
              <w:rPr>
                <w:rFonts w:ascii="Times New Roman" w:eastAsia="Calibri" w:hAnsi="Times New Roman" w:cs="Times New Roman"/>
                <w:color w:val="auto"/>
                <w:sz w:val="22"/>
                <w:szCs w:val="26"/>
                <w:lang w:eastAsia="en-US"/>
              </w:rPr>
              <w:br/>
              <w:t>- Công báo tỉ</w:t>
            </w:r>
            <w:r w:rsidR="0080666F">
              <w:rPr>
                <w:rFonts w:ascii="Times New Roman" w:eastAsia="Calibri" w:hAnsi="Times New Roman" w:cs="Times New Roman"/>
                <w:color w:val="auto"/>
                <w:sz w:val="22"/>
                <w:szCs w:val="26"/>
                <w:lang w:eastAsia="en-US"/>
              </w:rPr>
              <w:t>nh;</w:t>
            </w:r>
            <w:r w:rsidR="0080666F">
              <w:rPr>
                <w:rFonts w:ascii="Times New Roman" w:eastAsia="Calibri" w:hAnsi="Times New Roman" w:cs="Times New Roman"/>
                <w:color w:val="auto"/>
                <w:sz w:val="22"/>
                <w:szCs w:val="26"/>
                <w:lang w:eastAsia="en-US"/>
              </w:rPr>
              <w:br/>
              <w:t>- Lưu: VT, TN1</w:t>
            </w:r>
            <w:r w:rsidRPr="006179E3">
              <w:rPr>
                <w:rFonts w:ascii="Times New Roman" w:eastAsia="Calibri" w:hAnsi="Times New Roman" w:cs="Times New Roman"/>
                <w:color w:val="auto"/>
                <w:sz w:val="22"/>
                <w:szCs w:val="26"/>
                <w:lang w:eastAsia="en-US"/>
              </w:rPr>
              <w:t>.</w:t>
            </w:r>
          </w:p>
        </w:tc>
        <w:tc>
          <w:tcPr>
            <w:tcW w:w="4389" w:type="dxa"/>
            <w:shd w:val="clear" w:color="auto" w:fill="auto"/>
          </w:tcPr>
          <w:p w14:paraId="7FF6475B" w14:textId="77777777" w:rsidR="00A82D65" w:rsidRPr="006179E3" w:rsidRDefault="00A82D65" w:rsidP="00A82D65">
            <w:pPr>
              <w:widowControl w:val="0"/>
              <w:spacing w:before="0"/>
              <w:jc w:val="center"/>
              <w:rPr>
                <w:rFonts w:ascii="Times New Roman" w:eastAsia="Calibri" w:hAnsi="Times New Roman" w:cs="Times New Roman"/>
                <w:b/>
                <w:color w:val="auto"/>
                <w:sz w:val="26"/>
                <w:szCs w:val="26"/>
                <w:lang w:eastAsia="en-US"/>
              </w:rPr>
            </w:pPr>
            <w:r w:rsidRPr="006179E3">
              <w:rPr>
                <w:rFonts w:ascii="Times New Roman" w:eastAsia="Calibri" w:hAnsi="Times New Roman" w:cs="Times New Roman"/>
                <w:b/>
                <w:color w:val="auto"/>
                <w:sz w:val="26"/>
                <w:szCs w:val="26"/>
                <w:lang w:eastAsia="en-US"/>
              </w:rPr>
              <w:t>TM. ỦY BAN NHÂN DÂN</w:t>
            </w:r>
            <w:r w:rsidRPr="006179E3">
              <w:rPr>
                <w:rFonts w:ascii="Times New Roman" w:eastAsia="Calibri" w:hAnsi="Times New Roman" w:cs="Times New Roman"/>
                <w:b/>
                <w:color w:val="auto"/>
                <w:sz w:val="26"/>
                <w:szCs w:val="26"/>
                <w:lang w:eastAsia="en-US"/>
              </w:rPr>
              <w:br/>
              <w:t>KT. CHỦ TỊCH</w:t>
            </w:r>
          </w:p>
          <w:p w14:paraId="261C63D9" w14:textId="77777777" w:rsidR="00A82D65" w:rsidRPr="006179E3" w:rsidRDefault="00A82D65" w:rsidP="00A82D65">
            <w:pPr>
              <w:widowControl w:val="0"/>
              <w:spacing w:before="0"/>
              <w:jc w:val="center"/>
              <w:rPr>
                <w:rFonts w:ascii="Times New Roman" w:eastAsia="Calibri" w:hAnsi="Times New Roman" w:cs="Times New Roman"/>
                <w:b/>
                <w:color w:val="auto"/>
                <w:sz w:val="26"/>
                <w:szCs w:val="26"/>
                <w:lang w:eastAsia="en-US"/>
              </w:rPr>
            </w:pPr>
            <w:r w:rsidRPr="006179E3">
              <w:rPr>
                <w:rFonts w:ascii="Times New Roman" w:eastAsia="Calibri" w:hAnsi="Times New Roman" w:cs="Times New Roman"/>
                <w:b/>
                <w:color w:val="auto"/>
                <w:sz w:val="26"/>
                <w:szCs w:val="26"/>
                <w:lang w:eastAsia="en-US"/>
              </w:rPr>
              <w:t>PHÓ CHỦ TỊCH</w:t>
            </w:r>
          </w:p>
          <w:p w14:paraId="2A2F43FD" w14:textId="77777777" w:rsidR="00A82D65" w:rsidRPr="006179E3" w:rsidRDefault="00A82D65" w:rsidP="00A82D65">
            <w:pPr>
              <w:widowControl w:val="0"/>
              <w:spacing w:before="0"/>
              <w:jc w:val="center"/>
              <w:rPr>
                <w:rFonts w:ascii="Times New Roman" w:eastAsia="Calibri" w:hAnsi="Times New Roman" w:cs="Times New Roman"/>
                <w:b/>
                <w:color w:val="auto"/>
                <w:sz w:val="28"/>
                <w:szCs w:val="28"/>
                <w:lang w:eastAsia="en-US"/>
              </w:rPr>
            </w:pPr>
          </w:p>
          <w:p w14:paraId="725017AD" w14:textId="77777777" w:rsidR="00A82D65" w:rsidRPr="006179E3" w:rsidRDefault="00A82D65" w:rsidP="00A82D65">
            <w:pPr>
              <w:widowControl w:val="0"/>
              <w:spacing w:before="0"/>
              <w:jc w:val="center"/>
              <w:rPr>
                <w:rFonts w:ascii="Times New Roman" w:eastAsia="Calibri" w:hAnsi="Times New Roman" w:cs="Times New Roman"/>
                <w:b/>
                <w:color w:val="auto"/>
                <w:sz w:val="28"/>
                <w:szCs w:val="28"/>
                <w:lang w:eastAsia="en-US"/>
              </w:rPr>
            </w:pPr>
          </w:p>
          <w:p w14:paraId="13F29531" w14:textId="657698DF" w:rsidR="00A82D65" w:rsidRPr="006179E3" w:rsidRDefault="0080666F" w:rsidP="0080666F">
            <w:pPr>
              <w:widowControl w:val="0"/>
              <w:tabs>
                <w:tab w:val="left" w:pos="2775"/>
              </w:tabs>
              <w:spacing w:before="0"/>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eastAsia="en-US"/>
              </w:rPr>
              <w:tab/>
            </w:r>
          </w:p>
          <w:p w14:paraId="5AEBE9C3" w14:textId="31AFE403" w:rsidR="001D116F" w:rsidRPr="00C12B81" w:rsidRDefault="006179E3" w:rsidP="00A82D65">
            <w:pPr>
              <w:widowControl w:val="0"/>
              <w:spacing w:before="0"/>
              <w:jc w:val="center"/>
              <w:rPr>
                <w:rFonts w:ascii="Times New Roman" w:eastAsia="Calibri" w:hAnsi="Times New Roman" w:cs="Times New Roman"/>
                <w:color w:val="auto"/>
                <w:sz w:val="28"/>
                <w:szCs w:val="28"/>
                <w:lang w:eastAsia="en-US"/>
              </w:rPr>
            </w:pPr>
            <w:r w:rsidRPr="00C12B81">
              <w:rPr>
                <w:rFonts w:ascii="Times New Roman" w:eastAsia="Calibri" w:hAnsi="Times New Roman" w:cs="Times New Roman"/>
                <w:color w:val="auto"/>
                <w:sz w:val="28"/>
                <w:szCs w:val="28"/>
                <w:lang w:eastAsia="en-US"/>
              </w:rPr>
              <w:t>(Đã ký)</w:t>
            </w:r>
          </w:p>
          <w:p w14:paraId="1D68BF3D" w14:textId="77777777" w:rsidR="001D116F" w:rsidRPr="006179E3" w:rsidRDefault="001D116F" w:rsidP="00A82D65">
            <w:pPr>
              <w:widowControl w:val="0"/>
              <w:spacing w:before="0"/>
              <w:jc w:val="center"/>
              <w:rPr>
                <w:rFonts w:ascii="Times New Roman" w:eastAsia="Calibri" w:hAnsi="Times New Roman" w:cs="Times New Roman"/>
                <w:color w:val="auto"/>
                <w:sz w:val="28"/>
                <w:szCs w:val="28"/>
                <w:lang w:eastAsia="en-US"/>
              </w:rPr>
            </w:pPr>
          </w:p>
          <w:p w14:paraId="1FD75304" w14:textId="77777777" w:rsidR="001D116F" w:rsidRPr="006179E3" w:rsidRDefault="001D116F" w:rsidP="00A82D65">
            <w:pPr>
              <w:widowControl w:val="0"/>
              <w:spacing w:before="0"/>
              <w:jc w:val="center"/>
              <w:rPr>
                <w:rFonts w:ascii="Times New Roman" w:eastAsia="Calibri" w:hAnsi="Times New Roman" w:cs="Times New Roman"/>
                <w:color w:val="auto"/>
                <w:sz w:val="28"/>
                <w:szCs w:val="28"/>
                <w:lang w:eastAsia="en-US"/>
              </w:rPr>
            </w:pPr>
          </w:p>
          <w:p w14:paraId="05A92EBA" w14:textId="45264759" w:rsidR="001D116F" w:rsidRPr="006179E3" w:rsidRDefault="001D116F" w:rsidP="00A82D65">
            <w:pPr>
              <w:widowControl w:val="0"/>
              <w:spacing w:before="0"/>
              <w:jc w:val="center"/>
              <w:rPr>
                <w:rFonts w:ascii="Times New Roman" w:eastAsia="Calibri" w:hAnsi="Times New Roman" w:cs="Times New Roman"/>
                <w:b/>
                <w:bCs/>
                <w:color w:val="auto"/>
                <w:sz w:val="28"/>
                <w:szCs w:val="28"/>
                <w:lang w:eastAsia="en-US"/>
              </w:rPr>
            </w:pPr>
            <w:r w:rsidRPr="006179E3">
              <w:rPr>
                <w:rFonts w:ascii="Times New Roman" w:eastAsia="Calibri" w:hAnsi="Times New Roman" w:cs="Times New Roman"/>
                <w:b/>
                <w:bCs/>
                <w:color w:val="auto"/>
                <w:sz w:val="28"/>
                <w:szCs w:val="28"/>
                <w:lang w:eastAsia="en-US"/>
              </w:rPr>
              <w:t>Nguyễn Thành Sinh</w:t>
            </w:r>
          </w:p>
        </w:tc>
      </w:tr>
    </w:tbl>
    <w:p w14:paraId="2BADC8E9" w14:textId="77777777" w:rsidR="00A82D65" w:rsidRPr="006179E3" w:rsidRDefault="00A82D65" w:rsidP="00A82D65">
      <w:pPr>
        <w:spacing w:before="0" w:after="200" w:line="276" w:lineRule="auto"/>
        <w:rPr>
          <w:rFonts w:ascii="Times New Roman" w:eastAsia="Calibri" w:hAnsi="Times New Roman" w:cs="Times New Roman"/>
          <w:color w:val="auto"/>
          <w:sz w:val="28"/>
          <w:szCs w:val="26"/>
          <w:lang w:eastAsia="en-US"/>
        </w:rPr>
      </w:pPr>
    </w:p>
    <w:sectPr w:rsidR="00A82D65" w:rsidRPr="006179E3" w:rsidSect="007677C9">
      <w:headerReference w:type="default" r:id="rId8"/>
      <w:pgSz w:w="11907" w:h="16840" w:code="9"/>
      <w:pgMar w:top="1134" w:right="1134" w:bottom="1134" w:left="1701" w:header="720" w:footer="720" w:gutter="0"/>
      <w:pgNumType w:start="1" w:chapStyle="3"/>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DF16AC" w14:textId="77777777" w:rsidR="00C648E0" w:rsidRDefault="00C648E0">
      <w:pPr>
        <w:rPr>
          <w:rFonts w:cs="Times New Roman"/>
          <w:color w:val="auto"/>
          <w:lang w:eastAsia="en-US"/>
        </w:rPr>
      </w:pPr>
      <w:r>
        <w:rPr>
          <w:rFonts w:cs="Times New Roman"/>
          <w:color w:val="auto"/>
          <w:lang w:eastAsia="en-US"/>
        </w:rPr>
        <w:separator/>
      </w:r>
    </w:p>
  </w:endnote>
  <w:endnote w:type="continuationSeparator" w:id="0">
    <w:p w14:paraId="512F7870" w14:textId="77777777" w:rsidR="00C648E0" w:rsidRDefault="00C64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Arial">
    <w:panose1 w:val="020B0604020202020204"/>
    <w:charset w:val="A3"/>
    <w:family w:val="swiss"/>
    <w:pitch w:val="variable"/>
    <w:sig w:usb0="E0002AFF" w:usb1="C0007843" w:usb2="00000009" w:usb3="00000000" w:csb0="000001FF" w:csb1="00000000"/>
  </w:font>
  <w:font w:name=".VnArial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Consolas">
    <w:panose1 w:val="020B0609020204030204"/>
    <w:charset w:val="A3"/>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rbel">
    <w:panose1 w:val="020B0503020204020204"/>
    <w:charset w:val="A3"/>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A3"/>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00002FF" w:usb1="4000ACFF" w:usb2="00000001" w:usb3="00000000" w:csb0="0000019F" w:csb1="00000000"/>
  </w:font>
  <w:font w:name="TimesNewRomanPSMT">
    <w:altName w:val="Times New Roman"/>
    <w:panose1 w:val="00000000000000000000"/>
    <w:charset w:val="00"/>
    <w:family w:val="roman"/>
    <w:notTrueType/>
    <w:pitch w:val="default"/>
  </w:font>
  <w:font w:name="Calibri Light">
    <w:panose1 w:val="020F0302020204030204"/>
    <w:charset w:val="A3"/>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2C4D96" w14:textId="77777777" w:rsidR="00C648E0" w:rsidRDefault="00C648E0">
      <w:pPr>
        <w:rPr>
          <w:rFonts w:cs="Times New Roman"/>
          <w:color w:val="auto"/>
          <w:lang w:eastAsia="en-US"/>
        </w:rPr>
      </w:pPr>
      <w:r>
        <w:rPr>
          <w:rFonts w:cs="Times New Roman"/>
          <w:color w:val="auto"/>
          <w:lang w:eastAsia="en-US"/>
        </w:rPr>
        <w:separator/>
      </w:r>
    </w:p>
  </w:footnote>
  <w:footnote w:type="continuationSeparator" w:id="0">
    <w:p w14:paraId="272AAF0E" w14:textId="77777777" w:rsidR="00C648E0" w:rsidRDefault="00C648E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6362555"/>
      <w:docPartObj>
        <w:docPartGallery w:val="Page Numbers (Top of Page)"/>
        <w:docPartUnique/>
      </w:docPartObj>
    </w:sdtPr>
    <w:sdtEndPr>
      <w:rPr>
        <w:rFonts w:ascii="Times New Roman" w:hAnsi="Times New Roman"/>
        <w:noProof/>
        <w:sz w:val="26"/>
        <w:szCs w:val="26"/>
      </w:rPr>
    </w:sdtEndPr>
    <w:sdtContent>
      <w:p w14:paraId="756147D5" w14:textId="5E11ECE2" w:rsidR="00C21152" w:rsidRPr="007677C9" w:rsidRDefault="007677C9" w:rsidP="007677C9">
        <w:pPr>
          <w:pStyle w:val="Header"/>
          <w:spacing w:after="120"/>
          <w:jc w:val="center"/>
          <w:rPr>
            <w:rFonts w:ascii="Times New Roman" w:hAnsi="Times New Roman"/>
            <w:sz w:val="26"/>
            <w:szCs w:val="26"/>
          </w:rPr>
        </w:pPr>
        <w:r w:rsidRPr="007677C9">
          <w:rPr>
            <w:rFonts w:ascii="Times New Roman" w:hAnsi="Times New Roman"/>
            <w:sz w:val="26"/>
            <w:szCs w:val="26"/>
          </w:rPr>
          <w:fldChar w:fldCharType="begin"/>
        </w:r>
        <w:r w:rsidRPr="007677C9">
          <w:rPr>
            <w:rFonts w:ascii="Times New Roman" w:hAnsi="Times New Roman"/>
            <w:sz w:val="26"/>
            <w:szCs w:val="26"/>
          </w:rPr>
          <w:instrText xml:space="preserve"> PAGE   \* MERGEFORMAT </w:instrText>
        </w:r>
        <w:r w:rsidRPr="007677C9">
          <w:rPr>
            <w:rFonts w:ascii="Times New Roman" w:hAnsi="Times New Roman"/>
            <w:sz w:val="26"/>
            <w:szCs w:val="26"/>
          </w:rPr>
          <w:fldChar w:fldCharType="separate"/>
        </w:r>
        <w:r w:rsidR="00C12B81">
          <w:rPr>
            <w:rFonts w:ascii="Times New Roman" w:hAnsi="Times New Roman"/>
            <w:noProof/>
            <w:sz w:val="26"/>
            <w:szCs w:val="26"/>
          </w:rPr>
          <w:t>3</w:t>
        </w:r>
        <w:r w:rsidRPr="007677C9">
          <w:rPr>
            <w:rFonts w:ascii="Times New Roman" w:hAnsi="Times New Roman"/>
            <w:noProof/>
            <w:sz w:val="26"/>
            <w:szCs w:val="26"/>
          </w:rPr>
          <w:fldChar w:fldCharType="end"/>
        </w:r>
      </w:p>
    </w:sdtContent>
  </w:sdt>
  <w:p w14:paraId="1A47575B" w14:textId="77777777" w:rsidR="00DD21DD" w:rsidRDefault="00DD21D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E40ACF68"/>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05A03778"/>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A120F1EA"/>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4"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5"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6" w15:restartNumberingAfterBreak="0">
    <w:nsid w:val="00000007"/>
    <w:multiLevelType w:val="multilevel"/>
    <w:tmpl w:val="00000006"/>
    <w:lvl w:ilvl="0">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7" w15:restartNumberingAfterBreak="0">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8" w15:restartNumberingAfterBreak="0">
    <w:nsid w:val="0000000B"/>
    <w:multiLevelType w:val="multilevel"/>
    <w:tmpl w:val="0000000A"/>
    <w:lvl w:ilvl="0">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9"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0"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1" w15:restartNumberingAfterBreak="0">
    <w:nsid w:val="00000011"/>
    <w:multiLevelType w:val="multilevel"/>
    <w:tmpl w:val="00000010"/>
    <w:lvl w:ilvl="0">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2" w15:restartNumberingAfterBreak="0">
    <w:nsid w:val="00000013"/>
    <w:multiLevelType w:val="multilevel"/>
    <w:tmpl w:val="00000012"/>
    <w:lvl w:ilvl="0">
      <w:start w:val="1"/>
      <w:numFmt w:val="decimal"/>
      <w:lvlText w:val="%1."/>
      <w:lvlJc w:val="left"/>
      <w:rPr>
        <w:rFonts w:ascii="Times New Roman" w:hAnsi="Times New Roman" w:cs="Times New Roman"/>
        <w:b/>
        <w:bCs/>
        <w:i w:val="0"/>
        <w:iCs w:val="0"/>
        <w:smallCaps w:val="0"/>
        <w:strike w:val="0"/>
        <w:color w:val="000000"/>
        <w:spacing w:val="4"/>
        <w:w w:val="100"/>
        <w:position w:val="0"/>
        <w:sz w:val="25"/>
        <w:szCs w:val="25"/>
        <w:u w:val="none"/>
      </w:rPr>
    </w:lvl>
    <w:lvl w:ilvl="1">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3" w15:restartNumberingAfterBreak="0">
    <w:nsid w:val="00000015"/>
    <w:multiLevelType w:val="multilevel"/>
    <w:tmpl w:val="00000014"/>
    <w:lvl w:ilvl="0">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4"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5" w15:restartNumberingAfterBreak="0">
    <w:nsid w:val="00000019"/>
    <w:multiLevelType w:val="multilevel"/>
    <w:tmpl w:val="00000018"/>
    <w:lvl w:ilvl="0">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6" w15:restartNumberingAfterBreak="0">
    <w:nsid w:val="0000001B"/>
    <w:multiLevelType w:val="multilevel"/>
    <w:tmpl w:val="0000001A"/>
    <w:lvl w:ilvl="0">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7" w15:restartNumberingAfterBreak="0">
    <w:nsid w:val="0000001D"/>
    <w:multiLevelType w:val="multilevel"/>
    <w:tmpl w:val="0000001C"/>
    <w:lvl w:ilvl="0">
      <w:start w:val="1"/>
      <w:numFmt w:val="decimal"/>
      <w:lvlText w:val="%1."/>
      <w:lvlJc w:val="left"/>
      <w:rPr>
        <w:rFonts w:ascii="Times New Roman" w:hAnsi="Times New Roman" w:cs="Times New Roman"/>
        <w:b/>
        <w:bCs/>
        <w:i w:val="0"/>
        <w:iCs w:val="0"/>
        <w:smallCaps w:val="0"/>
        <w:strike w:val="0"/>
        <w:color w:val="000000"/>
        <w:spacing w:val="4"/>
        <w:w w:val="100"/>
        <w:position w:val="0"/>
        <w:sz w:val="25"/>
        <w:szCs w:val="25"/>
        <w:u w:val="none"/>
      </w:rPr>
    </w:lvl>
    <w:lvl w:ilvl="1">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8"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9"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20" w15:restartNumberingAfterBreak="0">
    <w:nsid w:val="00000023"/>
    <w:multiLevelType w:val="multilevel"/>
    <w:tmpl w:val="00000022"/>
    <w:lvl w:ilvl="0">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21" w15:restartNumberingAfterBreak="0">
    <w:nsid w:val="09FB1111"/>
    <w:multiLevelType w:val="hybridMultilevel"/>
    <w:tmpl w:val="D6E6C33C"/>
    <w:lvl w:ilvl="0" w:tplc="8752D072">
      <w:start w:val="1"/>
      <w:numFmt w:val="decimal"/>
      <w:lvlText w:val="%1."/>
      <w:lvlJc w:val="left"/>
      <w:pPr>
        <w:ind w:left="1174" w:hanging="360"/>
      </w:pPr>
      <w:rPr>
        <w:rFonts w:ascii="Times New Roman" w:eastAsia="Times New Roman" w:hAnsi="Times New Roman" w:cs="Times New Roman"/>
      </w:rPr>
    </w:lvl>
    <w:lvl w:ilvl="1" w:tplc="1C7ABCD8">
      <w:numFmt w:val="none"/>
      <w:lvlText w:val=""/>
      <w:lvlJc w:val="left"/>
      <w:pPr>
        <w:tabs>
          <w:tab w:val="num" w:pos="360"/>
        </w:tabs>
      </w:pPr>
    </w:lvl>
    <w:lvl w:ilvl="2" w:tplc="4418C42E">
      <w:numFmt w:val="none"/>
      <w:lvlText w:val=""/>
      <w:lvlJc w:val="left"/>
      <w:pPr>
        <w:tabs>
          <w:tab w:val="num" w:pos="360"/>
        </w:tabs>
      </w:pPr>
    </w:lvl>
    <w:lvl w:ilvl="3" w:tplc="A9F6C5FE">
      <w:numFmt w:val="none"/>
      <w:lvlText w:val=""/>
      <w:lvlJc w:val="left"/>
      <w:pPr>
        <w:tabs>
          <w:tab w:val="num" w:pos="360"/>
        </w:tabs>
      </w:pPr>
    </w:lvl>
    <w:lvl w:ilvl="4" w:tplc="1ED66D6C">
      <w:numFmt w:val="none"/>
      <w:lvlText w:val=""/>
      <w:lvlJc w:val="left"/>
      <w:pPr>
        <w:tabs>
          <w:tab w:val="num" w:pos="360"/>
        </w:tabs>
      </w:pPr>
    </w:lvl>
    <w:lvl w:ilvl="5" w:tplc="24F63846">
      <w:numFmt w:val="none"/>
      <w:lvlText w:val=""/>
      <w:lvlJc w:val="left"/>
      <w:pPr>
        <w:tabs>
          <w:tab w:val="num" w:pos="360"/>
        </w:tabs>
      </w:pPr>
    </w:lvl>
    <w:lvl w:ilvl="6" w:tplc="3E76C908">
      <w:numFmt w:val="none"/>
      <w:lvlText w:val=""/>
      <w:lvlJc w:val="left"/>
      <w:pPr>
        <w:tabs>
          <w:tab w:val="num" w:pos="360"/>
        </w:tabs>
      </w:pPr>
    </w:lvl>
    <w:lvl w:ilvl="7" w:tplc="CC9E7C3A">
      <w:numFmt w:val="none"/>
      <w:lvlText w:val=""/>
      <w:lvlJc w:val="left"/>
      <w:pPr>
        <w:tabs>
          <w:tab w:val="num" w:pos="360"/>
        </w:tabs>
      </w:pPr>
    </w:lvl>
    <w:lvl w:ilvl="8" w:tplc="535A17DC">
      <w:numFmt w:val="none"/>
      <w:lvlText w:val=""/>
      <w:lvlJc w:val="left"/>
      <w:pPr>
        <w:tabs>
          <w:tab w:val="num" w:pos="360"/>
        </w:tabs>
      </w:pPr>
    </w:lvl>
  </w:abstractNum>
  <w:abstractNum w:abstractNumId="22" w15:restartNumberingAfterBreak="0">
    <w:nsid w:val="0C317397"/>
    <w:multiLevelType w:val="hybridMultilevel"/>
    <w:tmpl w:val="9EB299A0"/>
    <w:lvl w:ilvl="0" w:tplc="DE920128">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2377EA2"/>
    <w:multiLevelType w:val="hybridMultilevel"/>
    <w:tmpl w:val="72A48534"/>
    <w:lvl w:ilvl="0" w:tplc="1FD20E42">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139E4D8B"/>
    <w:multiLevelType w:val="hybridMultilevel"/>
    <w:tmpl w:val="BD7E341E"/>
    <w:lvl w:ilvl="0" w:tplc="61A2F8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46A56A4"/>
    <w:multiLevelType w:val="hybridMultilevel"/>
    <w:tmpl w:val="91DE54E2"/>
    <w:lvl w:ilvl="0" w:tplc="B71E8E7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15493592"/>
    <w:multiLevelType w:val="hybridMultilevel"/>
    <w:tmpl w:val="81C28D3C"/>
    <w:lvl w:ilvl="0" w:tplc="703628D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7" w15:restartNumberingAfterBreak="0">
    <w:nsid w:val="15C55849"/>
    <w:multiLevelType w:val="hybridMultilevel"/>
    <w:tmpl w:val="7F78B580"/>
    <w:lvl w:ilvl="0" w:tplc="700E528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23620D95"/>
    <w:multiLevelType w:val="hybridMultilevel"/>
    <w:tmpl w:val="82EC2A3A"/>
    <w:lvl w:ilvl="0" w:tplc="81261C38">
      <w:start w:val="1"/>
      <w:numFmt w:val="decimal"/>
      <w:lvlText w:val="%1."/>
      <w:lvlJc w:val="left"/>
      <w:pPr>
        <w:tabs>
          <w:tab w:val="num" w:pos="360"/>
        </w:tabs>
        <w:ind w:left="360" w:hanging="360"/>
      </w:pPr>
      <w:rPr>
        <w:rFonts w:ascii="Times New Roman" w:eastAsia="Times New Roman" w:hAnsi="Times New Roman" w:cs="Times New Roman"/>
      </w:rPr>
    </w:lvl>
    <w:lvl w:ilvl="1" w:tplc="C85A9A54">
      <w:start w:val="1"/>
      <w:numFmt w:val="bullet"/>
      <w:lvlText w:val="-"/>
      <w:lvlJc w:val="left"/>
      <w:pPr>
        <w:tabs>
          <w:tab w:val="num" w:pos="1080"/>
        </w:tabs>
        <w:ind w:left="1080" w:hanging="360"/>
      </w:pPr>
      <w:rPr>
        <w:rFonts w:ascii="Times New Roman" w:eastAsia="Times New Roman" w:hAnsi="Times New Roman"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2678107A"/>
    <w:multiLevelType w:val="hybridMultilevel"/>
    <w:tmpl w:val="574C6D00"/>
    <w:lvl w:ilvl="0" w:tplc="E4DEC13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30B55829"/>
    <w:multiLevelType w:val="hybridMultilevel"/>
    <w:tmpl w:val="3718ED8A"/>
    <w:lvl w:ilvl="0" w:tplc="1A04581A">
      <w:start w:val="1"/>
      <w:numFmt w:val="decimal"/>
      <w:lvlText w:val="%1."/>
      <w:lvlJc w:val="left"/>
      <w:pPr>
        <w:tabs>
          <w:tab w:val="num" w:pos="1081"/>
        </w:tabs>
        <w:ind w:left="1081" w:hanging="360"/>
      </w:pPr>
      <w:rPr>
        <w:rFonts w:hint="default"/>
      </w:rPr>
    </w:lvl>
    <w:lvl w:ilvl="1" w:tplc="04090019" w:tentative="1">
      <w:start w:val="1"/>
      <w:numFmt w:val="lowerLetter"/>
      <w:lvlText w:val="%2."/>
      <w:lvlJc w:val="left"/>
      <w:pPr>
        <w:tabs>
          <w:tab w:val="num" w:pos="1801"/>
        </w:tabs>
        <w:ind w:left="1801" w:hanging="360"/>
      </w:pPr>
    </w:lvl>
    <w:lvl w:ilvl="2" w:tplc="0409001B" w:tentative="1">
      <w:start w:val="1"/>
      <w:numFmt w:val="lowerRoman"/>
      <w:lvlText w:val="%3."/>
      <w:lvlJc w:val="right"/>
      <w:pPr>
        <w:tabs>
          <w:tab w:val="num" w:pos="2521"/>
        </w:tabs>
        <w:ind w:left="2521" w:hanging="180"/>
      </w:pPr>
    </w:lvl>
    <w:lvl w:ilvl="3" w:tplc="0409000F" w:tentative="1">
      <w:start w:val="1"/>
      <w:numFmt w:val="decimal"/>
      <w:lvlText w:val="%4."/>
      <w:lvlJc w:val="left"/>
      <w:pPr>
        <w:tabs>
          <w:tab w:val="num" w:pos="3241"/>
        </w:tabs>
        <w:ind w:left="3241" w:hanging="360"/>
      </w:pPr>
    </w:lvl>
    <w:lvl w:ilvl="4" w:tplc="04090019" w:tentative="1">
      <w:start w:val="1"/>
      <w:numFmt w:val="lowerLetter"/>
      <w:lvlText w:val="%5."/>
      <w:lvlJc w:val="left"/>
      <w:pPr>
        <w:tabs>
          <w:tab w:val="num" w:pos="3961"/>
        </w:tabs>
        <w:ind w:left="3961" w:hanging="360"/>
      </w:pPr>
    </w:lvl>
    <w:lvl w:ilvl="5" w:tplc="0409001B" w:tentative="1">
      <w:start w:val="1"/>
      <w:numFmt w:val="lowerRoman"/>
      <w:lvlText w:val="%6."/>
      <w:lvlJc w:val="right"/>
      <w:pPr>
        <w:tabs>
          <w:tab w:val="num" w:pos="4681"/>
        </w:tabs>
        <w:ind w:left="4681" w:hanging="180"/>
      </w:pPr>
    </w:lvl>
    <w:lvl w:ilvl="6" w:tplc="0409000F" w:tentative="1">
      <w:start w:val="1"/>
      <w:numFmt w:val="decimal"/>
      <w:lvlText w:val="%7."/>
      <w:lvlJc w:val="left"/>
      <w:pPr>
        <w:tabs>
          <w:tab w:val="num" w:pos="5401"/>
        </w:tabs>
        <w:ind w:left="5401" w:hanging="360"/>
      </w:pPr>
    </w:lvl>
    <w:lvl w:ilvl="7" w:tplc="04090019" w:tentative="1">
      <w:start w:val="1"/>
      <w:numFmt w:val="lowerLetter"/>
      <w:lvlText w:val="%8."/>
      <w:lvlJc w:val="left"/>
      <w:pPr>
        <w:tabs>
          <w:tab w:val="num" w:pos="6121"/>
        </w:tabs>
        <w:ind w:left="6121" w:hanging="360"/>
      </w:pPr>
    </w:lvl>
    <w:lvl w:ilvl="8" w:tplc="0409001B" w:tentative="1">
      <w:start w:val="1"/>
      <w:numFmt w:val="lowerRoman"/>
      <w:lvlText w:val="%9."/>
      <w:lvlJc w:val="right"/>
      <w:pPr>
        <w:tabs>
          <w:tab w:val="num" w:pos="6841"/>
        </w:tabs>
        <w:ind w:left="6841" w:hanging="180"/>
      </w:pPr>
    </w:lvl>
  </w:abstractNum>
  <w:abstractNum w:abstractNumId="31" w15:restartNumberingAfterBreak="0">
    <w:nsid w:val="337A010D"/>
    <w:multiLevelType w:val="hybridMultilevel"/>
    <w:tmpl w:val="6D106AB2"/>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363963B6"/>
    <w:multiLevelType w:val="hybridMultilevel"/>
    <w:tmpl w:val="32B01414"/>
    <w:lvl w:ilvl="0" w:tplc="DF60FE4C">
      <w:start w:val="7"/>
      <w:numFmt w:val="bullet"/>
      <w:lvlText w:val="-"/>
      <w:lvlJc w:val="left"/>
      <w:pPr>
        <w:tabs>
          <w:tab w:val="num" w:pos="960"/>
        </w:tabs>
        <w:ind w:left="960" w:hanging="360"/>
      </w:pPr>
      <w:rPr>
        <w:rFonts w:ascii="Times New Roman" w:eastAsia="Times New Roman" w:hAnsi="Times New Roman" w:cs="Times New Roman" w:hint="default"/>
      </w:rPr>
    </w:lvl>
    <w:lvl w:ilvl="1" w:tplc="04090003" w:tentative="1">
      <w:start w:val="1"/>
      <w:numFmt w:val="bullet"/>
      <w:lvlText w:val="o"/>
      <w:lvlJc w:val="left"/>
      <w:pPr>
        <w:tabs>
          <w:tab w:val="num" w:pos="1680"/>
        </w:tabs>
        <w:ind w:left="1680" w:hanging="360"/>
      </w:pPr>
      <w:rPr>
        <w:rFonts w:ascii="Courier New" w:hAnsi="Courier New" w:cs="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33" w15:restartNumberingAfterBreak="0">
    <w:nsid w:val="365757A9"/>
    <w:multiLevelType w:val="multilevel"/>
    <w:tmpl w:val="B8DC7FA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isLgl/>
      <w:lvlText w:val="%1.%2"/>
      <w:lvlJc w:val="left"/>
      <w:pPr>
        <w:tabs>
          <w:tab w:val="num" w:pos="780"/>
        </w:tabs>
        <w:ind w:left="780" w:hanging="420"/>
      </w:pPr>
      <w:rPr>
        <w:rFonts w:hint="default"/>
        <w:b/>
      </w:rPr>
    </w:lvl>
    <w:lvl w:ilvl="2">
      <w:start w:val="1"/>
      <w:numFmt w:val="decimal"/>
      <w:isLgl/>
      <w:lvlText w:val="%1.%2.%3"/>
      <w:lvlJc w:val="left"/>
      <w:pPr>
        <w:tabs>
          <w:tab w:val="num" w:pos="1080"/>
        </w:tabs>
        <w:ind w:left="1080" w:hanging="720"/>
      </w:pPr>
      <w:rPr>
        <w:rFonts w:hint="default"/>
        <w:b/>
      </w:rPr>
    </w:lvl>
    <w:lvl w:ilvl="3">
      <w:start w:val="1"/>
      <w:numFmt w:val="decimal"/>
      <w:isLgl/>
      <w:lvlText w:val="%1.%2.%3.%4"/>
      <w:lvlJc w:val="left"/>
      <w:pPr>
        <w:tabs>
          <w:tab w:val="num" w:pos="1440"/>
        </w:tabs>
        <w:ind w:left="1440" w:hanging="1080"/>
      </w:pPr>
      <w:rPr>
        <w:rFonts w:hint="default"/>
        <w:b/>
      </w:rPr>
    </w:lvl>
    <w:lvl w:ilvl="4">
      <w:start w:val="1"/>
      <w:numFmt w:val="decimal"/>
      <w:isLgl/>
      <w:lvlText w:val="%1.%2.%3.%4.%5"/>
      <w:lvlJc w:val="left"/>
      <w:pPr>
        <w:tabs>
          <w:tab w:val="num" w:pos="1440"/>
        </w:tabs>
        <w:ind w:left="1440" w:hanging="1080"/>
      </w:pPr>
      <w:rPr>
        <w:rFonts w:hint="default"/>
        <w:b/>
      </w:rPr>
    </w:lvl>
    <w:lvl w:ilvl="5">
      <w:start w:val="1"/>
      <w:numFmt w:val="decimal"/>
      <w:isLgl/>
      <w:lvlText w:val="%1.%2.%3.%4.%5.%6"/>
      <w:lvlJc w:val="left"/>
      <w:pPr>
        <w:tabs>
          <w:tab w:val="num" w:pos="1800"/>
        </w:tabs>
        <w:ind w:left="1800" w:hanging="1440"/>
      </w:pPr>
      <w:rPr>
        <w:rFonts w:hint="default"/>
        <w:b/>
      </w:rPr>
    </w:lvl>
    <w:lvl w:ilvl="6">
      <w:start w:val="1"/>
      <w:numFmt w:val="decimal"/>
      <w:isLgl/>
      <w:lvlText w:val="%1.%2.%3.%4.%5.%6.%7"/>
      <w:lvlJc w:val="left"/>
      <w:pPr>
        <w:tabs>
          <w:tab w:val="num" w:pos="1800"/>
        </w:tabs>
        <w:ind w:left="1800" w:hanging="1440"/>
      </w:pPr>
      <w:rPr>
        <w:rFonts w:hint="default"/>
        <w:b/>
      </w:rPr>
    </w:lvl>
    <w:lvl w:ilvl="7">
      <w:start w:val="1"/>
      <w:numFmt w:val="decimal"/>
      <w:isLgl/>
      <w:lvlText w:val="%1.%2.%3.%4.%5.%6.%7.%8"/>
      <w:lvlJc w:val="left"/>
      <w:pPr>
        <w:tabs>
          <w:tab w:val="num" w:pos="2160"/>
        </w:tabs>
        <w:ind w:left="2160" w:hanging="1800"/>
      </w:pPr>
      <w:rPr>
        <w:rFonts w:hint="default"/>
        <w:b/>
      </w:rPr>
    </w:lvl>
    <w:lvl w:ilvl="8">
      <w:start w:val="1"/>
      <w:numFmt w:val="decimal"/>
      <w:isLgl/>
      <w:lvlText w:val="%1.%2.%3.%4.%5.%6.%7.%8.%9"/>
      <w:lvlJc w:val="left"/>
      <w:pPr>
        <w:tabs>
          <w:tab w:val="num" w:pos="2520"/>
        </w:tabs>
        <w:ind w:left="2520" w:hanging="2160"/>
      </w:pPr>
      <w:rPr>
        <w:rFonts w:hint="default"/>
        <w:b/>
      </w:rPr>
    </w:lvl>
  </w:abstractNum>
  <w:abstractNum w:abstractNumId="34" w15:restartNumberingAfterBreak="0">
    <w:nsid w:val="41B2085A"/>
    <w:multiLevelType w:val="multilevel"/>
    <w:tmpl w:val="E9B2F0E2"/>
    <w:lvl w:ilvl="0">
      <w:start w:val="2"/>
      <w:numFmt w:val="decimal"/>
      <w:lvlText w:val="%1"/>
      <w:lvlJc w:val="left"/>
      <w:pPr>
        <w:tabs>
          <w:tab w:val="num" w:pos="360"/>
        </w:tabs>
        <w:ind w:left="360" w:hanging="360"/>
      </w:pPr>
      <w:rPr>
        <w:rFonts w:hint="default"/>
        <w:b/>
      </w:rPr>
    </w:lvl>
    <w:lvl w:ilvl="1">
      <w:start w:val="2"/>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15:restartNumberingAfterBreak="0">
    <w:nsid w:val="471777AB"/>
    <w:multiLevelType w:val="hybridMultilevel"/>
    <w:tmpl w:val="73980C70"/>
    <w:lvl w:ilvl="0" w:tplc="86EA3BD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7415EDE"/>
    <w:multiLevelType w:val="hybridMultilevel"/>
    <w:tmpl w:val="163A3314"/>
    <w:lvl w:ilvl="0" w:tplc="2FD2F4B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B5706A0"/>
    <w:multiLevelType w:val="hybridMultilevel"/>
    <w:tmpl w:val="AE0E00FA"/>
    <w:lvl w:ilvl="0" w:tplc="F0849A7A">
      <w:start w:val="2"/>
      <w:numFmt w:val="decimal"/>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2C7749B"/>
    <w:multiLevelType w:val="hybridMultilevel"/>
    <w:tmpl w:val="BA34F03E"/>
    <w:lvl w:ilvl="0" w:tplc="81E0E80C">
      <w:start w:val="1"/>
      <w:numFmt w:val="decimal"/>
      <w:lvlText w:val="%1."/>
      <w:lvlJc w:val="left"/>
      <w:pPr>
        <w:tabs>
          <w:tab w:val="num" w:pos="1080"/>
        </w:tabs>
        <w:ind w:left="1080" w:hanging="360"/>
      </w:pPr>
      <w:rPr>
        <w:rFonts w:hint="default"/>
        <w:sz w:val="26"/>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55CF3278"/>
    <w:multiLevelType w:val="hybridMultilevel"/>
    <w:tmpl w:val="B8CE2676"/>
    <w:lvl w:ilvl="0" w:tplc="3A96F24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C4D49B3"/>
    <w:multiLevelType w:val="hybridMultilevel"/>
    <w:tmpl w:val="E50CB044"/>
    <w:lvl w:ilvl="0" w:tplc="0700DE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1" w15:restartNumberingAfterBreak="0">
    <w:nsid w:val="5F9B1773"/>
    <w:multiLevelType w:val="hybridMultilevel"/>
    <w:tmpl w:val="E166C630"/>
    <w:lvl w:ilvl="0" w:tplc="6FA21200">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626B6E77"/>
    <w:multiLevelType w:val="hybridMultilevel"/>
    <w:tmpl w:val="9454DB2E"/>
    <w:lvl w:ilvl="0" w:tplc="E1F622E8">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C5F4BC5"/>
    <w:multiLevelType w:val="hybridMultilevel"/>
    <w:tmpl w:val="8530E0C2"/>
    <w:lvl w:ilvl="0" w:tplc="2A9AADEA">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91564A7"/>
    <w:multiLevelType w:val="hybridMultilevel"/>
    <w:tmpl w:val="39B6778A"/>
    <w:lvl w:ilvl="0" w:tplc="0F10348C">
      <w:start w:val="1"/>
      <w:numFmt w:val="decimal"/>
      <w:lvlText w:val="(%1)"/>
      <w:lvlJc w:val="left"/>
      <w:pPr>
        <w:tabs>
          <w:tab w:val="num" w:pos="1055"/>
        </w:tabs>
        <w:ind w:left="1055" w:hanging="375"/>
      </w:pPr>
      <w:rPr>
        <w:rFonts w:hint="default"/>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num w:numId="1">
    <w:abstractNumId w:val="3"/>
  </w:num>
  <w:num w:numId="2">
    <w:abstractNumId w:val="4"/>
  </w:num>
  <w:num w:numId="3">
    <w:abstractNumId w:val="5"/>
  </w:num>
  <w:num w:numId="4">
    <w:abstractNumId w:val="6"/>
  </w:num>
  <w:num w:numId="5">
    <w:abstractNumId w:val="7"/>
  </w:num>
  <w:num w:numId="6">
    <w:abstractNumId w:val="8"/>
  </w:num>
  <w:num w:numId="7">
    <w:abstractNumId w:val="9"/>
  </w:num>
  <w:num w:numId="8">
    <w:abstractNumId w:val="10"/>
  </w:num>
  <w:num w:numId="9">
    <w:abstractNumId w:val="11"/>
  </w:num>
  <w:num w:numId="10">
    <w:abstractNumId w:val="12"/>
  </w:num>
  <w:num w:numId="11">
    <w:abstractNumId w:val="13"/>
  </w:num>
  <w:num w:numId="12">
    <w:abstractNumId w:val="14"/>
  </w:num>
  <w:num w:numId="13">
    <w:abstractNumId w:val="15"/>
  </w:num>
  <w:num w:numId="14">
    <w:abstractNumId w:val="16"/>
  </w:num>
  <w:num w:numId="15">
    <w:abstractNumId w:val="17"/>
  </w:num>
  <w:num w:numId="16">
    <w:abstractNumId w:val="18"/>
  </w:num>
  <w:num w:numId="17">
    <w:abstractNumId w:val="19"/>
  </w:num>
  <w:num w:numId="18">
    <w:abstractNumId w:val="20"/>
  </w:num>
  <w:num w:numId="19">
    <w:abstractNumId w:val="42"/>
  </w:num>
  <w:num w:numId="20">
    <w:abstractNumId w:val="21"/>
  </w:num>
  <w:num w:numId="21">
    <w:abstractNumId w:val="34"/>
  </w:num>
  <w:num w:numId="22">
    <w:abstractNumId w:val="25"/>
  </w:num>
  <w:num w:numId="23">
    <w:abstractNumId w:val="45"/>
  </w:num>
  <w:num w:numId="24">
    <w:abstractNumId w:val="24"/>
  </w:num>
  <w:num w:numId="25">
    <w:abstractNumId w:val="38"/>
  </w:num>
  <w:num w:numId="26">
    <w:abstractNumId w:val="23"/>
  </w:num>
  <w:num w:numId="27">
    <w:abstractNumId w:val="41"/>
  </w:num>
  <w:num w:numId="28">
    <w:abstractNumId w:val="35"/>
  </w:num>
  <w:num w:numId="29">
    <w:abstractNumId w:val="33"/>
  </w:num>
  <w:num w:numId="30">
    <w:abstractNumId w:val="39"/>
  </w:num>
  <w:num w:numId="31">
    <w:abstractNumId w:val="28"/>
  </w:num>
  <w:num w:numId="32">
    <w:abstractNumId w:val="29"/>
  </w:num>
  <w:num w:numId="33">
    <w:abstractNumId w:val="36"/>
  </w:num>
  <w:num w:numId="34">
    <w:abstractNumId w:val="22"/>
  </w:num>
  <w:num w:numId="35">
    <w:abstractNumId w:val="31"/>
  </w:num>
  <w:num w:numId="36">
    <w:abstractNumId w:val="32"/>
  </w:num>
  <w:num w:numId="37">
    <w:abstractNumId w:val="30"/>
  </w:num>
  <w:num w:numId="38">
    <w:abstractNumId w:val="37"/>
  </w:num>
  <w:num w:numId="39">
    <w:abstractNumId w:val="27"/>
  </w:num>
  <w:num w:numId="40">
    <w:abstractNumId w:val="43"/>
  </w:num>
  <w:num w:numId="41">
    <w:abstractNumId w:val="1"/>
  </w:num>
  <w:num w:numId="42">
    <w:abstractNumId w:val="0"/>
  </w:num>
  <w:num w:numId="43">
    <w:abstractNumId w:val="2"/>
  </w:num>
  <w:num w:numId="44">
    <w:abstractNumId w:val="26"/>
  </w:num>
  <w:num w:numId="45">
    <w:abstractNumId w:val="44"/>
  </w:num>
  <w:num w:numId="46">
    <w:abstractNumId w:val="4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3BB"/>
    <w:rsid w:val="00002D7E"/>
    <w:rsid w:val="0000346E"/>
    <w:rsid w:val="00003B16"/>
    <w:rsid w:val="00005698"/>
    <w:rsid w:val="00005C7E"/>
    <w:rsid w:val="00006566"/>
    <w:rsid w:val="000111C7"/>
    <w:rsid w:val="00011226"/>
    <w:rsid w:val="0001130D"/>
    <w:rsid w:val="00013F40"/>
    <w:rsid w:val="00014239"/>
    <w:rsid w:val="00014CE4"/>
    <w:rsid w:val="00015964"/>
    <w:rsid w:val="00017499"/>
    <w:rsid w:val="00017D07"/>
    <w:rsid w:val="000212BA"/>
    <w:rsid w:val="0002266C"/>
    <w:rsid w:val="00023716"/>
    <w:rsid w:val="0002413C"/>
    <w:rsid w:val="0002790E"/>
    <w:rsid w:val="00030772"/>
    <w:rsid w:val="00030C2D"/>
    <w:rsid w:val="00031050"/>
    <w:rsid w:val="000312B2"/>
    <w:rsid w:val="00032463"/>
    <w:rsid w:val="00035EA3"/>
    <w:rsid w:val="00044CDB"/>
    <w:rsid w:val="00044F72"/>
    <w:rsid w:val="00045C4F"/>
    <w:rsid w:val="00046124"/>
    <w:rsid w:val="00046B16"/>
    <w:rsid w:val="00053096"/>
    <w:rsid w:val="00054E88"/>
    <w:rsid w:val="000566FE"/>
    <w:rsid w:val="000570C8"/>
    <w:rsid w:val="00057A22"/>
    <w:rsid w:val="00062B58"/>
    <w:rsid w:val="00063A7C"/>
    <w:rsid w:val="00064B68"/>
    <w:rsid w:val="0006555F"/>
    <w:rsid w:val="0006695E"/>
    <w:rsid w:val="00067D79"/>
    <w:rsid w:val="00067E47"/>
    <w:rsid w:val="00067F81"/>
    <w:rsid w:val="00070D97"/>
    <w:rsid w:val="00071036"/>
    <w:rsid w:val="00071C97"/>
    <w:rsid w:val="000731D5"/>
    <w:rsid w:val="000764EA"/>
    <w:rsid w:val="00077746"/>
    <w:rsid w:val="0008381E"/>
    <w:rsid w:val="0008751A"/>
    <w:rsid w:val="00091E2E"/>
    <w:rsid w:val="00092D1B"/>
    <w:rsid w:val="0009333B"/>
    <w:rsid w:val="0009472A"/>
    <w:rsid w:val="0009482C"/>
    <w:rsid w:val="00097B00"/>
    <w:rsid w:val="000A0BB4"/>
    <w:rsid w:val="000A2147"/>
    <w:rsid w:val="000A2353"/>
    <w:rsid w:val="000A3281"/>
    <w:rsid w:val="000A3D61"/>
    <w:rsid w:val="000A5314"/>
    <w:rsid w:val="000A6FDC"/>
    <w:rsid w:val="000A7535"/>
    <w:rsid w:val="000B04FE"/>
    <w:rsid w:val="000B3FBD"/>
    <w:rsid w:val="000B4673"/>
    <w:rsid w:val="000B4A97"/>
    <w:rsid w:val="000C27FA"/>
    <w:rsid w:val="000C3CE1"/>
    <w:rsid w:val="000C45E1"/>
    <w:rsid w:val="000C51BC"/>
    <w:rsid w:val="000C67ED"/>
    <w:rsid w:val="000C7570"/>
    <w:rsid w:val="000D0D37"/>
    <w:rsid w:val="000D5831"/>
    <w:rsid w:val="000D63F7"/>
    <w:rsid w:val="000D6476"/>
    <w:rsid w:val="000D79E4"/>
    <w:rsid w:val="000D7FA2"/>
    <w:rsid w:val="000E20F2"/>
    <w:rsid w:val="000E2EEE"/>
    <w:rsid w:val="000E3436"/>
    <w:rsid w:val="000E3993"/>
    <w:rsid w:val="000E3EB8"/>
    <w:rsid w:val="000E40D3"/>
    <w:rsid w:val="000E530B"/>
    <w:rsid w:val="000E6D1C"/>
    <w:rsid w:val="000F1D93"/>
    <w:rsid w:val="000F29BB"/>
    <w:rsid w:val="000F5128"/>
    <w:rsid w:val="000F5BDD"/>
    <w:rsid w:val="000F7A53"/>
    <w:rsid w:val="000F7C14"/>
    <w:rsid w:val="00100E41"/>
    <w:rsid w:val="00101926"/>
    <w:rsid w:val="00102516"/>
    <w:rsid w:val="0010253F"/>
    <w:rsid w:val="0010545F"/>
    <w:rsid w:val="001054F1"/>
    <w:rsid w:val="00106003"/>
    <w:rsid w:val="00106DDE"/>
    <w:rsid w:val="00107B6F"/>
    <w:rsid w:val="0011019D"/>
    <w:rsid w:val="00110320"/>
    <w:rsid w:val="001108F7"/>
    <w:rsid w:val="00110F31"/>
    <w:rsid w:val="00111F76"/>
    <w:rsid w:val="001141A2"/>
    <w:rsid w:val="001154BC"/>
    <w:rsid w:val="001172A6"/>
    <w:rsid w:val="00117DF2"/>
    <w:rsid w:val="00117F08"/>
    <w:rsid w:val="00120546"/>
    <w:rsid w:val="00121E26"/>
    <w:rsid w:val="00122D51"/>
    <w:rsid w:val="001260F0"/>
    <w:rsid w:val="00132A7A"/>
    <w:rsid w:val="00132EBA"/>
    <w:rsid w:val="0013338F"/>
    <w:rsid w:val="0013360E"/>
    <w:rsid w:val="0013444D"/>
    <w:rsid w:val="00135832"/>
    <w:rsid w:val="001364FA"/>
    <w:rsid w:val="001365CA"/>
    <w:rsid w:val="00136773"/>
    <w:rsid w:val="00137886"/>
    <w:rsid w:val="00140AD0"/>
    <w:rsid w:val="00141AB5"/>
    <w:rsid w:val="00141B05"/>
    <w:rsid w:val="001425CF"/>
    <w:rsid w:val="00142B38"/>
    <w:rsid w:val="001432A8"/>
    <w:rsid w:val="00143F0E"/>
    <w:rsid w:val="00143F61"/>
    <w:rsid w:val="00144154"/>
    <w:rsid w:val="0014490E"/>
    <w:rsid w:val="0014709C"/>
    <w:rsid w:val="0015027A"/>
    <w:rsid w:val="00154F70"/>
    <w:rsid w:val="00155260"/>
    <w:rsid w:val="00155870"/>
    <w:rsid w:val="0015682F"/>
    <w:rsid w:val="00157F01"/>
    <w:rsid w:val="00160DDA"/>
    <w:rsid w:val="00162B7E"/>
    <w:rsid w:val="00162BB2"/>
    <w:rsid w:val="001637ED"/>
    <w:rsid w:val="001637F6"/>
    <w:rsid w:val="00163F46"/>
    <w:rsid w:val="00164CA5"/>
    <w:rsid w:val="00164D12"/>
    <w:rsid w:val="001673DF"/>
    <w:rsid w:val="00171F84"/>
    <w:rsid w:val="00172941"/>
    <w:rsid w:val="00174FF1"/>
    <w:rsid w:val="00175B2C"/>
    <w:rsid w:val="00176298"/>
    <w:rsid w:val="001767E9"/>
    <w:rsid w:val="00177935"/>
    <w:rsid w:val="0018066B"/>
    <w:rsid w:val="00182B43"/>
    <w:rsid w:val="00183881"/>
    <w:rsid w:val="00185C01"/>
    <w:rsid w:val="0019008E"/>
    <w:rsid w:val="00190287"/>
    <w:rsid w:val="00190597"/>
    <w:rsid w:val="00190DCB"/>
    <w:rsid w:val="00191092"/>
    <w:rsid w:val="001918C4"/>
    <w:rsid w:val="001928D6"/>
    <w:rsid w:val="001934AF"/>
    <w:rsid w:val="00193DB4"/>
    <w:rsid w:val="00194F61"/>
    <w:rsid w:val="001957C7"/>
    <w:rsid w:val="001958AD"/>
    <w:rsid w:val="00195956"/>
    <w:rsid w:val="00197182"/>
    <w:rsid w:val="00197EDB"/>
    <w:rsid w:val="001A0CDC"/>
    <w:rsid w:val="001A2A17"/>
    <w:rsid w:val="001A326E"/>
    <w:rsid w:val="001A3C49"/>
    <w:rsid w:val="001A5B1D"/>
    <w:rsid w:val="001A674D"/>
    <w:rsid w:val="001B0488"/>
    <w:rsid w:val="001B2325"/>
    <w:rsid w:val="001B3F93"/>
    <w:rsid w:val="001B48C9"/>
    <w:rsid w:val="001B5D96"/>
    <w:rsid w:val="001B682B"/>
    <w:rsid w:val="001C0304"/>
    <w:rsid w:val="001C0A36"/>
    <w:rsid w:val="001C0BC0"/>
    <w:rsid w:val="001C2635"/>
    <w:rsid w:val="001C6A12"/>
    <w:rsid w:val="001C6B12"/>
    <w:rsid w:val="001D0061"/>
    <w:rsid w:val="001D08C0"/>
    <w:rsid w:val="001D116F"/>
    <w:rsid w:val="001D33A4"/>
    <w:rsid w:val="001D423E"/>
    <w:rsid w:val="001D5B35"/>
    <w:rsid w:val="001E17A4"/>
    <w:rsid w:val="001E6E48"/>
    <w:rsid w:val="001E7533"/>
    <w:rsid w:val="001F07D1"/>
    <w:rsid w:val="001F100C"/>
    <w:rsid w:val="001F112C"/>
    <w:rsid w:val="001F140C"/>
    <w:rsid w:val="001F314B"/>
    <w:rsid w:val="001F5D2F"/>
    <w:rsid w:val="001F5EB9"/>
    <w:rsid w:val="0020033E"/>
    <w:rsid w:val="002004A5"/>
    <w:rsid w:val="002009EC"/>
    <w:rsid w:val="00200FD3"/>
    <w:rsid w:val="00201300"/>
    <w:rsid w:val="002015C6"/>
    <w:rsid w:val="00202378"/>
    <w:rsid w:val="00203FB6"/>
    <w:rsid w:val="00204159"/>
    <w:rsid w:val="00205D9B"/>
    <w:rsid w:val="0020751B"/>
    <w:rsid w:val="002077F4"/>
    <w:rsid w:val="002110CF"/>
    <w:rsid w:val="00211470"/>
    <w:rsid w:val="00211C92"/>
    <w:rsid w:val="00212A37"/>
    <w:rsid w:val="00214941"/>
    <w:rsid w:val="00215AD7"/>
    <w:rsid w:val="00217C03"/>
    <w:rsid w:val="0022054B"/>
    <w:rsid w:val="00220FB2"/>
    <w:rsid w:val="00221102"/>
    <w:rsid w:val="0022172F"/>
    <w:rsid w:val="00223665"/>
    <w:rsid w:val="0022509D"/>
    <w:rsid w:val="00225427"/>
    <w:rsid w:val="002315B4"/>
    <w:rsid w:val="00231720"/>
    <w:rsid w:val="0023281D"/>
    <w:rsid w:val="00234302"/>
    <w:rsid w:val="00235D0B"/>
    <w:rsid w:val="0023656B"/>
    <w:rsid w:val="00236F86"/>
    <w:rsid w:val="0023792E"/>
    <w:rsid w:val="00241270"/>
    <w:rsid w:val="00242822"/>
    <w:rsid w:val="00243257"/>
    <w:rsid w:val="00245D7F"/>
    <w:rsid w:val="00247614"/>
    <w:rsid w:val="00250ED8"/>
    <w:rsid w:val="00252393"/>
    <w:rsid w:val="00253B54"/>
    <w:rsid w:val="00253E29"/>
    <w:rsid w:val="00253EA2"/>
    <w:rsid w:val="002542DC"/>
    <w:rsid w:val="002566AC"/>
    <w:rsid w:val="00257FF9"/>
    <w:rsid w:val="0026372A"/>
    <w:rsid w:val="00265E6C"/>
    <w:rsid w:val="00266021"/>
    <w:rsid w:val="00270AAC"/>
    <w:rsid w:val="00271ECE"/>
    <w:rsid w:val="00274086"/>
    <w:rsid w:val="00280991"/>
    <w:rsid w:val="002815AA"/>
    <w:rsid w:val="00283A25"/>
    <w:rsid w:val="002840C4"/>
    <w:rsid w:val="00285793"/>
    <w:rsid w:val="00286731"/>
    <w:rsid w:val="00291666"/>
    <w:rsid w:val="00291860"/>
    <w:rsid w:val="00291F2E"/>
    <w:rsid w:val="002926DB"/>
    <w:rsid w:val="00292AED"/>
    <w:rsid w:val="00294974"/>
    <w:rsid w:val="0029624C"/>
    <w:rsid w:val="00297B8C"/>
    <w:rsid w:val="00297FD8"/>
    <w:rsid w:val="002A01AC"/>
    <w:rsid w:val="002A0C17"/>
    <w:rsid w:val="002A22E2"/>
    <w:rsid w:val="002A2821"/>
    <w:rsid w:val="002A371D"/>
    <w:rsid w:val="002A45F2"/>
    <w:rsid w:val="002A4B75"/>
    <w:rsid w:val="002A4CDB"/>
    <w:rsid w:val="002A6524"/>
    <w:rsid w:val="002A73DA"/>
    <w:rsid w:val="002B0A2B"/>
    <w:rsid w:val="002B0CBF"/>
    <w:rsid w:val="002B127B"/>
    <w:rsid w:val="002B42C2"/>
    <w:rsid w:val="002B5A2C"/>
    <w:rsid w:val="002C1220"/>
    <w:rsid w:val="002C61FD"/>
    <w:rsid w:val="002C6554"/>
    <w:rsid w:val="002C78C3"/>
    <w:rsid w:val="002C7D9A"/>
    <w:rsid w:val="002D0A71"/>
    <w:rsid w:val="002D0CC1"/>
    <w:rsid w:val="002D7DC8"/>
    <w:rsid w:val="002E0B64"/>
    <w:rsid w:val="002E16FC"/>
    <w:rsid w:val="002E1E3E"/>
    <w:rsid w:val="002E2A76"/>
    <w:rsid w:val="002E3561"/>
    <w:rsid w:val="002E3C2E"/>
    <w:rsid w:val="002E40A2"/>
    <w:rsid w:val="002E53BC"/>
    <w:rsid w:val="002E759B"/>
    <w:rsid w:val="002F01BB"/>
    <w:rsid w:val="002F0536"/>
    <w:rsid w:val="002F2155"/>
    <w:rsid w:val="002F2887"/>
    <w:rsid w:val="002F3776"/>
    <w:rsid w:val="002F3D6A"/>
    <w:rsid w:val="002F3E23"/>
    <w:rsid w:val="002F3EE4"/>
    <w:rsid w:val="002F4B66"/>
    <w:rsid w:val="002F4FA4"/>
    <w:rsid w:val="0030048D"/>
    <w:rsid w:val="00302766"/>
    <w:rsid w:val="003028F9"/>
    <w:rsid w:val="00303849"/>
    <w:rsid w:val="00304732"/>
    <w:rsid w:val="00304883"/>
    <w:rsid w:val="00307487"/>
    <w:rsid w:val="00307F6F"/>
    <w:rsid w:val="00310B91"/>
    <w:rsid w:val="003143BD"/>
    <w:rsid w:val="0031556D"/>
    <w:rsid w:val="00320B71"/>
    <w:rsid w:val="00323EF9"/>
    <w:rsid w:val="00324166"/>
    <w:rsid w:val="00324245"/>
    <w:rsid w:val="003243BB"/>
    <w:rsid w:val="00324484"/>
    <w:rsid w:val="003265EF"/>
    <w:rsid w:val="00327DED"/>
    <w:rsid w:val="003337DB"/>
    <w:rsid w:val="003350D6"/>
    <w:rsid w:val="00335174"/>
    <w:rsid w:val="0033549F"/>
    <w:rsid w:val="00337543"/>
    <w:rsid w:val="003402D0"/>
    <w:rsid w:val="0034047A"/>
    <w:rsid w:val="00340957"/>
    <w:rsid w:val="00340B2A"/>
    <w:rsid w:val="003432EC"/>
    <w:rsid w:val="0034397A"/>
    <w:rsid w:val="00354E69"/>
    <w:rsid w:val="00355177"/>
    <w:rsid w:val="00355294"/>
    <w:rsid w:val="0035555F"/>
    <w:rsid w:val="003559FB"/>
    <w:rsid w:val="00355FBD"/>
    <w:rsid w:val="003575E5"/>
    <w:rsid w:val="00357ED8"/>
    <w:rsid w:val="00360D5B"/>
    <w:rsid w:val="00361788"/>
    <w:rsid w:val="003638E2"/>
    <w:rsid w:val="00363A6D"/>
    <w:rsid w:val="003644E8"/>
    <w:rsid w:val="003645EB"/>
    <w:rsid w:val="003654B7"/>
    <w:rsid w:val="003706EE"/>
    <w:rsid w:val="0037299E"/>
    <w:rsid w:val="00373140"/>
    <w:rsid w:val="00374388"/>
    <w:rsid w:val="00374AB0"/>
    <w:rsid w:val="00375400"/>
    <w:rsid w:val="00375E62"/>
    <w:rsid w:val="00376F7D"/>
    <w:rsid w:val="00382123"/>
    <w:rsid w:val="0038221B"/>
    <w:rsid w:val="00382F21"/>
    <w:rsid w:val="003830D8"/>
    <w:rsid w:val="003842DF"/>
    <w:rsid w:val="00384EB7"/>
    <w:rsid w:val="003858E0"/>
    <w:rsid w:val="00385A57"/>
    <w:rsid w:val="00386AB5"/>
    <w:rsid w:val="003914A6"/>
    <w:rsid w:val="00392035"/>
    <w:rsid w:val="00392141"/>
    <w:rsid w:val="00393F83"/>
    <w:rsid w:val="00394DA0"/>
    <w:rsid w:val="003978F1"/>
    <w:rsid w:val="003A0BA7"/>
    <w:rsid w:val="003A1C6F"/>
    <w:rsid w:val="003A1DBF"/>
    <w:rsid w:val="003A50B4"/>
    <w:rsid w:val="003B0667"/>
    <w:rsid w:val="003B071D"/>
    <w:rsid w:val="003B0E0D"/>
    <w:rsid w:val="003B1428"/>
    <w:rsid w:val="003B2BB2"/>
    <w:rsid w:val="003B353C"/>
    <w:rsid w:val="003B6675"/>
    <w:rsid w:val="003B74AC"/>
    <w:rsid w:val="003C0CB6"/>
    <w:rsid w:val="003C1AA0"/>
    <w:rsid w:val="003C1DAF"/>
    <w:rsid w:val="003C1EB3"/>
    <w:rsid w:val="003C362A"/>
    <w:rsid w:val="003C430E"/>
    <w:rsid w:val="003C7B06"/>
    <w:rsid w:val="003D3449"/>
    <w:rsid w:val="003D4FBB"/>
    <w:rsid w:val="003D6EC1"/>
    <w:rsid w:val="003D75CC"/>
    <w:rsid w:val="003D79D0"/>
    <w:rsid w:val="003E17C1"/>
    <w:rsid w:val="003E3142"/>
    <w:rsid w:val="003E484F"/>
    <w:rsid w:val="003E6D4B"/>
    <w:rsid w:val="003E79F6"/>
    <w:rsid w:val="003F1AA7"/>
    <w:rsid w:val="003F21C8"/>
    <w:rsid w:val="003F221C"/>
    <w:rsid w:val="003F260A"/>
    <w:rsid w:val="003F3FA0"/>
    <w:rsid w:val="003F4F37"/>
    <w:rsid w:val="003F5132"/>
    <w:rsid w:val="003F7614"/>
    <w:rsid w:val="003F7CD1"/>
    <w:rsid w:val="0040057A"/>
    <w:rsid w:val="00400D83"/>
    <w:rsid w:val="004015B0"/>
    <w:rsid w:val="00402EF1"/>
    <w:rsid w:val="004030CA"/>
    <w:rsid w:val="00404777"/>
    <w:rsid w:val="004059CE"/>
    <w:rsid w:val="00405B78"/>
    <w:rsid w:val="00406B83"/>
    <w:rsid w:val="00407A6F"/>
    <w:rsid w:val="00410F20"/>
    <w:rsid w:val="004133A5"/>
    <w:rsid w:val="00415092"/>
    <w:rsid w:val="00415DF7"/>
    <w:rsid w:val="00417BA1"/>
    <w:rsid w:val="00424ADE"/>
    <w:rsid w:val="00427654"/>
    <w:rsid w:val="00427B76"/>
    <w:rsid w:val="004305BC"/>
    <w:rsid w:val="0043205B"/>
    <w:rsid w:val="0043282B"/>
    <w:rsid w:val="00433246"/>
    <w:rsid w:val="00434D9F"/>
    <w:rsid w:val="0043797B"/>
    <w:rsid w:val="0044186B"/>
    <w:rsid w:val="00441DE2"/>
    <w:rsid w:val="004433E9"/>
    <w:rsid w:val="00443EAC"/>
    <w:rsid w:val="00444290"/>
    <w:rsid w:val="0044536D"/>
    <w:rsid w:val="00446CC5"/>
    <w:rsid w:val="00447C9A"/>
    <w:rsid w:val="00450006"/>
    <w:rsid w:val="004501BD"/>
    <w:rsid w:val="00450B18"/>
    <w:rsid w:val="004514A1"/>
    <w:rsid w:val="004516AD"/>
    <w:rsid w:val="00451AC7"/>
    <w:rsid w:val="00451EFD"/>
    <w:rsid w:val="00452AC0"/>
    <w:rsid w:val="004530CD"/>
    <w:rsid w:val="00454782"/>
    <w:rsid w:val="00455F26"/>
    <w:rsid w:val="0045658E"/>
    <w:rsid w:val="004604CF"/>
    <w:rsid w:val="00461105"/>
    <w:rsid w:val="00461BFE"/>
    <w:rsid w:val="00462D36"/>
    <w:rsid w:val="00463E3C"/>
    <w:rsid w:val="0046487C"/>
    <w:rsid w:val="00465346"/>
    <w:rsid w:val="00466735"/>
    <w:rsid w:val="0046735C"/>
    <w:rsid w:val="0046794E"/>
    <w:rsid w:val="00470735"/>
    <w:rsid w:val="00470AB4"/>
    <w:rsid w:val="00472F5B"/>
    <w:rsid w:val="00476110"/>
    <w:rsid w:val="004772F3"/>
    <w:rsid w:val="004810A6"/>
    <w:rsid w:val="00482C5B"/>
    <w:rsid w:val="00482F76"/>
    <w:rsid w:val="00483589"/>
    <w:rsid w:val="00483851"/>
    <w:rsid w:val="00483A0C"/>
    <w:rsid w:val="00483B37"/>
    <w:rsid w:val="004854E2"/>
    <w:rsid w:val="004857B5"/>
    <w:rsid w:val="00485826"/>
    <w:rsid w:val="00485CE7"/>
    <w:rsid w:val="00486A75"/>
    <w:rsid w:val="004875A5"/>
    <w:rsid w:val="00491484"/>
    <w:rsid w:val="0049162C"/>
    <w:rsid w:val="00491C85"/>
    <w:rsid w:val="00492006"/>
    <w:rsid w:val="004940A6"/>
    <w:rsid w:val="004A0E68"/>
    <w:rsid w:val="004A307B"/>
    <w:rsid w:val="004A4B6A"/>
    <w:rsid w:val="004A4B9C"/>
    <w:rsid w:val="004A6331"/>
    <w:rsid w:val="004A7709"/>
    <w:rsid w:val="004A7807"/>
    <w:rsid w:val="004A7A08"/>
    <w:rsid w:val="004B0B08"/>
    <w:rsid w:val="004B23A1"/>
    <w:rsid w:val="004B25E4"/>
    <w:rsid w:val="004B25EC"/>
    <w:rsid w:val="004B286D"/>
    <w:rsid w:val="004B4C12"/>
    <w:rsid w:val="004B7D88"/>
    <w:rsid w:val="004C47C6"/>
    <w:rsid w:val="004C636E"/>
    <w:rsid w:val="004C7EB5"/>
    <w:rsid w:val="004D1886"/>
    <w:rsid w:val="004D3470"/>
    <w:rsid w:val="004D65C4"/>
    <w:rsid w:val="004D6888"/>
    <w:rsid w:val="004D6F5A"/>
    <w:rsid w:val="004D7056"/>
    <w:rsid w:val="004D7865"/>
    <w:rsid w:val="004D7BF8"/>
    <w:rsid w:val="004D7C8A"/>
    <w:rsid w:val="004E1731"/>
    <w:rsid w:val="004E1E04"/>
    <w:rsid w:val="004E333C"/>
    <w:rsid w:val="004E4FE7"/>
    <w:rsid w:val="004E74E0"/>
    <w:rsid w:val="004F0161"/>
    <w:rsid w:val="004F2F40"/>
    <w:rsid w:val="004F33FF"/>
    <w:rsid w:val="004F345A"/>
    <w:rsid w:val="004F4529"/>
    <w:rsid w:val="004F5157"/>
    <w:rsid w:val="004F5692"/>
    <w:rsid w:val="004F5829"/>
    <w:rsid w:val="004F5AB8"/>
    <w:rsid w:val="004F79C5"/>
    <w:rsid w:val="004F7ECF"/>
    <w:rsid w:val="00501282"/>
    <w:rsid w:val="00501A02"/>
    <w:rsid w:val="00502B68"/>
    <w:rsid w:val="00505691"/>
    <w:rsid w:val="00506FD5"/>
    <w:rsid w:val="00507271"/>
    <w:rsid w:val="005076F3"/>
    <w:rsid w:val="00511A48"/>
    <w:rsid w:val="00512E97"/>
    <w:rsid w:val="00513304"/>
    <w:rsid w:val="00513A9A"/>
    <w:rsid w:val="00513D30"/>
    <w:rsid w:val="00514FD1"/>
    <w:rsid w:val="00516C54"/>
    <w:rsid w:val="00516FD5"/>
    <w:rsid w:val="00517386"/>
    <w:rsid w:val="00522031"/>
    <w:rsid w:val="00522661"/>
    <w:rsid w:val="005227D6"/>
    <w:rsid w:val="00522901"/>
    <w:rsid w:val="00522A8D"/>
    <w:rsid w:val="00523495"/>
    <w:rsid w:val="00523EFD"/>
    <w:rsid w:val="005304D6"/>
    <w:rsid w:val="00530DBF"/>
    <w:rsid w:val="00533241"/>
    <w:rsid w:val="00533C33"/>
    <w:rsid w:val="00533F34"/>
    <w:rsid w:val="005351B0"/>
    <w:rsid w:val="0053544D"/>
    <w:rsid w:val="005359DE"/>
    <w:rsid w:val="00535A4D"/>
    <w:rsid w:val="005366DF"/>
    <w:rsid w:val="00537858"/>
    <w:rsid w:val="005450BA"/>
    <w:rsid w:val="00546CC4"/>
    <w:rsid w:val="00547919"/>
    <w:rsid w:val="00552192"/>
    <w:rsid w:val="00552CD6"/>
    <w:rsid w:val="0055765E"/>
    <w:rsid w:val="0056191E"/>
    <w:rsid w:val="00561A60"/>
    <w:rsid w:val="00562348"/>
    <w:rsid w:val="00562809"/>
    <w:rsid w:val="00564BB7"/>
    <w:rsid w:val="00566A46"/>
    <w:rsid w:val="005675C2"/>
    <w:rsid w:val="0057017A"/>
    <w:rsid w:val="005766C2"/>
    <w:rsid w:val="00577AE0"/>
    <w:rsid w:val="00577CFC"/>
    <w:rsid w:val="005805AB"/>
    <w:rsid w:val="00580B2C"/>
    <w:rsid w:val="00580D97"/>
    <w:rsid w:val="0058128A"/>
    <w:rsid w:val="0058183E"/>
    <w:rsid w:val="005828D4"/>
    <w:rsid w:val="00582DA5"/>
    <w:rsid w:val="00583A83"/>
    <w:rsid w:val="00585442"/>
    <w:rsid w:val="00586550"/>
    <w:rsid w:val="00586AE9"/>
    <w:rsid w:val="00587935"/>
    <w:rsid w:val="0059074C"/>
    <w:rsid w:val="00594C37"/>
    <w:rsid w:val="0059593E"/>
    <w:rsid w:val="005966DC"/>
    <w:rsid w:val="005972DD"/>
    <w:rsid w:val="00597B84"/>
    <w:rsid w:val="00597F6C"/>
    <w:rsid w:val="005A15CA"/>
    <w:rsid w:val="005A4EAD"/>
    <w:rsid w:val="005A6CBD"/>
    <w:rsid w:val="005A7BB4"/>
    <w:rsid w:val="005B1C3C"/>
    <w:rsid w:val="005B1E2A"/>
    <w:rsid w:val="005B2585"/>
    <w:rsid w:val="005B42A5"/>
    <w:rsid w:val="005B658B"/>
    <w:rsid w:val="005B70F4"/>
    <w:rsid w:val="005C199D"/>
    <w:rsid w:val="005C3506"/>
    <w:rsid w:val="005C61B4"/>
    <w:rsid w:val="005C62D0"/>
    <w:rsid w:val="005C6905"/>
    <w:rsid w:val="005D01CE"/>
    <w:rsid w:val="005D57BA"/>
    <w:rsid w:val="005D5BAD"/>
    <w:rsid w:val="005D6EDA"/>
    <w:rsid w:val="005D7A87"/>
    <w:rsid w:val="005D7CD8"/>
    <w:rsid w:val="005D7F4A"/>
    <w:rsid w:val="005E00B3"/>
    <w:rsid w:val="005E199B"/>
    <w:rsid w:val="005E2481"/>
    <w:rsid w:val="005E3E36"/>
    <w:rsid w:val="005E52DC"/>
    <w:rsid w:val="005E7F8B"/>
    <w:rsid w:val="005F17CC"/>
    <w:rsid w:val="005F1AA3"/>
    <w:rsid w:val="005F1C4D"/>
    <w:rsid w:val="005F3402"/>
    <w:rsid w:val="005F49B7"/>
    <w:rsid w:val="005F5CAB"/>
    <w:rsid w:val="005F70C6"/>
    <w:rsid w:val="005F79A4"/>
    <w:rsid w:val="00600526"/>
    <w:rsid w:val="006008ED"/>
    <w:rsid w:val="006035B3"/>
    <w:rsid w:val="00607117"/>
    <w:rsid w:val="0060783D"/>
    <w:rsid w:val="00610767"/>
    <w:rsid w:val="00610DE2"/>
    <w:rsid w:val="00612225"/>
    <w:rsid w:val="00613A45"/>
    <w:rsid w:val="0061409B"/>
    <w:rsid w:val="00615855"/>
    <w:rsid w:val="00616AB8"/>
    <w:rsid w:val="00616ACE"/>
    <w:rsid w:val="006179E3"/>
    <w:rsid w:val="006202E3"/>
    <w:rsid w:val="006212E4"/>
    <w:rsid w:val="006235F1"/>
    <w:rsid w:val="006256FB"/>
    <w:rsid w:val="00625CB9"/>
    <w:rsid w:val="00625E05"/>
    <w:rsid w:val="006329DE"/>
    <w:rsid w:val="00632D87"/>
    <w:rsid w:val="006332DC"/>
    <w:rsid w:val="006341AF"/>
    <w:rsid w:val="00634B26"/>
    <w:rsid w:val="006350D4"/>
    <w:rsid w:val="006375C7"/>
    <w:rsid w:val="00637D22"/>
    <w:rsid w:val="00637E41"/>
    <w:rsid w:val="0064058D"/>
    <w:rsid w:val="00640B93"/>
    <w:rsid w:val="006448AD"/>
    <w:rsid w:val="00644EA7"/>
    <w:rsid w:val="00645803"/>
    <w:rsid w:val="006521EF"/>
    <w:rsid w:val="006531C9"/>
    <w:rsid w:val="00653F86"/>
    <w:rsid w:val="00654F64"/>
    <w:rsid w:val="00655191"/>
    <w:rsid w:val="00655831"/>
    <w:rsid w:val="006567E2"/>
    <w:rsid w:val="00656CF8"/>
    <w:rsid w:val="00657451"/>
    <w:rsid w:val="006574C0"/>
    <w:rsid w:val="00662DE7"/>
    <w:rsid w:val="006644B2"/>
    <w:rsid w:val="00665569"/>
    <w:rsid w:val="00666367"/>
    <w:rsid w:val="006665C1"/>
    <w:rsid w:val="00667C4F"/>
    <w:rsid w:val="00672B5E"/>
    <w:rsid w:val="0067324C"/>
    <w:rsid w:val="00673D4B"/>
    <w:rsid w:val="006747A2"/>
    <w:rsid w:val="006750BC"/>
    <w:rsid w:val="00675897"/>
    <w:rsid w:val="0067608F"/>
    <w:rsid w:val="006763DA"/>
    <w:rsid w:val="0067767F"/>
    <w:rsid w:val="00677DCF"/>
    <w:rsid w:val="0068122E"/>
    <w:rsid w:val="0068420F"/>
    <w:rsid w:val="0068576C"/>
    <w:rsid w:val="00685C76"/>
    <w:rsid w:val="00686FE5"/>
    <w:rsid w:val="006902ED"/>
    <w:rsid w:val="00690803"/>
    <w:rsid w:val="00690DC1"/>
    <w:rsid w:val="006922E4"/>
    <w:rsid w:val="00692C44"/>
    <w:rsid w:val="00692EC8"/>
    <w:rsid w:val="006954D6"/>
    <w:rsid w:val="006977AF"/>
    <w:rsid w:val="00697DAA"/>
    <w:rsid w:val="006A2664"/>
    <w:rsid w:val="006A38A3"/>
    <w:rsid w:val="006A474A"/>
    <w:rsid w:val="006B0021"/>
    <w:rsid w:val="006B2A3D"/>
    <w:rsid w:val="006B320A"/>
    <w:rsid w:val="006B34B3"/>
    <w:rsid w:val="006B3BFD"/>
    <w:rsid w:val="006B69BB"/>
    <w:rsid w:val="006C04D1"/>
    <w:rsid w:val="006C0AF5"/>
    <w:rsid w:val="006C0D2E"/>
    <w:rsid w:val="006C1D91"/>
    <w:rsid w:val="006C5DE1"/>
    <w:rsid w:val="006C6DC8"/>
    <w:rsid w:val="006D429A"/>
    <w:rsid w:val="006D5E46"/>
    <w:rsid w:val="006D78E1"/>
    <w:rsid w:val="006E0EFB"/>
    <w:rsid w:val="006E1C88"/>
    <w:rsid w:val="006E2A57"/>
    <w:rsid w:val="006E3A9F"/>
    <w:rsid w:val="006E40FD"/>
    <w:rsid w:val="006E4F22"/>
    <w:rsid w:val="006E56CF"/>
    <w:rsid w:val="006E6068"/>
    <w:rsid w:val="006E7A27"/>
    <w:rsid w:val="006F023B"/>
    <w:rsid w:val="006F41D3"/>
    <w:rsid w:val="006F7C52"/>
    <w:rsid w:val="00700EC8"/>
    <w:rsid w:val="007012C8"/>
    <w:rsid w:val="007100BB"/>
    <w:rsid w:val="007131E6"/>
    <w:rsid w:val="007139D5"/>
    <w:rsid w:val="00716216"/>
    <w:rsid w:val="00720186"/>
    <w:rsid w:val="00720D61"/>
    <w:rsid w:val="00720ECB"/>
    <w:rsid w:val="0072157F"/>
    <w:rsid w:val="0072408B"/>
    <w:rsid w:val="00724EC1"/>
    <w:rsid w:val="007250A4"/>
    <w:rsid w:val="00725FD6"/>
    <w:rsid w:val="00730335"/>
    <w:rsid w:val="00730980"/>
    <w:rsid w:val="007309EF"/>
    <w:rsid w:val="00730EDD"/>
    <w:rsid w:val="00731783"/>
    <w:rsid w:val="00731E59"/>
    <w:rsid w:val="00732D0B"/>
    <w:rsid w:val="00733ED0"/>
    <w:rsid w:val="00734704"/>
    <w:rsid w:val="00734991"/>
    <w:rsid w:val="00734AC7"/>
    <w:rsid w:val="007353D3"/>
    <w:rsid w:val="00735D6B"/>
    <w:rsid w:val="00740FEA"/>
    <w:rsid w:val="00742F1D"/>
    <w:rsid w:val="007451D7"/>
    <w:rsid w:val="00752692"/>
    <w:rsid w:val="00752C44"/>
    <w:rsid w:val="0075488C"/>
    <w:rsid w:val="00754C05"/>
    <w:rsid w:val="0075615B"/>
    <w:rsid w:val="00756F23"/>
    <w:rsid w:val="00757625"/>
    <w:rsid w:val="00762794"/>
    <w:rsid w:val="00763D51"/>
    <w:rsid w:val="00763D7D"/>
    <w:rsid w:val="0076436F"/>
    <w:rsid w:val="00765C39"/>
    <w:rsid w:val="00766974"/>
    <w:rsid w:val="00767194"/>
    <w:rsid w:val="007674EA"/>
    <w:rsid w:val="00767559"/>
    <w:rsid w:val="007677C9"/>
    <w:rsid w:val="007678C4"/>
    <w:rsid w:val="00770A12"/>
    <w:rsid w:val="0077167E"/>
    <w:rsid w:val="00771C0F"/>
    <w:rsid w:val="00771EF6"/>
    <w:rsid w:val="0077301C"/>
    <w:rsid w:val="00773B17"/>
    <w:rsid w:val="00775464"/>
    <w:rsid w:val="00775DF2"/>
    <w:rsid w:val="00775E4A"/>
    <w:rsid w:val="0077693F"/>
    <w:rsid w:val="00781FF1"/>
    <w:rsid w:val="0078217E"/>
    <w:rsid w:val="007822F1"/>
    <w:rsid w:val="00783080"/>
    <w:rsid w:val="007871B9"/>
    <w:rsid w:val="007912B6"/>
    <w:rsid w:val="00791BCB"/>
    <w:rsid w:val="007A0A78"/>
    <w:rsid w:val="007A1AB8"/>
    <w:rsid w:val="007A579F"/>
    <w:rsid w:val="007A5802"/>
    <w:rsid w:val="007A7077"/>
    <w:rsid w:val="007B44F6"/>
    <w:rsid w:val="007B597E"/>
    <w:rsid w:val="007B7140"/>
    <w:rsid w:val="007B7A3B"/>
    <w:rsid w:val="007C095E"/>
    <w:rsid w:val="007C1869"/>
    <w:rsid w:val="007C4114"/>
    <w:rsid w:val="007C6AEA"/>
    <w:rsid w:val="007C7295"/>
    <w:rsid w:val="007C7799"/>
    <w:rsid w:val="007D01A3"/>
    <w:rsid w:val="007D0BBA"/>
    <w:rsid w:val="007D5194"/>
    <w:rsid w:val="007D602A"/>
    <w:rsid w:val="007D79CC"/>
    <w:rsid w:val="007E092F"/>
    <w:rsid w:val="007E0E34"/>
    <w:rsid w:val="007E1E1B"/>
    <w:rsid w:val="007E1E8A"/>
    <w:rsid w:val="007E20E5"/>
    <w:rsid w:val="007E245F"/>
    <w:rsid w:val="007E3A3C"/>
    <w:rsid w:val="007E7139"/>
    <w:rsid w:val="007F0618"/>
    <w:rsid w:val="007F0978"/>
    <w:rsid w:val="007F4C07"/>
    <w:rsid w:val="007F546C"/>
    <w:rsid w:val="007F5CEA"/>
    <w:rsid w:val="007F7424"/>
    <w:rsid w:val="008013D3"/>
    <w:rsid w:val="0080172B"/>
    <w:rsid w:val="00802B2D"/>
    <w:rsid w:val="00802C6A"/>
    <w:rsid w:val="00802D58"/>
    <w:rsid w:val="00804EB2"/>
    <w:rsid w:val="00805873"/>
    <w:rsid w:val="00805D9B"/>
    <w:rsid w:val="0080666F"/>
    <w:rsid w:val="00811B64"/>
    <w:rsid w:val="00812264"/>
    <w:rsid w:val="00812BA9"/>
    <w:rsid w:val="00813AA7"/>
    <w:rsid w:val="008152E3"/>
    <w:rsid w:val="00815D57"/>
    <w:rsid w:val="008205E0"/>
    <w:rsid w:val="008217F4"/>
    <w:rsid w:val="0082270B"/>
    <w:rsid w:val="00822DA3"/>
    <w:rsid w:val="008230CB"/>
    <w:rsid w:val="008236C9"/>
    <w:rsid w:val="0082391C"/>
    <w:rsid w:val="00825C13"/>
    <w:rsid w:val="00827D31"/>
    <w:rsid w:val="00827FF4"/>
    <w:rsid w:val="00833E59"/>
    <w:rsid w:val="0083410C"/>
    <w:rsid w:val="00836B19"/>
    <w:rsid w:val="00836BFF"/>
    <w:rsid w:val="0084237F"/>
    <w:rsid w:val="008425DE"/>
    <w:rsid w:val="008434E5"/>
    <w:rsid w:val="008434E7"/>
    <w:rsid w:val="00843AA9"/>
    <w:rsid w:val="0084462A"/>
    <w:rsid w:val="00845749"/>
    <w:rsid w:val="00846B78"/>
    <w:rsid w:val="008478AA"/>
    <w:rsid w:val="00847ACA"/>
    <w:rsid w:val="00850D34"/>
    <w:rsid w:val="00851E0C"/>
    <w:rsid w:val="00851FA9"/>
    <w:rsid w:val="00856AA3"/>
    <w:rsid w:val="00856FA1"/>
    <w:rsid w:val="00857D28"/>
    <w:rsid w:val="008606A0"/>
    <w:rsid w:val="00862E19"/>
    <w:rsid w:val="00862ECF"/>
    <w:rsid w:val="008642F2"/>
    <w:rsid w:val="0086531D"/>
    <w:rsid w:val="008665C2"/>
    <w:rsid w:val="00871A55"/>
    <w:rsid w:val="00871DEF"/>
    <w:rsid w:val="00874E96"/>
    <w:rsid w:val="00875647"/>
    <w:rsid w:val="0087782E"/>
    <w:rsid w:val="0088135C"/>
    <w:rsid w:val="00882667"/>
    <w:rsid w:val="008827FE"/>
    <w:rsid w:val="00883D70"/>
    <w:rsid w:val="00887FAB"/>
    <w:rsid w:val="00892D21"/>
    <w:rsid w:val="00893941"/>
    <w:rsid w:val="008952D1"/>
    <w:rsid w:val="00896829"/>
    <w:rsid w:val="008A13D6"/>
    <w:rsid w:val="008A17E2"/>
    <w:rsid w:val="008A27E0"/>
    <w:rsid w:val="008A30ED"/>
    <w:rsid w:val="008A3E6E"/>
    <w:rsid w:val="008A4D86"/>
    <w:rsid w:val="008A529A"/>
    <w:rsid w:val="008A64F5"/>
    <w:rsid w:val="008B0C24"/>
    <w:rsid w:val="008B2543"/>
    <w:rsid w:val="008B38EA"/>
    <w:rsid w:val="008B5BED"/>
    <w:rsid w:val="008B6C9F"/>
    <w:rsid w:val="008B7A7A"/>
    <w:rsid w:val="008C31AF"/>
    <w:rsid w:val="008C33D7"/>
    <w:rsid w:val="008C3C63"/>
    <w:rsid w:val="008C3E45"/>
    <w:rsid w:val="008D1496"/>
    <w:rsid w:val="008D4EE1"/>
    <w:rsid w:val="008D562C"/>
    <w:rsid w:val="008D6158"/>
    <w:rsid w:val="008D79A7"/>
    <w:rsid w:val="008E2318"/>
    <w:rsid w:val="008E25B1"/>
    <w:rsid w:val="008E6A40"/>
    <w:rsid w:val="008E6BE7"/>
    <w:rsid w:val="008E712A"/>
    <w:rsid w:val="008F2C14"/>
    <w:rsid w:val="008F310E"/>
    <w:rsid w:val="008F354D"/>
    <w:rsid w:val="008F44A1"/>
    <w:rsid w:val="008F61B0"/>
    <w:rsid w:val="008F6212"/>
    <w:rsid w:val="008F6B4A"/>
    <w:rsid w:val="00900DB1"/>
    <w:rsid w:val="00903A06"/>
    <w:rsid w:val="00903C02"/>
    <w:rsid w:val="00904559"/>
    <w:rsid w:val="00904CB8"/>
    <w:rsid w:val="00905CDD"/>
    <w:rsid w:val="00906A5C"/>
    <w:rsid w:val="009072C7"/>
    <w:rsid w:val="00912A7B"/>
    <w:rsid w:val="00912BE6"/>
    <w:rsid w:val="00915774"/>
    <w:rsid w:val="00915F39"/>
    <w:rsid w:val="00922B0A"/>
    <w:rsid w:val="00923304"/>
    <w:rsid w:val="009243EF"/>
    <w:rsid w:val="00924859"/>
    <w:rsid w:val="0092619B"/>
    <w:rsid w:val="00927D59"/>
    <w:rsid w:val="00931792"/>
    <w:rsid w:val="009322FA"/>
    <w:rsid w:val="00932950"/>
    <w:rsid w:val="00936184"/>
    <w:rsid w:val="009362DE"/>
    <w:rsid w:val="00937432"/>
    <w:rsid w:val="00937797"/>
    <w:rsid w:val="00941AEF"/>
    <w:rsid w:val="00941D38"/>
    <w:rsid w:val="00944101"/>
    <w:rsid w:val="00946C41"/>
    <w:rsid w:val="0095073B"/>
    <w:rsid w:val="0095169D"/>
    <w:rsid w:val="00951DE9"/>
    <w:rsid w:val="009531E5"/>
    <w:rsid w:val="009536F8"/>
    <w:rsid w:val="00954C63"/>
    <w:rsid w:val="0095623F"/>
    <w:rsid w:val="0095757D"/>
    <w:rsid w:val="00961CDC"/>
    <w:rsid w:val="00966105"/>
    <w:rsid w:val="00966C08"/>
    <w:rsid w:val="00966D93"/>
    <w:rsid w:val="00967999"/>
    <w:rsid w:val="009679D6"/>
    <w:rsid w:val="00971717"/>
    <w:rsid w:val="0097178E"/>
    <w:rsid w:val="0097232C"/>
    <w:rsid w:val="009725BE"/>
    <w:rsid w:val="0097310D"/>
    <w:rsid w:val="009737E1"/>
    <w:rsid w:val="00973BD2"/>
    <w:rsid w:val="009743D8"/>
    <w:rsid w:val="00976C6A"/>
    <w:rsid w:val="00977658"/>
    <w:rsid w:val="009800E9"/>
    <w:rsid w:val="00980C40"/>
    <w:rsid w:val="00981697"/>
    <w:rsid w:val="009828A0"/>
    <w:rsid w:val="00984769"/>
    <w:rsid w:val="00985FC2"/>
    <w:rsid w:val="00991485"/>
    <w:rsid w:val="00991F41"/>
    <w:rsid w:val="00992448"/>
    <w:rsid w:val="009927A7"/>
    <w:rsid w:val="00995EE2"/>
    <w:rsid w:val="009A05D0"/>
    <w:rsid w:val="009A1508"/>
    <w:rsid w:val="009A21EF"/>
    <w:rsid w:val="009A26FC"/>
    <w:rsid w:val="009A3418"/>
    <w:rsid w:val="009A50C9"/>
    <w:rsid w:val="009A6293"/>
    <w:rsid w:val="009A7018"/>
    <w:rsid w:val="009A7145"/>
    <w:rsid w:val="009A7206"/>
    <w:rsid w:val="009A75B6"/>
    <w:rsid w:val="009B00D3"/>
    <w:rsid w:val="009B0B30"/>
    <w:rsid w:val="009B155A"/>
    <w:rsid w:val="009B3A57"/>
    <w:rsid w:val="009B49B9"/>
    <w:rsid w:val="009B4A2A"/>
    <w:rsid w:val="009B62D1"/>
    <w:rsid w:val="009B6A4B"/>
    <w:rsid w:val="009C44A1"/>
    <w:rsid w:val="009C4A40"/>
    <w:rsid w:val="009C4E03"/>
    <w:rsid w:val="009C5FAD"/>
    <w:rsid w:val="009D00A4"/>
    <w:rsid w:val="009D0894"/>
    <w:rsid w:val="009D0B19"/>
    <w:rsid w:val="009D1986"/>
    <w:rsid w:val="009D6B9A"/>
    <w:rsid w:val="009E139F"/>
    <w:rsid w:val="009E16D2"/>
    <w:rsid w:val="009E1AF9"/>
    <w:rsid w:val="009E258E"/>
    <w:rsid w:val="009E441A"/>
    <w:rsid w:val="009F061B"/>
    <w:rsid w:val="009F10C2"/>
    <w:rsid w:val="009F259F"/>
    <w:rsid w:val="009F312C"/>
    <w:rsid w:val="009F424F"/>
    <w:rsid w:val="009F4434"/>
    <w:rsid w:val="009F4E55"/>
    <w:rsid w:val="009F632F"/>
    <w:rsid w:val="009F63FE"/>
    <w:rsid w:val="009F70EE"/>
    <w:rsid w:val="00A0155A"/>
    <w:rsid w:val="00A0187B"/>
    <w:rsid w:val="00A035A6"/>
    <w:rsid w:val="00A037E1"/>
    <w:rsid w:val="00A04DF0"/>
    <w:rsid w:val="00A055FC"/>
    <w:rsid w:val="00A05BED"/>
    <w:rsid w:val="00A06F34"/>
    <w:rsid w:val="00A079E0"/>
    <w:rsid w:val="00A12512"/>
    <w:rsid w:val="00A13516"/>
    <w:rsid w:val="00A141A9"/>
    <w:rsid w:val="00A16C83"/>
    <w:rsid w:val="00A204C4"/>
    <w:rsid w:val="00A20E9B"/>
    <w:rsid w:val="00A22DD5"/>
    <w:rsid w:val="00A2331F"/>
    <w:rsid w:val="00A24B45"/>
    <w:rsid w:val="00A26D27"/>
    <w:rsid w:val="00A271B6"/>
    <w:rsid w:val="00A308EE"/>
    <w:rsid w:val="00A30E95"/>
    <w:rsid w:val="00A31688"/>
    <w:rsid w:val="00A339DE"/>
    <w:rsid w:val="00A339ED"/>
    <w:rsid w:val="00A40051"/>
    <w:rsid w:val="00A40770"/>
    <w:rsid w:val="00A4295A"/>
    <w:rsid w:val="00A42E5C"/>
    <w:rsid w:val="00A43B77"/>
    <w:rsid w:val="00A44181"/>
    <w:rsid w:val="00A45407"/>
    <w:rsid w:val="00A501A1"/>
    <w:rsid w:val="00A503E9"/>
    <w:rsid w:val="00A50C60"/>
    <w:rsid w:val="00A515F4"/>
    <w:rsid w:val="00A525E6"/>
    <w:rsid w:val="00A5396D"/>
    <w:rsid w:val="00A54142"/>
    <w:rsid w:val="00A54573"/>
    <w:rsid w:val="00A55189"/>
    <w:rsid w:val="00A57897"/>
    <w:rsid w:val="00A6089C"/>
    <w:rsid w:val="00A61118"/>
    <w:rsid w:val="00A61BBE"/>
    <w:rsid w:val="00A63080"/>
    <w:rsid w:val="00A7265F"/>
    <w:rsid w:val="00A7352A"/>
    <w:rsid w:val="00A73FC5"/>
    <w:rsid w:val="00A74374"/>
    <w:rsid w:val="00A74FB3"/>
    <w:rsid w:val="00A81EB4"/>
    <w:rsid w:val="00A8262D"/>
    <w:rsid w:val="00A828EA"/>
    <w:rsid w:val="00A82D65"/>
    <w:rsid w:val="00A84EBC"/>
    <w:rsid w:val="00A872A7"/>
    <w:rsid w:val="00A8745D"/>
    <w:rsid w:val="00A879FE"/>
    <w:rsid w:val="00A87CF9"/>
    <w:rsid w:val="00A90F77"/>
    <w:rsid w:val="00A930C0"/>
    <w:rsid w:val="00A94F20"/>
    <w:rsid w:val="00A95557"/>
    <w:rsid w:val="00AA094E"/>
    <w:rsid w:val="00AA1AA6"/>
    <w:rsid w:val="00AA24F9"/>
    <w:rsid w:val="00AA2D41"/>
    <w:rsid w:val="00AA4F4C"/>
    <w:rsid w:val="00AA50D3"/>
    <w:rsid w:val="00AA5647"/>
    <w:rsid w:val="00AA6ADE"/>
    <w:rsid w:val="00AB0A9B"/>
    <w:rsid w:val="00AB0E97"/>
    <w:rsid w:val="00AB16F4"/>
    <w:rsid w:val="00AB1A8C"/>
    <w:rsid w:val="00AB5BE4"/>
    <w:rsid w:val="00AB777A"/>
    <w:rsid w:val="00AC0CF5"/>
    <w:rsid w:val="00AC0E21"/>
    <w:rsid w:val="00AC165A"/>
    <w:rsid w:val="00AC1CA5"/>
    <w:rsid w:val="00AC5091"/>
    <w:rsid w:val="00AC7E68"/>
    <w:rsid w:val="00AD05F4"/>
    <w:rsid w:val="00AD589A"/>
    <w:rsid w:val="00AD7656"/>
    <w:rsid w:val="00AE02B4"/>
    <w:rsid w:val="00AE16E3"/>
    <w:rsid w:val="00AE6C1B"/>
    <w:rsid w:val="00AE6D63"/>
    <w:rsid w:val="00AF22FB"/>
    <w:rsid w:val="00AF64D7"/>
    <w:rsid w:val="00AF6D99"/>
    <w:rsid w:val="00AF7E92"/>
    <w:rsid w:val="00B01990"/>
    <w:rsid w:val="00B01CE1"/>
    <w:rsid w:val="00B01EB9"/>
    <w:rsid w:val="00B02CF5"/>
    <w:rsid w:val="00B03A82"/>
    <w:rsid w:val="00B04C5B"/>
    <w:rsid w:val="00B0501A"/>
    <w:rsid w:val="00B053D8"/>
    <w:rsid w:val="00B0598D"/>
    <w:rsid w:val="00B05FB1"/>
    <w:rsid w:val="00B1045F"/>
    <w:rsid w:val="00B1057C"/>
    <w:rsid w:val="00B1080A"/>
    <w:rsid w:val="00B10AB7"/>
    <w:rsid w:val="00B127B7"/>
    <w:rsid w:val="00B12FFC"/>
    <w:rsid w:val="00B14120"/>
    <w:rsid w:val="00B14F86"/>
    <w:rsid w:val="00B157D1"/>
    <w:rsid w:val="00B1653A"/>
    <w:rsid w:val="00B202F6"/>
    <w:rsid w:val="00B21EA4"/>
    <w:rsid w:val="00B2301A"/>
    <w:rsid w:val="00B24B3B"/>
    <w:rsid w:val="00B24CDD"/>
    <w:rsid w:val="00B255C7"/>
    <w:rsid w:val="00B25F76"/>
    <w:rsid w:val="00B26E02"/>
    <w:rsid w:val="00B307AF"/>
    <w:rsid w:val="00B3265E"/>
    <w:rsid w:val="00B331E3"/>
    <w:rsid w:val="00B3403E"/>
    <w:rsid w:val="00B348D1"/>
    <w:rsid w:val="00B34FD3"/>
    <w:rsid w:val="00B351DC"/>
    <w:rsid w:val="00B36A06"/>
    <w:rsid w:val="00B4024E"/>
    <w:rsid w:val="00B416A7"/>
    <w:rsid w:val="00B42659"/>
    <w:rsid w:val="00B42B56"/>
    <w:rsid w:val="00B42E73"/>
    <w:rsid w:val="00B44584"/>
    <w:rsid w:val="00B44D37"/>
    <w:rsid w:val="00B45218"/>
    <w:rsid w:val="00B502B4"/>
    <w:rsid w:val="00B51590"/>
    <w:rsid w:val="00B52BD9"/>
    <w:rsid w:val="00B55DF5"/>
    <w:rsid w:val="00B65398"/>
    <w:rsid w:val="00B6561F"/>
    <w:rsid w:val="00B656EA"/>
    <w:rsid w:val="00B65845"/>
    <w:rsid w:val="00B65B53"/>
    <w:rsid w:val="00B67F08"/>
    <w:rsid w:val="00B70034"/>
    <w:rsid w:val="00B72720"/>
    <w:rsid w:val="00B729D1"/>
    <w:rsid w:val="00B72A8F"/>
    <w:rsid w:val="00B76D91"/>
    <w:rsid w:val="00B77550"/>
    <w:rsid w:val="00B8159D"/>
    <w:rsid w:val="00B81820"/>
    <w:rsid w:val="00B829FF"/>
    <w:rsid w:val="00B83F84"/>
    <w:rsid w:val="00B84306"/>
    <w:rsid w:val="00B84448"/>
    <w:rsid w:val="00B864A4"/>
    <w:rsid w:val="00B867B3"/>
    <w:rsid w:val="00B87344"/>
    <w:rsid w:val="00B9018C"/>
    <w:rsid w:val="00B90878"/>
    <w:rsid w:val="00B92D8C"/>
    <w:rsid w:val="00B95070"/>
    <w:rsid w:val="00B95B5F"/>
    <w:rsid w:val="00B97AC0"/>
    <w:rsid w:val="00BA16CC"/>
    <w:rsid w:val="00BA16E3"/>
    <w:rsid w:val="00BA1AC6"/>
    <w:rsid w:val="00BA3915"/>
    <w:rsid w:val="00BA3C4E"/>
    <w:rsid w:val="00BA4BF0"/>
    <w:rsid w:val="00BA53F0"/>
    <w:rsid w:val="00BA5C34"/>
    <w:rsid w:val="00BA66C6"/>
    <w:rsid w:val="00BA750F"/>
    <w:rsid w:val="00BA7F81"/>
    <w:rsid w:val="00BB0938"/>
    <w:rsid w:val="00BB3456"/>
    <w:rsid w:val="00BB4BE8"/>
    <w:rsid w:val="00BB5470"/>
    <w:rsid w:val="00BB6303"/>
    <w:rsid w:val="00BB6D1E"/>
    <w:rsid w:val="00BB6E85"/>
    <w:rsid w:val="00BB71F3"/>
    <w:rsid w:val="00BC07BA"/>
    <w:rsid w:val="00BC1B8B"/>
    <w:rsid w:val="00BC30DB"/>
    <w:rsid w:val="00BC6342"/>
    <w:rsid w:val="00BC6448"/>
    <w:rsid w:val="00BC679B"/>
    <w:rsid w:val="00BD0FDF"/>
    <w:rsid w:val="00BD1D3A"/>
    <w:rsid w:val="00BD3013"/>
    <w:rsid w:val="00BD35C6"/>
    <w:rsid w:val="00BD383B"/>
    <w:rsid w:val="00BD49C7"/>
    <w:rsid w:val="00BD564C"/>
    <w:rsid w:val="00BD5E6F"/>
    <w:rsid w:val="00BD6518"/>
    <w:rsid w:val="00BD7095"/>
    <w:rsid w:val="00BE11D9"/>
    <w:rsid w:val="00BE1732"/>
    <w:rsid w:val="00BE18C3"/>
    <w:rsid w:val="00BE1EE6"/>
    <w:rsid w:val="00BE2FEF"/>
    <w:rsid w:val="00BE3B7D"/>
    <w:rsid w:val="00BE6B71"/>
    <w:rsid w:val="00BE6C21"/>
    <w:rsid w:val="00BF24D5"/>
    <w:rsid w:val="00BF28FD"/>
    <w:rsid w:val="00BF4877"/>
    <w:rsid w:val="00C004F8"/>
    <w:rsid w:val="00C02684"/>
    <w:rsid w:val="00C032C7"/>
    <w:rsid w:val="00C040E9"/>
    <w:rsid w:val="00C042E1"/>
    <w:rsid w:val="00C05404"/>
    <w:rsid w:val="00C0553C"/>
    <w:rsid w:val="00C06030"/>
    <w:rsid w:val="00C06486"/>
    <w:rsid w:val="00C06547"/>
    <w:rsid w:val="00C07B54"/>
    <w:rsid w:val="00C12B81"/>
    <w:rsid w:val="00C173F0"/>
    <w:rsid w:val="00C17EB5"/>
    <w:rsid w:val="00C20011"/>
    <w:rsid w:val="00C209F3"/>
    <w:rsid w:val="00C21152"/>
    <w:rsid w:val="00C236AD"/>
    <w:rsid w:val="00C24AA5"/>
    <w:rsid w:val="00C24EEE"/>
    <w:rsid w:val="00C25CC3"/>
    <w:rsid w:val="00C25FEA"/>
    <w:rsid w:val="00C265EB"/>
    <w:rsid w:val="00C300E8"/>
    <w:rsid w:val="00C30234"/>
    <w:rsid w:val="00C30316"/>
    <w:rsid w:val="00C30619"/>
    <w:rsid w:val="00C3259B"/>
    <w:rsid w:val="00C32BF8"/>
    <w:rsid w:val="00C358FE"/>
    <w:rsid w:val="00C36786"/>
    <w:rsid w:val="00C37F2B"/>
    <w:rsid w:val="00C408C6"/>
    <w:rsid w:val="00C427C5"/>
    <w:rsid w:val="00C43D9D"/>
    <w:rsid w:val="00C464B2"/>
    <w:rsid w:val="00C46E2B"/>
    <w:rsid w:val="00C4783A"/>
    <w:rsid w:val="00C53331"/>
    <w:rsid w:val="00C535C0"/>
    <w:rsid w:val="00C54ADF"/>
    <w:rsid w:val="00C554F1"/>
    <w:rsid w:val="00C55A09"/>
    <w:rsid w:val="00C574E7"/>
    <w:rsid w:val="00C6032F"/>
    <w:rsid w:val="00C6059A"/>
    <w:rsid w:val="00C62277"/>
    <w:rsid w:val="00C622D6"/>
    <w:rsid w:val="00C63673"/>
    <w:rsid w:val="00C6382B"/>
    <w:rsid w:val="00C648E0"/>
    <w:rsid w:val="00C64F0F"/>
    <w:rsid w:val="00C66042"/>
    <w:rsid w:val="00C72B5C"/>
    <w:rsid w:val="00C74DA3"/>
    <w:rsid w:val="00C76222"/>
    <w:rsid w:val="00C81359"/>
    <w:rsid w:val="00C84BDD"/>
    <w:rsid w:val="00C8734C"/>
    <w:rsid w:val="00C87936"/>
    <w:rsid w:val="00C87DD7"/>
    <w:rsid w:val="00C87E8A"/>
    <w:rsid w:val="00C87EBC"/>
    <w:rsid w:val="00C9027A"/>
    <w:rsid w:val="00C91D7D"/>
    <w:rsid w:val="00C94531"/>
    <w:rsid w:val="00C94748"/>
    <w:rsid w:val="00C9488C"/>
    <w:rsid w:val="00C9633E"/>
    <w:rsid w:val="00C97054"/>
    <w:rsid w:val="00CA03D8"/>
    <w:rsid w:val="00CA4E82"/>
    <w:rsid w:val="00CB01C9"/>
    <w:rsid w:val="00CB05B4"/>
    <w:rsid w:val="00CB0658"/>
    <w:rsid w:val="00CB0BA3"/>
    <w:rsid w:val="00CB0FC4"/>
    <w:rsid w:val="00CB117C"/>
    <w:rsid w:val="00CB16D5"/>
    <w:rsid w:val="00CB1D89"/>
    <w:rsid w:val="00CB320A"/>
    <w:rsid w:val="00CB3514"/>
    <w:rsid w:val="00CB38B0"/>
    <w:rsid w:val="00CB39AD"/>
    <w:rsid w:val="00CB3E72"/>
    <w:rsid w:val="00CB515C"/>
    <w:rsid w:val="00CB5755"/>
    <w:rsid w:val="00CB731F"/>
    <w:rsid w:val="00CB750C"/>
    <w:rsid w:val="00CB7BB6"/>
    <w:rsid w:val="00CC00DE"/>
    <w:rsid w:val="00CC0BE7"/>
    <w:rsid w:val="00CC1701"/>
    <w:rsid w:val="00CC32EC"/>
    <w:rsid w:val="00CC55EA"/>
    <w:rsid w:val="00CC571C"/>
    <w:rsid w:val="00CC574E"/>
    <w:rsid w:val="00CC5780"/>
    <w:rsid w:val="00CC5C0E"/>
    <w:rsid w:val="00CC6D86"/>
    <w:rsid w:val="00CC759A"/>
    <w:rsid w:val="00CD1696"/>
    <w:rsid w:val="00CD2871"/>
    <w:rsid w:val="00CD2D7F"/>
    <w:rsid w:val="00CD40D0"/>
    <w:rsid w:val="00CD5284"/>
    <w:rsid w:val="00CD7547"/>
    <w:rsid w:val="00CE0325"/>
    <w:rsid w:val="00CE0926"/>
    <w:rsid w:val="00CE0A96"/>
    <w:rsid w:val="00CE2E7B"/>
    <w:rsid w:val="00CE3B1B"/>
    <w:rsid w:val="00CE4762"/>
    <w:rsid w:val="00CE48CD"/>
    <w:rsid w:val="00CE5465"/>
    <w:rsid w:val="00CF0438"/>
    <w:rsid w:val="00CF1360"/>
    <w:rsid w:val="00CF1F07"/>
    <w:rsid w:val="00CF4AE7"/>
    <w:rsid w:val="00D01181"/>
    <w:rsid w:val="00D01EFD"/>
    <w:rsid w:val="00D0234C"/>
    <w:rsid w:val="00D036B0"/>
    <w:rsid w:val="00D03E35"/>
    <w:rsid w:val="00D0438E"/>
    <w:rsid w:val="00D06075"/>
    <w:rsid w:val="00D06CEC"/>
    <w:rsid w:val="00D10AEF"/>
    <w:rsid w:val="00D10ECD"/>
    <w:rsid w:val="00D11557"/>
    <w:rsid w:val="00D12B0A"/>
    <w:rsid w:val="00D13062"/>
    <w:rsid w:val="00D164C6"/>
    <w:rsid w:val="00D17760"/>
    <w:rsid w:val="00D207AB"/>
    <w:rsid w:val="00D21B61"/>
    <w:rsid w:val="00D250CC"/>
    <w:rsid w:val="00D2610A"/>
    <w:rsid w:val="00D262BE"/>
    <w:rsid w:val="00D27CEF"/>
    <w:rsid w:val="00D357FB"/>
    <w:rsid w:val="00D41331"/>
    <w:rsid w:val="00D415D2"/>
    <w:rsid w:val="00D446CE"/>
    <w:rsid w:val="00D4489C"/>
    <w:rsid w:val="00D47545"/>
    <w:rsid w:val="00D5662F"/>
    <w:rsid w:val="00D56F3C"/>
    <w:rsid w:val="00D572C8"/>
    <w:rsid w:val="00D577B6"/>
    <w:rsid w:val="00D5785C"/>
    <w:rsid w:val="00D60574"/>
    <w:rsid w:val="00D61A64"/>
    <w:rsid w:val="00D61F9B"/>
    <w:rsid w:val="00D62AE4"/>
    <w:rsid w:val="00D63BDA"/>
    <w:rsid w:val="00D6447B"/>
    <w:rsid w:val="00D64576"/>
    <w:rsid w:val="00D64CE3"/>
    <w:rsid w:val="00D67414"/>
    <w:rsid w:val="00D706CD"/>
    <w:rsid w:val="00D708B2"/>
    <w:rsid w:val="00D710EA"/>
    <w:rsid w:val="00D7502F"/>
    <w:rsid w:val="00D759B5"/>
    <w:rsid w:val="00D75DB9"/>
    <w:rsid w:val="00D75E95"/>
    <w:rsid w:val="00D8058B"/>
    <w:rsid w:val="00D81867"/>
    <w:rsid w:val="00D82C40"/>
    <w:rsid w:val="00D8374D"/>
    <w:rsid w:val="00D87D04"/>
    <w:rsid w:val="00D900CB"/>
    <w:rsid w:val="00D903CE"/>
    <w:rsid w:val="00D914B6"/>
    <w:rsid w:val="00D92CB1"/>
    <w:rsid w:val="00D94682"/>
    <w:rsid w:val="00D94DBB"/>
    <w:rsid w:val="00D97B78"/>
    <w:rsid w:val="00DA0C74"/>
    <w:rsid w:val="00DA0DF8"/>
    <w:rsid w:val="00DA161D"/>
    <w:rsid w:val="00DA25C9"/>
    <w:rsid w:val="00DA2B84"/>
    <w:rsid w:val="00DA6449"/>
    <w:rsid w:val="00DA7408"/>
    <w:rsid w:val="00DB0E4A"/>
    <w:rsid w:val="00DB1C65"/>
    <w:rsid w:val="00DB20B2"/>
    <w:rsid w:val="00DB265B"/>
    <w:rsid w:val="00DB443A"/>
    <w:rsid w:val="00DB4BFB"/>
    <w:rsid w:val="00DB58DE"/>
    <w:rsid w:val="00DB5FCA"/>
    <w:rsid w:val="00DB730A"/>
    <w:rsid w:val="00DB78D8"/>
    <w:rsid w:val="00DC0FD3"/>
    <w:rsid w:val="00DC12E3"/>
    <w:rsid w:val="00DC2B85"/>
    <w:rsid w:val="00DC2D8B"/>
    <w:rsid w:val="00DC3661"/>
    <w:rsid w:val="00DC4555"/>
    <w:rsid w:val="00DC6857"/>
    <w:rsid w:val="00DC73BF"/>
    <w:rsid w:val="00DC762F"/>
    <w:rsid w:val="00DC7BEA"/>
    <w:rsid w:val="00DD0859"/>
    <w:rsid w:val="00DD0A20"/>
    <w:rsid w:val="00DD1153"/>
    <w:rsid w:val="00DD21DD"/>
    <w:rsid w:val="00DD22AF"/>
    <w:rsid w:val="00DD3B1E"/>
    <w:rsid w:val="00DD4B16"/>
    <w:rsid w:val="00DD6061"/>
    <w:rsid w:val="00DE1226"/>
    <w:rsid w:val="00DE1811"/>
    <w:rsid w:val="00DE273F"/>
    <w:rsid w:val="00DE2A7F"/>
    <w:rsid w:val="00DE45C3"/>
    <w:rsid w:val="00DE78E7"/>
    <w:rsid w:val="00DF005E"/>
    <w:rsid w:val="00DF0D1F"/>
    <w:rsid w:val="00DF4422"/>
    <w:rsid w:val="00DF4B99"/>
    <w:rsid w:val="00DF6DB8"/>
    <w:rsid w:val="00E00A21"/>
    <w:rsid w:val="00E00B4F"/>
    <w:rsid w:val="00E015DF"/>
    <w:rsid w:val="00E02A07"/>
    <w:rsid w:val="00E0344D"/>
    <w:rsid w:val="00E0412A"/>
    <w:rsid w:val="00E06A5F"/>
    <w:rsid w:val="00E06DD5"/>
    <w:rsid w:val="00E100DA"/>
    <w:rsid w:val="00E13D24"/>
    <w:rsid w:val="00E1466C"/>
    <w:rsid w:val="00E15AC0"/>
    <w:rsid w:val="00E15E88"/>
    <w:rsid w:val="00E179FD"/>
    <w:rsid w:val="00E20EB5"/>
    <w:rsid w:val="00E213F0"/>
    <w:rsid w:val="00E21872"/>
    <w:rsid w:val="00E24E26"/>
    <w:rsid w:val="00E25708"/>
    <w:rsid w:val="00E275EB"/>
    <w:rsid w:val="00E27E2F"/>
    <w:rsid w:val="00E30AEE"/>
    <w:rsid w:val="00E30D1A"/>
    <w:rsid w:val="00E319C1"/>
    <w:rsid w:val="00E33DD6"/>
    <w:rsid w:val="00E36D05"/>
    <w:rsid w:val="00E36D4D"/>
    <w:rsid w:val="00E42C2B"/>
    <w:rsid w:val="00E46BB7"/>
    <w:rsid w:val="00E475B5"/>
    <w:rsid w:val="00E505FB"/>
    <w:rsid w:val="00E506FD"/>
    <w:rsid w:val="00E518BB"/>
    <w:rsid w:val="00E52BCB"/>
    <w:rsid w:val="00E5443D"/>
    <w:rsid w:val="00E544E8"/>
    <w:rsid w:val="00E54D8A"/>
    <w:rsid w:val="00E558E6"/>
    <w:rsid w:val="00E605D8"/>
    <w:rsid w:val="00E607FE"/>
    <w:rsid w:val="00E6240E"/>
    <w:rsid w:val="00E63329"/>
    <w:rsid w:val="00E64F54"/>
    <w:rsid w:val="00E65215"/>
    <w:rsid w:val="00E653C3"/>
    <w:rsid w:val="00E653D2"/>
    <w:rsid w:val="00E67F4F"/>
    <w:rsid w:val="00E713D0"/>
    <w:rsid w:val="00E744A5"/>
    <w:rsid w:val="00E76E01"/>
    <w:rsid w:val="00E80858"/>
    <w:rsid w:val="00E8090A"/>
    <w:rsid w:val="00E81CBD"/>
    <w:rsid w:val="00E82EDD"/>
    <w:rsid w:val="00E90BC1"/>
    <w:rsid w:val="00E90DA6"/>
    <w:rsid w:val="00E91755"/>
    <w:rsid w:val="00E95A3F"/>
    <w:rsid w:val="00E95FC8"/>
    <w:rsid w:val="00E9670F"/>
    <w:rsid w:val="00E96F53"/>
    <w:rsid w:val="00E97391"/>
    <w:rsid w:val="00E975F1"/>
    <w:rsid w:val="00EA135B"/>
    <w:rsid w:val="00EA2149"/>
    <w:rsid w:val="00EA23E5"/>
    <w:rsid w:val="00EA2A1E"/>
    <w:rsid w:val="00EA371D"/>
    <w:rsid w:val="00EA75BB"/>
    <w:rsid w:val="00EB182E"/>
    <w:rsid w:val="00EB1EB5"/>
    <w:rsid w:val="00EB40AC"/>
    <w:rsid w:val="00EB4DA0"/>
    <w:rsid w:val="00EB5359"/>
    <w:rsid w:val="00EB654D"/>
    <w:rsid w:val="00EC13B0"/>
    <w:rsid w:val="00EC24D6"/>
    <w:rsid w:val="00EC3A76"/>
    <w:rsid w:val="00EC3AF9"/>
    <w:rsid w:val="00EC3B72"/>
    <w:rsid w:val="00EC40FF"/>
    <w:rsid w:val="00EC4665"/>
    <w:rsid w:val="00EC6308"/>
    <w:rsid w:val="00EC784B"/>
    <w:rsid w:val="00EC78BD"/>
    <w:rsid w:val="00EC79C8"/>
    <w:rsid w:val="00EC7E3A"/>
    <w:rsid w:val="00ED18E0"/>
    <w:rsid w:val="00ED2081"/>
    <w:rsid w:val="00ED4C64"/>
    <w:rsid w:val="00ED6F90"/>
    <w:rsid w:val="00ED7000"/>
    <w:rsid w:val="00EE21D5"/>
    <w:rsid w:val="00EE25B1"/>
    <w:rsid w:val="00EE2CCF"/>
    <w:rsid w:val="00EE3449"/>
    <w:rsid w:val="00EE5072"/>
    <w:rsid w:val="00EE553A"/>
    <w:rsid w:val="00EE68F6"/>
    <w:rsid w:val="00EE7579"/>
    <w:rsid w:val="00EE79FA"/>
    <w:rsid w:val="00EF0365"/>
    <w:rsid w:val="00EF5455"/>
    <w:rsid w:val="00F0014F"/>
    <w:rsid w:val="00F00C9E"/>
    <w:rsid w:val="00F021C7"/>
    <w:rsid w:val="00F023BF"/>
    <w:rsid w:val="00F026DA"/>
    <w:rsid w:val="00F0707F"/>
    <w:rsid w:val="00F076E7"/>
    <w:rsid w:val="00F111F6"/>
    <w:rsid w:val="00F127D3"/>
    <w:rsid w:val="00F136BB"/>
    <w:rsid w:val="00F14430"/>
    <w:rsid w:val="00F148D1"/>
    <w:rsid w:val="00F149EF"/>
    <w:rsid w:val="00F15E91"/>
    <w:rsid w:val="00F16CB1"/>
    <w:rsid w:val="00F173B4"/>
    <w:rsid w:val="00F17FD5"/>
    <w:rsid w:val="00F2143B"/>
    <w:rsid w:val="00F23293"/>
    <w:rsid w:val="00F236C3"/>
    <w:rsid w:val="00F24BC0"/>
    <w:rsid w:val="00F24E1D"/>
    <w:rsid w:val="00F257D0"/>
    <w:rsid w:val="00F276ED"/>
    <w:rsid w:val="00F32B77"/>
    <w:rsid w:val="00F3484E"/>
    <w:rsid w:val="00F3539A"/>
    <w:rsid w:val="00F405DC"/>
    <w:rsid w:val="00F4150C"/>
    <w:rsid w:val="00F42015"/>
    <w:rsid w:val="00F42529"/>
    <w:rsid w:val="00F42B16"/>
    <w:rsid w:val="00F464C8"/>
    <w:rsid w:val="00F52050"/>
    <w:rsid w:val="00F52626"/>
    <w:rsid w:val="00F538F1"/>
    <w:rsid w:val="00F55AC4"/>
    <w:rsid w:val="00F564A7"/>
    <w:rsid w:val="00F57955"/>
    <w:rsid w:val="00F57C0B"/>
    <w:rsid w:val="00F60944"/>
    <w:rsid w:val="00F61EC4"/>
    <w:rsid w:val="00F62B30"/>
    <w:rsid w:val="00F64FD3"/>
    <w:rsid w:val="00F677A7"/>
    <w:rsid w:val="00F70423"/>
    <w:rsid w:val="00F70BA3"/>
    <w:rsid w:val="00F733E8"/>
    <w:rsid w:val="00F75789"/>
    <w:rsid w:val="00F776B8"/>
    <w:rsid w:val="00F77D97"/>
    <w:rsid w:val="00F819A6"/>
    <w:rsid w:val="00F84DF5"/>
    <w:rsid w:val="00F90977"/>
    <w:rsid w:val="00F9098D"/>
    <w:rsid w:val="00F91EBE"/>
    <w:rsid w:val="00F9257B"/>
    <w:rsid w:val="00F928EA"/>
    <w:rsid w:val="00F93B59"/>
    <w:rsid w:val="00F9518C"/>
    <w:rsid w:val="00F96A0E"/>
    <w:rsid w:val="00FA3C9C"/>
    <w:rsid w:val="00FA5632"/>
    <w:rsid w:val="00FA6502"/>
    <w:rsid w:val="00FA781D"/>
    <w:rsid w:val="00FB01ED"/>
    <w:rsid w:val="00FB0A54"/>
    <w:rsid w:val="00FB1A14"/>
    <w:rsid w:val="00FB714A"/>
    <w:rsid w:val="00FC0096"/>
    <w:rsid w:val="00FC08E8"/>
    <w:rsid w:val="00FC12DB"/>
    <w:rsid w:val="00FC27F4"/>
    <w:rsid w:val="00FC435C"/>
    <w:rsid w:val="00FC501C"/>
    <w:rsid w:val="00FC5AB6"/>
    <w:rsid w:val="00FC732E"/>
    <w:rsid w:val="00FC73DA"/>
    <w:rsid w:val="00FC762D"/>
    <w:rsid w:val="00FD16FB"/>
    <w:rsid w:val="00FD24C7"/>
    <w:rsid w:val="00FD2E52"/>
    <w:rsid w:val="00FD350D"/>
    <w:rsid w:val="00FD43F0"/>
    <w:rsid w:val="00FD53A5"/>
    <w:rsid w:val="00FD79FA"/>
    <w:rsid w:val="00FE2A80"/>
    <w:rsid w:val="00FE3524"/>
    <w:rsid w:val="00FE37CE"/>
    <w:rsid w:val="00FE3E8F"/>
    <w:rsid w:val="00FE4476"/>
    <w:rsid w:val="00FE539C"/>
    <w:rsid w:val="00FE6499"/>
    <w:rsid w:val="00FF00D5"/>
    <w:rsid w:val="00FF0331"/>
    <w:rsid w:val="00FF209C"/>
    <w:rsid w:val="00FF2BCE"/>
    <w:rsid w:val="00FF37E5"/>
    <w:rsid w:val="00FF38E6"/>
    <w:rsid w:val="00FF3F8A"/>
    <w:rsid w:val="00FF4ED6"/>
    <w:rsid w:val="00FF53BE"/>
    <w:rsid w:val="00FF613F"/>
    <w:rsid w:val="00FF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60FD917B"/>
  <w15:chartTrackingRefBased/>
  <w15:docId w15:val="{DFBEE11E-934D-4DE2-94C8-35445DF8D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lang w:val="en-US" w:eastAsia="en-US" w:bidi="ar-SA"/>
      </w:rPr>
    </w:rPrDefault>
    <w:pPrDefault>
      <w:pPr>
        <w:spacing w:before="120"/>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sz w:val="24"/>
      <w:szCs w:val="24"/>
      <w:lang w:val="vi-VN" w:eastAsia="vi-VN"/>
    </w:rPr>
  </w:style>
  <w:style w:type="paragraph" w:styleId="Heading1">
    <w:name w:val="heading 1"/>
    <w:basedOn w:val="Normal"/>
    <w:link w:val="Heading1Char"/>
    <w:qFormat/>
    <w:rsid w:val="00A61118"/>
    <w:pPr>
      <w:spacing w:before="100" w:beforeAutospacing="1" w:after="100" w:afterAutospacing="1"/>
      <w:outlineLvl w:val="0"/>
    </w:pPr>
    <w:rPr>
      <w:rFonts w:ascii="Times New Roman" w:eastAsia="Times New Roman" w:hAnsi="Times New Roman" w:cs="Times New Roman"/>
      <w:b/>
      <w:bCs/>
      <w:color w:val="auto"/>
      <w:kern w:val="36"/>
      <w:sz w:val="48"/>
      <w:szCs w:val="48"/>
      <w:lang w:val="x-none" w:eastAsia="x-none"/>
    </w:rPr>
  </w:style>
  <w:style w:type="paragraph" w:styleId="Heading2">
    <w:name w:val="heading 2"/>
    <w:basedOn w:val="Normal"/>
    <w:next w:val="Normal"/>
    <w:link w:val="Heading2Char"/>
    <w:qFormat/>
    <w:rsid w:val="00A61118"/>
    <w:pPr>
      <w:keepNext/>
      <w:spacing w:before="240" w:after="60"/>
      <w:outlineLvl w:val="1"/>
    </w:pPr>
    <w:rPr>
      <w:rFonts w:ascii="Arial" w:eastAsia="Times New Roman" w:hAnsi="Arial" w:cs="Times New Roman"/>
      <w:b/>
      <w:bCs/>
      <w:i/>
      <w:iCs/>
      <w:color w:val="auto"/>
      <w:sz w:val="28"/>
      <w:szCs w:val="28"/>
      <w:lang w:val="x-none" w:eastAsia="x-none"/>
    </w:rPr>
  </w:style>
  <w:style w:type="paragraph" w:styleId="Heading3">
    <w:name w:val="heading 3"/>
    <w:basedOn w:val="Normal"/>
    <w:next w:val="Normal"/>
    <w:link w:val="Heading3Char"/>
    <w:qFormat/>
    <w:rsid w:val="00A61118"/>
    <w:pPr>
      <w:keepNext/>
      <w:jc w:val="center"/>
      <w:outlineLvl w:val="2"/>
    </w:pPr>
    <w:rPr>
      <w:rFonts w:ascii=".VnArialH" w:eastAsia="Times New Roman" w:hAnsi=".VnArialH" w:cs="Times New Roman"/>
      <w:b/>
      <w:color w:val="auto"/>
      <w:sz w:val="20"/>
      <w:szCs w:val="20"/>
      <w:lang w:eastAsia="x-none"/>
    </w:rPr>
  </w:style>
  <w:style w:type="paragraph" w:styleId="Heading4">
    <w:name w:val="heading 4"/>
    <w:basedOn w:val="Normal"/>
    <w:link w:val="Heading4Char"/>
    <w:qFormat/>
    <w:rsid w:val="00A61118"/>
    <w:pPr>
      <w:spacing w:before="100" w:beforeAutospacing="1" w:after="100" w:afterAutospacing="1"/>
      <w:outlineLvl w:val="3"/>
    </w:pPr>
    <w:rPr>
      <w:rFonts w:ascii="Times New Roman" w:eastAsia="Times New Roman" w:hAnsi="Times New Roman" w:cs="Times New Roman"/>
      <w:b/>
      <w:bCs/>
      <w:color w:val="auto"/>
      <w:lang w:val="x-none" w:eastAsia="x-none"/>
    </w:rPr>
  </w:style>
  <w:style w:type="paragraph" w:styleId="Heading5">
    <w:name w:val="heading 5"/>
    <w:basedOn w:val="Normal"/>
    <w:next w:val="Normal"/>
    <w:link w:val="Heading5Char"/>
    <w:qFormat/>
    <w:rsid w:val="00A61118"/>
    <w:pPr>
      <w:keepNext/>
      <w:jc w:val="both"/>
      <w:outlineLvl w:val="4"/>
    </w:pPr>
    <w:rPr>
      <w:rFonts w:ascii=".VnArial" w:eastAsia="Times New Roman" w:hAnsi=".VnArial" w:cs="Times New Roman"/>
      <w:b/>
      <w:color w:val="auto"/>
      <w:sz w:val="20"/>
      <w:szCs w:val="20"/>
      <w:lang w:eastAsia="x-none"/>
    </w:rPr>
  </w:style>
  <w:style w:type="paragraph" w:styleId="Heading6">
    <w:name w:val="heading 6"/>
    <w:basedOn w:val="Normal"/>
    <w:next w:val="Normal"/>
    <w:link w:val="Heading6Char"/>
    <w:qFormat/>
    <w:rsid w:val="00A61118"/>
    <w:pPr>
      <w:keepNext/>
      <w:outlineLvl w:val="5"/>
    </w:pPr>
    <w:rPr>
      <w:rFonts w:ascii=".VnArial" w:eastAsia="Times New Roman" w:hAnsi=".VnArial" w:cs="Times New Roman"/>
      <w:i/>
      <w:color w:val="auto"/>
      <w:sz w:val="20"/>
      <w:szCs w:val="20"/>
      <w:lang w:eastAsia="x-none"/>
    </w:rPr>
  </w:style>
  <w:style w:type="paragraph" w:styleId="Heading7">
    <w:name w:val="heading 7"/>
    <w:basedOn w:val="Normal"/>
    <w:next w:val="Normal"/>
    <w:link w:val="Heading7Char"/>
    <w:qFormat/>
    <w:rsid w:val="00A61118"/>
    <w:pPr>
      <w:keepNext/>
      <w:outlineLvl w:val="6"/>
    </w:pPr>
    <w:rPr>
      <w:rFonts w:ascii=".VnTime" w:eastAsia="Times New Roman" w:hAnsi=".VnTime" w:cs="Times New Roman"/>
      <w:b/>
      <w:color w:val="auto"/>
      <w:sz w:val="28"/>
      <w:szCs w:val="20"/>
      <w:lang w:eastAsia="x-none"/>
    </w:rPr>
  </w:style>
  <w:style w:type="paragraph" w:styleId="Heading8">
    <w:name w:val="heading 8"/>
    <w:basedOn w:val="Normal"/>
    <w:next w:val="Normal"/>
    <w:link w:val="Heading8Char"/>
    <w:qFormat/>
    <w:rsid w:val="00A61118"/>
    <w:pPr>
      <w:keepNext/>
      <w:jc w:val="both"/>
      <w:outlineLvl w:val="7"/>
    </w:pPr>
    <w:rPr>
      <w:rFonts w:ascii=".VnArial" w:eastAsia="Times New Roman" w:hAnsi=".VnArial" w:cs="Times New Roman"/>
      <w:b/>
      <w:i/>
      <w:color w:val="auto"/>
      <w:sz w:val="20"/>
      <w:szCs w:val="20"/>
      <w:lang w:eastAsia="x-none"/>
    </w:rPr>
  </w:style>
  <w:style w:type="paragraph" w:styleId="Heading9">
    <w:name w:val="heading 9"/>
    <w:basedOn w:val="Normal"/>
    <w:next w:val="Normal"/>
    <w:link w:val="Heading9Char"/>
    <w:qFormat/>
    <w:rsid w:val="00A61118"/>
    <w:pPr>
      <w:keepNext/>
      <w:jc w:val="center"/>
      <w:outlineLvl w:val="8"/>
    </w:pPr>
    <w:rPr>
      <w:rFonts w:ascii=".VnArial" w:eastAsia="Times New Roman" w:hAnsi=".VnArial" w:cs="Times New Roman"/>
      <w:i/>
      <w:color w:val="auto"/>
      <w:sz w:val="18"/>
      <w:szCs w:val="20"/>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Bodytext2">
    <w:name w:val="Body text (2)_"/>
    <w:link w:val="Bodytext20"/>
    <w:rPr>
      <w:rFonts w:ascii="Times New Roman" w:hAnsi="Times New Roman" w:cs="Times New Roman"/>
      <w:b/>
      <w:bCs/>
      <w:spacing w:val="4"/>
      <w:sz w:val="25"/>
      <w:szCs w:val="25"/>
      <w:u w:val="none"/>
    </w:rPr>
  </w:style>
  <w:style w:type="character" w:customStyle="1" w:styleId="Heading90">
    <w:name w:val="Heading #9_"/>
    <w:link w:val="Heading91"/>
    <w:rPr>
      <w:rFonts w:ascii="Times New Roman" w:hAnsi="Times New Roman" w:cs="Times New Roman"/>
      <w:spacing w:val="3"/>
      <w:sz w:val="25"/>
      <w:szCs w:val="25"/>
      <w:u w:val="none"/>
    </w:rPr>
  </w:style>
  <w:style w:type="character" w:customStyle="1" w:styleId="Heading9Italic">
    <w:name w:val="Heading #9 + Italic"/>
    <w:aliases w:val="Spacing 0 pt"/>
    <w:rPr>
      <w:rFonts w:ascii="Times New Roman" w:hAnsi="Times New Roman" w:cs="Times New Roman"/>
      <w:i/>
      <w:iCs/>
      <w:spacing w:val="-5"/>
      <w:sz w:val="25"/>
      <w:szCs w:val="25"/>
      <w:u w:val="none"/>
    </w:rPr>
  </w:style>
  <w:style w:type="character" w:customStyle="1" w:styleId="Bodytext3">
    <w:name w:val="Body text (3)_"/>
    <w:link w:val="Bodytext30"/>
    <w:rPr>
      <w:rFonts w:ascii="Times New Roman" w:hAnsi="Times New Roman" w:cs="Times New Roman"/>
      <w:i/>
      <w:iCs/>
      <w:spacing w:val="-5"/>
      <w:sz w:val="25"/>
      <w:szCs w:val="25"/>
      <w:u w:val="none"/>
    </w:rPr>
  </w:style>
  <w:style w:type="character" w:customStyle="1" w:styleId="Heading80">
    <w:name w:val="Heading #8_"/>
    <w:link w:val="Heading81"/>
    <w:rPr>
      <w:rFonts w:ascii="Times New Roman" w:hAnsi="Times New Roman" w:cs="Times New Roman"/>
      <w:b/>
      <w:bCs/>
      <w:spacing w:val="4"/>
      <w:sz w:val="25"/>
      <w:szCs w:val="25"/>
      <w:u w:val="none"/>
    </w:rPr>
  </w:style>
  <w:style w:type="character" w:customStyle="1" w:styleId="Bodytext2Spacing1pt">
    <w:name w:val="Body text (2) + Spacing 1 pt"/>
    <w:rPr>
      <w:rFonts w:ascii="Times New Roman" w:hAnsi="Times New Roman" w:cs="Times New Roman"/>
      <w:b/>
      <w:bCs/>
      <w:spacing w:val="30"/>
      <w:sz w:val="25"/>
      <w:szCs w:val="25"/>
      <w:u w:val="none"/>
    </w:rPr>
  </w:style>
  <w:style w:type="character" w:customStyle="1" w:styleId="Bodytext3NotItalic">
    <w:name w:val="Body text (3) + Not Italic"/>
    <w:aliases w:val="Spacing 0 pt64"/>
    <w:rPr>
      <w:rFonts w:ascii="Times New Roman" w:hAnsi="Times New Roman" w:cs="Times New Roman"/>
      <w:i/>
      <w:iCs/>
      <w:spacing w:val="3"/>
      <w:sz w:val="25"/>
      <w:szCs w:val="25"/>
      <w:u w:val="none"/>
    </w:rPr>
  </w:style>
  <w:style w:type="character" w:customStyle="1" w:styleId="Bodytext">
    <w:name w:val="Body text_"/>
    <w:link w:val="Bodytext1"/>
    <w:rPr>
      <w:rFonts w:ascii="Times New Roman" w:hAnsi="Times New Roman" w:cs="Times New Roman"/>
      <w:spacing w:val="3"/>
      <w:sz w:val="25"/>
      <w:szCs w:val="25"/>
      <w:u w:val="none"/>
    </w:rPr>
  </w:style>
  <w:style w:type="character" w:customStyle="1" w:styleId="BodytextBold">
    <w:name w:val="Body text + Bold"/>
    <w:aliases w:val="Spacing 0 pt63"/>
    <w:rPr>
      <w:rFonts w:ascii="Times New Roman" w:hAnsi="Times New Roman" w:cs="Times New Roman"/>
      <w:b/>
      <w:bCs/>
      <w:spacing w:val="4"/>
      <w:sz w:val="25"/>
      <w:szCs w:val="25"/>
      <w:u w:val="none"/>
    </w:rPr>
  </w:style>
  <w:style w:type="character" w:customStyle="1" w:styleId="Bodytext4">
    <w:name w:val="Body text (4)_"/>
    <w:link w:val="Bodytext40"/>
    <w:rPr>
      <w:rFonts w:ascii="Times New Roman" w:hAnsi="Times New Roman" w:cs="Times New Roman"/>
      <w:b/>
      <w:bCs/>
      <w:i/>
      <w:iCs/>
      <w:spacing w:val="1"/>
      <w:sz w:val="22"/>
      <w:szCs w:val="22"/>
      <w:u w:val="none"/>
    </w:rPr>
  </w:style>
  <w:style w:type="character" w:customStyle="1" w:styleId="Bodytext5">
    <w:name w:val="Body text (5)_"/>
    <w:link w:val="Bodytext51"/>
    <w:rPr>
      <w:rFonts w:ascii="Times New Roman" w:hAnsi="Times New Roman" w:cs="Times New Roman"/>
      <w:spacing w:val="2"/>
      <w:sz w:val="21"/>
      <w:szCs w:val="21"/>
      <w:u w:val="none"/>
    </w:rPr>
  </w:style>
  <w:style w:type="character" w:customStyle="1" w:styleId="Heading70">
    <w:name w:val="Heading #7_"/>
    <w:link w:val="Heading71"/>
    <w:rPr>
      <w:rFonts w:ascii="Times New Roman" w:hAnsi="Times New Roman" w:cs="Times New Roman"/>
      <w:b/>
      <w:bCs/>
      <w:i/>
      <w:iCs/>
      <w:spacing w:val="-116"/>
      <w:sz w:val="58"/>
      <w:szCs w:val="58"/>
      <w:u w:val="none"/>
    </w:rPr>
  </w:style>
  <w:style w:type="character" w:customStyle="1" w:styleId="Picturecaption">
    <w:name w:val="Picture caption_"/>
    <w:link w:val="Picturecaption0"/>
    <w:rPr>
      <w:rFonts w:ascii="Times New Roman" w:hAnsi="Times New Roman" w:cs="Times New Roman"/>
      <w:b/>
      <w:bCs/>
      <w:spacing w:val="4"/>
      <w:sz w:val="25"/>
      <w:szCs w:val="25"/>
      <w:u w:val="none"/>
    </w:rPr>
  </w:style>
  <w:style w:type="character" w:customStyle="1" w:styleId="Bodytext2NotBold">
    <w:name w:val="Body text (2) + Not Bold"/>
    <w:aliases w:val="Italic,Spacing 1 pt"/>
    <w:rPr>
      <w:rFonts w:ascii="Times New Roman" w:hAnsi="Times New Roman" w:cs="Times New Roman"/>
      <w:b/>
      <w:bCs/>
      <w:i/>
      <w:iCs/>
      <w:spacing w:val="25"/>
      <w:sz w:val="25"/>
      <w:szCs w:val="25"/>
      <w:u w:val="none"/>
    </w:rPr>
  </w:style>
  <w:style w:type="character" w:customStyle="1" w:styleId="Bodytext2SmallCaps">
    <w:name w:val="Body text (2) + Small Caps"/>
    <w:rPr>
      <w:rFonts w:ascii="Times New Roman" w:hAnsi="Times New Roman" w:cs="Times New Roman"/>
      <w:b/>
      <w:bCs/>
      <w:smallCaps/>
      <w:spacing w:val="4"/>
      <w:sz w:val="25"/>
      <w:szCs w:val="25"/>
      <w:u w:val="none"/>
    </w:rPr>
  </w:style>
  <w:style w:type="character" w:customStyle="1" w:styleId="Headerorfooter2">
    <w:name w:val="Header or footer (2)_"/>
    <w:link w:val="Headerorfooter20"/>
    <w:rPr>
      <w:rFonts w:ascii="Times New Roman" w:hAnsi="Times New Roman" w:cs="Times New Roman"/>
      <w:spacing w:val="8"/>
      <w:sz w:val="23"/>
      <w:szCs w:val="23"/>
      <w:u w:val="none"/>
    </w:rPr>
  </w:style>
  <w:style w:type="character" w:customStyle="1" w:styleId="Bodytext6">
    <w:name w:val="Body text (6)_"/>
    <w:link w:val="Bodytext60"/>
    <w:rPr>
      <w:rFonts w:ascii="Consolas" w:hAnsi="Consolas" w:cs="Consolas"/>
      <w:i/>
      <w:iCs/>
      <w:spacing w:val="-70"/>
      <w:sz w:val="35"/>
      <w:szCs w:val="35"/>
      <w:u w:val="none"/>
    </w:rPr>
  </w:style>
  <w:style w:type="character" w:customStyle="1" w:styleId="BodytextItalic">
    <w:name w:val="Body text + Italic"/>
    <w:aliases w:val="Spacing 0 pt62"/>
    <w:rPr>
      <w:rFonts w:ascii="Times New Roman" w:hAnsi="Times New Roman" w:cs="Times New Roman"/>
      <w:i/>
      <w:iCs/>
      <w:spacing w:val="-5"/>
      <w:sz w:val="25"/>
      <w:szCs w:val="25"/>
      <w:u w:val="none"/>
    </w:rPr>
  </w:style>
  <w:style w:type="character" w:customStyle="1" w:styleId="Headerorfooter">
    <w:name w:val="Header or footer_"/>
    <w:link w:val="Headerorfooter0"/>
    <w:rPr>
      <w:rFonts w:ascii="Times New Roman" w:hAnsi="Times New Roman" w:cs="Times New Roman"/>
      <w:spacing w:val="11"/>
      <w:sz w:val="20"/>
      <w:szCs w:val="20"/>
      <w:u w:val="none"/>
    </w:rPr>
  </w:style>
  <w:style w:type="character" w:customStyle="1" w:styleId="Bodytext7">
    <w:name w:val="Body text (7)_"/>
    <w:link w:val="Bodytext70"/>
    <w:rPr>
      <w:rFonts w:ascii="Times New Roman" w:hAnsi="Times New Roman" w:cs="Times New Roman"/>
      <w:b/>
      <w:bCs/>
      <w:i/>
      <w:iCs/>
      <w:spacing w:val="-29"/>
      <w:sz w:val="29"/>
      <w:szCs w:val="29"/>
      <w:u w:val="none"/>
    </w:rPr>
  </w:style>
  <w:style w:type="character" w:customStyle="1" w:styleId="Tablecaption">
    <w:name w:val="Table caption_"/>
    <w:link w:val="Tablecaption0"/>
    <w:rPr>
      <w:rFonts w:ascii="Times New Roman" w:hAnsi="Times New Roman" w:cs="Times New Roman"/>
      <w:spacing w:val="3"/>
      <w:sz w:val="25"/>
      <w:szCs w:val="25"/>
      <w:u w:val="none"/>
    </w:rPr>
  </w:style>
  <w:style w:type="character" w:customStyle="1" w:styleId="BodyText10">
    <w:name w:val="Body Text1"/>
    <w:basedOn w:val="Bodytext"/>
    <w:rPr>
      <w:rFonts w:ascii="Times New Roman" w:hAnsi="Times New Roman" w:cs="Times New Roman"/>
      <w:spacing w:val="3"/>
      <w:sz w:val="25"/>
      <w:szCs w:val="25"/>
      <w:u w:val="none"/>
    </w:rPr>
  </w:style>
  <w:style w:type="character" w:customStyle="1" w:styleId="Headerorfooter3">
    <w:name w:val="Header or footer (3)_"/>
    <w:link w:val="Headerorfooter30"/>
    <w:rPr>
      <w:rFonts w:ascii="Arial" w:hAnsi="Arial" w:cs="Arial"/>
      <w:noProof/>
      <w:sz w:val="20"/>
      <w:szCs w:val="20"/>
      <w:u w:val="none"/>
    </w:rPr>
  </w:style>
  <w:style w:type="character" w:customStyle="1" w:styleId="Footnote">
    <w:name w:val="Footnote_"/>
    <w:link w:val="Footnote0"/>
    <w:rPr>
      <w:rFonts w:ascii="Times New Roman" w:hAnsi="Times New Roman" w:cs="Times New Roman"/>
      <w:spacing w:val="3"/>
      <w:sz w:val="25"/>
      <w:szCs w:val="25"/>
      <w:u w:val="none"/>
    </w:rPr>
  </w:style>
  <w:style w:type="character" w:customStyle="1" w:styleId="Bodytext8">
    <w:name w:val="Body text (8)_"/>
    <w:link w:val="Bodytext80"/>
    <w:rPr>
      <w:rFonts w:ascii="Times New Roman" w:hAnsi="Times New Roman" w:cs="Times New Roman"/>
      <w:i/>
      <w:iCs/>
      <w:spacing w:val="-40"/>
      <w:sz w:val="27"/>
      <w:szCs w:val="27"/>
      <w:u w:val="none"/>
    </w:rPr>
  </w:style>
  <w:style w:type="character" w:customStyle="1" w:styleId="Headerorfooter4">
    <w:name w:val="Header or footer (4)_"/>
    <w:link w:val="Headerorfooter40"/>
    <w:rPr>
      <w:rFonts w:ascii="Times New Roman" w:hAnsi="Times New Roman" w:cs="Times New Roman"/>
      <w:b/>
      <w:bCs/>
      <w:spacing w:val="12"/>
      <w:u w:val="none"/>
    </w:rPr>
  </w:style>
  <w:style w:type="character" w:customStyle="1" w:styleId="Bodytext105pt">
    <w:name w:val="Body text + 10.5 pt"/>
    <w:aliases w:val="Spacing 0 pt61"/>
    <w:rPr>
      <w:rFonts w:ascii="Times New Roman" w:hAnsi="Times New Roman" w:cs="Times New Roman"/>
      <w:spacing w:val="2"/>
      <w:sz w:val="21"/>
      <w:szCs w:val="21"/>
      <w:u w:val="none"/>
    </w:rPr>
  </w:style>
  <w:style w:type="character" w:customStyle="1" w:styleId="Heading11">
    <w:name w:val="Heading #11_"/>
    <w:link w:val="Heading110"/>
    <w:rPr>
      <w:rFonts w:ascii="Times New Roman" w:hAnsi="Times New Roman" w:cs="Times New Roman"/>
      <w:b/>
      <w:bCs/>
      <w:spacing w:val="4"/>
      <w:sz w:val="25"/>
      <w:szCs w:val="25"/>
      <w:u w:val="none"/>
    </w:rPr>
  </w:style>
  <w:style w:type="character" w:customStyle="1" w:styleId="Bodytext105pt6">
    <w:name w:val="Body text + 10.5 pt6"/>
    <w:aliases w:val="Italic13,Spacing 0 pt60"/>
    <w:rPr>
      <w:rFonts w:ascii="Times New Roman" w:hAnsi="Times New Roman" w:cs="Times New Roman"/>
      <w:i/>
      <w:iCs/>
      <w:spacing w:val="0"/>
      <w:sz w:val="21"/>
      <w:szCs w:val="21"/>
      <w:u w:val="none"/>
    </w:rPr>
  </w:style>
  <w:style w:type="character" w:customStyle="1" w:styleId="BodytextItalic2">
    <w:name w:val="Body text + Italic2"/>
    <w:aliases w:val="Spacing 0 pt59"/>
    <w:rPr>
      <w:rFonts w:ascii="Times New Roman" w:hAnsi="Times New Roman" w:cs="Times New Roman"/>
      <w:i/>
      <w:iCs/>
      <w:spacing w:val="-5"/>
      <w:sz w:val="25"/>
      <w:szCs w:val="25"/>
      <w:u w:val="none"/>
    </w:rPr>
  </w:style>
  <w:style w:type="character" w:customStyle="1" w:styleId="Tablecaption2">
    <w:name w:val="Table caption (2)_"/>
    <w:link w:val="Tablecaption20"/>
    <w:rPr>
      <w:rFonts w:ascii="Times New Roman" w:hAnsi="Times New Roman" w:cs="Times New Roman"/>
      <w:b/>
      <w:bCs/>
      <w:spacing w:val="4"/>
      <w:sz w:val="25"/>
      <w:szCs w:val="25"/>
      <w:u w:val="none"/>
    </w:rPr>
  </w:style>
  <w:style w:type="character" w:customStyle="1" w:styleId="Heading40">
    <w:name w:val="Heading #4_"/>
    <w:link w:val="Heading41"/>
    <w:rPr>
      <w:rFonts w:ascii="Arial" w:hAnsi="Arial" w:cs="Arial"/>
      <w:i/>
      <w:iCs/>
      <w:spacing w:val="-61"/>
      <w:sz w:val="45"/>
      <w:szCs w:val="45"/>
      <w:u w:val="none"/>
    </w:rPr>
  </w:style>
  <w:style w:type="character" w:customStyle="1" w:styleId="Heading4NotItalic">
    <w:name w:val="Heading #4 + Not Italic"/>
    <w:aliases w:val="Spacing -1 pt"/>
    <w:rPr>
      <w:rFonts w:ascii="Arial" w:hAnsi="Arial" w:cs="Arial"/>
      <w:i/>
      <w:iCs/>
      <w:spacing w:val="-27"/>
      <w:sz w:val="45"/>
      <w:szCs w:val="45"/>
      <w:u w:val="none"/>
    </w:rPr>
  </w:style>
  <w:style w:type="character" w:customStyle="1" w:styleId="Heading4Bold">
    <w:name w:val="Heading #4 + Bold"/>
    <w:aliases w:val="Not Italic,Spacing -1 pt8"/>
    <w:rPr>
      <w:rFonts w:ascii="Arial" w:hAnsi="Arial" w:cs="Arial"/>
      <w:b/>
      <w:bCs/>
      <w:i/>
      <w:iCs/>
      <w:noProof/>
      <w:spacing w:val="-32"/>
      <w:sz w:val="45"/>
      <w:szCs w:val="45"/>
      <w:u w:val="none"/>
    </w:rPr>
  </w:style>
  <w:style w:type="character" w:customStyle="1" w:styleId="Heading10">
    <w:name w:val="Heading #10_"/>
    <w:link w:val="Heading100"/>
    <w:rPr>
      <w:rFonts w:ascii="Times New Roman" w:hAnsi="Times New Roman" w:cs="Times New Roman"/>
      <w:b/>
      <w:bCs/>
      <w:spacing w:val="4"/>
      <w:sz w:val="25"/>
      <w:szCs w:val="25"/>
      <w:u w:val="none"/>
    </w:rPr>
  </w:style>
  <w:style w:type="character" w:customStyle="1" w:styleId="Bodytext9">
    <w:name w:val="Body text (9)_"/>
    <w:link w:val="Bodytext91"/>
    <w:rPr>
      <w:rFonts w:ascii="Consolas" w:hAnsi="Consolas" w:cs="Consolas"/>
      <w:i/>
      <w:iCs/>
      <w:sz w:val="8"/>
      <w:szCs w:val="8"/>
      <w:u w:val="none"/>
    </w:rPr>
  </w:style>
  <w:style w:type="character" w:customStyle="1" w:styleId="BodytextArial">
    <w:name w:val="Body text + Arial"/>
    <w:aliases w:val="4 pt,Spacing 0 pt58"/>
    <w:rPr>
      <w:rFonts w:ascii="Arial" w:hAnsi="Arial" w:cs="Arial"/>
      <w:spacing w:val="-8"/>
      <w:sz w:val="8"/>
      <w:szCs w:val="8"/>
      <w:u w:val="none"/>
    </w:rPr>
  </w:style>
  <w:style w:type="character" w:customStyle="1" w:styleId="BodytextConsolas">
    <w:name w:val="Body text + Consolas"/>
    <w:aliases w:val="10 pt,Spacing 0 pt57"/>
    <w:rPr>
      <w:rFonts w:ascii="Consolas" w:hAnsi="Consolas" w:cs="Consolas"/>
      <w:noProof/>
      <w:spacing w:val="0"/>
      <w:sz w:val="20"/>
      <w:szCs w:val="20"/>
      <w:u w:val="none"/>
    </w:rPr>
  </w:style>
  <w:style w:type="character" w:customStyle="1" w:styleId="Bodytext100">
    <w:name w:val="Body text (10)_"/>
    <w:link w:val="Bodytext101"/>
    <w:rPr>
      <w:rFonts w:ascii="Arial" w:hAnsi="Arial" w:cs="Arial"/>
      <w:spacing w:val="-8"/>
      <w:sz w:val="8"/>
      <w:szCs w:val="8"/>
      <w:u w:val="none"/>
    </w:rPr>
  </w:style>
  <w:style w:type="character" w:customStyle="1" w:styleId="Tablecaption3">
    <w:name w:val="Table caption (3)_"/>
    <w:link w:val="Tablecaption30"/>
    <w:rPr>
      <w:rFonts w:ascii="Consolas" w:hAnsi="Consolas" w:cs="Consolas"/>
      <w:spacing w:val="-18"/>
      <w:sz w:val="9"/>
      <w:szCs w:val="9"/>
      <w:u w:val="none"/>
    </w:rPr>
  </w:style>
  <w:style w:type="character" w:customStyle="1" w:styleId="Tablecaption3TimesNewRoman">
    <w:name w:val="Table caption (3) + Times New Roman"/>
    <w:aliases w:val="Italic12,Spacing 0 pt56"/>
    <w:rPr>
      <w:rFonts w:ascii="Times New Roman" w:hAnsi="Times New Roman" w:cs="Times New Roman"/>
      <w:i/>
      <w:iCs/>
      <w:noProof/>
      <w:spacing w:val="0"/>
      <w:sz w:val="9"/>
      <w:szCs w:val="9"/>
      <w:u w:val="none"/>
    </w:rPr>
  </w:style>
  <w:style w:type="character" w:customStyle="1" w:styleId="Heading11NotBold">
    <w:name w:val="Heading #11 + Not Bold"/>
    <w:aliases w:val="Spacing 0 pt55"/>
    <w:rPr>
      <w:rFonts w:ascii="Times New Roman" w:hAnsi="Times New Roman" w:cs="Times New Roman"/>
      <w:b/>
      <w:bCs/>
      <w:spacing w:val="3"/>
      <w:sz w:val="25"/>
      <w:szCs w:val="25"/>
      <w:u w:val="none"/>
    </w:rPr>
  </w:style>
  <w:style w:type="character" w:customStyle="1" w:styleId="Bodytext11">
    <w:name w:val="Body text (11)_"/>
    <w:link w:val="Bodytext110"/>
    <w:rPr>
      <w:rFonts w:ascii="MS Gothic" w:eastAsia="MS Gothic" w:cs="MS Gothic"/>
      <w:noProof/>
      <w:sz w:val="8"/>
      <w:szCs w:val="8"/>
      <w:u w:val="none"/>
    </w:rPr>
  </w:style>
  <w:style w:type="character" w:customStyle="1" w:styleId="Bodytext2NotBold2">
    <w:name w:val="Body text (2) + Not Bold2"/>
    <w:aliases w:val="Spacing 0 pt54"/>
    <w:rPr>
      <w:rFonts w:ascii="Times New Roman" w:hAnsi="Times New Roman" w:cs="Times New Roman"/>
      <w:b/>
      <w:bCs/>
      <w:spacing w:val="3"/>
      <w:sz w:val="25"/>
      <w:szCs w:val="25"/>
      <w:u w:val="none"/>
    </w:rPr>
  </w:style>
  <w:style w:type="character" w:customStyle="1" w:styleId="Bodytext10pt">
    <w:name w:val="Body text + 10 pt"/>
    <w:aliases w:val="Italic11,Spacing 0 pt53"/>
    <w:rPr>
      <w:rFonts w:ascii="Times New Roman" w:hAnsi="Times New Roman" w:cs="Times New Roman"/>
      <w:i/>
      <w:iCs/>
      <w:spacing w:val="-2"/>
      <w:sz w:val="20"/>
      <w:szCs w:val="20"/>
      <w:u w:val="none"/>
    </w:rPr>
  </w:style>
  <w:style w:type="character" w:customStyle="1" w:styleId="Heading20">
    <w:name w:val="Heading #2_"/>
    <w:link w:val="Heading21"/>
    <w:rPr>
      <w:rFonts w:ascii="Arial" w:hAnsi="Arial" w:cs="Arial"/>
      <w:spacing w:val="-27"/>
      <w:sz w:val="45"/>
      <w:szCs w:val="45"/>
      <w:u w:val="none"/>
    </w:rPr>
  </w:style>
  <w:style w:type="character" w:customStyle="1" w:styleId="Heading2Bold">
    <w:name w:val="Heading #2 + Bold"/>
    <w:aliases w:val="Spacing -1 pt7"/>
    <w:rPr>
      <w:rFonts w:ascii="Arial" w:hAnsi="Arial" w:cs="Arial"/>
      <w:b/>
      <w:bCs/>
      <w:noProof/>
      <w:spacing w:val="-32"/>
      <w:sz w:val="45"/>
      <w:szCs w:val="45"/>
      <w:u w:val="none"/>
    </w:rPr>
  </w:style>
  <w:style w:type="character" w:customStyle="1" w:styleId="Heading2Italic">
    <w:name w:val="Heading #2 + Italic"/>
    <w:aliases w:val="Spacing -3 pt"/>
    <w:rPr>
      <w:rFonts w:ascii="Arial" w:hAnsi="Arial" w:cs="Arial"/>
      <w:i/>
      <w:iCs/>
      <w:noProof/>
      <w:spacing w:val="-61"/>
      <w:sz w:val="45"/>
      <w:szCs w:val="45"/>
      <w:u w:val="none"/>
    </w:rPr>
  </w:style>
  <w:style w:type="character" w:customStyle="1" w:styleId="BodytextCorbel">
    <w:name w:val="Body text + Corbel"/>
    <w:aliases w:val="Spacing 0 pt52"/>
    <w:rPr>
      <w:rFonts w:ascii="Corbel" w:hAnsi="Corbel" w:cs="Corbel"/>
      <w:noProof/>
      <w:spacing w:val="0"/>
      <w:sz w:val="25"/>
      <w:szCs w:val="25"/>
      <w:u w:val="none"/>
    </w:rPr>
  </w:style>
  <w:style w:type="character" w:customStyle="1" w:styleId="Bodytext10pt1">
    <w:name w:val="Body text + 10 pt1"/>
    <w:aliases w:val="Spacing 0 pt51"/>
    <w:rPr>
      <w:rFonts w:ascii="Times New Roman" w:hAnsi="Times New Roman" w:cs="Times New Roman"/>
      <w:noProof/>
      <w:spacing w:val="0"/>
      <w:sz w:val="20"/>
      <w:szCs w:val="20"/>
      <w:u w:val="none"/>
    </w:rPr>
  </w:style>
  <w:style w:type="character" w:customStyle="1" w:styleId="Bodytext12pt">
    <w:name w:val="Body text + 12 pt"/>
    <w:aliases w:val="Spacing 0 pt50"/>
    <w:rPr>
      <w:rFonts w:ascii="Times New Roman" w:hAnsi="Times New Roman" w:cs="Times New Roman"/>
      <w:spacing w:val="5"/>
      <w:sz w:val="24"/>
      <w:szCs w:val="24"/>
      <w:u w:val="none"/>
    </w:rPr>
  </w:style>
  <w:style w:type="character" w:customStyle="1" w:styleId="Heading60">
    <w:name w:val="Heading #6_"/>
    <w:link w:val="Heading61"/>
    <w:rPr>
      <w:rFonts w:ascii="Arial" w:hAnsi="Arial" w:cs="Arial"/>
      <w:b/>
      <w:bCs/>
      <w:spacing w:val="-32"/>
      <w:sz w:val="45"/>
      <w:szCs w:val="45"/>
      <w:u w:val="none"/>
    </w:rPr>
  </w:style>
  <w:style w:type="character" w:customStyle="1" w:styleId="BodytextGeorgia">
    <w:name w:val="Body text + Georgia"/>
    <w:aliases w:val="10 pt3,Spacing 0 pt49"/>
    <w:rPr>
      <w:rFonts w:ascii="Georgia" w:hAnsi="Georgia" w:cs="Georgia"/>
      <w:noProof/>
      <w:spacing w:val="0"/>
      <w:sz w:val="20"/>
      <w:szCs w:val="20"/>
      <w:u w:val="none"/>
    </w:rPr>
  </w:style>
  <w:style w:type="character" w:customStyle="1" w:styleId="Bodytext4pt">
    <w:name w:val="Body text + 4 pt"/>
    <w:aliases w:val="Spacing 0 pt48"/>
    <w:rPr>
      <w:rFonts w:ascii="Times New Roman" w:hAnsi="Times New Roman" w:cs="Times New Roman"/>
      <w:spacing w:val="4"/>
      <w:sz w:val="8"/>
      <w:szCs w:val="8"/>
      <w:u w:val="none"/>
    </w:rPr>
  </w:style>
  <w:style w:type="character" w:customStyle="1" w:styleId="Heading12">
    <w:name w:val="Heading #1_"/>
    <w:link w:val="Heading13"/>
    <w:rPr>
      <w:rFonts w:ascii="Arial" w:hAnsi="Arial" w:cs="Arial"/>
      <w:i/>
      <w:iCs/>
      <w:spacing w:val="-61"/>
      <w:sz w:val="45"/>
      <w:szCs w:val="45"/>
      <w:u w:val="none"/>
    </w:rPr>
  </w:style>
  <w:style w:type="character" w:customStyle="1" w:styleId="Heading1NotItalic">
    <w:name w:val="Heading #1 + Not Italic"/>
    <w:aliases w:val="Spacing -1 pt6"/>
    <w:rPr>
      <w:rFonts w:ascii="Arial" w:hAnsi="Arial" w:cs="Arial"/>
      <w:i/>
      <w:iCs/>
      <w:spacing w:val="-27"/>
      <w:sz w:val="45"/>
      <w:szCs w:val="45"/>
      <w:u w:val="none"/>
    </w:rPr>
  </w:style>
  <w:style w:type="character" w:customStyle="1" w:styleId="Heading1Bold">
    <w:name w:val="Heading #1 + Bold"/>
    <w:aliases w:val="Not Italic6,Spacing -1 pt5"/>
    <w:rPr>
      <w:rFonts w:ascii="Arial" w:hAnsi="Arial" w:cs="Arial"/>
      <w:b/>
      <w:bCs/>
      <w:i/>
      <w:iCs/>
      <w:noProof/>
      <w:spacing w:val="-32"/>
      <w:sz w:val="45"/>
      <w:szCs w:val="45"/>
      <w:u w:val="none"/>
    </w:rPr>
  </w:style>
  <w:style w:type="character" w:customStyle="1" w:styleId="Bodytext11pt">
    <w:name w:val="Body text + 11 pt"/>
    <w:aliases w:val="Italic10,Spacing 0 pt47"/>
    <w:rPr>
      <w:rFonts w:ascii="Times New Roman" w:hAnsi="Times New Roman" w:cs="Times New Roman"/>
      <w:i/>
      <w:iCs/>
      <w:spacing w:val="3"/>
      <w:sz w:val="22"/>
      <w:szCs w:val="22"/>
      <w:u w:val="none"/>
    </w:rPr>
  </w:style>
  <w:style w:type="character" w:customStyle="1" w:styleId="Heading11Spacing1pt">
    <w:name w:val="Heading #11 + Spacing 1 pt"/>
    <w:rPr>
      <w:rFonts w:ascii="Times New Roman" w:hAnsi="Times New Roman" w:cs="Times New Roman"/>
      <w:b/>
      <w:bCs/>
      <w:spacing w:val="30"/>
      <w:sz w:val="25"/>
      <w:szCs w:val="25"/>
      <w:u w:val="none"/>
    </w:rPr>
  </w:style>
  <w:style w:type="character" w:customStyle="1" w:styleId="Bodytext85pt">
    <w:name w:val="Body text + 8.5 pt"/>
    <w:aliases w:val="Bold,Spacing 0 pt46"/>
    <w:rPr>
      <w:rFonts w:ascii="Times New Roman" w:hAnsi="Times New Roman" w:cs="Times New Roman"/>
      <w:b/>
      <w:bCs/>
      <w:spacing w:val="0"/>
      <w:sz w:val="17"/>
      <w:szCs w:val="17"/>
      <w:u w:val="none"/>
    </w:rPr>
  </w:style>
  <w:style w:type="character" w:customStyle="1" w:styleId="Heading50">
    <w:name w:val="Heading #5_"/>
    <w:link w:val="Heading51"/>
    <w:rPr>
      <w:rFonts w:ascii="Arial" w:hAnsi="Arial" w:cs="Arial"/>
      <w:i/>
      <w:iCs/>
      <w:spacing w:val="-61"/>
      <w:sz w:val="45"/>
      <w:szCs w:val="45"/>
      <w:u w:val="none"/>
    </w:rPr>
  </w:style>
  <w:style w:type="character" w:customStyle="1" w:styleId="Heading5NotItalic">
    <w:name w:val="Heading #5 + Not Italic"/>
    <w:aliases w:val="Spacing -1 pt4"/>
    <w:rPr>
      <w:rFonts w:ascii="Arial" w:hAnsi="Arial" w:cs="Arial"/>
      <w:i/>
      <w:iCs/>
      <w:spacing w:val="-27"/>
      <w:sz w:val="45"/>
      <w:szCs w:val="45"/>
      <w:u w:val="none"/>
    </w:rPr>
  </w:style>
  <w:style w:type="character" w:customStyle="1" w:styleId="Heading5Bold">
    <w:name w:val="Heading #5 + Bold"/>
    <w:aliases w:val="Not Italic5,Spacing -1 pt3"/>
    <w:rPr>
      <w:rFonts w:ascii="Arial" w:hAnsi="Arial" w:cs="Arial"/>
      <w:b/>
      <w:bCs/>
      <w:i/>
      <w:iCs/>
      <w:noProof/>
      <w:spacing w:val="-32"/>
      <w:sz w:val="45"/>
      <w:szCs w:val="45"/>
      <w:u w:val="none"/>
    </w:rPr>
  </w:style>
  <w:style w:type="character" w:customStyle="1" w:styleId="Bodytext105pt5">
    <w:name w:val="Body text + 10.5 pt5"/>
    <w:aliases w:val="Spacing 0 pt45"/>
    <w:rPr>
      <w:rFonts w:ascii="Times New Roman" w:hAnsi="Times New Roman" w:cs="Times New Roman"/>
      <w:spacing w:val="2"/>
      <w:sz w:val="21"/>
      <w:szCs w:val="21"/>
      <w:u w:val="none"/>
    </w:rPr>
  </w:style>
  <w:style w:type="character" w:customStyle="1" w:styleId="Bodytext10Consolas">
    <w:name w:val="Body text (10) + Consolas"/>
    <w:aliases w:val="Italic9,Spacing 0 pt44"/>
    <w:rPr>
      <w:rFonts w:ascii="Consolas" w:hAnsi="Consolas" w:cs="Consolas"/>
      <w:i/>
      <w:iCs/>
      <w:noProof/>
      <w:spacing w:val="0"/>
      <w:sz w:val="8"/>
      <w:szCs w:val="8"/>
      <w:u w:val="none"/>
    </w:rPr>
  </w:style>
  <w:style w:type="character" w:customStyle="1" w:styleId="Bodytext105pt4">
    <w:name w:val="Body text + 10.5 pt4"/>
    <w:aliases w:val="Spacing 0 pt43"/>
    <w:rPr>
      <w:rFonts w:ascii="Times New Roman" w:hAnsi="Times New Roman" w:cs="Times New Roman"/>
      <w:spacing w:val="2"/>
      <w:sz w:val="21"/>
      <w:szCs w:val="21"/>
      <w:u w:val="none"/>
    </w:rPr>
  </w:style>
  <w:style w:type="character" w:customStyle="1" w:styleId="Bodytext105pt3">
    <w:name w:val="Body text + 10.5 pt3"/>
    <w:aliases w:val="Italic8,Spacing 0 pt42"/>
    <w:rPr>
      <w:rFonts w:ascii="Times New Roman" w:hAnsi="Times New Roman" w:cs="Times New Roman"/>
      <w:i/>
      <w:iCs/>
      <w:spacing w:val="3"/>
      <w:sz w:val="21"/>
      <w:szCs w:val="21"/>
      <w:u w:val="none"/>
    </w:rPr>
  </w:style>
  <w:style w:type="character" w:customStyle="1" w:styleId="Heading120">
    <w:name w:val="Heading #12_"/>
    <w:link w:val="Heading121"/>
    <w:rPr>
      <w:rFonts w:ascii="Times New Roman" w:hAnsi="Times New Roman" w:cs="Times New Roman"/>
      <w:b/>
      <w:bCs/>
      <w:spacing w:val="6"/>
      <w:sz w:val="25"/>
      <w:szCs w:val="25"/>
      <w:u w:val="none"/>
    </w:rPr>
  </w:style>
  <w:style w:type="character" w:customStyle="1" w:styleId="BodytextSpacing0pt">
    <w:name w:val="Body text + Spacing 0 pt"/>
    <w:rPr>
      <w:rFonts w:ascii="Times New Roman" w:hAnsi="Times New Roman" w:cs="Times New Roman"/>
      <w:spacing w:val="4"/>
      <w:sz w:val="25"/>
      <w:szCs w:val="25"/>
      <w:u w:val="none"/>
    </w:rPr>
  </w:style>
  <w:style w:type="character" w:customStyle="1" w:styleId="TablecaptionSpacing0pt">
    <w:name w:val="Table caption + Spacing 0 pt"/>
    <w:rPr>
      <w:rFonts w:ascii="Times New Roman" w:hAnsi="Times New Roman" w:cs="Times New Roman"/>
      <w:spacing w:val="4"/>
      <w:sz w:val="25"/>
      <w:szCs w:val="25"/>
      <w:u w:val="none"/>
    </w:rPr>
  </w:style>
  <w:style w:type="character" w:customStyle="1" w:styleId="Bodytext105pt2">
    <w:name w:val="Body text + 10.5 pt2"/>
    <w:aliases w:val="Bold4,Spacing 0 pt41"/>
    <w:rPr>
      <w:rFonts w:ascii="Times New Roman" w:hAnsi="Times New Roman" w:cs="Times New Roman"/>
      <w:b/>
      <w:bCs/>
      <w:spacing w:val="6"/>
      <w:sz w:val="21"/>
      <w:szCs w:val="21"/>
      <w:u w:val="none"/>
    </w:rPr>
  </w:style>
  <w:style w:type="character" w:customStyle="1" w:styleId="BodytextBold1">
    <w:name w:val="Body text + Bold1"/>
    <w:aliases w:val="Spacing 0 pt40"/>
    <w:rPr>
      <w:rFonts w:ascii="Times New Roman" w:hAnsi="Times New Roman" w:cs="Times New Roman"/>
      <w:b/>
      <w:bCs/>
      <w:spacing w:val="6"/>
      <w:sz w:val="25"/>
      <w:szCs w:val="25"/>
      <w:u w:val="none"/>
    </w:rPr>
  </w:style>
  <w:style w:type="character" w:customStyle="1" w:styleId="Bodytext105pt1">
    <w:name w:val="Body text + 10.5 pt1"/>
    <w:aliases w:val="Spacing 0 pt39"/>
    <w:rPr>
      <w:rFonts w:ascii="Times New Roman" w:hAnsi="Times New Roman" w:cs="Times New Roman"/>
      <w:spacing w:val="0"/>
      <w:sz w:val="21"/>
      <w:szCs w:val="21"/>
      <w:u w:val="none"/>
    </w:rPr>
  </w:style>
  <w:style w:type="character" w:customStyle="1" w:styleId="Heading42">
    <w:name w:val="Heading #4 (2)_"/>
    <w:link w:val="Heading420"/>
    <w:rPr>
      <w:rFonts w:ascii="Arial" w:hAnsi="Arial" w:cs="Arial"/>
      <w:spacing w:val="-25"/>
      <w:sz w:val="45"/>
      <w:szCs w:val="45"/>
      <w:u w:val="none"/>
    </w:rPr>
  </w:style>
  <w:style w:type="character" w:customStyle="1" w:styleId="Heading42Bold">
    <w:name w:val="Heading #4 (2) + Bold"/>
    <w:aliases w:val="Spacing 0 pt38"/>
    <w:rPr>
      <w:rFonts w:ascii="Arial" w:hAnsi="Arial" w:cs="Arial"/>
      <w:b/>
      <w:bCs/>
      <w:noProof/>
      <w:spacing w:val="0"/>
      <w:sz w:val="45"/>
      <w:szCs w:val="45"/>
      <w:u w:val="none"/>
    </w:rPr>
  </w:style>
  <w:style w:type="character" w:customStyle="1" w:styleId="Heading42Italic">
    <w:name w:val="Heading #4 (2) + Italic"/>
    <w:aliases w:val="Spacing -4 pt"/>
    <w:rPr>
      <w:rFonts w:ascii="Arial" w:hAnsi="Arial" w:cs="Arial"/>
      <w:i/>
      <w:iCs/>
      <w:noProof/>
      <w:spacing w:val="-85"/>
      <w:sz w:val="45"/>
      <w:szCs w:val="45"/>
      <w:u w:val="none"/>
    </w:rPr>
  </w:style>
  <w:style w:type="character" w:customStyle="1" w:styleId="Bodytext4pt4">
    <w:name w:val="Body text + 4 pt4"/>
    <w:aliases w:val="Spacing 0 pt37"/>
    <w:rPr>
      <w:rFonts w:ascii="Times New Roman" w:hAnsi="Times New Roman" w:cs="Times New Roman"/>
      <w:spacing w:val="-2"/>
      <w:sz w:val="8"/>
      <w:szCs w:val="8"/>
      <w:u w:val="none"/>
    </w:rPr>
  </w:style>
  <w:style w:type="character" w:customStyle="1" w:styleId="Bodytext4pt3">
    <w:name w:val="Body text + 4 pt3"/>
    <w:aliases w:val="Italic7,Spacing 0 pt36"/>
    <w:rPr>
      <w:rFonts w:ascii="Times New Roman" w:hAnsi="Times New Roman" w:cs="Times New Roman"/>
      <w:i/>
      <w:iCs/>
      <w:noProof/>
      <w:spacing w:val="0"/>
      <w:sz w:val="8"/>
      <w:szCs w:val="8"/>
      <w:u w:val="none"/>
    </w:rPr>
  </w:style>
  <w:style w:type="character" w:customStyle="1" w:styleId="Tablecaption2Spacing0pt">
    <w:name w:val="Table caption (2) + Spacing 0 pt"/>
    <w:rPr>
      <w:rFonts w:ascii="Times New Roman" w:hAnsi="Times New Roman" w:cs="Times New Roman"/>
      <w:b/>
      <w:bCs/>
      <w:spacing w:val="6"/>
      <w:sz w:val="25"/>
      <w:szCs w:val="25"/>
      <w:u w:val="none"/>
    </w:rPr>
  </w:style>
  <w:style w:type="character" w:customStyle="1" w:styleId="Heading102">
    <w:name w:val="Heading #10 (2)_"/>
    <w:link w:val="Heading1020"/>
    <w:rPr>
      <w:rFonts w:ascii="Times New Roman" w:hAnsi="Times New Roman" w:cs="Times New Roman"/>
      <w:spacing w:val="4"/>
      <w:sz w:val="25"/>
      <w:szCs w:val="25"/>
      <w:u w:val="none"/>
    </w:rPr>
  </w:style>
  <w:style w:type="character" w:customStyle="1" w:styleId="Heading22">
    <w:name w:val="Heading #2 (2)_"/>
    <w:link w:val="Heading220"/>
    <w:rPr>
      <w:rFonts w:ascii="Arial" w:hAnsi="Arial" w:cs="Arial"/>
      <w:i/>
      <w:iCs/>
      <w:spacing w:val="-85"/>
      <w:sz w:val="45"/>
      <w:szCs w:val="45"/>
      <w:u w:val="none"/>
    </w:rPr>
  </w:style>
  <w:style w:type="character" w:customStyle="1" w:styleId="Heading22NotItalic">
    <w:name w:val="Heading #2 (2) + Not Italic"/>
    <w:aliases w:val="Spacing -1 pt2"/>
    <w:rPr>
      <w:rFonts w:ascii="Arial" w:hAnsi="Arial" w:cs="Arial"/>
      <w:i/>
      <w:iCs/>
      <w:spacing w:val="-25"/>
      <w:sz w:val="45"/>
      <w:szCs w:val="45"/>
      <w:u w:val="none"/>
    </w:rPr>
  </w:style>
  <w:style w:type="character" w:customStyle="1" w:styleId="Heading22Bold">
    <w:name w:val="Heading #2 (2) + Bold"/>
    <w:aliases w:val="Not Italic4,Spacing 0 pt35"/>
    <w:rPr>
      <w:rFonts w:ascii="Arial" w:hAnsi="Arial" w:cs="Arial"/>
      <w:b/>
      <w:bCs/>
      <w:i/>
      <w:iCs/>
      <w:noProof/>
      <w:spacing w:val="0"/>
      <w:sz w:val="45"/>
      <w:szCs w:val="45"/>
      <w:u w:val="none"/>
    </w:rPr>
  </w:style>
  <w:style w:type="character" w:customStyle="1" w:styleId="Tablecaption4">
    <w:name w:val="Table caption (4)_"/>
    <w:link w:val="Tablecaption40"/>
    <w:rPr>
      <w:rFonts w:ascii="Times New Roman" w:hAnsi="Times New Roman" w:cs="Times New Roman"/>
      <w:spacing w:val="2"/>
      <w:sz w:val="21"/>
      <w:szCs w:val="21"/>
      <w:u w:val="none"/>
    </w:rPr>
  </w:style>
  <w:style w:type="character" w:customStyle="1" w:styleId="Bodytext50">
    <w:name w:val="Body text (5)"/>
    <w:basedOn w:val="Bodytext5"/>
    <w:rPr>
      <w:rFonts w:ascii="Times New Roman" w:hAnsi="Times New Roman" w:cs="Times New Roman"/>
      <w:spacing w:val="2"/>
      <w:sz w:val="21"/>
      <w:szCs w:val="21"/>
      <w:u w:val="none"/>
    </w:rPr>
  </w:style>
  <w:style w:type="character" w:customStyle="1" w:styleId="Tablecaption105pt">
    <w:name w:val="Table caption + 10.5 pt"/>
    <w:aliases w:val="Spacing 0 pt34"/>
    <w:rPr>
      <w:rFonts w:ascii="Times New Roman" w:hAnsi="Times New Roman" w:cs="Times New Roman"/>
      <w:spacing w:val="2"/>
      <w:sz w:val="21"/>
      <w:szCs w:val="21"/>
      <w:u w:val="none"/>
    </w:rPr>
  </w:style>
  <w:style w:type="character" w:customStyle="1" w:styleId="TablecaptionConsolas">
    <w:name w:val="Table caption + Consolas"/>
    <w:aliases w:val="4 pt4,Italic6,Spacing 0 pt33"/>
    <w:rPr>
      <w:rFonts w:ascii="Consolas" w:hAnsi="Consolas" w:cs="Consolas"/>
      <w:i/>
      <w:iCs/>
      <w:spacing w:val="0"/>
      <w:sz w:val="8"/>
      <w:szCs w:val="8"/>
      <w:u w:val="none"/>
    </w:rPr>
  </w:style>
  <w:style w:type="character" w:customStyle="1" w:styleId="Heading4NotItalic1">
    <w:name w:val="Heading #4 + Not Italic1"/>
    <w:aliases w:val="Spacing -1 pt1"/>
    <w:rPr>
      <w:rFonts w:ascii="Arial" w:hAnsi="Arial" w:cs="Arial"/>
      <w:i/>
      <w:iCs/>
      <w:spacing w:val="-25"/>
      <w:sz w:val="45"/>
      <w:szCs w:val="45"/>
      <w:u w:val="none"/>
    </w:rPr>
  </w:style>
  <w:style w:type="character" w:customStyle="1" w:styleId="Heading4Bold1">
    <w:name w:val="Heading #4 + Bold1"/>
    <w:aliases w:val="Not Italic3,Spacing 0 pt32"/>
    <w:rPr>
      <w:rFonts w:ascii="Arial" w:hAnsi="Arial" w:cs="Arial"/>
      <w:b/>
      <w:bCs/>
      <w:i/>
      <w:iCs/>
      <w:noProof/>
      <w:spacing w:val="0"/>
      <w:sz w:val="45"/>
      <w:szCs w:val="45"/>
      <w:u w:val="none"/>
    </w:rPr>
  </w:style>
  <w:style w:type="character" w:customStyle="1" w:styleId="Heading4Spacing-4pt">
    <w:name w:val="Heading #4 + Spacing -4 pt"/>
    <w:rPr>
      <w:rFonts w:ascii="Arial" w:hAnsi="Arial" w:cs="Arial"/>
      <w:i/>
      <w:iCs/>
      <w:spacing w:val="-85"/>
      <w:sz w:val="45"/>
      <w:szCs w:val="45"/>
      <w:u w:val="none"/>
    </w:rPr>
  </w:style>
  <w:style w:type="character" w:customStyle="1" w:styleId="TablecaptionItalic">
    <w:name w:val="Table caption + Italic"/>
    <w:aliases w:val="Spacing 0 pt31"/>
    <w:rPr>
      <w:rFonts w:ascii="Times New Roman" w:hAnsi="Times New Roman" w:cs="Times New Roman"/>
      <w:i/>
      <w:iCs/>
      <w:spacing w:val="6"/>
      <w:sz w:val="25"/>
      <w:szCs w:val="25"/>
      <w:u w:val="none"/>
    </w:rPr>
  </w:style>
  <w:style w:type="character" w:customStyle="1" w:styleId="BodytextGeorgia1">
    <w:name w:val="Body text + Georgia1"/>
    <w:aliases w:val="10 pt2,Spacing 0 pt30"/>
    <w:rPr>
      <w:rFonts w:ascii="Georgia" w:hAnsi="Georgia" w:cs="Georgia"/>
      <w:noProof/>
      <w:spacing w:val="0"/>
      <w:sz w:val="20"/>
      <w:szCs w:val="20"/>
      <w:u w:val="none"/>
    </w:rPr>
  </w:style>
  <w:style w:type="character" w:customStyle="1" w:styleId="BodytextConsolas4">
    <w:name w:val="Body text + Consolas4"/>
    <w:aliases w:val="4.5 pt,Spacing 0 pt29"/>
    <w:rPr>
      <w:rFonts w:ascii="Consolas" w:hAnsi="Consolas" w:cs="Consolas"/>
      <w:spacing w:val="0"/>
      <w:sz w:val="9"/>
      <w:szCs w:val="9"/>
      <w:u w:val="none"/>
    </w:rPr>
  </w:style>
  <w:style w:type="character" w:customStyle="1" w:styleId="HeaderorfooterSpacing0pt">
    <w:name w:val="Header or footer + Spacing 0 pt"/>
    <w:rPr>
      <w:rFonts w:ascii="Times New Roman" w:hAnsi="Times New Roman" w:cs="Times New Roman"/>
      <w:spacing w:val="2"/>
      <w:sz w:val="20"/>
      <w:szCs w:val="20"/>
      <w:u w:val="none"/>
    </w:rPr>
  </w:style>
  <w:style w:type="character" w:customStyle="1" w:styleId="BodytextArial1">
    <w:name w:val="Body text + Arial1"/>
    <w:aliases w:val="4 pt3,Spacing 0 pt28"/>
    <w:rPr>
      <w:rFonts w:ascii="Arial" w:hAnsi="Arial" w:cs="Arial"/>
      <w:spacing w:val="-4"/>
      <w:sz w:val="8"/>
      <w:szCs w:val="8"/>
      <w:u w:val="none"/>
    </w:rPr>
  </w:style>
  <w:style w:type="character" w:customStyle="1" w:styleId="Heading22TimesNewRoman">
    <w:name w:val="Heading #2 (2) + Times New Roman"/>
    <w:aliases w:val="10.5 pt,Not Italic2,Spacing 0 pt27"/>
    <w:rPr>
      <w:rFonts w:ascii="Times New Roman" w:hAnsi="Times New Roman" w:cs="Times New Roman"/>
      <w:i/>
      <w:iCs/>
      <w:spacing w:val="2"/>
      <w:sz w:val="21"/>
      <w:szCs w:val="21"/>
      <w:u w:val="none"/>
    </w:rPr>
  </w:style>
  <w:style w:type="character" w:customStyle="1" w:styleId="Heading11Spacing0pt">
    <w:name w:val="Heading #11 + Spacing 0 pt"/>
    <w:rPr>
      <w:rFonts w:ascii="Times New Roman" w:hAnsi="Times New Roman" w:cs="Times New Roman"/>
      <w:b/>
      <w:bCs/>
      <w:spacing w:val="6"/>
      <w:sz w:val="25"/>
      <w:szCs w:val="25"/>
      <w:u w:val="none"/>
    </w:rPr>
  </w:style>
  <w:style w:type="character" w:customStyle="1" w:styleId="TablecaptionSpacing0pt1">
    <w:name w:val="Table caption + Spacing 0 pt1"/>
    <w:rPr>
      <w:rFonts w:ascii="Times New Roman" w:hAnsi="Times New Roman" w:cs="Times New Roman"/>
      <w:spacing w:val="4"/>
      <w:sz w:val="25"/>
      <w:szCs w:val="25"/>
      <w:u w:val="single"/>
    </w:rPr>
  </w:style>
  <w:style w:type="character" w:customStyle="1" w:styleId="BodytextItalic1">
    <w:name w:val="Body text + Italic1"/>
    <w:aliases w:val="Spacing 0 pt26"/>
    <w:rPr>
      <w:rFonts w:ascii="Times New Roman" w:hAnsi="Times New Roman" w:cs="Times New Roman"/>
      <w:i/>
      <w:iCs/>
      <w:spacing w:val="6"/>
      <w:sz w:val="25"/>
      <w:szCs w:val="25"/>
      <w:u w:val="none"/>
    </w:rPr>
  </w:style>
  <w:style w:type="character" w:customStyle="1" w:styleId="Headerorfooter4Spacing0pt">
    <w:name w:val="Header or footer (4) + Spacing 0 pt"/>
    <w:rPr>
      <w:rFonts w:ascii="Times New Roman" w:hAnsi="Times New Roman" w:cs="Times New Roman"/>
      <w:b/>
      <w:bCs/>
      <w:spacing w:val="13"/>
      <w:u w:val="none"/>
    </w:rPr>
  </w:style>
  <w:style w:type="character" w:customStyle="1" w:styleId="Heading130">
    <w:name w:val="Heading #13_"/>
    <w:link w:val="Heading131"/>
    <w:rPr>
      <w:rFonts w:ascii="Times New Roman" w:hAnsi="Times New Roman" w:cs="Times New Roman"/>
      <w:b/>
      <w:bCs/>
      <w:spacing w:val="6"/>
      <w:sz w:val="25"/>
      <w:szCs w:val="25"/>
      <w:u w:val="none"/>
    </w:rPr>
  </w:style>
  <w:style w:type="character" w:customStyle="1" w:styleId="Bodytext2Spacing0pt">
    <w:name w:val="Body text (2) + Spacing 0 pt"/>
    <w:rPr>
      <w:rFonts w:ascii="Times New Roman" w:hAnsi="Times New Roman" w:cs="Times New Roman"/>
      <w:b/>
      <w:bCs/>
      <w:spacing w:val="6"/>
      <w:sz w:val="25"/>
      <w:szCs w:val="25"/>
      <w:u w:val="none"/>
    </w:rPr>
  </w:style>
  <w:style w:type="character" w:customStyle="1" w:styleId="Headerorfooter5">
    <w:name w:val="Header or footer (5)_"/>
    <w:link w:val="Headerorfooter50"/>
    <w:rPr>
      <w:rFonts w:ascii="Times New Roman" w:hAnsi="Times New Roman" w:cs="Times New Roman"/>
      <w:spacing w:val="5"/>
      <w:sz w:val="23"/>
      <w:szCs w:val="23"/>
      <w:u w:val="none"/>
    </w:rPr>
  </w:style>
  <w:style w:type="character" w:customStyle="1" w:styleId="Heading122">
    <w:name w:val="Heading #12 (2)_"/>
    <w:link w:val="Heading1220"/>
    <w:rPr>
      <w:rFonts w:ascii="Times New Roman" w:hAnsi="Times New Roman" w:cs="Times New Roman"/>
      <w:spacing w:val="4"/>
      <w:sz w:val="25"/>
      <w:szCs w:val="25"/>
      <w:u w:val="none"/>
    </w:rPr>
  </w:style>
  <w:style w:type="character" w:customStyle="1" w:styleId="BodytextMSMincho">
    <w:name w:val="Body text + MS Mincho"/>
    <w:aliases w:val="11 pt,Spacing 0 pt25"/>
    <w:rPr>
      <w:rFonts w:ascii="MS Mincho" w:eastAsia="MS Mincho" w:hAnsi="Times New Roman" w:cs="MS Mincho"/>
      <w:spacing w:val="-8"/>
      <w:sz w:val="22"/>
      <w:szCs w:val="22"/>
      <w:u w:val="none"/>
    </w:rPr>
  </w:style>
  <w:style w:type="character" w:customStyle="1" w:styleId="Tablecaption5">
    <w:name w:val="Table caption (5)_"/>
    <w:link w:val="Tablecaption50"/>
    <w:rPr>
      <w:rFonts w:ascii="Consolas" w:hAnsi="Consolas" w:cs="Consolas"/>
      <w:noProof/>
      <w:sz w:val="20"/>
      <w:szCs w:val="20"/>
      <w:u w:val="none"/>
    </w:rPr>
  </w:style>
  <w:style w:type="character" w:customStyle="1" w:styleId="Bodytext4pt2">
    <w:name w:val="Body text + 4 pt2"/>
    <w:aliases w:val="Spacing 0 pt24"/>
    <w:rPr>
      <w:rFonts w:ascii="Times New Roman" w:hAnsi="Times New Roman" w:cs="Times New Roman"/>
      <w:noProof/>
      <w:spacing w:val="0"/>
      <w:sz w:val="8"/>
      <w:szCs w:val="8"/>
      <w:u w:val="none"/>
    </w:rPr>
  </w:style>
  <w:style w:type="character" w:customStyle="1" w:styleId="Bodytext2SmallCaps1">
    <w:name w:val="Body text (2) + Small Caps1"/>
    <w:aliases w:val="Spacing 0 pt23"/>
    <w:rPr>
      <w:rFonts w:ascii="Times New Roman" w:hAnsi="Times New Roman" w:cs="Times New Roman"/>
      <w:b/>
      <w:bCs/>
      <w:smallCaps/>
      <w:spacing w:val="6"/>
      <w:sz w:val="25"/>
      <w:szCs w:val="25"/>
      <w:u w:val="none"/>
    </w:rPr>
  </w:style>
  <w:style w:type="character" w:customStyle="1" w:styleId="Headerorfooter6">
    <w:name w:val="Header or footer (6)_"/>
    <w:link w:val="Headerorfooter60"/>
    <w:rPr>
      <w:rFonts w:ascii="Times New Roman" w:hAnsi="Times New Roman" w:cs="Times New Roman"/>
      <w:b/>
      <w:bCs/>
      <w:spacing w:val="6"/>
      <w:u w:val="none"/>
    </w:rPr>
  </w:style>
  <w:style w:type="character" w:customStyle="1" w:styleId="Heading12Arial">
    <w:name w:val="Heading #12 + Arial"/>
    <w:aliases w:val="4 pt2,Not Bold,Spacing 0 pt22"/>
    <w:rPr>
      <w:rFonts w:ascii="Arial" w:hAnsi="Arial" w:cs="Arial"/>
      <w:b/>
      <w:bCs/>
      <w:spacing w:val="-4"/>
      <w:sz w:val="8"/>
      <w:szCs w:val="8"/>
      <w:u w:val="none"/>
    </w:rPr>
  </w:style>
  <w:style w:type="character" w:customStyle="1" w:styleId="Bodytext12">
    <w:name w:val="Body text (12)_"/>
    <w:link w:val="Bodytext120"/>
    <w:rPr>
      <w:rFonts w:ascii="Arial" w:hAnsi="Arial" w:cs="Arial"/>
      <w:i/>
      <w:iCs/>
      <w:spacing w:val="-85"/>
      <w:sz w:val="45"/>
      <w:szCs w:val="45"/>
      <w:u w:val="none"/>
    </w:rPr>
  </w:style>
  <w:style w:type="character" w:customStyle="1" w:styleId="BodytextConsolas3">
    <w:name w:val="Body text + Consolas3"/>
    <w:aliases w:val="18 pt,Spacing 0 pt21"/>
    <w:rPr>
      <w:rFonts w:ascii="Consolas" w:hAnsi="Consolas" w:cs="Consolas"/>
      <w:spacing w:val="0"/>
      <w:sz w:val="36"/>
      <w:szCs w:val="36"/>
      <w:u w:val="none"/>
    </w:rPr>
  </w:style>
  <w:style w:type="character" w:customStyle="1" w:styleId="BodytextConsolas2">
    <w:name w:val="Body text + Consolas2"/>
    <w:aliases w:val="18 pt1,Spacing 0 pt20"/>
    <w:rPr>
      <w:rFonts w:ascii="Consolas" w:hAnsi="Consolas" w:cs="Consolas"/>
      <w:noProof/>
      <w:spacing w:val="0"/>
      <w:sz w:val="36"/>
      <w:szCs w:val="36"/>
      <w:u w:val="none"/>
    </w:rPr>
  </w:style>
  <w:style w:type="character" w:customStyle="1" w:styleId="Headerorfooter7">
    <w:name w:val="Header or footer (7)_"/>
    <w:link w:val="Headerorfooter70"/>
    <w:rPr>
      <w:rFonts w:ascii="Consolas" w:hAnsi="Consolas" w:cs="Consolas"/>
      <w:noProof/>
      <w:sz w:val="20"/>
      <w:szCs w:val="20"/>
      <w:u w:val="none"/>
    </w:rPr>
  </w:style>
  <w:style w:type="character" w:customStyle="1" w:styleId="Heading12NotBold">
    <w:name w:val="Heading #12 + Not Bold"/>
    <w:aliases w:val="Italic5,Spacing 0 pt19"/>
    <w:rPr>
      <w:rFonts w:ascii="Times New Roman" w:hAnsi="Times New Roman" w:cs="Times New Roman"/>
      <w:b/>
      <w:bCs/>
      <w:i/>
      <w:iCs/>
      <w:spacing w:val="8"/>
      <w:sz w:val="25"/>
      <w:szCs w:val="25"/>
      <w:u w:val="none"/>
    </w:rPr>
  </w:style>
  <w:style w:type="character" w:customStyle="1" w:styleId="Bodytext10Spacing0pt">
    <w:name w:val="Body text (10) + Spacing 0 pt"/>
    <w:rPr>
      <w:rFonts w:ascii="Arial" w:hAnsi="Arial" w:cs="Arial"/>
      <w:spacing w:val="-4"/>
      <w:sz w:val="8"/>
      <w:szCs w:val="8"/>
      <w:u w:val="none"/>
    </w:rPr>
  </w:style>
  <w:style w:type="character" w:customStyle="1" w:styleId="Bodytext45pt">
    <w:name w:val="Body text + 4.5 pt"/>
    <w:aliases w:val="Italic4,Spacing 0 pt18"/>
    <w:rPr>
      <w:rFonts w:ascii="Times New Roman" w:hAnsi="Times New Roman" w:cs="Times New Roman"/>
      <w:i/>
      <w:iCs/>
      <w:noProof/>
      <w:spacing w:val="0"/>
      <w:sz w:val="9"/>
      <w:szCs w:val="9"/>
      <w:u w:val="none"/>
    </w:rPr>
  </w:style>
  <w:style w:type="character" w:customStyle="1" w:styleId="Bodytext115pt">
    <w:name w:val="Body text + 11.5 pt"/>
    <w:aliases w:val="Spacing 0 pt17"/>
    <w:rPr>
      <w:rFonts w:ascii="Times New Roman" w:hAnsi="Times New Roman" w:cs="Times New Roman"/>
      <w:spacing w:val="7"/>
      <w:sz w:val="23"/>
      <w:szCs w:val="23"/>
      <w:u w:val="none"/>
    </w:rPr>
  </w:style>
  <w:style w:type="character" w:customStyle="1" w:styleId="Bodytext11pt5">
    <w:name w:val="Body text + 11 pt5"/>
    <w:aliases w:val="Bold3,Spacing 0 pt16"/>
    <w:rPr>
      <w:rFonts w:ascii="Times New Roman" w:hAnsi="Times New Roman" w:cs="Times New Roman"/>
      <w:b/>
      <w:bCs/>
      <w:spacing w:val="4"/>
      <w:sz w:val="22"/>
      <w:szCs w:val="22"/>
      <w:u w:val="none"/>
    </w:rPr>
  </w:style>
  <w:style w:type="character" w:customStyle="1" w:styleId="BodytextConsolas1">
    <w:name w:val="Body text + Consolas1"/>
    <w:aliases w:val="10 pt1,Spacing 0 pt15"/>
    <w:rPr>
      <w:rFonts w:ascii="Consolas" w:hAnsi="Consolas" w:cs="Consolas"/>
      <w:spacing w:val="4"/>
      <w:sz w:val="20"/>
      <w:szCs w:val="20"/>
      <w:u w:val="none"/>
    </w:rPr>
  </w:style>
  <w:style w:type="character" w:customStyle="1" w:styleId="TablecaptionBold">
    <w:name w:val="Table caption + Bold"/>
    <w:aliases w:val="Spacing 0 pt14"/>
    <w:rPr>
      <w:rFonts w:ascii="Times New Roman" w:hAnsi="Times New Roman" w:cs="Times New Roman"/>
      <w:b/>
      <w:bCs/>
      <w:spacing w:val="6"/>
      <w:sz w:val="25"/>
      <w:szCs w:val="25"/>
      <w:u w:val="none"/>
    </w:rPr>
  </w:style>
  <w:style w:type="character" w:customStyle="1" w:styleId="Bodytext11pt4">
    <w:name w:val="Body text + 11 pt4"/>
    <w:aliases w:val="Spacing 0 pt13"/>
    <w:rPr>
      <w:rFonts w:ascii="Times New Roman" w:hAnsi="Times New Roman" w:cs="Times New Roman"/>
      <w:spacing w:val="10"/>
      <w:sz w:val="22"/>
      <w:szCs w:val="22"/>
      <w:u w:val="none"/>
    </w:rPr>
  </w:style>
  <w:style w:type="character" w:customStyle="1" w:styleId="Tablecaption2Arial">
    <w:name w:val="Table caption (2) + Arial"/>
    <w:aliases w:val="4 pt1,Not Bold2,Spacing 0 pt12"/>
    <w:rPr>
      <w:rFonts w:ascii="Arial" w:hAnsi="Arial" w:cs="Arial"/>
      <w:b/>
      <w:bCs/>
      <w:spacing w:val="-4"/>
      <w:sz w:val="8"/>
      <w:szCs w:val="8"/>
      <w:u w:val="none"/>
    </w:rPr>
  </w:style>
  <w:style w:type="character" w:customStyle="1" w:styleId="Headerorfooter2Spacing0pt">
    <w:name w:val="Header or footer (2) + Spacing 0 pt"/>
    <w:rPr>
      <w:rFonts w:ascii="Times New Roman" w:hAnsi="Times New Roman" w:cs="Times New Roman"/>
      <w:spacing w:val="5"/>
      <w:sz w:val="23"/>
      <w:szCs w:val="23"/>
      <w:u w:val="none"/>
    </w:rPr>
  </w:style>
  <w:style w:type="character" w:customStyle="1" w:styleId="Bodytext13">
    <w:name w:val="Body text (13)_"/>
    <w:link w:val="Bodytext130"/>
    <w:rPr>
      <w:rFonts w:ascii="MS Mincho" w:eastAsia="MS Mincho" w:cs="MS Mincho"/>
      <w:noProof/>
      <w:sz w:val="8"/>
      <w:szCs w:val="8"/>
      <w:u w:val="none"/>
    </w:rPr>
  </w:style>
  <w:style w:type="character" w:customStyle="1" w:styleId="BodytextSmallCaps">
    <w:name w:val="Body text + Small Caps"/>
    <w:aliases w:val="Spacing 0 pt11"/>
    <w:rPr>
      <w:rFonts w:ascii="Times New Roman" w:hAnsi="Times New Roman" w:cs="Times New Roman"/>
      <w:smallCaps/>
      <w:noProof/>
      <w:spacing w:val="4"/>
      <w:sz w:val="25"/>
      <w:szCs w:val="25"/>
      <w:u w:val="none"/>
    </w:rPr>
  </w:style>
  <w:style w:type="character" w:customStyle="1" w:styleId="Heading92">
    <w:name w:val="Heading #9 (2)_"/>
    <w:link w:val="Heading920"/>
    <w:rPr>
      <w:rFonts w:ascii="Times New Roman" w:hAnsi="Times New Roman" w:cs="Times New Roman"/>
      <w:b/>
      <w:bCs/>
      <w:spacing w:val="6"/>
      <w:sz w:val="25"/>
      <w:szCs w:val="25"/>
      <w:u w:val="none"/>
    </w:rPr>
  </w:style>
  <w:style w:type="character" w:customStyle="1" w:styleId="Bodytext11pt3">
    <w:name w:val="Body text + 11 pt3"/>
    <w:aliases w:val="Italic3,Spacing 0 pt10,Scale 90%"/>
    <w:rPr>
      <w:rFonts w:ascii="Times New Roman" w:hAnsi="Times New Roman" w:cs="Times New Roman"/>
      <w:i/>
      <w:iCs/>
      <w:spacing w:val="8"/>
      <w:w w:val="90"/>
      <w:sz w:val="22"/>
      <w:szCs w:val="22"/>
      <w:u w:val="none"/>
    </w:rPr>
  </w:style>
  <w:style w:type="character" w:customStyle="1" w:styleId="Bodytext12pt2">
    <w:name w:val="Body text + 12 pt2"/>
    <w:aliases w:val="Spacing 0 pt9"/>
    <w:rPr>
      <w:rFonts w:ascii="Times New Roman" w:hAnsi="Times New Roman" w:cs="Times New Roman"/>
      <w:spacing w:val="0"/>
      <w:sz w:val="24"/>
      <w:szCs w:val="24"/>
      <w:u w:val="none"/>
    </w:rPr>
  </w:style>
  <w:style w:type="character" w:customStyle="1" w:styleId="Bodytext14">
    <w:name w:val="Body text (14)_"/>
    <w:link w:val="Bodytext140"/>
    <w:rPr>
      <w:rFonts w:ascii="Times New Roman" w:hAnsi="Times New Roman" w:cs="Times New Roman"/>
      <w:noProof/>
      <w:w w:val="150"/>
      <w:sz w:val="8"/>
      <w:szCs w:val="8"/>
      <w:u w:val="none"/>
    </w:rPr>
  </w:style>
  <w:style w:type="character" w:customStyle="1" w:styleId="Heading12NotBold1">
    <w:name w:val="Heading #12 + Not Bold1"/>
    <w:aliases w:val="Spacing 0 pt8"/>
    <w:rPr>
      <w:rFonts w:ascii="Times New Roman" w:hAnsi="Times New Roman" w:cs="Times New Roman"/>
      <w:b/>
      <w:bCs/>
      <w:spacing w:val="4"/>
      <w:sz w:val="25"/>
      <w:szCs w:val="25"/>
      <w:u w:val="none"/>
    </w:rPr>
  </w:style>
  <w:style w:type="character" w:customStyle="1" w:styleId="Bodytext11pt2">
    <w:name w:val="Body text + 11 pt2"/>
    <w:aliases w:val="Italic2,Spacing 0 pt7"/>
    <w:rPr>
      <w:rFonts w:ascii="Times New Roman" w:hAnsi="Times New Roman" w:cs="Times New Roman"/>
      <w:i/>
      <w:iCs/>
      <w:spacing w:val="-9"/>
      <w:sz w:val="22"/>
      <w:szCs w:val="22"/>
      <w:u w:val="none"/>
    </w:rPr>
  </w:style>
  <w:style w:type="character" w:customStyle="1" w:styleId="Bodytext11pt1">
    <w:name w:val="Body text + 11 pt1"/>
    <w:rPr>
      <w:rFonts w:ascii="Times New Roman" w:hAnsi="Times New Roman" w:cs="Times New Roman"/>
      <w:spacing w:val="3"/>
      <w:sz w:val="22"/>
      <w:szCs w:val="22"/>
      <w:u w:val="none"/>
    </w:rPr>
  </w:style>
  <w:style w:type="character" w:customStyle="1" w:styleId="Bodytext12pt1">
    <w:name w:val="Body text + 12 pt1"/>
    <w:aliases w:val="Bold2,Spacing 0 pt6,Scale 20%"/>
    <w:rPr>
      <w:rFonts w:ascii="Times New Roman" w:hAnsi="Times New Roman" w:cs="Times New Roman"/>
      <w:b/>
      <w:bCs/>
      <w:spacing w:val="0"/>
      <w:w w:val="20"/>
      <w:sz w:val="24"/>
      <w:szCs w:val="24"/>
      <w:u w:val="none"/>
    </w:rPr>
  </w:style>
  <w:style w:type="character" w:customStyle="1" w:styleId="Heading12185pt">
    <w:name w:val="Heading #12 + 18.5 pt"/>
    <w:aliases w:val="Not Bold1,Spacing 0 pt5"/>
    <w:rPr>
      <w:rFonts w:ascii="Times New Roman" w:hAnsi="Times New Roman" w:cs="Times New Roman"/>
      <w:b/>
      <w:bCs/>
      <w:spacing w:val="3"/>
      <w:sz w:val="37"/>
      <w:szCs w:val="37"/>
      <w:u w:val="none"/>
    </w:rPr>
  </w:style>
  <w:style w:type="character" w:customStyle="1" w:styleId="Bodytext9Arial">
    <w:name w:val="Body text (9) + Arial"/>
    <w:aliases w:val="Not Italic1,Spacing 0 pt4"/>
    <w:rPr>
      <w:rFonts w:ascii="Arial" w:hAnsi="Arial" w:cs="Arial"/>
      <w:i/>
      <w:iCs/>
      <w:spacing w:val="-4"/>
      <w:sz w:val="8"/>
      <w:szCs w:val="8"/>
      <w:u w:val="none"/>
    </w:rPr>
  </w:style>
  <w:style w:type="character" w:customStyle="1" w:styleId="Bodytext90">
    <w:name w:val="Body text (9)"/>
    <w:basedOn w:val="Bodytext9"/>
    <w:rPr>
      <w:rFonts w:ascii="Consolas" w:hAnsi="Consolas" w:cs="Consolas"/>
      <w:i/>
      <w:iCs/>
      <w:sz w:val="8"/>
      <w:szCs w:val="8"/>
      <w:u w:val="none"/>
    </w:rPr>
  </w:style>
  <w:style w:type="character" w:customStyle="1" w:styleId="Bodytext2NotBold1">
    <w:name w:val="Body text (2) + Not Bold1"/>
    <w:aliases w:val="Italic1,Spacing 0 pt3"/>
    <w:rPr>
      <w:rFonts w:ascii="Times New Roman" w:hAnsi="Times New Roman" w:cs="Times New Roman"/>
      <w:b/>
      <w:bCs/>
      <w:i/>
      <w:iCs/>
      <w:spacing w:val="8"/>
      <w:sz w:val="25"/>
      <w:szCs w:val="25"/>
      <w:u w:val="none"/>
    </w:rPr>
  </w:style>
  <w:style w:type="character" w:customStyle="1" w:styleId="Bodytext85pt1">
    <w:name w:val="Body text + 8.5 pt1"/>
    <w:aliases w:val="Bold1,Spacing 0 pt2"/>
    <w:rPr>
      <w:rFonts w:ascii="Times New Roman" w:hAnsi="Times New Roman" w:cs="Times New Roman"/>
      <w:b/>
      <w:bCs/>
      <w:spacing w:val="4"/>
      <w:sz w:val="17"/>
      <w:szCs w:val="17"/>
      <w:u w:val="none"/>
    </w:rPr>
  </w:style>
  <w:style w:type="character" w:customStyle="1" w:styleId="Bodytext4pt1">
    <w:name w:val="Body text + 4 pt1"/>
    <w:aliases w:val="Spacing 0 pt1"/>
    <w:rPr>
      <w:rFonts w:ascii="Times New Roman" w:hAnsi="Times New Roman" w:cs="Times New Roman"/>
      <w:spacing w:val="-4"/>
      <w:sz w:val="8"/>
      <w:szCs w:val="8"/>
      <w:u w:val="none"/>
    </w:rPr>
  </w:style>
  <w:style w:type="character" w:customStyle="1" w:styleId="Headerorfooter8">
    <w:name w:val="Header or footer (8)_"/>
    <w:link w:val="Headerorfooter80"/>
    <w:rPr>
      <w:rFonts w:ascii="Times New Roman" w:hAnsi="Times New Roman" w:cs="Times New Roman"/>
      <w:b/>
      <w:bCs/>
      <w:spacing w:val="12"/>
      <w:sz w:val="23"/>
      <w:szCs w:val="23"/>
      <w:u w:val="none"/>
    </w:rPr>
  </w:style>
  <w:style w:type="character" w:customStyle="1" w:styleId="Headerorfooter9">
    <w:name w:val="Header or footer (9)_"/>
    <w:link w:val="Headerorfooter90"/>
    <w:rPr>
      <w:rFonts w:ascii="Times New Roman" w:hAnsi="Times New Roman" w:cs="Times New Roman"/>
      <w:b/>
      <w:bCs/>
      <w:spacing w:val="1"/>
      <w:sz w:val="25"/>
      <w:szCs w:val="25"/>
      <w:u w:val="none"/>
    </w:rPr>
  </w:style>
  <w:style w:type="character" w:customStyle="1" w:styleId="Heading112">
    <w:name w:val="Heading #11 (2)_"/>
    <w:link w:val="Heading1120"/>
    <w:rPr>
      <w:rFonts w:ascii="Times New Roman" w:hAnsi="Times New Roman" w:cs="Times New Roman"/>
      <w:b/>
      <w:bCs/>
      <w:spacing w:val="6"/>
      <w:u w:val="none"/>
    </w:rPr>
  </w:style>
  <w:style w:type="character" w:customStyle="1" w:styleId="Heading123">
    <w:name w:val="Heading #12 (3)_"/>
    <w:link w:val="Heading1230"/>
    <w:rPr>
      <w:rFonts w:ascii="Times New Roman" w:hAnsi="Times New Roman" w:cs="Times New Roman"/>
      <w:i/>
      <w:iCs/>
      <w:spacing w:val="6"/>
      <w:sz w:val="25"/>
      <w:szCs w:val="25"/>
      <w:u w:val="none"/>
    </w:rPr>
  </w:style>
  <w:style w:type="paragraph" w:customStyle="1" w:styleId="Bodytext20">
    <w:name w:val="Body text (2)"/>
    <w:basedOn w:val="Normal"/>
    <w:link w:val="Bodytext2"/>
    <w:pPr>
      <w:shd w:val="clear" w:color="auto" w:fill="FFFFFF"/>
      <w:spacing w:line="302" w:lineRule="exact"/>
      <w:jc w:val="both"/>
    </w:pPr>
    <w:rPr>
      <w:rFonts w:ascii="Times New Roman" w:hAnsi="Times New Roman" w:cs="Times New Roman"/>
      <w:b/>
      <w:bCs/>
      <w:color w:val="auto"/>
      <w:spacing w:val="4"/>
      <w:sz w:val="25"/>
      <w:szCs w:val="25"/>
      <w:lang w:val="x-none" w:eastAsia="x-none"/>
    </w:rPr>
  </w:style>
  <w:style w:type="paragraph" w:customStyle="1" w:styleId="Heading91">
    <w:name w:val="Heading #9"/>
    <w:basedOn w:val="Normal"/>
    <w:link w:val="Heading90"/>
    <w:pPr>
      <w:shd w:val="clear" w:color="auto" w:fill="FFFFFF"/>
      <w:spacing w:line="302" w:lineRule="exact"/>
      <w:jc w:val="both"/>
      <w:outlineLvl w:val="8"/>
    </w:pPr>
    <w:rPr>
      <w:rFonts w:ascii="Times New Roman" w:hAnsi="Times New Roman" w:cs="Times New Roman"/>
      <w:color w:val="auto"/>
      <w:spacing w:val="3"/>
      <w:sz w:val="25"/>
      <w:szCs w:val="25"/>
      <w:lang w:val="x-none" w:eastAsia="x-none"/>
    </w:rPr>
  </w:style>
  <w:style w:type="paragraph" w:customStyle="1" w:styleId="Bodytext30">
    <w:name w:val="Body text (3)"/>
    <w:basedOn w:val="Normal"/>
    <w:link w:val="Bodytext3"/>
    <w:pPr>
      <w:shd w:val="clear" w:color="auto" w:fill="FFFFFF"/>
      <w:spacing w:after="360" w:line="302" w:lineRule="exact"/>
    </w:pPr>
    <w:rPr>
      <w:rFonts w:ascii="Times New Roman" w:hAnsi="Times New Roman" w:cs="Times New Roman"/>
      <w:i/>
      <w:iCs/>
      <w:color w:val="auto"/>
      <w:spacing w:val="-5"/>
      <w:sz w:val="25"/>
      <w:szCs w:val="25"/>
      <w:lang w:val="x-none" w:eastAsia="x-none"/>
    </w:rPr>
  </w:style>
  <w:style w:type="paragraph" w:customStyle="1" w:styleId="Heading81">
    <w:name w:val="Heading #8"/>
    <w:basedOn w:val="Normal"/>
    <w:link w:val="Heading80"/>
    <w:pPr>
      <w:shd w:val="clear" w:color="auto" w:fill="FFFFFF"/>
      <w:spacing w:before="360" w:after="60" w:line="240" w:lineRule="atLeast"/>
      <w:jc w:val="center"/>
      <w:outlineLvl w:val="7"/>
    </w:pPr>
    <w:rPr>
      <w:rFonts w:ascii="Times New Roman" w:hAnsi="Times New Roman" w:cs="Times New Roman"/>
      <w:b/>
      <w:bCs/>
      <w:color w:val="auto"/>
      <w:spacing w:val="4"/>
      <w:sz w:val="25"/>
      <w:szCs w:val="25"/>
      <w:lang w:val="x-none" w:eastAsia="x-none"/>
    </w:rPr>
  </w:style>
  <w:style w:type="paragraph" w:customStyle="1" w:styleId="Bodytext1">
    <w:name w:val="Body text1"/>
    <w:basedOn w:val="Normal"/>
    <w:link w:val="Bodytext"/>
    <w:pPr>
      <w:shd w:val="clear" w:color="auto" w:fill="FFFFFF"/>
      <w:spacing w:line="320" w:lineRule="exact"/>
      <w:jc w:val="both"/>
    </w:pPr>
    <w:rPr>
      <w:rFonts w:ascii="Times New Roman" w:hAnsi="Times New Roman" w:cs="Times New Roman"/>
      <w:color w:val="auto"/>
      <w:spacing w:val="3"/>
      <w:sz w:val="25"/>
      <w:szCs w:val="25"/>
      <w:lang w:val="x-none" w:eastAsia="x-none"/>
    </w:rPr>
  </w:style>
  <w:style w:type="paragraph" w:customStyle="1" w:styleId="Bodytext40">
    <w:name w:val="Body text (4)"/>
    <w:basedOn w:val="Normal"/>
    <w:link w:val="Bodytext4"/>
    <w:pPr>
      <w:shd w:val="clear" w:color="auto" w:fill="FFFFFF"/>
      <w:spacing w:before="240" w:line="256" w:lineRule="exact"/>
      <w:jc w:val="both"/>
    </w:pPr>
    <w:rPr>
      <w:rFonts w:ascii="Times New Roman" w:hAnsi="Times New Roman" w:cs="Times New Roman"/>
      <w:b/>
      <w:bCs/>
      <w:i/>
      <w:iCs/>
      <w:color w:val="auto"/>
      <w:spacing w:val="1"/>
      <w:sz w:val="22"/>
      <w:szCs w:val="22"/>
      <w:lang w:val="x-none" w:eastAsia="x-none"/>
    </w:rPr>
  </w:style>
  <w:style w:type="paragraph" w:customStyle="1" w:styleId="Bodytext51">
    <w:name w:val="Body text (5)1"/>
    <w:basedOn w:val="Normal"/>
    <w:link w:val="Bodytext5"/>
    <w:pPr>
      <w:shd w:val="clear" w:color="auto" w:fill="FFFFFF"/>
      <w:spacing w:line="256" w:lineRule="exact"/>
      <w:jc w:val="both"/>
    </w:pPr>
    <w:rPr>
      <w:rFonts w:ascii="Times New Roman" w:hAnsi="Times New Roman" w:cs="Times New Roman"/>
      <w:color w:val="auto"/>
      <w:spacing w:val="2"/>
      <w:sz w:val="21"/>
      <w:szCs w:val="21"/>
      <w:lang w:val="x-none" w:eastAsia="x-none"/>
    </w:rPr>
  </w:style>
  <w:style w:type="paragraph" w:customStyle="1" w:styleId="Heading71">
    <w:name w:val="Heading #7"/>
    <w:basedOn w:val="Normal"/>
    <w:link w:val="Heading70"/>
    <w:pPr>
      <w:shd w:val="clear" w:color="auto" w:fill="FFFFFF"/>
      <w:spacing w:before="60" w:line="240" w:lineRule="atLeast"/>
      <w:outlineLvl w:val="6"/>
    </w:pPr>
    <w:rPr>
      <w:rFonts w:ascii="Times New Roman" w:hAnsi="Times New Roman" w:cs="Times New Roman"/>
      <w:b/>
      <w:bCs/>
      <w:i/>
      <w:iCs/>
      <w:color w:val="auto"/>
      <w:spacing w:val="-116"/>
      <w:sz w:val="58"/>
      <w:szCs w:val="58"/>
      <w:lang w:val="x-none" w:eastAsia="x-none"/>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b/>
      <w:bCs/>
      <w:color w:val="auto"/>
      <w:spacing w:val="4"/>
      <w:sz w:val="25"/>
      <w:szCs w:val="25"/>
      <w:lang w:val="x-none" w:eastAsia="x-none"/>
    </w:rPr>
  </w:style>
  <w:style w:type="paragraph" w:customStyle="1" w:styleId="Headerorfooter20">
    <w:name w:val="Header or footer (2)"/>
    <w:basedOn w:val="Normal"/>
    <w:link w:val="Headerorfooter2"/>
    <w:pPr>
      <w:shd w:val="clear" w:color="auto" w:fill="FFFFFF"/>
      <w:spacing w:line="240" w:lineRule="atLeast"/>
    </w:pPr>
    <w:rPr>
      <w:rFonts w:ascii="Times New Roman" w:hAnsi="Times New Roman" w:cs="Times New Roman"/>
      <w:color w:val="auto"/>
      <w:spacing w:val="8"/>
      <w:sz w:val="23"/>
      <w:szCs w:val="23"/>
      <w:lang w:val="x-none" w:eastAsia="x-none"/>
    </w:rPr>
  </w:style>
  <w:style w:type="paragraph" w:customStyle="1" w:styleId="Bodytext60">
    <w:name w:val="Body text (6)"/>
    <w:basedOn w:val="Normal"/>
    <w:link w:val="Bodytext6"/>
    <w:pPr>
      <w:shd w:val="clear" w:color="auto" w:fill="FFFFFF"/>
      <w:spacing w:line="240" w:lineRule="atLeast"/>
    </w:pPr>
    <w:rPr>
      <w:rFonts w:ascii="Consolas" w:hAnsi="Consolas" w:cs="Times New Roman"/>
      <w:i/>
      <w:iCs/>
      <w:color w:val="auto"/>
      <w:spacing w:val="-70"/>
      <w:sz w:val="35"/>
      <w:szCs w:val="35"/>
      <w:lang w:val="x-none" w:eastAsia="x-none"/>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pacing w:val="11"/>
      <w:sz w:val="20"/>
      <w:szCs w:val="20"/>
      <w:lang w:val="x-none" w:eastAsia="x-none"/>
    </w:rPr>
  </w:style>
  <w:style w:type="paragraph" w:customStyle="1" w:styleId="Bodytext70">
    <w:name w:val="Body text (7)"/>
    <w:basedOn w:val="Normal"/>
    <w:link w:val="Bodytext7"/>
    <w:pPr>
      <w:shd w:val="clear" w:color="auto" w:fill="FFFFFF"/>
      <w:spacing w:line="240" w:lineRule="atLeast"/>
    </w:pPr>
    <w:rPr>
      <w:rFonts w:ascii="Times New Roman" w:hAnsi="Times New Roman" w:cs="Times New Roman"/>
      <w:b/>
      <w:bCs/>
      <w:i/>
      <w:iCs/>
      <w:color w:val="auto"/>
      <w:spacing w:val="-29"/>
      <w:sz w:val="29"/>
      <w:szCs w:val="29"/>
      <w:lang w:val="x-none" w:eastAsia="x-none"/>
    </w:rPr>
  </w:style>
  <w:style w:type="paragraph" w:customStyle="1" w:styleId="Tablecaption0">
    <w:name w:val="Table caption"/>
    <w:basedOn w:val="Normal"/>
    <w:link w:val="Tablecaption"/>
    <w:pPr>
      <w:shd w:val="clear" w:color="auto" w:fill="FFFFFF"/>
      <w:spacing w:line="335" w:lineRule="exact"/>
    </w:pPr>
    <w:rPr>
      <w:rFonts w:ascii="Times New Roman" w:hAnsi="Times New Roman" w:cs="Times New Roman"/>
      <w:color w:val="auto"/>
      <w:spacing w:val="3"/>
      <w:sz w:val="25"/>
      <w:szCs w:val="25"/>
      <w:lang w:val="x-none" w:eastAsia="x-none"/>
    </w:rPr>
  </w:style>
  <w:style w:type="paragraph" w:customStyle="1" w:styleId="Headerorfooter30">
    <w:name w:val="Header or footer (3)"/>
    <w:basedOn w:val="Normal"/>
    <w:link w:val="Headerorfooter3"/>
    <w:pPr>
      <w:shd w:val="clear" w:color="auto" w:fill="FFFFFF"/>
      <w:spacing w:line="240" w:lineRule="atLeast"/>
    </w:pPr>
    <w:rPr>
      <w:rFonts w:ascii="Arial" w:hAnsi="Arial" w:cs="Times New Roman"/>
      <w:noProof/>
      <w:color w:val="auto"/>
      <w:sz w:val="20"/>
      <w:szCs w:val="20"/>
      <w:lang w:val="x-none" w:eastAsia="x-none"/>
    </w:rPr>
  </w:style>
  <w:style w:type="paragraph" w:customStyle="1" w:styleId="Footnote0">
    <w:name w:val="Footnote"/>
    <w:basedOn w:val="Normal"/>
    <w:link w:val="Footnote"/>
    <w:pPr>
      <w:shd w:val="clear" w:color="auto" w:fill="FFFFFF"/>
      <w:spacing w:after="120" w:line="324" w:lineRule="exact"/>
      <w:jc w:val="both"/>
    </w:pPr>
    <w:rPr>
      <w:rFonts w:ascii="Times New Roman" w:hAnsi="Times New Roman" w:cs="Times New Roman"/>
      <w:color w:val="auto"/>
      <w:spacing w:val="3"/>
      <w:sz w:val="25"/>
      <w:szCs w:val="25"/>
      <w:lang w:val="x-none" w:eastAsia="x-none"/>
    </w:rPr>
  </w:style>
  <w:style w:type="paragraph" w:customStyle="1" w:styleId="Bodytext80">
    <w:name w:val="Body text (8)"/>
    <w:basedOn w:val="Normal"/>
    <w:link w:val="Bodytext8"/>
    <w:pPr>
      <w:shd w:val="clear" w:color="auto" w:fill="FFFFFF"/>
      <w:spacing w:line="240" w:lineRule="atLeast"/>
    </w:pPr>
    <w:rPr>
      <w:rFonts w:ascii="Times New Roman" w:hAnsi="Times New Roman" w:cs="Times New Roman"/>
      <w:i/>
      <w:iCs/>
      <w:color w:val="auto"/>
      <w:spacing w:val="-40"/>
      <w:sz w:val="27"/>
      <w:szCs w:val="27"/>
      <w:lang w:val="x-none" w:eastAsia="x-none"/>
    </w:rPr>
  </w:style>
  <w:style w:type="paragraph" w:customStyle="1" w:styleId="Headerorfooter40">
    <w:name w:val="Header or footer (4)"/>
    <w:basedOn w:val="Normal"/>
    <w:link w:val="Headerorfooter4"/>
    <w:pPr>
      <w:shd w:val="clear" w:color="auto" w:fill="FFFFFF"/>
      <w:spacing w:line="240" w:lineRule="atLeast"/>
    </w:pPr>
    <w:rPr>
      <w:rFonts w:ascii="Times New Roman" w:hAnsi="Times New Roman" w:cs="Times New Roman"/>
      <w:b/>
      <w:bCs/>
      <w:color w:val="auto"/>
      <w:spacing w:val="12"/>
      <w:sz w:val="20"/>
      <w:szCs w:val="20"/>
      <w:lang w:val="x-none" w:eastAsia="x-none"/>
    </w:rPr>
  </w:style>
  <w:style w:type="paragraph" w:customStyle="1" w:styleId="Heading110">
    <w:name w:val="Heading #11"/>
    <w:basedOn w:val="Normal"/>
    <w:link w:val="Heading11"/>
    <w:pPr>
      <w:shd w:val="clear" w:color="auto" w:fill="FFFFFF"/>
      <w:spacing w:before="60" w:after="60" w:line="240" w:lineRule="atLeast"/>
      <w:jc w:val="both"/>
    </w:pPr>
    <w:rPr>
      <w:rFonts w:ascii="Times New Roman" w:hAnsi="Times New Roman" w:cs="Times New Roman"/>
      <w:b/>
      <w:bCs/>
      <w:color w:val="auto"/>
      <w:spacing w:val="4"/>
      <w:sz w:val="25"/>
      <w:szCs w:val="25"/>
      <w:lang w:val="x-none" w:eastAsia="x-none"/>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b/>
      <w:bCs/>
      <w:color w:val="auto"/>
      <w:spacing w:val="4"/>
      <w:sz w:val="25"/>
      <w:szCs w:val="25"/>
      <w:lang w:val="x-none" w:eastAsia="x-none"/>
    </w:rPr>
  </w:style>
  <w:style w:type="paragraph" w:customStyle="1" w:styleId="Heading41">
    <w:name w:val="Heading #4"/>
    <w:basedOn w:val="Normal"/>
    <w:link w:val="Heading40"/>
    <w:pPr>
      <w:shd w:val="clear" w:color="auto" w:fill="FFFFFF"/>
      <w:spacing w:before="900" w:line="240" w:lineRule="atLeast"/>
      <w:jc w:val="right"/>
      <w:outlineLvl w:val="3"/>
    </w:pPr>
    <w:rPr>
      <w:rFonts w:ascii="Arial" w:hAnsi="Arial" w:cs="Times New Roman"/>
      <w:i/>
      <w:iCs/>
      <w:color w:val="auto"/>
      <w:spacing w:val="-61"/>
      <w:sz w:val="45"/>
      <w:szCs w:val="45"/>
      <w:lang w:val="x-none" w:eastAsia="x-none"/>
    </w:rPr>
  </w:style>
  <w:style w:type="paragraph" w:customStyle="1" w:styleId="Heading100">
    <w:name w:val="Heading #10"/>
    <w:basedOn w:val="Normal"/>
    <w:link w:val="Heading10"/>
    <w:pPr>
      <w:shd w:val="clear" w:color="auto" w:fill="FFFFFF"/>
      <w:spacing w:before="60" w:line="410" w:lineRule="exact"/>
      <w:ind w:firstLine="680"/>
      <w:jc w:val="both"/>
    </w:pPr>
    <w:rPr>
      <w:rFonts w:ascii="Times New Roman" w:hAnsi="Times New Roman" w:cs="Times New Roman"/>
      <w:b/>
      <w:bCs/>
      <w:color w:val="auto"/>
      <w:spacing w:val="4"/>
      <w:sz w:val="25"/>
      <w:szCs w:val="25"/>
      <w:lang w:val="x-none" w:eastAsia="x-none"/>
    </w:rPr>
  </w:style>
  <w:style w:type="paragraph" w:customStyle="1" w:styleId="Bodytext91">
    <w:name w:val="Body text (9)1"/>
    <w:basedOn w:val="Normal"/>
    <w:link w:val="Bodytext9"/>
    <w:pPr>
      <w:shd w:val="clear" w:color="auto" w:fill="FFFFFF"/>
      <w:spacing w:line="240" w:lineRule="atLeast"/>
    </w:pPr>
    <w:rPr>
      <w:rFonts w:ascii="Consolas" w:hAnsi="Consolas" w:cs="Times New Roman"/>
      <w:i/>
      <w:iCs/>
      <w:color w:val="auto"/>
      <w:sz w:val="8"/>
      <w:szCs w:val="8"/>
      <w:lang w:val="x-none" w:eastAsia="x-none"/>
    </w:rPr>
  </w:style>
  <w:style w:type="paragraph" w:customStyle="1" w:styleId="Bodytext101">
    <w:name w:val="Body text (10)"/>
    <w:basedOn w:val="Normal"/>
    <w:link w:val="Bodytext100"/>
    <w:pPr>
      <w:shd w:val="clear" w:color="auto" w:fill="FFFFFF"/>
      <w:spacing w:line="240" w:lineRule="atLeast"/>
    </w:pPr>
    <w:rPr>
      <w:rFonts w:ascii="Arial" w:hAnsi="Arial" w:cs="Times New Roman"/>
      <w:color w:val="auto"/>
      <w:spacing w:val="-8"/>
      <w:sz w:val="8"/>
      <w:szCs w:val="8"/>
      <w:lang w:val="x-none" w:eastAsia="x-none"/>
    </w:rPr>
  </w:style>
  <w:style w:type="paragraph" w:customStyle="1" w:styleId="Tablecaption30">
    <w:name w:val="Table caption (3)"/>
    <w:basedOn w:val="Normal"/>
    <w:link w:val="Tablecaption3"/>
    <w:pPr>
      <w:shd w:val="clear" w:color="auto" w:fill="FFFFFF"/>
      <w:spacing w:line="240" w:lineRule="atLeast"/>
      <w:jc w:val="both"/>
    </w:pPr>
    <w:rPr>
      <w:rFonts w:ascii="Consolas" w:hAnsi="Consolas" w:cs="Times New Roman"/>
      <w:color w:val="auto"/>
      <w:spacing w:val="-18"/>
      <w:sz w:val="9"/>
      <w:szCs w:val="9"/>
      <w:lang w:val="x-none" w:eastAsia="x-none"/>
    </w:rPr>
  </w:style>
  <w:style w:type="paragraph" w:customStyle="1" w:styleId="Bodytext110">
    <w:name w:val="Body text (11)"/>
    <w:basedOn w:val="Normal"/>
    <w:link w:val="Bodytext11"/>
    <w:pPr>
      <w:shd w:val="clear" w:color="auto" w:fill="FFFFFF"/>
      <w:spacing w:line="240" w:lineRule="atLeast"/>
    </w:pPr>
    <w:rPr>
      <w:rFonts w:ascii="MS Gothic" w:eastAsia="MS Gothic" w:cs="Times New Roman"/>
      <w:noProof/>
      <w:color w:val="auto"/>
      <w:sz w:val="8"/>
      <w:szCs w:val="8"/>
      <w:lang w:val="x-none" w:eastAsia="x-none"/>
    </w:rPr>
  </w:style>
  <w:style w:type="paragraph" w:customStyle="1" w:styleId="Heading21">
    <w:name w:val="Heading #2"/>
    <w:basedOn w:val="Normal"/>
    <w:link w:val="Heading20"/>
    <w:pPr>
      <w:shd w:val="clear" w:color="auto" w:fill="FFFFFF"/>
      <w:spacing w:before="360" w:line="240" w:lineRule="atLeast"/>
      <w:jc w:val="right"/>
      <w:outlineLvl w:val="1"/>
    </w:pPr>
    <w:rPr>
      <w:rFonts w:ascii="Arial" w:hAnsi="Arial" w:cs="Times New Roman"/>
      <w:color w:val="auto"/>
      <w:spacing w:val="-27"/>
      <w:sz w:val="45"/>
      <w:szCs w:val="45"/>
      <w:lang w:val="x-none" w:eastAsia="x-none"/>
    </w:rPr>
  </w:style>
  <w:style w:type="paragraph" w:customStyle="1" w:styleId="Heading61">
    <w:name w:val="Heading #6"/>
    <w:basedOn w:val="Normal"/>
    <w:link w:val="Heading60"/>
    <w:pPr>
      <w:shd w:val="clear" w:color="auto" w:fill="FFFFFF"/>
      <w:spacing w:before="900" w:line="240" w:lineRule="atLeast"/>
      <w:jc w:val="right"/>
      <w:outlineLvl w:val="5"/>
    </w:pPr>
    <w:rPr>
      <w:rFonts w:ascii="Arial" w:hAnsi="Arial" w:cs="Times New Roman"/>
      <w:b/>
      <w:bCs/>
      <w:color w:val="auto"/>
      <w:spacing w:val="-32"/>
      <w:sz w:val="45"/>
      <w:szCs w:val="45"/>
      <w:lang w:val="x-none" w:eastAsia="x-none"/>
    </w:rPr>
  </w:style>
  <w:style w:type="paragraph" w:customStyle="1" w:styleId="Heading13">
    <w:name w:val="Heading #1"/>
    <w:basedOn w:val="Normal"/>
    <w:link w:val="Heading12"/>
    <w:pPr>
      <w:shd w:val="clear" w:color="auto" w:fill="FFFFFF"/>
      <w:spacing w:before="840" w:line="240" w:lineRule="atLeast"/>
      <w:jc w:val="right"/>
      <w:outlineLvl w:val="0"/>
    </w:pPr>
    <w:rPr>
      <w:rFonts w:ascii="Arial" w:hAnsi="Arial" w:cs="Times New Roman"/>
      <w:i/>
      <w:iCs/>
      <w:color w:val="auto"/>
      <w:spacing w:val="-61"/>
      <w:sz w:val="45"/>
      <w:szCs w:val="45"/>
      <w:lang w:val="x-none" w:eastAsia="x-none"/>
    </w:rPr>
  </w:style>
  <w:style w:type="paragraph" w:customStyle="1" w:styleId="Heading51">
    <w:name w:val="Heading #5"/>
    <w:basedOn w:val="Normal"/>
    <w:link w:val="Heading50"/>
    <w:pPr>
      <w:shd w:val="clear" w:color="auto" w:fill="FFFFFF"/>
      <w:spacing w:before="600" w:line="240" w:lineRule="atLeast"/>
      <w:jc w:val="right"/>
      <w:outlineLvl w:val="4"/>
    </w:pPr>
    <w:rPr>
      <w:rFonts w:ascii="Arial" w:hAnsi="Arial" w:cs="Times New Roman"/>
      <w:i/>
      <w:iCs/>
      <w:color w:val="auto"/>
      <w:spacing w:val="-61"/>
      <w:sz w:val="45"/>
      <w:szCs w:val="45"/>
      <w:lang w:val="x-none" w:eastAsia="x-none"/>
    </w:rPr>
  </w:style>
  <w:style w:type="paragraph" w:customStyle="1" w:styleId="Heading121">
    <w:name w:val="Heading #12"/>
    <w:basedOn w:val="Normal"/>
    <w:link w:val="Heading120"/>
    <w:pPr>
      <w:shd w:val="clear" w:color="auto" w:fill="FFFFFF"/>
      <w:spacing w:before="60" w:after="60" w:line="240" w:lineRule="atLeast"/>
      <w:ind w:hanging="1220"/>
      <w:jc w:val="both"/>
    </w:pPr>
    <w:rPr>
      <w:rFonts w:ascii="Times New Roman" w:hAnsi="Times New Roman" w:cs="Times New Roman"/>
      <w:b/>
      <w:bCs/>
      <w:color w:val="auto"/>
      <w:spacing w:val="6"/>
      <w:sz w:val="25"/>
      <w:szCs w:val="25"/>
      <w:lang w:val="x-none" w:eastAsia="x-none"/>
    </w:rPr>
  </w:style>
  <w:style w:type="paragraph" w:customStyle="1" w:styleId="Heading420">
    <w:name w:val="Heading #4 (2)"/>
    <w:basedOn w:val="Normal"/>
    <w:link w:val="Heading42"/>
    <w:pPr>
      <w:shd w:val="clear" w:color="auto" w:fill="FFFFFF"/>
      <w:spacing w:before="240" w:line="240" w:lineRule="atLeast"/>
      <w:jc w:val="right"/>
      <w:outlineLvl w:val="3"/>
    </w:pPr>
    <w:rPr>
      <w:rFonts w:ascii="Arial" w:hAnsi="Arial" w:cs="Times New Roman"/>
      <w:color w:val="auto"/>
      <w:spacing w:val="-25"/>
      <w:sz w:val="45"/>
      <w:szCs w:val="45"/>
      <w:lang w:val="x-none" w:eastAsia="x-none"/>
    </w:rPr>
  </w:style>
  <w:style w:type="paragraph" w:customStyle="1" w:styleId="Heading1020">
    <w:name w:val="Heading #10 (2)"/>
    <w:basedOn w:val="Normal"/>
    <w:link w:val="Heading102"/>
    <w:pPr>
      <w:shd w:val="clear" w:color="auto" w:fill="FFFFFF"/>
      <w:spacing w:line="342" w:lineRule="exact"/>
    </w:pPr>
    <w:rPr>
      <w:rFonts w:ascii="Times New Roman" w:hAnsi="Times New Roman" w:cs="Times New Roman"/>
      <w:color w:val="auto"/>
      <w:spacing w:val="4"/>
      <w:sz w:val="25"/>
      <w:szCs w:val="25"/>
      <w:lang w:val="x-none" w:eastAsia="x-none"/>
    </w:rPr>
  </w:style>
  <w:style w:type="paragraph" w:customStyle="1" w:styleId="Heading220">
    <w:name w:val="Heading #2 (2)"/>
    <w:basedOn w:val="Normal"/>
    <w:link w:val="Heading22"/>
    <w:pPr>
      <w:shd w:val="clear" w:color="auto" w:fill="FFFFFF"/>
      <w:spacing w:before="840" w:line="240" w:lineRule="atLeast"/>
      <w:jc w:val="right"/>
      <w:outlineLvl w:val="1"/>
    </w:pPr>
    <w:rPr>
      <w:rFonts w:ascii="Arial" w:hAnsi="Arial" w:cs="Times New Roman"/>
      <w:i/>
      <w:iCs/>
      <w:color w:val="auto"/>
      <w:spacing w:val="-85"/>
      <w:sz w:val="45"/>
      <w:szCs w:val="45"/>
      <w:lang w:val="x-none" w:eastAsia="x-none"/>
    </w:rPr>
  </w:style>
  <w:style w:type="paragraph" w:customStyle="1" w:styleId="Tablecaption40">
    <w:name w:val="Table caption (4)"/>
    <w:basedOn w:val="Normal"/>
    <w:link w:val="Tablecaption4"/>
    <w:pPr>
      <w:shd w:val="clear" w:color="auto" w:fill="FFFFFF"/>
      <w:spacing w:line="392" w:lineRule="exact"/>
    </w:pPr>
    <w:rPr>
      <w:rFonts w:ascii="Times New Roman" w:hAnsi="Times New Roman" w:cs="Times New Roman"/>
      <w:color w:val="auto"/>
      <w:spacing w:val="2"/>
      <w:sz w:val="21"/>
      <w:szCs w:val="21"/>
      <w:lang w:val="x-none" w:eastAsia="x-none"/>
    </w:rPr>
  </w:style>
  <w:style w:type="paragraph" w:customStyle="1" w:styleId="Heading131">
    <w:name w:val="Heading #13"/>
    <w:basedOn w:val="Normal"/>
    <w:link w:val="Heading130"/>
    <w:pPr>
      <w:shd w:val="clear" w:color="auto" w:fill="FFFFFF"/>
      <w:spacing w:before="60" w:after="60" w:line="240" w:lineRule="atLeast"/>
      <w:ind w:firstLine="680"/>
      <w:jc w:val="both"/>
    </w:pPr>
    <w:rPr>
      <w:rFonts w:ascii="Times New Roman" w:hAnsi="Times New Roman" w:cs="Times New Roman"/>
      <w:b/>
      <w:bCs/>
      <w:color w:val="auto"/>
      <w:spacing w:val="6"/>
      <w:sz w:val="25"/>
      <w:szCs w:val="25"/>
      <w:lang w:val="x-none" w:eastAsia="x-none"/>
    </w:rPr>
  </w:style>
  <w:style w:type="paragraph" w:customStyle="1" w:styleId="Headerorfooter50">
    <w:name w:val="Header or footer (5)"/>
    <w:basedOn w:val="Normal"/>
    <w:link w:val="Headerorfooter5"/>
    <w:pPr>
      <w:shd w:val="clear" w:color="auto" w:fill="FFFFFF"/>
      <w:spacing w:line="240" w:lineRule="atLeast"/>
    </w:pPr>
    <w:rPr>
      <w:rFonts w:ascii="Times New Roman" w:hAnsi="Times New Roman" w:cs="Times New Roman"/>
      <w:color w:val="auto"/>
      <w:spacing w:val="5"/>
      <w:sz w:val="23"/>
      <w:szCs w:val="23"/>
      <w:lang w:val="x-none" w:eastAsia="x-none"/>
    </w:rPr>
  </w:style>
  <w:style w:type="paragraph" w:customStyle="1" w:styleId="Heading1220">
    <w:name w:val="Heading #12 (2)"/>
    <w:basedOn w:val="Normal"/>
    <w:link w:val="Heading122"/>
    <w:pPr>
      <w:shd w:val="clear" w:color="auto" w:fill="FFFFFF"/>
      <w:spacing w:before="60" w:after="60" w:line="240" w:lineRule="atLeast"/>
      <w:jc w:val="both"/>
    </w:pPr>
    <w:rPr>
      <w:rFonts w:ascii="Times New Roman" w:hAnsi="Times New Roman" w:cs="Times New Roman"/>
      <w:color w:val="auto"/>
      <w:spacing w:val="4"/>
      <w:sz w:val="25"/>
      <w:szCs w:val="25"/>
      <w:lang w:val="x-none" w:eastAsia="x-none"/>
    </w:rPr>
  </w:style>
  <w:style w:type="paragraph" w:customStyle="1" w:styleId="Tablecaption50">
    <w:name w:val="Table caption (5)"/>
    <w:basedOn w:val="Normal"/>
    <w:link w:val="Tablecaption5"/>
    <w:pPr>
      <w:shd w:val="clear" w:color="auto" w:fill="FFFFFF"/>
      <w:spacing w:before="60" w:line="240" w:lineRule="atLeast"/>
      <w:jc w:val="both"/>
    </w:pPr>
    <w:rPr>
      <w:rFonts w:ascii="Consolas" w:hAnsi="Consolas" w:cs="Times New Roman"/>
      <w:noProof/>
      <w:color w:val="auto"/>
      <w:sz w:val="20"/>
      <w:szCs w:val="20"/>
      <w:lang w:val="x-none" w:eastAsia="x-none"/>
    </w:rPr>
  </w:style>
  <w:style w:type="paragraph" w:customStyle="1" w:styleId="Headerorfooter60">
    <w:name w:val="Header or footer (6)"/>
    <w:basedOn w:val="Normal"/>
    <w:link w:val="Headerorfooter6"/>
    <w:pPr>
      <w:shd w:val="clear" w:color="auto" w:fill="FFFFFF"/>
      <w:spacing w:line="240" w:lineRule="atLeast"/>
      <w:jc w:val="center"/>
    </w:pPr>
    <w:rPr>
      <w:rFonts w:ascii="Times New Roman" w:hAnsi="Times New Roman" w:cs="Times New Roman"/>
      <w:b/>
      <w:bCs/>
      <w:color w:val="auto"/>
      <w:spacing w:val="6"/>
      <w:sz w:val="20"/>
      <w:szCs w:val="20"/>
      <w:lang w:val="x-none" w:eastAsia="x-none"/>
    </w:rPr>
  </w:style>
  <w:style w:type="paragraph" w:customStyle="1" w:styleId="Bodytext120">
    <w:name w:val="Body text (12)"/>
    <w:basedOn w:val="Normal"/>
    <w:link w:val="Bodytext12"/>
    <w:pPr>
      <w:shd w:val="clear" w:color="auto" w:fill="FFFFFF"/>
      <w:spacing w:line="240" w:lineRule="atLeast"/>
    </w:pPr>
    <w:rPr>
      <w:rFonts w:ascii="Arial" w:hAnsi="Arial" w:cs="Times New Roman"/>
      <w:i/>
      <w:iCs/>
      <w:color w:val="auto"/>
      <w:spacing w:val="-85"/>
      <w:sz w:val="45"/>
      <w:szCs w:val="45"/>
      <w:lang w:val="x-none" w:eastAsia="x-none"/>
    </w:rPr>
  </w:style>
  <w:style w:type="paragraph" w:customStyle="1" w:styleId="Headerorfooter70">
    <w:name w:val="Header or footer (7)"/>
    <w:basedOn w:val="Normal"/>
    <w:link w:val="Headerorfooter7"/>
    <w:pPr>
      <w:shd w:val="clear" w:color="auto" w:fill="FFFFFF"/>
      <w:spacing w:line="240" w:lineRule="atLeast"/>
      <w:jc w:val="center"/>
    </w:pPr>
    <w:rPr>
      <w:rFonts w:ascii="Consolas" w:hAnsi="Consolas" w:cs="Times New Roman"/>
      <w:noProof/>
      <w:color w:val="auto"/>
      <w:sz w:val="20"/>
      <w:szCs w:val="20"/>
      <w:lang w:val="x-none" w:eastAsia="x-none"/>
    </w:rPr>
  </w:style>
  <w:style w:type="paragraph" w:customStyle="1" w:styleId="Bodytext130">
    <w:name w:val="Body text (13)"/>
    <w:basedOn w:val="Normal"/>
    <w:link w:val="Bodytext13"/>
    <w:pPr>
      <w:shd w:val="clear" w:color="auto" w:fill="FFFFFF"/>
      <w:spacing w:after="120" w:line="240" w:lineRule="atLeast"/>
    </w:pPr>
    <w:rPr>
      <w:rFonts w:ascii="MS Mincho" w:eastAsia="MS Mincho" w:cs="Times New Roman"/>
      <w:noProof/>
      <w:color w:val="auto"/>
      <w:sz w:val="8"/>
      <w:szCs w:val="8"/>
      <w:lang w:val="x-none" w:eastAsia="x-none"/>
    </w:rPr>
  </w:style>
  <w:style w:type="paragraph" w:customStyle="1" w:styleId="Heading920">
    <w:name w:val="Heading #9 (2)"/>
    <w:basedOn w:val="Normal"/>
    <w:link w:val="Heading92"/>
    <w:pPr>
      <w:shd w:val="clear" w:color="auto" w:fill="FFFFFF"/>
      <w:spacing w:before="60" w:after="180" w:line="240" w:lineRule="atLeast"/>
      <w:ind w:firstLine="640"/>
      <w:jc w:val="both"/>
      <w:outlineLvl w:val="8"/>
    </w:pPr>
    <w:rPr>
      <w:rFonts w:ascii="Times New Roman" w:hAnsi="Times New Roman" w:cs="Times New Roman"/>
      <w:b/>
      <w:bCs/>
      <w:color w:val="auto"/>
      <w:spacing w:val="6"/>
      <w:sz w:val="25"/>
      <w:szCs w:val="25"/>
      <w:lang w:val="x-none" w:eastAsia="x-none"/>
    </w:rPr>
  </w:style>
  <w:style w:type="paragraph" w:customStyle="1" w:styleId="Bodytext140">
    <w:name w:val="Body text (14)"/>
    <w:basedOn w:val="Normal"/>
    <w:link w:val="Bodytext14"/>
    <w:pPr>
      <w:shd w:val="clear" w:color="auto" w:fill="FFFFFF"/>
      <w:spacing w:line="240" w:lineRule="atLeast"/>
    </w:pPr>
    <w:rPr>
      <w:rFonts w:ascii="Times New Roman" w:hAnsi="Times New Roman" w:cs="Times New Roman"/>
      <w:noProof/>
      <w:color w:val="auto"/>
      <w:w w:val="150"/>
      <w:sz w:val="8"/>
      <w:szCs w:val="8"/>
      <w:lang w:val="x-none" w:eastAsia="x-none"/>
    </w:rPr>
  </w:style>
  <w:style w:type="paragraph" w:customStyle="1" w:styleId="Headerorfooter80">
    <w:name w:val="Header or footer (8)"/>
    <w:basedOn w:val="Normal"/>
    <w:link w:val="Headerorfooter8"/>
    <w:pPr>
      <w:shd w:val="clear" w:color="auto" w:fill="FFFFFF"/>
      <w:spacing w:after="180" w:line="240" w:lineRule="atLeast"/>
    </w:pPr>
    <w:rPr>
      <w:rFonts w:ascii="Times New Roman" w:hAnsi="Times New Roman" w:cs="Times New Roman"/>
      <w:b/>
      <w:bCs/>
      <w:color w:val="auto"/>
      <w:spacing w:val="12"/>
      <w:sz w:val="23"/>
      <w:szCs w:val="23"/>
      <w:lang w:val="x-none" w:eastAsia="x-none"/>
    </w:rPr>
  </w:style>
  <w:style w:type="paragraph" w:customStyle="1" w:styleId="Headerorfooter90">
    <w:name w:val="Header or footer (9)"/>
    <w:basedOn w:val="Normal"/>
    <w:link w:val="Headerorfooter9"/>
    <w:pPr>
      <w:shd w:val="clear" w:color="auto" w:fill="FFFFFF"/>
      <w:spacing w:after="180" w:line="240" w:lineRule="atLeast"/>
    </w:pPr>
    <w:rPr>
      <w:rFonts w:ascii="Times New Roman" w:hAnsi="Times New Roman" w:cs="Times New Roman"/>
      <w:b/>
      <w:bCs/>
      <w:color w:val="auto"/>
      <w:spacing w:val="1"/>
      <w:sz w:val="25"/>
      <w:szCs w:val="25"/>
      <w:lang w:val="x-none" w:eastAsia="x-none"/>
    </w:rPr>
  </w:style>
  <w:style w:type="paragraph" w:customStyle="1" w:styleId="Heading1120">
    <w:name w:val="Heading #11 (2)"/>
    <w:basedOn w:val="Normal"/>
    <w:link w:val="Heading112"/>
    <w:pPr>
      <w:shd w:val="clear" w:color="auto" w:fill="FFFFFF"/>
      <w:spacing w:line="240" w:lineRule="atLeast"/>
      <w:jc w:val="both"/>
    </w:pPr>
    <w:rPr>
      <w:rFonts w:ascii="Times New Roman" w:hAnsi="Times New Roman" w:cs="Times New Roman"/>
      <w:b/>
      <w:bCs/>
      <w:color w:val="auto"/>
      <w:spacing w:val="6"/>
      <w:sz w:val="20"/>
      <w:szCs w:val="20"/>
      <w:lang w:val="x-none" w:eastAsia="x-none"/>
    </w:rPr>
  </w:style>
  <w:style w:type="paragraph" w:customStyle="1" w:styleId="Heading1230">
    <w:name w:val="Heading #12 (3)"/>
    <w:basedOn w:val="Normal"/>
    <w:link w:val="Heading123"/>
    <w:pPr>
      <w:shd w:val="clear" w:color="auto" w:fill="FFFFFF"/>
      <w:spacing w:after="120" w:line="240" w:lineRule="atLeast"/>
      <w:jc w:val="both"/>
    </w:pPr>
    <w:rPr>
      <w:rFonts w:ascii="Times New Roman" w:hAnsi="Times New Roman" w:cs="Times New Roman"/>
      <w:i/>
      <w:iCs/>
      <w:color w:val="auto"/>
      <w:spacing w:val="6"/>
      <w:sz w:val="25"/>
      <w:szCs w:val="25"/>
      <w:lang w:val="x-none" w:eastAsia="x-none"/>
    </w:rPr>
  </w:style>
  <w:style w:type="table" w:styleId="TableGrid">
    <w:name w:val="Table Grid"/>
    <w:basedOn w:val="TableNormal"/>
    <w:rsid w:val="00EA135B"/>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A135B"/>
    <w:pPr>
      <w:tabs>
        <w:tab w:val="left" w:pos="1152"/>
      </w:tabs>
      <w:spacing w:after="120" w:line="312" w:lineRule="auto"/>
    </w:pPr>
    <w:rPr>
      <w:rFonts w:ascii="Arial" w:eastAsia="Times New Roman" w:hAnsi="Arial" w:cs="Arial"/>
      <w:sz w:val="26"/>
      <w:szCs w:val="26"/>
    </w:rPr>
  </w:style>
  <w:style w:type="paragraph" w:styleId="BalloonText">
    <w:name w:val="Balloon Text"/>
    <w:basedOn w:val="Normal"/>
    <w:link w:val="BalloonTextChar"/>
    <w:uiPriority w:val="99"/>
    <w:rsid w:val="00483851"/>
    <w:rPr>
      <w:rFonts w:ascii="Segoe UI" w:hAnsi="Segoe UI" w:cs="Times New Roman"/>
      <w:sz w:val="18"/>
      <w:szCs w:val="18"/>
    </w:rPr>
  </w:style>
  <w:style w:type="character" w:customStyle="1" w:styleId="BalloonTextChar">
    <w:name w:val="Balloon Text Char"/>
    <w:link w:val="BalloonText"/>
    <w:uiPriority w:val="99"/>
    <w:rsid w:val="00483851"/>
    <w:rPr>
      <w:rFonts w:ascii="Segoe UI" w:hAnsi="Segoe UI" w:cs="Segoe UI"/>
      <w:color w:val="000000"/>
      <w:sz w:val="18"/>
      <w:szCs w:val="18"/>
      <w:lang w:val="vi-VN" w:eastAsia="vi-VN"/>
    </w:rPr>
  </w:style>
  <w:style w:type="character" w:customStyle="1" w:styleId="Heading1Char">
    <w:name w:val="Heading 1 Char"/>
    <w:link w:val="Heading1"/>
    <w:rsid w:val="00A61118"/>
    <w:rPr>
      <w:rFonts w:ascii="Times New Roman" w:eastAsia="Times New Roman" w:hAnsi="Times New Roman" w:cs="Times New Roman"/>
      <w:b/>
      <w:bCs/>
      <w:kern w:val="36"/>
      <w:sz w:val="48"/>
      <w:szCs w:val="48"/>
    </w:rPr>
  </w:style>
  <w:style w:type="character" w:customStyle="1" w:styleId="Heading2Char">
    <w:name w:val="Heading 2 Char"/>
    <w:link w:val="Heading2"/>
    <w:rsid w:val="00A61118"/>
    <w:rPr>
      <w:rFonts w:ascii="Arial" w:eastAsia="Times New Roman" w:hAnsi="Arial" w:cs="Arial"/>
      <w:b/>
      <w:bCs/>
      <w:i/>
      <w:iCs/>
      <w:sz w:val="28"/>
      <w:szCs w:val="28"/>
    </w:rPr>
  </w:style>
  <w:style w:type="character" w:customStyle="1" w:styleId="Heading3Char">
    <w:name w:val="Heading 3 Char"/>
    <w:link w:val="Heading3"/>
    <w:rsid w:val="00A61118"/>
    <w:rPr>
      <w:rFonts w:ascii=".VnArialH" w:eastAsia="Times New Roman" w:hAnsi=".VnArialH" w:cs="Times New Roman"/>
      <w:b/>
      <w:lang w:val="vi-VN"/>
    </w:rPr>
  </w:style>
  <w:style w:type="character" w:customStyle="1" w:styleId="Heading4Char">
    <w:name w:val="Heading 4 Char"/>
    <w:link w:val="Heading4"/>
    <w:rsid w:val="00A61118"/>
    <w:rPr>
      <w:rFonts w:ascii="Times New Roman" w:eastAsia="Times New Roman" w:hAnsi="Times New Roman" w:cs="Times New Roman"/>
      <w:b/>
      <w:bCs/>
      <w:sz w:val="24"/>
      <w:szCs w:val="24"/>
    </w:rPr>
  </w:style>
  <w:style w:type="character" w:customStyle="1" w:styleId="Heading5Char">
    <w:name w:val="Heading 5 Char"/>
    <w:link w:val="Heading5"/>
    <w:rsid w:val="00A61118"/>
    <w:rPr>
      <w:rFonts w:ascii=".VnArial" w:eastAsia="Times New Roman" w:hAnsi=".VnArial" w:cs="Times New Roman"/>
      <w:b/>
      <w:lang w:val="vi-VN"/>
    </w:rPr>
  </w:style>
  <w:style w:type="character" w:customStyle="1" w:styleId="Heading6Char">
    <w:name w:val="Heading 6 Char"/>
    <w:link w:val="Heading6"/>
    <w:rsid w:val="00A61118"/>
    <w:rPr>
      <w:rFonts w:ascii=".VnArial" w:eastAsia="Times New Roman" w:hAnsi=".VnArial" w:cs="Times New Roman"/>
      <w:i/>
      <w:lang w:val="vi-VN"/>
    </w:rPr>
  </w:style>
  <w:style w:type="character" w:customStyle="1" w:styleId="Heading7Char">
    <w:name w:val="Heading 7 Char"/>
    <w:link w:val="Heading7"/>
    <w:rsid w:val="00A61118"/>
    <w:rPr>
      <w:rFonts w:ascii=".VnTime" w:eastAsia="Times New Roman" w:hAnsi=".VnTime" w:cs="Times New Roman"/>
      <w:b/>
      <w:sz w:val="28"/>
      <w:lang w:val="vi-VN"/>
    </w:rPr>
  </w:style>
  <w:style w:type="character" w:customStyle="1" w:styleId="Heading8Char">
    <w:name w:val="Heading 8 Char"/>
    <w:link w:val="Heading8"/>
    <w:rsid w:val="00A61118"/>
    <w:rPr>
      <w:rFonts w:ascii=".VnArial" w:eastAsia="Times New Roman" w:hAnsi=".VnArial" w:cs="Times New Roman"/>
      <w:b/>
      <w:i/>
      <w:lang w:val="vi-VN"/>
    </w:rPr>
  </w:style>
  <w:style w:type="character" w:customStyle="1" w:styleId="Heading9Char">
    <w:name w:val="Heading 9 Char"/>
    <w:link w:val="Heading9"/>
    <w:rsid w:val="00A61118"/>
    <w:rPr>
      <w:rFonts w:ascii=".VnArial" w:eastAsia="Times New Roman" w:hAnsi=".VnArial" w:cs="Times New Roman"/>
      <w:i/>
      <w:sz w:val="18"/>
      <w:lang w:val="vi-VN"/>
    </w:rPr>
  </w:style>
  <w:style w:type="paragraph" w:styleId="BodyText0">
    <w:name w:val="Body Text"/>
    <w:aliases w:val="Body Text Char Char Char Char Char Char,Body Text Char Char Char Char Char,Body Text Char Char Char,1tenchuong,Body Text Char Char,bt"/>
    <w:basedOn w:val="Normal"/>
    <w:link w:val="BodyTextChar"/>
    <w:rsid w:val="00A61118"/>
    <w:pPr>
      <w:spacing w:before="100" w:beforeAutospacing="1" w:after="100" w:afterAutospacing="1"/>
    </w:pPr>
    <w:rPr>
      <w:rFonts w:ascii="Times New Roman" w:eastAsia="Times New Roman" w:hAnsi="Times New Roman" w:cs="Times New Roman"/>
      <w:color w:val="auto"/>
      <w:lang w:val="x-none" w:eastAsia="x-none"/>
    </w:rPr>
  </w:style>
  <w:style w:type="character" w:customStyle="1" w:styleId="BodyTextChar">
    <w:name w:val="Body Text Char"/>
    <w:aliases w:val="Body Text Char Char Char Char Char Char Char1,Body Text Char Char Char Char Char Char2,Body Text Char Char Char Char1,1tenchuong Char1,Body Text Char Char Char2,bt Char1"/>
    <w:link w:val="BodyText0"/>
    <w:uiPriority w:val="99"/>
    <w:rsid w:val="00A61118"/>
    <w:rPr>
      <w:rFonts w:ascii="Times New Roman" w:eastAsia="Times New Roman" w:hAnsi="Times New Roman" w:cs="Times New Roman"/>
      <w:sz w:val="24"/>
      <w:szCs w:val="24"/>
    </w:rPr>
  </w:style>
  <w:style w:type="paragraph" w:styleId="BodyText21">
    <w:name w:val="Body Text 2"/>
    <w:basedOn w:val="Normal"/>
    <w:link w:val="BodyText2Char"/>
    <w:rsid w:val="00A61118"/>
    <w:pPr>
      <w:spacing w:before="100" w:beforeAutospacing="1" w:after="100" w:afterAutospacing="1"/>
    </w:pPr>
    <w:rPr>
      <w:rFonts w:ascii="Times New Roman" w:eastAsia="Times New Roman" w:hAnsi="Times New Roman" w:cs="Times New Roman"/>
      <w:color w:val="auto"/>
      <w:lang w:val="x-none" w:eastAsia="x-none"/>
    </w:rPr>
  </w:style>
  <w:style w:type="character" w:customStyle="1" w:styleId="BodyText2Char">
    <w:name w:val="Body Text 2 Char"/>
    <w:link w:val="BodyText21"/>
    <w:rsid w:val="00A61118"/>
    <w:rPr>
      <w:rFonts w:ascii="Times New Roman" w:eastAsia="Times New Roman" w:hAnsi="Times New Roman" w:cs="Times New Roman"/>
      <w:sz w:val="24"/>
      <w:szCs w:val="24"/>
    </w:rPr>
  </w:style>
  <w:style w:type="character" w:styleId="Strong">
    <w:name w:val="Strong"/>
    <w:qFormat/>
    <w:rsid w:val="00A61118"/>
    <w:rPr>
      <w:b/>
      <w:bCs/>
    </w:rPr>
  </w:style>
  <w:style w:type="paragraph" w:styleId="BodyText31">
    <w:name w:val="Body Text 3"/>
    <w:aliases w:val="Body Text 3 Char1,Body Text 3 Char Char, Char1 Char Char, Char1 Char"/>
    <w:basedOn w:val="Normal"/>
    <w:link w:val="BodyText3Char"/>
    <w:rsid w:val="00A61118"/>
    <w:pPr>
      <w:spacing w:before="100" w:beforeAutospacing="1" w:after="100" w:afterAutospacing="1"/>
    </w:pPr>
    <w:rPr>
      <w:rFonts w:ascii="Times New Roman" w:eastAsia="Times New Roman" w:hAnsi="Times New Roman" w:cs="Times New Roman"/>
      <w:color w:val="auto"/>
      <w:lang w:val="x-none" w:eastAsia="x-none"/>
    </w:rPr>
  </w:style>
  <w:style w:type="character" w:customStyle="1" w:styleId="BodyText3Char">
    <w:name w:val="Body Text 3 Char"/>
    <w:aliases w:val="Body Text 3 Char1 Char2,Body Text 3 Char Char Char2, Char1 Char Char Char3, Char1 Char Char3"/>
    <w:link w:val="BodyText31"/>
    <w:uiPriority w:val="99"/>
    <w:rsid w:val="00A61118"/>
    <w:rPr>
      <w:rFonts w:ascii="Times New Roman" w:eastAsia="Times New Roman" w:hAnsi="Times New Roman" w:cs="Times New Roman"/>
      <w:sz w:val="24"/>
      <w:szCs w:val="24"/>
    </w:rPr>
  </w:style>
  <w:style w:type="paragraph" w:styleId="BodyTextIndent">
    <w:name w:val="Body Text Indent"/>
    <w:basedOn w:val="Normal"/>
    <w:link w:val="BodyTextIndentChar"/>
    <w:rsid w:val="00A61118"/>
    <w:pPr>
      <w:spacing w:before="100" w:beforeAutospacing="1" w:after="100" w:afterAutospacing="1"/>
    </w:pPr>
    <w:rPr>
      <w:rFonts w:ascii="Times New Roman" w:eastAsia="Times New Roman" w:hAnsi="Times New Roman" w:cs="Times New Roman"/>
      <w:color w:val="auto"/>
      <w:lang w:val="x-none" w:eastAsia="x-none"/>
    </w:rPr>
  </w:style>
  <w:style w:type="character" w:customStyle="1" w:styleId="BodyTextIndentChar">
    <w:name w:val="Body Text Indent Char"/>
    <w:link w:val="BodyTextIndent"/>
    <w:rsid w:val="00A61118"/>
    <w:rPr>
      <w:rFonts w:ascii="Times New Roman" w:eastAsia="Times New Roman" w:hAnsi="Times New Roman" w:cs="Times New Roman"/>
      <w:sz w:val="24"/>
      <w:szCs w:val="24"/>
    </w:rPr>
  </w:style>
  <w:style w:type="paragraph" w:styleId="Footer">
    <w:name w:val="footer"/>
    <w:aliases w:val="Footer-Even"/>
    <w:basedOn w:val="Normal"/>
    <w:link w:val="FooterChar"/>
    <w:uiPriority w:val="99"/>
    <w:rsid w:val="00A61118"/>
    <w:pPr>
      <w:tabs>
        <w:tab w:val="center" w:pos="4320"/>
        <w:tab w:val="right" w:pos="8640"/>
      </w:tabs>
    </w:pPr>
    <w:rPr>
      <w:rFonts w:ascii="Times New Roman" w:eastAsia="Times New Roman" w:hAnsi="Times New Roman" w:cs="Times New Roman"/>
      <w:color w:val="auto"/>
      <w:lang w:val="x-none" w:eastAsia="x-none"/>
    </w:rPr>
  </w:style>
  <w:style w:type="character" w:customStyle="1" w:styleId="FooterChar">
    <w:name w:val="Footer Char"/>
    <w:aliases w:val="Footer-Even Char1"/>
    <w:link w:val="Footer"/>
    <w:uiPriority w:val="99"/>
    <w:rsid w:val="00A61118"/>
    <w:rPr>
      <w:rFonts w:ascii="Times New Roman" w:eastAsia="Times New Roman" w:hAnsi="Times New Roman" w:cs="Times New Roman"/>
      <w:sz w:val="24"/>
      <w:szCs w:val="24"/>
    </w:rPr>
  </w:style>
  <w:style w:type="character" w:styleId="PageNumber">
    <w:name w:val="page number"/>
    <w:rsid w:val="00A61118"/>
  </w:style>
  <w:style w:type="paragraph" w:styleId="BodyTextIndent2">
    <w:name w:val="Body Text Indent 2"/>
    <w:basedOn w:val="Normal"/>
    <w:link w:val="BodyTextIndent2Char"/>
    <w:rsid w:val="00A61118"/>
    <w:pPr>
      <w:spacing w:after="120" w:line="480" w:lineRule="auto"/>
      <w:ind w:left="360"/>
    </w:pPr>
    <w:rPr>
      <w:rFonts w:ascii="Times New Roman" w:eastAsia="Times New Roman" w:hAnsi="Times New Roman" w:cs="Times New Roman"/>
      <w:color w:val="auto"/>
      <w:lang w:val="x-none" w:eastAsia="x-none"/>
    </w:rPr>
  </w:style>
  <w:style w:type="character" w:customStyle="1" w:styleId="BodyTextIndent2Char">
    <w:name w:val="Body Text Indent 2 Char"/>
    <w:link w:val="BodyTextIndent2"/>
    <w:rsid w:val="00A61118"/>
    <w:rPr>
      <w:rFonts w:ascii="Times New Roman" w:eastAsia="Times New Roman" w:hAnsi="Times New Roman" w:cs="Times New Roman"/>
      <w:sz w:val="24"/>
      <w:szCs w:val="24"/>
    </w:rPr>
  </w:style>
  <w:style w:type="paragraph" w:styleId="BodyTextIndent3">
    <w:name w:val="Body Text Indent 3"/>
    <w:basedOn w:val="Normal"/>
    <w:link w:val="BodyTextIndent3Char"/>
    <w:rsid w:val="00A61118"/>
    <w:pPr>
      <w:spacing w:after="120"/>
      <w:ind w:left="360"/>
    </w:pPr>
    <w:rPr>
      <w:rFonts w:ascii="Times New Roman" w:eastAsia="Times New Roman" w:hAnsi="Times New Roman" w:cs="Times New Roman"/>
      <w:color w:val="auto"/>
      <w:sz w:val="16"/>
      <w:szCs w:val="16"/>
      <w:lang w:val="x-none" w:eastAsia="x-none"/>
    </w:rPr>
  </w:style>
  <w:style w:type="character" w:customStyle="1" w:styleId="BodyTextIndent3Char">
    <w:name w:val="Body Text Indent 3 Char"/>
    <w:link w:val="BodyTextIndent3"/>
    <w:uiPriority w:val="99"/>
    <w:rsid w:val="00A61118"/>
    <w:rPr>
      <w:rFonts w:ascii="Times New Roman" w:eastAsia="Times New Roman" w:hAnsi="Times New Roman" w:cs="Times New Roman"/>
      <w:sz w:val="16"/>
      <w:szCs w:val="16"/>
      <w:lang w:val="x-none" w:eastAsia="x-none"/>
    </w:rPr>
  </w:style>
  <w:style w:type="paragraph" w:customStyle="1" w:styleId="T">
    <w:name w:val="T"/>
    <w:basedOn w:val="Normal"/>
    <w:rsid w:val="00A61118"/>
    <w:rPr>
      <w:rFonts w:ascii=".VnTime" w:eastAsia="Times New Roman" w:hAnsi=".VnTime" w:cs="Times New Roman"/>
      <w:color w:val="auto"/>
      <w:sz w:val="28"/>
      <w:szCs w:val="20"/>
      <w:lang w:eastAsia="en-US"/>
    </w:rPr>
  </w:style>
  <w:style w:type="paragraph" w:customStyle="1" w:styleId="Char">
    <w:name w:val="Char"/>
    <w:next w:val="Normal"/>
    <w:autoRedefine/>
    <w:semiHidden/>
    <w:rsid w:val="00A61118"/>
    <w:pPr>
      <w:spacing w:after="160" w:line="240" w:lineRule="exact"/>
      <w:jc w:val="both"/>
    </w:pPr>
    <w:rPr>
      <w:rFonts w:ascii="Times New Roman" w:eastAsia="Times New Roman" w:hAnsi="Times New Roman" w:cs="Times New Roman"/>
      <w:sz w:val="28"/>
      <w:szCs w:val="22"/>
    </w:rPr>
  </w:style>
  <w:style w:type="paragraph" w:customStyle="1" w:styleId="Normal14pt">
    <w:name w:val="Normal + 14 pt"/>
    <w:aliases w:val="First line:  1.27 cm"/>
    <w:basedOn w:val="Normal"/>
    <w:rsid w:val="00A61118"/>
    <w:pPr>
      <w:ind w:firstLine="720"/>
    </w:pPr>
    <w:rPr>
      <w:rFonts w:ascii="Times New Roman" w:eastAsia="Times New Roman" w:hAnsi="Times New Roman" w:cs="Times New Roman"/>
      <w:color w:val="auto"/>
      <w:sz w:val="28"/>
      <w:szCs w:val="28"/>
      <w:lang w:val="en-US" w:eastAsia="en-US"/>
    </w:rPr>
  </w:style>
  <w:style w:type="character" w:styleId="CommentReference">
    <w:name w:val="annotation reference"/>
    <w:uiPriority w:val="99"/>
    <w:rsid w:val="00A61118"/>
    <w:rPr>
      <w:sz w:val="16"/>
      <w:szCs w:val="16"/>
    </w:rPr>
  </w:style>
  <w:style w:type="paragraph" w:styleId="CommentText">
    <w:name w:val="annotation text"/>
    <w:basedOn w:val="Normal"/>
    <w:link w:val="CommentTextChar"/>
    <w:rsid w:val="00A61118"/>
    <w:rPr>
      <w:rFonts w:ascii="Times New Roman" w:eastAsia="Times New Roman" w:hAnsi="Times New Roman" w:cs="Times New Roman"/>
      <w:color w:val="auto"/>
      <w:sz w:val="20"/>
      <w:szCs w:val="20"/>
      <w:lang w:val="x-none" w:eastAsia="x-none"/>
    </w:rPr>
  </w:style>
  <w:style w:type="character" w:customStyle="1" w:styleId="CommentTextChar">
    <w:name w:val="Comment Text Char"/>
    <w:link w:val="CommentText"/>
    <w:uiPriority w:val="99"/>
    <w:rsid w:val="00A61118"/>
    <w:rPr>
      <w:rFonts w:ascii="Times New Roman" w:eastAsia="Times New Roman" w:hAnsi="Times New Roman" w:cs="Times New Roman"/>
    </w:rPr>
  </w:style>
  <w:style w:type="paragraph" w:styleId="Title">
    <w:name w:val="Title"/>
    <w:aliases w:val="Title Char1,Title Char Char, Char Char Char"/>
    <w:basedOn w:val="Normal"/>
    <w:link w:val="TitleChar"/>
    <w:qFormat/>
    <w:rsid w:val="00A61118"/>
    <w:pPr>
      <w:ind w:left="720" w:firstLine="720"/>
      <w:jc w:val="center"/>
    </w:pPr>
    <w:rPr>
      <w:rFonts w:ascii=".VnArialH" w:eastAsia="Times New Roman" w:hAnsi=".VnArialH" w:cs="Times New Roman"/>
      <w:b/>
      <w:color w:val="auto"/>
      <w:sz w:val="20"/>
      <w:szCs w:val="20"/>
      <w:lang w:eastAsia="x-none"/>
    </w:rPr>
  </w:style>
  <w:style w:type="character" w:customStyle="1" w:styleId="TitleChar">
    <w:name w:val="Title Char"/>
    <w:aliases w:val="Title Char1 Char2,Title Char Char Char2, Char Char Char Char3"/>
    <w:link w:val="Title"/>
    <w:rsid w:val="00A61118"/>
    <w:rPr>
      <w:rFonts w:ascii=".VnArialH" w:eastAsia="Times New Roman" w:hAnsi=".VnArialH" w:cs="Times New Roman"/>
      <w:b/>
      <w:lang w:val="vi-VN"/>
    </w:rPr>
  </w:style>
  <w:style w:type="paragraph" w:customStyle="1" w:styleId="n">
    <w:name w:val="n"/>
    <w:basedOn w:val="Normal"/>
    <w:rsid w:val="00A61118"/>
    <w:rPr>
      <w:rFonts w:ascii=".VnTime" w:eastAsia="Times New Roman" w:hAnsi=".VnTime" w:cs="Times New Roman"/>
      <w:snapToGrid w:val="0"/>
      <w:color w:val="auto"/>
      <w:sz w:val="28"/>
      <w:szCs w:val="20"/>
      <w:lang w:eastAsia="en-US"/>
    </w:rPr>
  </w:style>
  <w:style w:type="paragraph" w:customStyle="1" w:styleId="xl24">
    <w:name w:val="xl24"/>
    <w:basedOn w:val="Normal"/>
    <w:rsid w:val="00A61118"/>
    <w:pPr>
      <w:spacing w:before="100" w:after="100"/>
    </w:pPr>
    <w:rPr>
      <w:rFonts w:ascii=".VnArial" w:eastAsia="Times New Roman" w:hAnsi=".VnArial" w:cs="Times New Roman"/>
      <w:color w:val="auto"/>
      <w:szCs w:val="20"/>
      <w:lang w:eastAsia="en-US"/>
    </w:rPr>
  </w:style>
  <w:style w:type="paragraph" w:styleId="Header">
    <w:name w:val="header"/>
    <w:basedOn w:val="Normal"/>
    <w:link w:val="HeaderChar"/>
    <w:uiPriority w:val="99"/>
    <w:rsid w:val="00A61118"/>
    <w:pPr>
      <w:tabs>
        <w:tab w:val="center" w:pos="4320"/>
        <w:tab w:val="right" w:pos="8640"/>
      </w:tabs>
    </w:pPr>
    <w:rPr>
      <w:rFonts w:ascii=".VnTime" w:eastAsia="Times New Roman" w:hAnsi=".VnTime" w:cs="Times New Roman"/>
      <w:color w:val="auto"/>
      <w:sz w:val="28"/>
      <w:szCs w:val="20"/>
      <w:lang w:eastAsia="x-none"/>
    </w:rPr>
  </w:style>
  <w:style w:type="character" w:customStyle="1" w:styleId="HeaderChar">
    <w:name w:val="Header Char"/>
    <w:link w:val="Header"/>
    <w:uiPriority w:val="99"/>
    <w:rsid w:val="00A61118"/>
    <w:rPr>
      <w:rFonts w:ascii=".VnTime" w:eastAsia="Times New Roman" w:hAnsi=".VnTime" w:cs="Times New Roman"/>
      <w:sz w:val="28"/>
      <w:lang w:val="vi-VN"/>
    </w:rPr>
  </w:style>
  <w:style w:type="paragraph" w:customStyle="1" w:styleId="xl27">
    <w:name w:val="xl27"/>
    <w:basedOn w:val="Normal"/>
    <w:rsid w:val="00A61118"/>
    <w:pPr>
      <w:pBdr>
        <w:right w:val="single" w:sz="4" w:space="0" w:color="auto"/>
      </w:pBdr>
      <w:spacing w:before="100" w:beforeAutospacing="1" w:after="100" w:afterAutospacing="1"/>
      <w:jc w:val="center"/>
    </w:pPr>
    <w:rPr>
      <w:rFonts w:ascii=".VnTime" w:eastAsia="Arial Unicode MS" w:hAnsi=".VnTime" w:cs="Arial Unicode MS"/>
      <w:color w:val="auto"/>
      <w:sz w:val="28"/>
      <w:szCs w:val="28"/>
      <w:lang w:eastAsia="en-US"/>
    </w:rPr>
  </w:style>
  <w:style w:type="paragraph" w:customStyle="1" w:styleId="BodyText210">
    <w:name w:val="Body Text 21"/>
    <w:basedOn w:val="Normal"/>
    <w:rsid w:val="00A61118"/>
    <w:pPr>
      <w:autoSpaceDE w:val="0"/>
      <w:autoSpaceDN w:val="0"/>
      <w:spacing w:line="24" w:lineRule="atLeast"/>
      <w:ind w:firstLine="720"/>
      <w:jc w:val="both"/>
    </w:pPr>
    <w:rPr>
      <w:rFonts w:ascii=".VnTime" w:eastAsia="Times New Roman" w:hAnsi=".VnTime" w:cs="Times New Roman"/>
      <w:color w:val="auto"/>
      <w:sz w:val="28"/>
      <w:szCs w:val="28"/>
      <w:lang w:val="en-US" w:eastAsia="en-US"/>
    </w:rPr>
  </w:style>
  <w:style w:type="character" w:customStyle="1" w:styleId="BodyText3Char1Char1">
    <w:name w:val="Body Text 3 Char1 Char1"/>
    <w:aliases w:val="Body Text 3 Char Char Char1, Char1 Char Char Char2,Body Text 3 Char Char2, Char1 Char Char1,Body Text 3 Char11,Body Text 3 Char2, Char1 Char Char2"/>
    <w:rsid w:val="00A61118"/>
    <w:rPr>
      <w:rFonts w:ascii=".VnArial" w:hAnsi=".VnArial"/>
      <w:lang w:val="vi-VN" w:eastAsia="en-US" w:bidi="ar-SA"/>
    </w:rPr>
  </w:style>
  <w:style w:type="character" w:customStyle="1" w:styleId="TitleChar1Char1">
    <w:name w:val="Title Char1 Char1"/>
    <w:aliases w:val="Title Char Char Char1, Char Char Char Char2,Title Char Char2,Title Char11, Char Char Char1,Title Char Char3"/>
    <w:rsid w:val="00A61118"/>
    <w:rPr>
      <w:rFonts w:ascii=".VnArialH" w:hAnsi=".VnArialH"/>
      <w:b/>
      <w:lang w:val="vi-VN" w:eastAsia="en-US" w:bidi="ar-SA"/>
    </w:rPr>
  </w:style>
  <w:style w:type="character" w:customStyle="1" w:styleId="TitleChar1Char">
    <w:name w:val="Title Char1 Char"/>
    <w:aliases w:val="Title Char Char Char, Char Char Char Char,Title Char Char1, Char Char Char Char1"/>
    <w:rsid w:val="00A61118"/>
    <w:rPr>
      <w:b/>
      <w:bCs/>
      <w:sz w:val="32"/>
      <w:szCs w:val="24"/>
    </w:rPr>
  </w:style>
  <w:style w:type="character" w:customStyle="1" w:styleId="BodyText3Char1Char">
    <w:name w:val="Body Text 3 Char1 Char"/>
    <w:aliases w:val="Body Text 3 Char Char Char, Char1 Char Char Char,Body Text 3 Char Char1, Char1 Char Char Char1"/>
    <w:rsid w:val="00A61118"/>
    <w:rPr>
      <w:b/>
      <w:bCs/>
      <w:sz w:val="32"/>
      <w:szCs w:val="24"/>
    </w:rPr>
  </w:style>
  <w:style w:type="character" w:customStyle="1" w:styleId="CharChar1">
    <w:name w:val="Char Char1"/>
    <w:rsid w:val="00A61118"/>
    <w:rPr>
      <w:rFonts w:ascii=".VnArial" w:hAnsi=".VnArial"/>
      <w:lang w:val="en-GB" w:eastAsia="en-US" w:bidi="ar-SA"/>
    </w:rPr>
  </w:style>
  <w:style w:type="character" w:styleId="Emphasis">
    <w:name w:val="Emphasis"/>
    <w:qFormat/>
    <w:rsid w:val="00A61118"/>
    <w:rPr>
      <w:i/>
      <w:iCs/>
    </w:rPr>
  </w:style>
  <w:style w:type="character" w:styleId="FollowedHyperlink">
    <w:name w:val="FollowedHyperlink"/>
    <w:rsid w:val="00A61118"/>
    <w:rPr>
      <w:color w:val="800080"/>
      <w:u w:val="single"/>
    </w:rPr>
  </w:style>
  <w:style w:type="paragraph" w:styleId="CommentSubject">
    <w:name w:val="annotation subject"/>
    <w:basedOn w:val="CommentText"/>
    <w:next w:val="CommentText"/>
    <w:link w:val="CommentSubjectChar"/>
    <w:uiPriority w:val="99"/>
    <w:rsid w:val="00A61118"/>
    <w:rPr>
      <w:b/>
      <w:bCs/>
    </w:rPr>
  </w:style>
  <w:style w:type="character" w:customStyle="1" w:styleId="CommentSubjectChar">
    <w:name w:val="Comment Subject Char"/>
    <w:link w:val="CommentSubject"/>
    <w:uiPriority w:val="99"/>
    <w:rsid w:val="00A61118"/>
    <w:rPr>
      <w:rFonts w:ascii="Times New Roman" w:eastAsia="Times New Roman" w:hAnsi="Times New Roman" w:cs="Times New Roman"/>
      <w:b/>
      <w:bCs/>
    </w:rPr>
  </w:style>
  <w:style w:type="paragraph" w:styleId="Revision">
    <w:name w:val="Revision"/>
    <w:hidden/>
    <w:uiPriority w:val="99"/>
    <w:semiHidden/>
    <w:rsid w:val="00A61118"/>
    <w:rPr>
      <w:rFonts w:ascii="Times New Roman" w:eastAsia="Times New Roman" w:hAnsi="Times New Roman" w:cs="Times New Roman"/>
      <w:sz w:val="24"/>
      <w:szCs w:val="24"/>
    </w:rPr>
  </w:style>
  <w:style w:type="paragraph" w:styleId="List">
    <w:name w:val="List"/>
    <w:basedOn w:val="Normal"/>
    <w:rsid w:val="00A61118"/>
    <w:pPr>
      <w:ind w:left="283" w:hanging="283"/>
    </w:pPr>
    <w:rPr>
      <w:rFonts w:ascii="Times New Roman" w:eastAsia="Times New Roman" w:hAnsi="Times New Roman" w:cs="Times New Roman"/>
      <w:color w:val="auto"/>
      <w:lang w:val="en-US" w:eastAsia="en-US"/>
    </w:rPr>
  </w:style>
  <w:style w:type="paragraph" w:styleId="List2">
    <w:name w:val="List 2"/>
    <w:basedOn w:val="Normal"/>
    <w:rsid w:val="00A61118"/>
    <w:pPr>
      <w:ind w:left="566" w:hanging="283"/>
    </w:pPr>
    <w:rPr>
      <w:rFonts w:ascii="Times New Roman" w:eastAsia="Times New Roman" w:hAnsi="Times New Roman" w:cs="Times New Roman"/>
      <w:color w:val="auto"/>
      <w:lang w:val="en-US" w:eastAsia="en-US"/>
    </w:rPr>
  </w:style>
  <w:style w:type="paragraph" w:styleId="List3">
    <w:name w:val="List 3"/>
    <w:basedOn w:val="Normal"/>
    <w:rsid w:val="00A61118"/>
    <w:pPr>
      <w:ind w:left="849" w:hanging="283"/>
    </w:pPr>
    <w:rPr>
      <w:rFonts w:ascii="Times New Roman" w:eastAsia="Times New Roman" w:hAnsi="Times New Roman" w:cs="Times New Roman"/>
      <w:color w:val="auto"/>
      <w:lang w:val="en-US" w:eastAsia="en-US"/>
    </w:rPr>
  </w:style>
  <w:style w:type="paragraph" w:styleId="List4">
    <w:name w:val="List 4"/>
    <w:basedOn w:val="Normal"/>
    <w:rsid w:val="00A61118"/>
    <w:pPr>
      <w:ind w:left="1132" w:hanging="283"/>
    </w:pPr>
    <w:rPr>
      <w:rFonts w:ascii="Times New Roman" w:eastAsia="Times New Roman" w:hAnsi="Times New Roman" w:cs="Times New Roman"/>
      <w:color w:val="auto"/>
      <w:lang w:val="en-US" w:eastAsia="en-US"/>
    </w:rPr>
  </w:style>
  <w:style w:type="paragraph" w:styleId="List5">
    <w:name w:val="List 5"/>
    <w:basedOn w:val="Normal"/>
    <w:rsid w:val="00A61118"/>
    <w:pPr>
      <w:ind w:left="1415" w:hanging="283"/>
    </w:pPr>
    <w:rPr>
      <w:rFonts w:ascii="Times New Roman" w:eastAsia="Times New Roman" w:hAnsi="Times New Roman" w:cs="Times New Roman"/>
      <w:color w:val="auto"/>
      <w:lang w:val="en-US" w:eastAsia="en-US"/>
    </w:rPr>
  </w:style>
  <w:style w:type="paragraph" w:styleId="ListBullet2">
    <w:name w:val="List Bullet 2"/>
    <w:basedOn w:val="Normal"/>
    <w:rsid w:val="00A61118"/>
    <w:pPr>
      <w:numPr>
        <w:numId w:val="41"/>
      </w:numPr>
    </w:pPr>
    <w:rPr>
      <w:rFonts w:ascii="Times New Roman" w:eastAsia="Times New Roman" w:hAnsi="Times New Roman" w:cs="Times New Roman"/>
      <w:color w:val="auto"/>
      <w:lang w:val="en-US" w:eastAsia="en-US"/>
    </w:rPr>
  </w:style>
  <w:style w:type="paragraph" w:styleId="ListBullet3">
    <w:name w:val="List Bullet 3"/>
    <w:basedOn w:val="Normal"/>
    <w:rsid w:val="00A61118"/>
    <w:pPr>
      <w:numPr>
        <w:numId w:val="42"/>
      </w:numPr>
    </w:pPr>
    <w:rPr>
      <w:rFonts w:ascii="Times New Roman" w:eastAsia="Times New Roman" w:hAnsi="Times New Roman" w:cs="Times New Roman"/>
      <w:color w:val="auto"/>
      <w:lang w:val="en-US" w:eastAsia="en-US"/>
    </w:rPr>
  </w:style>
  <w:style w:type="paragraph" w:styleId="ListContinue2">
    <w:name w:val="List Continue 2"/>
    <w:basedOn w:val="Normal"/>
    <w:rsid w:val="00A61118"/>
    <w:pPr>
      <w:spacing w:after="120"/>
      <w:ind w:left="566"/>
    </w:pPr>
    <w:rPr>
      <w:rFonts w:ascii="Times New Roman" w:eastAsia="Times New Roman" w:hAnsi="Times New Roman" w:cs="Times New Roman"/>
      <w:color w:val="auto"/>
      <w:lang w:val="en-US" w:eastAsia="en-US"/>
    </w:rPr>
  </w:style>
  <w:style w:type="paragraph" w:styleId="Caption">
    <w:name w:val="caption"/>
    <w:basedOn w:val="Normal"/>
    <w:next w:val="Normal"/>
    <w:qFormat/>
    <w:rsid w:val="00A61118"/>
    <w:rPr>
      <w:rFonts w:ascii="Times New Roman" w:eastAsia="Times New Roman" w:hAnsi="Times New Roman" w:cs="Times New Roman"/>
      <w:b/>
      <w:bCs/>
      <w:color w:val="auto"/>
      <w:sz w:val="20"/>
      <w:szCs w:val="20"/>
      <w:lang w:val="en-US" w:eastAsia="en-US"/>
    </w:rPr>
  </w:style>
  <w:style w:type="paragraph" w:styleId="BodyTextFirstIndent">
    <w:name w:val="Body Text First Indent"/>
    <w:basedOn w:val="BodyText0"/>
    <w:link w:val="BodyTextFirstIndentChar"/>
    <w:rsid w:val="00A61118"/>
    <w:pPr>
      <w:spacing w:before="0" w:beforeAutospacing="0" w:after="120" w:afterAutospacing="0"/>
      <w:ind w:firstLine="210"/>
    </w:pPr>
  </w:style>
  <w:style w:type="character" w:customStyle="1" w:styleId="BodyTextFirstIndentChar">
    <w:name w:val="Body Text First Indent Char"/>
    <w:basedOn w:val="BodyTextChar"/>
    <w:link w:val="BodyTextFirstIndent"/>
    <w:rsid w:val="00A61118"/>
    <w:rPr>
      <w:rFonts w:ascii="Times New Roman" w:eastAsia="Times New Roman" w:hAnsi="Times New Roman" w:cs="Times New Roman"/>
      <w:sz w:val="24"/>
      <w:szCs w:val="24"/>
    </w:rPr>
  </w:style>
  <w:style w:type="paragraph" w:styleId="ListBullet">
    <w:name w:val="List Bullet"/>
    <w:basedOn w:val="Normal"/>
    <w:rsid w:val="00A61118"/>
    <w:pPr>
      <w:numPr>
        <w:numId w:val="43"/>
      </w:numPr>
    </w:pPr>
    <w:rPr>
      <w:rFonts w:ascii="Times New Roman" w:eastAsia="Times New Roman" w:hAnsi="Times New Roman" w:cs="Times New Roman"/>
      <w:color w:val="auto"/>
      <w:lang w:val="en-US" w:eastAsia="en-US"/>
    </w:rPr>
  </w:style>
  <w:style w:type="paragraph" w:customStyle="1" w:styleId="CharChar6">
    <w:name w:val="Char Char6"/>
    <w:basedOn w:val="DocumentMap"/>
    <w:autoRedefine/>
    <w:rsid w:val="00A61118"/>
    <w:pPr>
      <w:widowControl w:val="0"/>
      <w:jc w:val="both"/>
    </w:pPr>
    <w:rPr>
      <w:rFonts w:eastAsia="SimSun"/>
      <w:kern w:val="2"/>
      <w:sz w:val="24"/>
      <w:szCs w:val="24"/>
      <w:lang w:eastAsia="zh-CN"/>
    </w:rPr>
  </w:style>
  <w:style w:type="paragraph" w:styleId="DocumentMap">
    <w:name w:val="Document Map"/>
    <w:basedOn w:val="Normal"/>
    <w:link w:val="DocumentMapChar"/>
    <w:rsid w:val="00A61118"/>
    <w:pPr>
      <w:shd w:val="clear" w:color="auto" w:fill="000080"/>
    </w:pPr>
    <w:rPr>
      <w:rFonts w:ascii="Tahoma" w:eastAsia="Times New Roman" w:hAnsi="Tahoma" w:cs="Times New Roman"/>
      <w:color w:val="auto"/>
      <w:sz w:val="20"/>
      <w:szCs w:val="20"/>
      <w:lang w:val="x-none" w:eastAsia="x-none"/>
    </w:rPr>
  </w:style>
  <w:style w:type="character" w:customStyle="1" w:styleId="DocumentMapChar">
    <w:name w:val="Document Map Char"/>
    <w:link w:val="DocumentMap"/>
    <w:rsid w:val="00A61118"/>
    <w:rPr>
      <w:rFonts w:ascii="Tahoma" w:eastAsia="Times New Roman" w:hAnsi="Tahoma" w:cs="Tahoma"/>
      <w:shd w:val="clear" w:color="auto" w:fill="000080"/>
    </w:rPr>
  </w:style>
  <w:style w:type="numbering" w:customStyle="1" w:styleId="NoList1">
    <w:name w:val="No List1"/>
    <w:next w:val="NoList"/>
    <w:uiPriority w:val="99"/>
    <w:semiHidden/>
    <w:unhideWhenUsed/>
    <w:rsid w:val="003F21C8"/>
  </w:style>
  <w:style w:type="character" w:customStyle="1" w:styleId="BodyTextChar1">
    <w:name w:val="Body Text Char1"/>
    <w:aliases w:val="Body Text Char Char Char Char Char Char Char,Body Text Char Char Char Char Char Char1,Body Text Char Char Char Char,1tenchuong Char,Body Text Char Char Char1,bt Char"/>
    <w:locked/>
    <w:rsid w:val="003F21C8"/>
    <w:rPr>
      <w:rFonts w:ascii=".VnTimeH" w:eastAsia="Times New Roman" w:hAnsi=".VnTimeH" w:cs="Times New Roman"/>
      <w:b/>
      <w:sz w:val="24"/>
      <w:szCs w:val="20"/>
    </w:rPr>
  </w:style>
  <w:style w:type="character" w:customStyle="1" w:styleId="CommentTextChar2">
    <w:name w:val="Comment Text Char2"/>
    <w:locked/>
    <w:rsid w:val="003F21C8"/>
    <w:rPr>
      <w:rFonts w:ascii=".VnTime" w:hAnsi=".VnTime"/>
      <w:lang w:val="en-US" w:eastAsia="en-US" w:bidi="ar-SA"/>
    </w:rPr>
  </w:style>
  <w:style w:type="character" w:customStyle="1" w:styleId="BodyTextIndent3Char1">
    <w:name w:val="Body Text Indent 3 Char1"/>
    <w:rsid w:val="003F21C8"/>
    <w:rPr>
      <w:rFonts w:ascii=".VnTime" w:eastAsia="Times New Roman" w:hAnsi=".VnTime" w:cs="Times New Roman"/>
      <w:szCs w:val="28"/>
    </w:rPr>
  </w:style>
  <w:style w:type="character" w:customStyle="1" w:styleId="FooterChar1">
    <w:name w:val="Footer Char1"/>
    <w:aliases w:val="Footer-Even Char"/>
    <w:rsid w:val="003F21C8"/>
    <w:rPr>
      <w:rFonts w:eastAsia="Times New Roman" w:cs="Times New Roman"/>
      <w:szCs w:val="28"/>
    </w:rPr>
  </w:style>
  <w:style w:type="paragraph" w:customStyle="1" w:styleId="Char4">
    <w:name w:val="Char4"/>
    <w:basedOn w:val="Normal"/>
    <w:semiHidden/>
    <w:rsid w:val="003F21C8"/>
    <w:pPr>
      <w:spacing w:after="160" w:line="240" w:lineRule="exact"/>
    </w:pPr>
    <w:rPr>
      <w:rFonts w:ascii="Arial" w:eastAsia="Times New Roman" w:hAnsi="Arial" w:cs="Arial"/>
      <w:color w:val="auto"/>
      <w:sz w:val="22"/>
      <w:szCs w:val="22"/>
      <w:lang w:val="en-US" w:eastAsia="en-US"/>
    </w:rPr>
  </w:style>
  <w:style w:type="numbering" w:customStyle="1" w:styleId="NoList2">
    <w:name w:val="No List2"/>
    <w:next w:val="NoList"/>
    <w:uiPriority w:val="99"/>
    <w:semiHidden/>
    <w:unhideWhenUsed/>
    <w:rsid w:val="003F21C8"/>
  </w:style>
  <w:style w:type="numbering" w:customStyle="1" w:styleId="NoList3">
    <w:name w:val="No List3"/>
    <w:next w:val="NoList"/>
    <w:uiPriority w:val="99"/>
    <w:semiHidden/>
    <w:unhideWhenUsed/>
    <w:rsid w:val="003F21C8"/>
  </w:style>
  <w:style w:type="paragraph" w:customStyle="1" w:styleId="Default">
    <w:name w:val="Default"/>
    <w:rsid w:val="007B7140"/>
    <w:pPr>
      <w:autoSpaceDE w:val="0"/>
      <w:autoSpaceDN w:val="0"/>
      <w:adjustRightInd w:val="0"/>
      <w:spacing w:before="0"/>
    </w:pPr>
    <w:rPr>
      <w:rFonts w:ascii="Times New Roman" w:eastAsiaTheme="minorHAnsi" w:hAnsi="Times New Roman" w:cs="Times New Roman"/>
      <w:color w:val="000000"/>
      <w:sz w:val="24"/>
      <w:szCs w:val="24"/>
    </w:rPr>
  </w:style>
  <w:style w:type="character" w:customStyle="1" w:styleId="fontstyle01">
    <w:name w:val="fontstyle01"/>
    <w:basedOn w:val="DefaultParagraphFont"/>
    <w:rsid w:val="00513D30"/>
    <w:rPr>
      <w:rFonts w:ascii="TimesNewRomanPSMT" w:hAnsi="TimesNewRomanPSMT" w:hint="default"/>
      <w:b w:val="0"/>
      <w:bCs w:val="0"/>
      <w:i w:val="0"/>
      <w:iCs w:val="0"/>
      <w:color w:val="000000"/>
      <w:sz w:val="26"/>
      <w:szCs w:val="26"/>
    </w:rPr>
  </w:style>
  <w:style w:type="paragraph" w:styleId="NormalWeb">
    <w:name w:val="Normal (Web)"/>
    <w:basedOn w:val="Normal"/>
    <w:rsid w:val="00E54D8A"/>
    <w:pPr>
      <w:spacing w:before="100" w:beforeAutospacing="1" w:after="100" w:afterAutospacing="1"/>
    </w:pPr>
    <w:rPr>
      <w:rFonts w:ascii="Times New Roman" w:eastAsia="Times New Roman" w:hAnsi="Times New Roman" w:cs="Times New Roman"/>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44228">
      <w:bodyDiv w:val="1"/>
      <w:marLeft w:val="0"/>
      <w:marRight w:val="0"/>
      <w:marTop w:val="0"/>
      <w:marBottom w:val="0"/>
      <w:divBdr>
        <w:top w:val="none" w:sz="0" w:space="0" w:color="auto"/>
        <w:left w:val="none" w:sz="0" w:space="0" w:color="auto"/>
        <w:bottom w:val="none" w:sz="0" w:space="0" w:color="auto"/>
        <w:right w:val="none" w:sz="0" w:space="0" w:color="auto"/>
      </w:divBdr>
    </w:div>
    <w:div w:id="46531154">
      <w:bodyDiv w:val="1"/>
      <w:marLeft w:val="0"/>
      <w:marRight w:val="0"/>
      <w:marTop w:val="0"/>
      <w:marBottom w:val="0"/>
      <w:divBdr>
        <w:top w:val="none" w:sz="0" w:space="0" w:color="auto"/>
        <w:left w:val="none" w:sz="0" w:space="0" w:color="auto"/>
        <w:bottom w:val="none" w:sz="0" w:space="0" w:color="auto"/>
        <w:right w:val="none" w:sz="0" w:space="0" w:color="auto"/>
      </w:divBdr>
    </w:div>
    <w:div w:id="71515076">
      <w:bodyDiv w:val="1"/>
      <w:marLeft w:val="0"/>
      <w:marRight w:val="0"/>
      <w:marTop w:val="0"/>
      <w:marBottom w:val="0"/>
      <w:divBdr>
        <w:top w:val="none" w:sz="0" w:space="0" w:color="auto"/>
        <w:left w:val="none" w:sz="0" w:space="0" w:color="auto"/>
        <w:bottom w:val="none" w:sz="0" w:space="0" w:color="auto"/>
        <w:right w:val="none" w:sz="0" w:space="0" w:color="auto"/>
      </w:divBdr>
    </w:div>
    <w:div w:id="79176992">
      <w:bodyDiv w:val="1"/>
      <w:marLeft w:val="0"/>
      <w:marRight w:val="0"/>
      <w:marTop w:val="0"/>
      <w:marBottom w:val="0"/>
      <w:divBdr>
        <w:top w:val="none" w:sz="0" w:space="0" w:color="auto"/>
        <w:left w:val="none" w:sz="0" w:space="0" w:color="auto"/>
        <w:bottom w:val="none" w:sz="0" w:space="0" w:color="auto"/>
        <w:right w:val="none" w:sz="0" w:space="0" w:color="auto"/>
      </w:divBdr>
    </w:div>
    <w:div w:id="79495417">
      <w:bodyDiv w:val="1"/>
      <w:marLeft w:val="0"/>
      <w:marRight w:val="0"/>
      <w:marTop w:val="0"/>
      <w:marBottom w:val="0"/>
      <w:divBdr>
        <w:top w:val="none" w:sz="0" w:space="0" w:color="auto"/>
        <w:left w:val="none" w:sz="0" w:space="0" w:color="auto"/>
        <w:bottom w:val="none" w:sz="0" w:space="0" w:color="auto"/>
        <w:right w:val="none" w:sz="0" w:space="0" w:color="auto"/>
      </w:divBdr>
    </w:div>
    <w:div w:id="101077846">
      <w:bodyDiv w:val="1"/>
      <w:marLeft w:val="0"/>
      <w:marRight w:val="0"/>
      <w:marTop w:val="0"/>
      <w:marBottom w:val="0"/>
      <w:divBdr>
        <w:top w:val="none" w:sz="0" w:space="0" w:color="auto"/>
        <w:left w:val="none" w:sz="0" w:space="0" w:color="auto"/>
        <w:bottom w:val="none" w:sz="0" w:space="0" w:color="auto"/>
        <w:right w:val="none" w:sz="0" w:space="0" w:color="auto"/>
      </w:divBdr>
    </w:div>
    <w:div w:id="227689483">
      <w:bodyDiv w:val="1"/>
      <w:marLeft w:val="0"/>
      <w:marRight w:val="0"/>
      <w:marTop w:val="0"/>
      <w:marBottom w:val="0"/>
      <w:divBdr>
        <w:top w:val="none" w:sz="0" w:space="0" w:color="auto"/>
        <w:left w:val="none" w:sz="0" w:space="0" w:color="auto"/>
        <w:bottom w:val="none" w:sz="0" w:space="0" w:color="auto"/>
        <w:right w:val="none" w:sz="0" w:space="0" w:color="auto"/>
      </w:divBdr>
    </w:div>
    <w:div w:id="231620694">
      <w:bodyDiv w:val="1"/>
      <w:marLeft w:val="0"/>
      <w:marRight w:val="0"/>
      <w:marTop w:val="0"/>
      <w:marBottom w:val="0"/>
      <w:divBdr>
        <w:top w:val="none" w:sz="0" w:space="0" w:color="auto"/>
        <w:left w:val="none" w:sz="0" w:space="0" w:color="auto"/>
        <w:bottom w:val="none" w:sz="0" w:space="0" w:color="auto"/>
        <w:right w:val="none" w:sz="0" w:space="0" w:color="auto"/>
      </w:divBdr>
    </w:div>
    <w:div w:id="238102899">
      <w:bodyDiv w:val="1"/>
      <w:marLeft w:val="0"/>
      <w:marRight w:val="0"/>
      <w:marTop w:val="0"/>
      <w:marBottom w:val="0"/>
      <w:divBdr>
        <w:top w:val="none" w:sz="0" w:space="0" w:color="auto"/>
        <w:left w:val="none" w:sz="0" w:space="0" w:color="auto"/>
        <w:bottom w:val="none" w:sz="0" w:space="0" w:color="auto"/>
        <w:right w:val="none" w:sz="0" w:space="0" w:color="auto"/>
      </w:divBdr>
    </w:div>
    <w:div w:id="287586703">
      <w:bodyDiv w:val="1"/>
      <w:marLeft w:val="0"/>
      <w:marRight w:val="0"/>
      <w:marTop w:val="0"/>
      <w:marBottom w:val="0"/>
      <w:divBdr>
        <w:top w:val="none" w:sz="0" w:space="0" w:color="auto"/>
        <w:left w:val="none" w:sz="0" w:space="0" w:color="auto"/>
        <w:bottom w:val="none" w:sz="0" w:space="0" w:color="auto"/>
        <w:right w:val="none" w:sz="0" w:space="0" w:color="auto"/>
      </w:divBdr>
    </w:div>
    <w:div w:id="310789059">
      <w:bodyDiv w:val="1"/>
      <w:marLeft w:val="0"/>
      <w:marRight w:val="0"/>
      <w:marTop w:val="0"/>
      <w:marBottom w:val="0"/>
      <w:divBdr>
        <w:top w:val="none" w:sz="0" w:space="0" w:color="auto"/>
        <w:left w:val="none" w:sz="0" w:space="0" w:color="auto"/>
        <w:bottom w:val="none" w:sz="0" w:space="0" w:color="auto"/>
        <w:right w:val="none" w:sz="0" w:space="0" w:color="auto"/>
      </w:divBdr>
    </w:div>
    <w:div w:id="319121898">
      <w:bodyDiv w:val="1"/>
      <w:marLeft w:val="0"/>
      <w:marRight w:val="0"/>
      <w:marTop w:val="0"/>
      <w:marBottom w:val="0"/>
      <w:divBdr>
        <w:top w:val="none" w:sz="0" w:space="0" w:color="auto"/>
        <w:left w:val="none" w:sz="0" w:space="0" w:color="auto"/>
        <w:bottom w:val="none" w:sz="0" w:space="0" w:color="auto"/>
        <w:right w:val="none" w:sz="0" w:space="0" w:color="auto"/>
      </w:divBdr>
    </w:div>
    <w:div w:id="334578529">
      <w:bodyDiv w:val="1"/>
      <w:marLeft w:val="0"/>
      <w:marRight w:val="0"/>
      <w:marTop w:val="0"/>
      <w:marBottom w:val="0"/>
      <w:divBdr>
        <w:top w:val="none" w:sz="0" w:space="0" w:color="auto"/>
        <w:left w:val="none" w:sz="0" w:space="0" w:color="auto"/>
        <w:bottom w:val="none" w:sz="0" w:space="0" w:color="auto"/>
        <w:right w:val="none" w:sz="0" w:space="0" w:color="auto"/>
      </w:divBdr>
    </w:div>
    <w:div w:id="363332162">
      <w:bodyDiv w:val="1"/>
      <w:marLeft w:val="0"/>
      <w:marRight w:val="0"/>
      <w:marTop w:val="0"/>
      <w:marBottom w:val="0"/>
      <w:divBdr>
        <w:top w:val="none" w:sz="0" w:space="0" w:color="auto"/>
        <w:left w:val="none" w:sz="0" w:space="0" w:color="auto"/>
        <w:bottom w:val="none" w:sz="0" w:space="0" w:color="auto"/>
        <w:right w:val="none" w:sz="0" w:space="0" w:color="auto"/>
      </w:divBdr>
    </w:div>
    <w:div w:id="367489793">
      <w:bodyDiv w:val="1"/>
      <w:marLeft w:val="0"/>
      <w:marRight w:val="0"/>
      <w:marTop w:val="0"/>
      <w:marBottom w:val="0"/>
      <w:divBdr>
        <w:top w:val="none" w:sz="0" w:space="0" w:color="auto"/>
        <w:left w:val="none" w:sz="0" w:space="0" w:color="auto"/>
        <w:bottom w:val="none" w:sz="0" w:space="0" w:color="auto"/>
        <w:right w:val="none" w:sz="0" w:space="0" w:color="auto"/>
      </w:divBdr>
    </w:div>
    <w:div w:id="379327040">
      <w:bodyDiv w:val="1"/>
      <w:marLeft w:val="0"/>
      <w:marRight w:val="0"/>
      <w:marTop w:val="0"/>
      <w:marBottom w:val="0"/>
      <w:divBdr>
        <w:top w:val="none" w:sz="0" w:space="0" w:color="auto"/>
        <w:left w:val="none" w:sz="0" w:space="0" w:color="auto"/>
        <w:bottom w:val="none" w:sz="0" w:space="0" w:color="auto"/>
        <w:right w:val="none" w:sz="0" w:space="0" w:color="auto"/>
      </w:divBdr>
    </w:div>
    <w:div w:id="384379465">
      <w:bodyDiv w:val="1"/>
      <w:marLeft w:val="0"/>
      <w:marRight w:val="0"/>
      <w:marTop w:val="0"/>
      <w:marBottom w:val="0"/>
      <w:divBdr>
        <w:top w:val="none" w:sz="0" w:space="0" w:color="auto"/>
        <w:left w:val="none" w:sz="0" w:space="0" w:color="auto"/>
        <w:bottom w:val="none" w:sz="0" w:space="0" w:color="auto"/>
        <w:right w:val="none" w:sz="0" w:space="0" w:color="auto"/>
      </w:divBdr>
    </w:div>
    <w:div w:id="410736487">
      <w:bodyDiv w:val="1"/>
      <w:marLeft w:val="0"/>
      <w:marRight w:val="0"/>
      <w:marTop w:val="0"/>
      <w:marBottom w:val="0"/>
      <w:divBdr>
        <w:top w:val="none" w:sz="0" w:space="0" w:color="auto"/>
        <w:left w:val="none" w:sz="0" w:space="0" w:color="auto"/>
        <w:bottom w:val="none" w:sz="0" w:space="0" w:color="auto"/>
        <w:right w:val="none" w:sz="0" w:space="0" w:color="auto"/>
      </w:divBdr>
    </w:div>
    <w:div w:id="424039345">
      <w:bodyDiv w:val="1"/>
      <w:marLeft w:val="0"/>
      <w:marRight w:val="0"/>
      <w:marTop w:val="0"/>
      <w:marBottom w:val="0"/>
      <w:divBdr>
        <w:top w:val="none" w:sz="0" w:space="0" w:color="auto"/>
        <w:left w:val="none" w:sz="0" w:space="0" w:color="auto"/>
        <w:bottom w:val="none" w:sz="0" w:space="0" w:color="auto"/>
        <w:right w:val="none" w:sz="0" w:space="0" w:color="auto"/>
      </w:divBdr>
    </w:div>
    <w:div w:id="445928922">
      <w:bodyDiv w:val="1"/>
      <w:marLeft w:val="0"/>
      <w:marRight w:val="0"/>
      <w:marTop w:val="0"/>
      <w:marBottom w:val="0"/>
      <w:divBdr>
        <w:top w:val="none" w:sz="0" w:space="0" w:color="auto"/>
        <w:left w:val="none" w:sz="0" w:space="0" w:color="auto"/>
        <w:bottom w:val="none" w:sz="0" w:space="0" w:color="auto"/>
        <w:right w:val="none" w:sz="0" w:space="0" w:color="auto"/>
      </w:divBdr>
    </w:div>
    <w:div w:id="458185076">
      <w:bodyDiv w:val="1"/>
      <w:marLeft w:val="0"/>
      <w:marRight w:val="0"/>
      <w:marTop w:val="0"/>
      <w:marBottom w:val="0"/>
      <w:divBdr>
        <w:top w:val="none" w:sz="0" w:space="0" w:color="auto"/>
        <w:left w:val="none" w:sz="0" w:space="0" w:color="auto"/>
        <w:bottom w:val="none" w:sz="0" w:space="0" w:color="auto"/>
        <w:right w:val="none" w:sz="0" w:space="0" w:color="auto"/>
      </w:divBdr>
    </w:div>
    <w:div w:id="458766731">
      <w:bodyDiv w:val="1"/>
      <w:marLeft w:val="0"/>
      <w:marRight w:val="0"/>
      <w:marTop w:val="0"/>
      <w:marBottom w:val="0"/>
      <w:divBdr>
        <w:top w:val="none" w:sz="0" w:space="0" w:color="auto"/>
        <w:left w:val="none" w:sz="0" w:space="0" w:color="auto"/>
        <w:bottom w:val="none" w:sz="0" w:space="0" w:color="auto"/>
        <w:right w:val="none" w:sz="0" w:space="0" w:color="auto"/>
      </w:divBdr>
    </w:div>
    <w:div w:id="504319032">
      <w:bodyDiv w:val="1"/>
      <w:marLeft w:val="0"/>
      <w:marRight w:val="0"/>
      <w:marTop w:val="0"/>
      <w:marBottom w:val="0"/>
      <w:divBdr>
        <w:top w:val="none" w:sz="0" w:space="0" w:color="auto"/>
        <w:left w:val="none" w:sz="0" w:space="0" w:color="auto"/>
        <w:bottom w:val="none" w:sz="0" w:space="0" w:color="auto"/>
        <w:right w:val="none" w:sz="0" w:space="0" w:color="auto"/>
      </w:divBdr>
    </w:div>
    <w:div w:id="577908710">
      <w:bodyDiv w:val="1"/>
      <w:marLeft w:val="0"/>
      <w:marRight w:val="0"/>
      <w:marTop w:val="0"/>
      <w:marBottom w:val="0"/>
      <w:divBdr>
        <w:top w:val="none" w:sz="0" w:space="0" w:color="auto"/>
        <w:left w:val="none" w:sz="0" w:space="0" w:color="auto"/>
        <w:bottom w:val="none" w:sz="0" w:space="0" w:color="auto"/>
        <w:right w:val="none" w:sz="0" w:space="0" w:color="auto"/>
      </w:divBdr>
    </w:div>
    <w:div w:id="598753577">
      <w:bodyDiv w:val="1"/>
      <w:marLeft w:val="0"/>
      <w:marRight w:val="0"/>
      <w:marTop w:val="0"/>
      <w:marBottom w:val="0"/>
      <w:divBdr>
        <w:top w:val="none" w:sz="0" w:space="0" w:color="auto"/>
        <w:left w:val="none" w:sz="0" w:space="0" w:color="auto"/>
        <w:bottom w:val="none" w:sz="0" w:space="0" w:color="auto"/>
        <w:right w:val="none" w:sz="0" w:space="0" w:color="auto"/>
      </w:divBdr>
    </w:div>
    <w:div w:id="613441025">
      <w:bodyDiv w:val="1"/>
      <w:marLeft w:val="0"/>
      <w:marRight w:val="0"/>
      <w:marTop w:val="0"/>
      <w:marBottom w:val="0"/>
      <w:divBdr>
        <w:top w:val="none" w:sz="0" w:space="0" w:color="auto"/>
        <w:left w:val="none" w:sz="0" w:space="0" w:color="auto"/>
        <w:bottom w:val="none" w:sz="0" w:space="0" w:color="auto"/>
        <w:right w:val="none" w:sz="0" w:space="0" w:color="auto"/>
      </w:divBdr>
    </w:div>
    <w:div w:id="645941257">
      <w:bodyDiv w:val="1"/>
      <w:marLeft w:val="0"/>
      <w:marRight w:val="0"/>
      <w:marTop w:val="0"/>
      <w:marBottom w:val="0"/>
      <w:divBdr>
        <w:top w:val="none" w:sz="0" w:space="0" w:color="auto"/>
        <w:left w:val="none" w:sz="0" w:space="0" w:color="auto"/>
        <w:bottom w:val="none" w:sz="0" w:space="0" w:color="auto"/>
        <w:right w:val="none" w:sz="0" w:space="0" w:color="auto"/>
      </w:divBdr>
    </w:div>
    <w:div w:id="664287687">
      <w:bodyDiv w:val="1"/>
      <w:marLeft w:val="0"/>
      <w:marRight w:val="0"/>
      <w:marTop w:val="0"/>
      <w:marBottom w:val="0"/>
      <w:divBdr>
        <w:top w:val="none" w:sz="0" w:space="0" w:color="auto"/>
        <w:left w:val="none" w:sz="0" w:space="0" w:color="auto"/>
        <w:bottom w:val="none" w:sz="0" w:space="0" w:color="auto"/>
        <w:right w:val="none" w:sz="0" w:space="0" w:color="auto"/>
      </w:divBdr>
    </w:div>
    <w:div w:id="692462434">
      <w:bodyDiv w:val="1"/>
      <w:marLeft w:val="0"/>
      <w:marRight w:val="0"/>
      <w:marTop w:val="0"/>
      <w:marBottom w:val="0"/>
      <w:divBdr>
        <w:top w:val="none" w:sz="0" w:space="0" w:color="auto"/>
        <w:left w:val="none" w:sz="0" w:space="0" w:color="auto"/>
        <w:bottom w:val="none" w:sz="0" w:space="0" w:color="auto"/>
        <w:right w:val="none" w:sz="0" w:space="0" w:color="auto"/>
      </w:divBdr>
    </w:div>
    <w:div w:id="707950117">
      <w:bodyDiv w:val="1"/>
      <w:marLeft w:val="0"/>
      <w:marRight w:val="0"/>
      <w:marTop w:val="0"/>
      <w:marBottom w:val="0"/>
      <w:divBdr>
        <w:top w:val="none" w:sz="0" w:space="0" w:color="auto"/>
        <w:left w:val="none" w:sz="0" w:space="0" w:color="auto"/>
        <w:bottom w:val="none" w:sz="0" w:space="0" w:color="auto"/>
        <w:right w:val="none" w:sz="0" w:space="0" w:color="auto"/>
      </w:divBdr>
    </w:div>
    <w:div w:id="727917663">
      <w:bodyDiv w:val="1"/>
      <w:marLeft w:val="0"/>
      <w:marRight w:val="0"/>
      <w:marTop w:val="0"/>
      <w:marBottom w:val="0"/>
      <w:divBdr>
        <w:top w:val="none" w:sz="0" w:space="0" w:color="auto"/>
        <w:left w:val="none" w:sz="0" w:space="0" w:color="auto"/>
        <w:bottom w:val="none" w:sz="0" w:space="0" w:color="auto"/>
        <w:right w:val="none" w:sz="0" w:space="0" w:color="auto"/>
      </w:divBdr>
    </w:div>
    <w:div w:id="734863484">
      <w:bodyDiv w:val="1"/>
      <w:marLeft w:val="0"/>
      <w:marRight w:val="0"/>
      <w:marTop w:val="0"/>
      <w:marBottom w:val="0"/>
      <w:divBdr>
        <w:top w:val="none" w:sz="0" w:space="0" w:color="auto"/>
        <w:left w:val="none" w:sz="0" w:space="0" w:color="auto"/>
        <w:bottom w:val="none" w:sz="0" w:space="0" w:color="auto"/>
        <w:right w:val="none" w:sz="0" w:space="0" w:color="auto"/>
      </w:divBdr>
    </w:div>
    <w:div w:id="751439461">
      <w:bodyDiv w:val="1"/>
      <w:marLeft w:val="0"/>
      <w:marRight w:val="0"/>
      <w:marTop w:val="0"/>
      <w:marBottom w:val="0"/>
      <w:divBdr>
        <w:top w:val="none" w:sz="0" w:space="0" w:color="auto"/>
        <w:left w:val="none" w:sz="0" w:space="0" w:color="auto"/>
        <w:bottom w:val="none" w:sz="0" w:space="0" w:color="auto"/>
        <w:right w:val="none" w:sz="0" w:space="0" w:color="auto"/>
      </w:divBdr>
    </w:div>
    <w:div w:id="752245043">
      <w:bodyDiv w:val="1"/>
      <w:marLeft w:val="0"/>
      <w:marRight w:val="0"/>
      <w:marTop w:val="0"/>
      <w:marBottom w:val="0"/>
      <w:divBdr>
        <w:top w:val="none" w:sz="0" w:space="0" w:color="auto"/>
        <w:left w:val="none" w:sz="0" w:space="0" w:color="auto"/>
        <w:bottom w:val="none" w:sz="0" w:space="0" w:color="auto"/>
        <w:right w:val="none" w:sz="0" w:space="0" w:color="auto"/>
      </w:divBdr>
    </w:div>
    <w:div w:id="770055330">
      <w:bodyDiv w:val="1"/>
      <w:marLeft w:val="0"/>
      <w:marRight w:val="0"/>
      <w:marTop w:val="0"/>
      <w:marBottom w:val="0"/>
      <w:divBdr>
        <w:top w:val="none" w:sz="0" w:space="0" w:color="auto"/>
        <w:left w:val="none" w:sz="0" w:space="0" w:color="auto"/>
        <w:bottom w:val="none" w:sz="0" w:space="0" w:color="auto"/>
        <w:right w:val="none" w:sz="0" w:space="0" w:color="auto"/>
      </w:divBdr>
    </w:div>
    <w:div w:id="829175508">
      <w:bodyDiv w:val="1"/>
      <w:marLeft w:val="0"/>
      <w:marRight w:val="0"/>
      <w:marTop w:val="0"/>
      <w:marBottom w:val="0"/>
      <w:divBdr>
        <w:top w:val="none" w:sz="0" w:space="0" w:color="auto"/>
        <w:left w:val="none" w:sz="0" w:space="0" w:color="auto"/>
        <w:bottom w:val="none" w:sz="0" w:space="0" w:color="auto"/>
        <w:right w:val="none" w:sz="0" w:space="0" w:color="auto"/>
      </w:divBdr>
    </w:div>
    <w:div w:id="833683863">
      <w:bodyDiv w:val="1"/>
      <w:marLeft w:val="0"/>
      <w:marRight w:val="0"/>
      <w:marTop w:val="0"/>
      <w:marBottom w:val="0"/>
      <w:divBdr>
        <w:top w:val="none" w:sz="0" w:space="0" w:color="auto"/>
        <w:left w:val="none" w:sz="0" w:space="0" w:color="auto"/>
        <w:bottom w:val="none" w:sz="0" w:space="0" w:color="auto"/>
        <w:right w:val="none" w:sz="0" w:space="0" w:color="auto"/>
      </w:divBdr>
    </w:div>
    <w:div w:id="836187856">
      <w:bodyDiv w:val="1"/>
      <w:marLeft w:val="0"/>
      <w:marRight w:val="0"/>
      <w:marTop w:val="0"/>
      <w:marBottom w:val="0"/>
      <w:divBdr>
        <w:top w:val="none" w:sz="0" w:space="0" w:color="auto"/>
        <w:left w:val="none" w:sz="0" w:space="0" w:color="auto"/>
        <w:bottom w:val="none" w:sz="0" w:space="0" w:color="auto"/>
        <w:right w:val="none" w:sz="0" w:space="0" w:color="auto"/>
      </w:divBdr>
    </w:div>
    <w:div w:id="838234964">
      <w:bodyDiv w:val="1"/>
      <w:marLeft w:val="0"/>
      <w:marRight w:val="0"/>
      <w:marTop w:val="0"/>
      <w:marBottom w:val="0"/>
      <w:divBdr>
        <w:top w:val="none" w:sz="0" w:space="0" w:color="auto"/>
        <w:left w:val="none" w:sz="0" w:space="0" w:color="auto"/>
        <w:bottom w:val="none" w:sz="0" w:space="0" w:color="auto"/>
        <w:right w:val="none" w:sz="0" w:space="0" w:color="auto"/>
      </w:divBdr>
    </w:div>
    <w:div w:id="880477707">
      <w:bodyDiv w:val="1"/>
      <w:marLeft w:val="0"/>
      <w:marRight w:val="0"/>
      <w:marTop w:val="0"/>
      <w:marBottom w:val="0"/>
      <w:divBdr>
        <w:top w:val="none" w:sz="0" w:space="0" w:color="auto"/>
        <w:left w:val="none" w:sz="0" w:space="0" w:color="auto"/>
        <w:bottom w:val="none" w:sz="0" w:space="0" w:color="auto"/>
        <w:right w:val="none" w:sz="0" w:space="0" w:color="auto"/>
      </w:divBdr>
    </w:div>
    <w:div w:id="890844505">
      <w:bodyDiv w:val="1"/>
      <w:marLeft w:val="0"/>
      <w:marRight w:val="0"/>
      <w:marTop w:val="0"/>
      <w:marBottom w:val="0"/>
      <w:divBdr>
        <w:top w:val="none" w:sz="0" w:space="0" w:color="auto"/>
        <w:left w:val="none" w:sz="0" w:space="0" w:color="auto"/>
        <w:bottom w:val="none" w:sz="0" w:space="0" w:color="auto"/>
        <w:right w:val="none" w:sz="0" w:space="0" w:color="auto"/>
      </w:divBdr>
    </w:div>
    <w:div w:id="891114097">
      <w:bodyDiv w:val="1"/>
      <w:marLeft w:val="0"/>
      <w:marRight w:val="0"/>
      <w:marTop w:val="0"/>
      <w:marBottom w:val="0"/>
      <w:divBdr>
        <w:top w:val="none" w:sz="0" w:space="0" w:color="auto"/>
        <w:left w:val="none" w:sz="0" w:space="0" w:color="auto"/>
        <w:bottom w:val="none" w:sz="0" w:space="0" w:color="auto"/>
        <w:right w:val="none" w:sz="0" w:space="0" w:color="auto"/>
      </w:divBdr>
    </w:div>
    <w:div w:id="899512176">
      <w:bodyDiv w:val="1"/>
      <w:marLeft w:val="0"/>
      <w:marRight w:val="0"/>
      <w:marTop w:val="0"/>
      <w:marBottom w:val="0"/>
      <w:divBdr>
        <w:top w:val="none" w:sz="0" w:space="0" w:color="auto"/>
        <w:left w:val="none" w:sz="0" w:space="0" w:color="auto"/>
        <w:bottom w:val="none" w:sz="0" w:space="0" w:color="auto"/>
        <w:right w:val="none" w:sz="0" w:space="0" w:color="auto"/>
      </w:divBdr>
    </w:div>
    <w:div w:id="906646967">
      <w:bodyDiv w:val="1"/>
      <w:marLeft w:val="0"/>
      <w:marRight w:val="0"/>
      <w:marTop w:val="0"/>
      <w:marBottom w:val="0"/>
      <w:divBdr>
        <w:top w:val="none" w:sz="0" w:space="0" w:color="auto"/>
        <w:left w:val="none" w:sz="0" w:space="0" w:color="auto"/>
        <w:bottom w:val="none" w:sz="0" w:space="0" w:color="auto"/>
        <w:right w:val="none" w:sz="0" w:space="0" w:color="auto"/>
      </w:divBdr>
    </w:div>
    <w:div w:id="915088181">
      <w:bodyDiv w:val="1"/>
      <w:marLeft w:val="0"/>
      <w:marRight w:val="0"/>
      <w:marTop w:val="0"/>
      <w:marBottom w:val="0"/>
      <w:divBdr>
        <w:top w:val="none" w:sz="0" w:space="0" w:color="auto"/>
        <w:left w:val="none" w:sz="0" w:space="0" w:color="auto"/>
        <w:bottom w:val="none" w:sz="0" w:space="0" w:color="auto"/>
        <w:right w:val="none" w:sz="0" w:space="0" w:color="auto"/>
      </w:divBdr>
    </w:div>
    <w:div w:id="938945419">
      <w:bodyDiv w:val="1"/>
      <w:marLeft w:val="0"/>
      <w:marRight w:val="0"/>
      <w:marTop w:val="0"/>
      <w:marBottom w:val="0"/>
      <w:divBdr>
        <w:top w:val="none" w:sz="0" w:space="0" w:color="auto"/>
        <w:left w:val="none" w:sz="0" w:space="0" w:color="auto"/>
        <w:bottom w:val="none" w:sz="0" w:space="0" w:color="auto"/>
        <w:right w:val="none" w:sz="0" w:space="0" w:color="auto"/>
      </w:divBdr>
    </w:div>
    <w:div w:id="949894536">
      <w:bodyDiv w:val="1"/>
      <w:marLeft w:val="0"/>
      <w:marRight w:val="0"/>
      <w:marTop w:val="0"/>
      <w:marBottom w:val="0"/>
      <w:divBdr>
        <w:top w:val="none" w:sz="0" w:space="0" w:color="auto"/>
        <w:left w:val="none" w:sz="0" w:space="0" w:color="auto"/>
        <w:bottom w:val="none" w:sz="0" w:space="0" w:color="auto"/>
        <w:right w:val="none" w:sz="0" w:space="0" w:color="auto"/>
      </w:divBdr>
    </w:div>
    <w:div w:id="950014982">
      <w:bodyDiv w:val="1"/>
      <w:marLeft w:val="0"/>
      <w:marRight w:val="0"/>
      <w:marTop w:val="0"/>
      <w:marBottom w:val="0"/>
      <w:divBdr>
        <w:top w:val="none" w:sz="0" w:space="0" w:color="auto"/>
        <w:left w:val="none" w:sz="0" w:space="0" w:color="auto"/>
        <w:bottom w:val="none" w:sz="0" w:space="0" w:color="auto"/>
        <w:right w:val="none" w:sz="0" w:space="0" w:color="auto"/>
      </w:divBdr>
    </w:div>
    <w:div w:id="963315770">
      <w:bodyDiv w:val="1"/>
      <w:marLeft w:val="0"/>
      <w:marRight w:val="0"/>
      <w:marTop w:val="0"/>
      <w:marBottom w:val="0"/>
      <w:divBdr>
        <w:top w:val="none" w:sz="0" w:space="0" w:color="auto"/>
        <w:left w:val="none" w:sz="0" w:space="0" w:color="auto"/>
        <w:bottom w:val="none" w:sz="0" w:space="0" w:color="auto"/>
        <w:right w:val="none" w:sz="0" w:space="0" w:color="auto"/>
      </w:divBdr>
    </w:div>
    <w:div w:id="987591729">
      <w:bodyDiv w:val="1"/>
      <w:marLeft w:val="0"/>
      <w:marRight w:val="0"/>
      <w:marTop w:val="0"/>
      <w:marBottom w:val="0"/>
      <w:divBdr>
        <w:top w:val="none" w:sz="0" w:space="0" w:color="auto"/>
        <w:left w:val="none" w:sz="0" w:space="0" w:color="auto"/>
        <w:bottom w:val="none" w:sz="0" w:space="0" w:color="auto"/>
        <w:right w:val="none" w:sz="0" w:space="0" w:color="auto"/>
      </w:divBdr>
    </w:div>
    <w:div w:id="990866867">
      <w:bodyDiv w:val="1"/>
      <w:marLeft w:val="0"/>
      <w:marRight w:val="0"/>
      <w:marTop w:val="0"/>
      <w:marBottom w:val="0"/>
      <w:divBdr>
        <w:top w:val="none" w:sz="0" w:space="0" w:color="auto"/>
        <w:left w:val="none" w:sz="0" w:space="0" w:color="auto"/>
        <w:bottom w:val="none" w:sz="0" w:space="0" w:color="auto"/>
        <w:right w:val="none" w:sz="0" w:space="0" w:color="auto"/>
      </w:divBdr>
    </w:div>
    <w:div w:id="994723862">
      <w:bodyDiv w:val="1"/>
      <w:marLeft w:val="0"/>
      <w:marRight w:val="0"/>
      <w:marTop w:val="0"/>
      <w:marBottom w:val="0"/>
      <w:divBdr>
        <w:top w:val="none" w:sz="0" w:space="0" w:color="auto"/>
        <w:left w:val="none" w:sz="0" w:space="0" w:color="auto"/>
        <w:bottom w:val="none" w:sz="0" w:space="0" w:color="auto"/>
        <w:right w:val="none" w:sz="0" w:space="0" w:color="auto"/>
      </w:divBdr>
    </w:div>
    <w:div w:id="1009064301">
      <w:bodyDiv w:val="1"/>
      <w:marLeft w:val="0"/>
      <w:marRight w:val="0"/>
      <w:marTop w:val="0"/>
      <w:marBottom w:val="0"/>
      <w:divBdr>
        <w:top w:val="none" w:sz="0" w:space="0" w:color="auto"/>
        <w:left w:val="none" w:sz="0" w:space="0" w:color="auto"/>
        <w:bottom w:val="none" w:sz="0" w:space="0" w:color="auto"/>
        <w:right w:val="none" w:sz="0" w:space="0" w:color="auto"/>
      </w:divBdr>
    </w:div>
    <w:div w:id="1011448521">
      <w:bodyDiv w:val="1"/>
      <w:marLeft w:val="0"/>
      <w:marRight w:val="0"/>
      <w:marTop w:val="0"/>
      <w:marBottom w:val="0"/>
      <w:divBdr>
        <w:top w:val="none" w:sz="0" w:space="0" w:color="auto"/>
        <w:left w:val="none" w:sz="0" w:space="0" w:color="auto"/>
        <w:bottom w:val="none" w:sz="0" w:space="0" w:color="auto"/>
        <w:right w:val="none" w:sz="0" w:space="0" w:color="auto"/>
      </w:divBdr>
    </w:div>
    <w:div w:id="1024599521">
      <w:bodyDiv w:val="1"/>
      <w:marLeft w:val="0"/>
      <w:marRight w:val="0"/>
      <w:marTop w:val="0"/>
      <w:marBottom w:val="0"/>
      <w:divBdr>
        <w:top w:val="none" w:sz="0" w:space="0" w:color="auto"/>
        <w:left w:val="none" w:sz="0" w:space="0" w:color="auto"/>
        <w:bottom w:val="none" w:sz="0" w:space="0" w:color="auto"/>
        <w:right w:val="none" w:sz="0" w:space="0" w:color="auto"/>
      </w:divBdr>
    </w:div>
    <w:div w:id="1057169989">
      <w:bodyDiv w:val="1"/>
      <w:marLeft w:val="0"/>
      <w:marRight w:val="0"/>
      <w:marTop w:val="0"/>
      <w:marBottom w:val="0"/>
      <w:divBdr>
        <w:top w:val="none" w:sz="0" w:space="0" w:color="auto"/>
        <w:left w:val="none" w:sz="0" w:space="0" w:color="auto"/>
        <w:bottom w:val="none" w:sz="0" w:space="0" w:color="auto"/>
        <w:right w:val="none" w:sz="0" w:space="0" w:color="auto"/>
      </w:divBdr>
    </w:div>
    <w:div w:id="1060253415">
      <w:bodyDiv w:val="1"/>
      <w:marLeft w:val="0"/>
      <w:marRight w:val="0"/>
      <w:marTop w:val="0"/>
      <w:marBottom w:val="0"/>
      <w:divBdr>
        <w:top w:val="none" w:sz="0" w:space="0" w:color="auto"/>
        <w:left w:val="none" w:sz="0" w:space="0" w:color="auto"/>
        <w:bottom w:val="none" w:sz="0" w:space="0" w:color="auto"/>
        <w:right w:val="none" w:sz="0" w:space="0" w:color="auto"/>
      </w:divBdr>
    </w:div>
    <w:div w:id="1063993410">
      <w:bodyDiv w:val="1"/>
      <w:marLeft w:val="0"/>
      <w:marRight w:val="0"/>
      <w:marTop w:val="0"/>
      <w:marBottom w:val="0"/>
      <w:divBdr>
        <w:top w:val="none" w:sz="0" w:space="0" w:color="auto"/>
        <w:left w:val="none" w:sz="0" w:space="0" w:color="auto"/>
        <w:bottom w:val="none" w:sz="0" w:space="0" w:color="auto"/>
        <w:right w:val="none" w:sz="0" w:space="0" w:color="auto"/>
      </w:divBdr>
    </w:div>
    <w:div w:id="1074548273">
      <w:bodyDiv w:val="1"/>
      <w:marLeft w:val="0"/>
      <w:marRight w:val="0"/>
      <w:marTop w:val="0"/>
      <w:marBottom w:val="0"/>
      <w:divBdr>
        <w:top w:val="none" w:sz="0" w:space="0" w:color="auto"/>
        <w:left w:val="none" w:sz="0" w:space="0" w:color="auto"/>
        <w:bottom w:val="none" w:sz="0" w:space="0" w:color="auto"/>
        <w:right w:val="none" w:sz="0" w:space="0" w:color="auto"/>
      </w:divBdr>
    </w:div>
    <w:div w:id="1095175057">
      <w:bodyDiv w:val="1"/>
      <w:marLeft w:val="0"/>
      <w:marRight w:val="0"/>
      <w:marTop w:val="0"/>
      <w:marBottom w:val="0"/>
      <w:divBdr>
        <w:top w:val="none" w:sz="0" w:space="0" w:color="auto"/>
        <w:left w:val="none" w:sz="0" w:space="0" w:color="auto"/>
        <w:bottom w:val="none" w:sz="0" w:space="0" w:color="auto"/>
        <w:right w:val="none" w:sz="0" w:space="0" w:color="auto"/>
      </w:divBdr>
    </w:div>
    <w:div w:id="1104153168">
      <w:bodyDiv w:val="1"/>
      <w:marLeft w:val="0"/>
      <w:marRight w:val="0"/>
      <w:marTop w:val="0"/>
      <w:marBottom w:val="0"/>
      <w:divBdr>
        <w:top w:val="none" w:sz="0" w:space="0" w:color="auto"/>
        <w:left w:val="none" w:sz="0" w:space="0" w:color="auto"/>
        <w:bottom w:val="none" w:sz="0" w:space="0" w:color="auto"/>
        <w:right w:val="none" w:sz="0" w:space="0" w:color="auto"/>
      </w:divBdr>
    </w:div>
    <w:div w:id="1152912167">
      <w:bodyDiv w:val="1"/>
      <w:marLeft w:val="0"/>
      <w:marRight w:val="0"/>
      <w:marTop w:val="0"/>
      <w:marBottom w:val="0"/>
      <w:divBdr>
        <w:top w:val="none" w:sz="0" w:space="0" w:color="auto"/>
        <w:left w:val="none" w:sz="0" w:space="0" w:color="auto"/>
        <w:bottom w:val="none" w:sz="0" w:space="0" w:color="auto"/>
        <w:right w:val="none" w:sz="0" w:space="0" w:color="auto"/>
      </w:divBdr>
    </w:div>
    <w:div w:id="1200776522">
      <w:bodyDiv w:val="1"/>
      <w:marLeft w:val="0"/>
      <w:marRight w:val="0"/>
      <w:marTop w:val="0"/>
      <w:marBottom w:val="0"/>
      <w:divBdr>
        <w:top w:val="none" w:sz="0" w:space="0" w:color="auto"/>
        <w:left w:val="none" w:sz="0" w:space="0" w:color="auto"/>
        <w:bottom w:val="none" w:sz="0" w:space="0" w:color="auto"/>
        <w:right w:val="none" w:sz="0" w:space="0" w:color="auto"/>
      </w:divBdr>
    </w:div>
    <w:div w:id="1270040648">
      <w:bodyDiv w:val="1"/>
      <w:marLeft w:val="0"/>
      <w:marRight w:val="0"/>
      <w:marTop w:val="0"/>
      <w:marBottom w:val="0"/>
      <w:divBdr>
        <w:top w:val="none" w:sz="0" w:space="0" w:color="auto"/>
        <w:left w:val="none" w:sz="0" w:space="0" w:color="auto"/>
        <w:bottom w:val="none" w:sz="0" w:space="0" w:color="auto"/>
        <w:right w:val="none" w:sz="0" w:space="0" w:color="auto"/>
      </w:divBdr>
    </w:div>
    <w:div w:id="1309047544">
      <w:bodyDiv w:val="1"/>
      <w:marLeft w:val="0"/>
      <w:marRight w:val="0"/>
      <w:marTop w:val="0"/>
      <w:marBottom w:val="0"/>
      <w:divBdr>
        <w:top w:val="none" w:sz="0" w:space="0" w:color="auto"/>
        <w:left w:val="none" w:sz="0" w:space="0" w:color="auto"/>
        <w:bottom w:val="none" w:sz="0" w:space="0" w:color="auto"/>
        <w:right w:val="none" w:sz="0" w:space="0" w:color="auto"/>
      </w:divBdr>
    </w:div>
    <w:div w:id="1345551853">
      <w:bodyDiv w:val="1"/>
      <w:marLeft w:val="0"/>
      <w:marRight w:val="0"/>
      <w:marTop w:val="0"/>
      <w:marBottom w:val="0"/>
      <w:divBdr>
        <w:top w:val="none" w:sz="0" w:space="0" w:color="auto"/>
        <w:left w:val="none" w:sz="0" w:space="0" w:color="auto"/>
        <w:bottom w:val="none" w:sz="0" w:space="0" w:color="auto"/>
        <w:right w:val="none" w:sz="0" w:space="0" w:color="auto"/>
      </w:divBdr>
    </w:div>
    <w:div w:id="1357121467">
      <w:bodyDiv w:val="1"/>
      <w:marLeft w:val="0"/>
      <w:marRight w:val="0"/>
      <w:marTop w:val="0"/>
      <w:marBottom w:val="0"/>
      <w:divBdr>
        <w:top w:val="none" w:sz="0" w:space="0" w:color="auto"/>
        <w:left w:val="none" w:sz="0" w:space="0" w:color="auto"/>
        <w:bottom w:val="none" w:sz="0" w:space="0" w:color="auto"/>
        <w:right w:val="none" w:sz="0" w:space="0" w:color="auto"/>
      </w:divBdr>
    </w:div>
    <w:div w:id="1385375424">
      <w:bodyDiv w:val="1"/>
      <w:marLeft w:val="0"/>
      <w:marRight w:val="0"/>
      <w:marTop w:val="0"/>
      <w:marBottom w:val="0"/>
      <w:divBdr>
        <w:top w:val="none" w:sz="0" w:space="0" w:color="auto"/>
        <w:left w:val="none" w:sz="0" w:space="0" w:color="auto"/>
        <w:bottom w:val="none" w:sz="0" w:space="0" w:color="auto"/>
        <w:right w:val="none" w:sz="0" w:space="0" w:color="auto"/>
      </w:divBdr>
    </w:div>
    <w:div w:id="1405104190">
      <w:bodyDiv w:val="1"/>
      <w:marLeft w:val="0"/>
      <w:marRight w:val="0"/>
      <w:marTop w:val="0"/>
      <w:marBottom w:val="0"/>
      <w:divBdr>
        <w:top w:val="none" w:sz="0" w:space="0" w:color="auto"/>
        <w:left w:val="none" w:sz="0" w:space="0" w:color="auto"/>
        <w:bottom w:val="none" w:sz="0" w:space="0" w:color="auto"/>
        <w:right w:val="none" w:sz="0" w:space="0" w:color="auto"/>
      </w:divBdr>
    </w:div>
    <w:div w:id="1414665825">
      <w:bodyDiv w:val="1"/>
      <w:marLeft w:val="0"/>
      <w:marRight w:val="0"/>
      <w:marTop w:val="0"/>
      <w:marBottom w:val="0"/>
      <w:divBdr>
        <w:top w:val="none" w:sz="0" w:space="0" w:color="auto"/>
        <w:left w:val="none" w:sz="0" w:space="0" w:color="auto"/>
        <w:bottom w:val="none" w:sz="0" w:space="0" w:color="auto"/>
        <w:right w:val="none" w:sz="0" w:space="0" w:color="auto"/>
      </w:divBdr>
    </w:div>
    <w:div w:id="1478885785">
      <w:bodyDiv w:val="1"/>
      <w:marLeft w:val="0"/>
      <w:marRight w:val="0"/>
      <w:marTop w:val="0"/>
      <w:marBottom w:val="0"/>
      <w:divBdr>
        <w:top w:val="none" w:sz="0" w:space="0" w:color="auto"/>
        <w:left w:val="none" w:sz="0" w:space="0" w:color="auto"/>
        <w:bottom w:val="none" w:sz="0" w:space="0" w:color="auto"/>
        <w:right w:val="none" w:sz="0" w:space="0" w:color="auto"/>
      </w:divBdr>
    </w:div>
    <w:div w:id="1499613837">
      <w:bodyDiv w:val="1"/>
      <w:marLeft w:val="0"/>
      <w:marRight w:val="0"/>
      <w:marTop w:val="0"/>
      <w:marBottom w:val="0"/>
      <w:divBdr>
        <w:top w:val="none" w:sz="0" w:space="0" w:color="auto"/>
        <w:left w:val="none" w:sz="0" w:space="0" w:color="auto"/>
        <w:bottom w:val="none" w:sz="0" w:space="0" w:color="auto"/>
        <w:right w:val="none" w:sz="0" w:space="0" w:color="auto"/>
      </w:divBdr>
    </w:div>
    <w:div w:id="1582106702">
      <w:bodyDiv w:val="1"/>
      <w:marLeft w:val="0"/>
      <w:marRight w:val="0"/>
      <w:marTop w:val="0"/>
      <w:marBottom w:val="0"/>
      <w:divBdr>
        <w:top w:val="none" w:sz="0" w:space="0" w:color="auto"/>
        <w:left w:val="none" w:sz="0" w:space="0" w:color="auto"/>
        <w:bottom w:val="none" w:sz="0" w:space="0" w:color="auto"/>
        <w:right w:val="none" w:sz="0" w:space="0" w:color="auto"/>
      </w:divBdr>
    </w:div>
    <w:div w:id="1597471484">
      <w:bodyDiv w:val="1"/>
      <w:marLeft w:val="0"/>
      <w:marRight w:val="0"/>
      <w:marTop w:val="0"/>
      <w:marBottom w:val="0"/>
      <w:divBdr>
        <w:top w:val="none" w:sz="0" w:space="0" w:color="auto"/>
        <w:left w:val="none" w:sz="0" w:space="0" w:color="auto"/>
        <w:bottom w:val="none" w:sz="0" w:space="0" w:color="auto"/>
        <w:right w:val="none" w:sz="0" w:space="0" w:color="auto"/>
      </w:divBdr>
    </w:div>
    <w:div w:id="1620333466">
      <w:bodyDiv w:val="1"/>
      <w:marLeft w:val="0"/>
      <w:marRight w:val="0"/>
      <w:marTop w:val="0"/>
      <w:marBottom w:val="0"/>
      <w:divBdr>
        <w:top w:val="none" w:sz="0" w:space="0" w:color="auto"/>
        <w:left w:val="none" w:sz="0" w:space="0" w:color="auto"/>
        <w:bottom w:val="none" w:sz="0" w:space="0" w:color="auto"/>
        <w:right w:val="none" w:sz="0" w:space="0" w:color="auto"/>
      </w:divBdr>
    </w:div>
    <w:div w:id="1632438639">
      <w:bodyDiv w:val="1"/>
      <w:marLeft w:val="0"/>
      <w:marRight w:val="0"/>
      <w:marTop w:val="0"/>
      <w:marBottom w:val="0"/>
      <w:divBdr>
        <w:top w:val="none" w:sz="0" w:space="0" w:color="auto"/>
        <w:left w:val="none" w:sz="0" w:space="0" w:color="auto"/>
        <w:bottom w:val="none" w:sz="0" w:space="0" w:color="auto"/>
        <w:right w:val="none" w:sz="0" w:space="0" w:color="auto"/>
      </w:divBdr>
    </w:div>
    <w:div w:id="1642153535">
      <w:bodyDiv w:val="1"/>
      <w:marLeft w:val="0"/>
      <w:marRight w:val="0"/>
      <w:marTop w:val="0"/>
      <w:marBottom w:val="0"/>
      <w:divBdr>
        <w:top w:val="none" w:sz="0" w:space="0" w:color="auto"/>
        <w:left w:val="none" w:sz="0" w:space="0" w:color="auto"/>
        <w:bottom w:val="none" w:sz="0" w:space="0" w:color="auto"/>
        <w:right w:val="none" w:sz="0" w:space="0" w:color="auto"/>
      </w:divBdr>
    </w:div>
    <w:div w:id="1656764915">
      <w:bodyDiv w:val="1"/>
      <w:marLeft w:val="0"/>
      <w:marRight w:val="0"/>
      <w:marTop w:val="0"/>
      <w:marBottom w:val="0"/>
      <w:divBdr>
        <w:top w:val="none" w:sz="0" w:space="0" w:color="auto"/>
        <w:left w:val="none" w:sz="0" w:space="0" w:color="auto"/>
        <w:bottom w:val="none" w:sz="0" w:space="0" w:color="auto"/>
        <w:right w:val="none" w:sz="0" w:space="0" w:color="auto"/>
      </w:divBdr>
    </w:div>
    <w:div w:id="1711031879">
      <w:bodyDiv w:val="1"/>
      <w:marLeft w:val="0"/>
      <w:marRight w:val="0"/>
      <w:marTop w:val="0"/>
      <w:marBottom w:val="0"/>
      <w:divBdr>
        <w:top w:val="none" w:sz="0" w:space="0" w:color="auto"/>
        <w:left w:val="none" w:sz="0" w:space="0" w:color="auto"/>
        <w:bottom w:val="none" w:sz="0" w:space="0" w:color="auto"/>
        <w:right w:val="none" w:sz="0" w:space="0" w:color="auto"/>
      </w:divBdr>
    </w:div>
    <w:div w:id="1725834894">
      <w:bodyDiv w:val="1"/>
      <w:marLeft w:val="0"/>
      <w:marRight w:val="0"/>
      <w:marTop w:val="0"/>
      <w:marBottom w:val="0"/>
      <w:divBdr>
        <w:top w:val="none" w:sz="0" w:space="0" w:color="auto"/>
        <w:left w:val="none" w:sz="0" w:space="0" w:color="auto"/>
        <w:bottom w:val="none" w:sz="0" w:space="0" w:color="auto"/>
        <w:right w:val="none" w:sz="0" w:space="0" w:color="auto"/>
      </w:divBdr>
    </w:div>
    <w:div w:id="1748306889">
      <w:bodyDiv w:val="1"/>
      <w:marLeft w:val="0"/>
      <w:marRight w:val="0"/>
      <w:marTop w:val="0"/>
      <w:marBottom w:val="0"/>
      <w:divBdr>
        <w:top w:val="none" w:sz="0" w:space="0" w:color="auto"/>
        <w:left w:val="none" w:sz="0" w:space="0" w:color="auto"/>
        <w:bottom w:val="none" w:sz="0" w:space="0" w:color="auto"/>
        <w:right w:val="none" w:sz="0" w:space="0" w:color="auto"/>
      </w:divBdr>
    </w:div>
    <w:div w:id="1759205493">
      <w:bodyDiv w:val="1"/>
      <w:marLeft w:val="0"/>
      <w:marRight w:val="0"/>
      <w:marTop w:val="0"/>
      <w:marBottom w:val="0"/>
      <w:divBdr>
        <w:top w:val="none" w:sz="0" w:space="0" w:color="auto"/>
        <w:left w:val="none" w:sz="0" w:space="0" w:color="auto"/>
        <w:bottom w:val="none" w:sz="0" w:space="0" w:color="auto"/>
        <w:right w:val="none" w:sz="0" w:space="0" w:color="auto"/>
      </w:divBdr>
    </w:div>
    <w:div w:id="1766076873">
      <w:bodyDiv w:val="1"/>
      <w:marLeft w:val="0"/>
      <w:marRight w:val="0"/>
      <w:marTop w:val="0"/>
      <w:marBottom w:val="0"/>
      <w:divBdr>
        <w:top w:val="none" w:sz="0" w:space="0" w:color="auto"/>
        <w:left w:val="none" w:sz="0" w:space="0" w:color="auto"/>
        <w:bottom w:val="none" w:sz="0" w:space="0" w:color="auto"/>
        <w:right w:val="none" w:sz="0" w:space="0" w:color="auto"/>
      </w:divBdr>
    </w:div>
    <w:div w:id="1778139771">
      <w:bodyDiv w:val="1"/>
      <w:marLeft w:val="0"/>
      <w:marRight w:val="0"/>
      <w:marTop w:val="0"/>
      <w:marBottom w:val="0"/>
      <w:divBdr>
        <w:top w:val="none" w:sz="0" w:space="0" w:color="auto"/>
        <w:left w:val="none" w:sz="0" w:space="0" w:color="auto"/>
        <w:bottom w:val="none" w:sz="0" w:space="0" w:color="auto"/>
        <w:right w:val="none" w:sz="0" w:space="0" w:color="auto"/>
      </w:divBdr>
    </w:div>
    <w:div w:id="1791050889">
      <w:bodyDiv w:val="1"/>
      <w:marLeft w:val="0"/>
      <w:marRight w:val="0"/>
      <w:marTop w:val="0"/>
      <w:marBottom w:val="0"/>
      <w:divBdr>
        <w:top w:val="none" w:sz="0" w:space="0" w:color="auto"/>
        <w:left w:val="none" w:sz="0" w:space="0" w:color="auto"/>
        <w:bottom w:val="none" w:sz="0" w:space="0" w:color="auto"/>
        <w:right w:val="none" w:sz="0" w:space="0" w:color="auto"/>
      </w:divBdr>
    </w:div>
    <w:div w:id="1821460931">
      <w:bodyDiv w:val="1"/>
      <w:marLeft w:val="0"/>
      <w:marRight w:val="0"/>
      <w:marTop w:val="0"/>
      <w:marBottom w:val="0"/>
      <w:divBdr>
        <w:top w:val="none" w:sz="0" w:space="0" w:color="auto"/>
        <w:left w:val="none" w:sz="0" w:space="0" w:color="auto"/>
        <w:bottom w:val="none" w:sz="0" w:space="0" w:color="auto"/>
        <w:right w:val="none" w:sz="0" w:space="0" w:color="auto"/>
      </w:divBdr>
    </w:div>
    <w:div w:id="1863934386">
      <w:bodyDiv w:val="1"/>
      <w:marLeft w:val="0"/>
      <w:marRight w:val="0"/>
      <w:marTop w:val="0"/>
      <w:marBottom w:val="0"/>
      <w:divBdr>
        <w:top w:val="none" w:sz="0" w:space="0" w:color="auto"/>
        <w:left w:val="none" w:sz="0" w:space="0" w:color="auto"/>
        <w:bottom w:val="none" w:sz="0" w:space="0" w:color="auto"/>
        <w:right w:val="none" w:sz="0" w:space="0" w:color="auto"/>
      </w:divBdr>
    </w:div>
    <w:div w:id="1864244497">
      <w:bodyDiv w:val="1"/>
      <w:marLeft w:val="0"/>
      <w:marRight w:val="0"/>
      <w:marTop w:val="0"/>
      <w:marBottom w:val="0"/>
      <w:divBdr>
        <w:top w:val="none" w:sz="0" w:space="0" w:color="auto"/>
        <w:left w:val="none" w:sz="0" w:space="0" w:color="auto"/>
        <w:bottom w:val="none" w:sz="0" w:space="0" w:color="auto"/>
        <w:right w:val="none" w:sz="0" w:space="0" w:color="auto"/>
      </w:divBdr>
    </w:div>
    <w:div w:id="1897929855">
      <w:bodyDiv w:val="1"/>
      <w:marLeft w:val="0"/>
      <w:marRight w:val="0"/>
      <w:marTop w:val="0"/>
      <w:marBottom w:val="0"/>
      <w:divBdr>
        <w:top w:val="none" w:sz="0" w:space="0" w:color="auto"/>
        <w:left w:val="none" w:sz="0" w:space="0" w:color="auto"/>
        <w:bottom w:val="none" w:sz="0" w:space="0" w:color="auto"/>
        <w:right w:val="none" w:sz="0" w:space="0" w:color="auto"/>
      </w:divBdr>
    </w:div>
    <w:div w:id="1903444951">
      <w:bodyDiv w:val="1"/>
      <w:marLeft w:val="0"/>
      <w:marRight w:val="0"/>
      <w:marTop w:val="0"/>
      <w:marBottom w:val="0"/>
      <w:divBdr>
        <w:top w:val="none" w:sz="0" w:space="0" w:color="auto"/>
        <w:left w:val="none" w:sz="0" w:space="0" w:color="auto"/>
        <w:bottom w:val="none" w:sz="0" w:space="0" w:color="auto"/>
        <w:right w:val="none" w:sz="0" w:space="0" w:color="auto"/>
      </w:divBdr>
    </w:div>
    <w:div w:id="1917666914">
      <w:bodyDiv w:val="1"/>
      <w:marLeft w:val="0"/>
      <w:marRight w:val="0"/>
      <w:marTop w:val="0"/>
      <w:marBottom w:val="0"/>
      <w:divBdr>
        <w:top w:val="none" w:sz="0" w:space="0" w:color="auto"/>
        <w:left w:val="none" w:sz="0" w:space="0" w:color="auto"/>
        <w:bottom w:val="none" w:sz="0" w:space="0" w:color="auto"/>
        <w:right w:val="none" w:sz="0" w:space="0" w:color="auto"/>
      </w:divBdr>
    </w:div>
    <w:div w:id="1922522757">
      <w:bodyDiv w:val="1"/>
      <w:marLeft w:val="0"/>
      <w:marRight w:val="0"/>
      <w:marTop w:val="0"/>
      <w:marBottom w:val="0"/>
      <w:divBdr>
        <w:top w:val="none" w:sz="0" w:space="0" w:color="auto"/>
        <w:left w:val="none" w:sz="0" w:space="0" w:color="auto"/>
        <w:bottom w:val="none" w:sz="0" w:space="0" w:color="auto"/>
        <w:right w:val="none" w:sz="0" w:space="0" w:color="auto"/>
      </w:divBdr>
    </w:div>
    <w:div w:id="1940063311">
      <w:bodyDiv w:val="1"/>
      <w:marLeft w:val="0"/>
      <w:marRight w:val="0"/>
      <w:marTop w:val="0"/>
      <w:marBottom w:val="0"/>
      <w:divBdr>
        <w:top w:val="none" w:sz="0" w:space="0" w:color="auto"/>
        <w:left w:val="none" w:sz="0" w:space="0" w:color="auto"/>
        <w:bottom w:val="none" w:sz="0" w:space="0" w:color="auto"/>
        <w:right w:val="none" w:sz="0" w:space="0" w:color="auto"/>
      </w:divBdr>
    </w:div>
    <w:div w:id="1962300210">
      <w:bodyDiv w:val="1"/>
      <w:marLeft w:val="0"/>
      <w:marRight w:val="0"/>
      <w:marTop w:val="0"/>
      <w:marBottom w:val="0"/>
      <w:divBdr>
        <w:top w:val="none" w:sz="0" w:space="0" w:color="auto"/>
        <w:left w:val="none" w:sz="0" w:space="0" w:color="auto"/>
        <w:bottom w:val="none" w:sz="0" w:space="0" w:color="auto"/>
        <w:right w:val="none" w:sz="0" w:space="0" w:color="auto"/>
      </w:divBdr>
    </w:div>
    <w:div w:id="2008364724">
      <w:bodyDiv w:val="1"/>
      <w:marLeft w:val="0"/>
      <w:marRight w:val="0"/>
      <w:marTop w:val="0"/>
      <w:marBottom w:val="0"/>
      <w:divBdr>
        <w:top w:val="none" w:sz="0" w:space="0" w:color="auto"/>
        <w:left w:val="none" w:sz="0" w:space="0" w:color="auto"/>
        <w:bottom w:val="none" w:sz="0" w:space="0" w:color="auto"/>
        <w:right w:val="none" w:sz="0" w:space="0" w:color="auto"/>
      </w:divBdr>
    </w:div>
    <w:div w:id="2047293358">
      <w:bodyDiv w:val="1"/>
      <w:marLeft w:val="0"/>
      <w:marRight w:val="0"/>
      <w:marTop w:val="0"/>
      <w:marBottom w:val="0"/>
      <w:divBdr>
        <w:top w:val="none" w:sz="0" w:space="0" w:color="auto"/>
        <w:left w:val="none" w:sz="0" w:space="0" w:color="auto"/>
        <w:bottom w:val="none" w:sz="0" w:space="0" w:color="auto"/>
        <w:right w:val="none" w:sz="0" w:space="0" w:color="auto"/>
      </w:divBdr>
    </w:div>
    <w:div w:id="2054573507">
      <w:bodyDiv w:val="1"/>
      <w:marLeft w:val="0"/>
      <w:marRight w:val="0"/>
      <w:marTop w:val="0"/>
      <w:marBottom w:val="0"/>
      <w:divBdr>
        <w:top w:val="none" w:sz="0" w:space="0" w:color="auto"/>
        <w:left w:val="none" w:sz="0" w:space="0" w:color="auto"/>
        <w:bottom w:val="none" w:sz="0" w:space="0" w:color="auto"/>
        <w:right w:val="none" w:sz="0" w:space="0" w:color="auto"/>
      </w:divBdr>
    </w:div>
    <w:div w:id="2061202085">
      <w:bodyDiv w:val="1"/>
      <w:marLeft w:val="0"/>
      <w:marRight w:val="0"/>
      <w:marTop w:val="0"/>
      <w:marBottom w:val="0"/>
      <w:divBdr>
        <w:top w:val="none" w:sz="0" w:space="0" w:color="auto"/>
        <w:left w:val="none" w:sz="0" w:space="0" w:color="auto"/>
        <w:bottom w:val="none" w:sz="0" w:space="0" w:color="auto"/>
        <w:right w:val="none" w:sz="0" w:space="0" w:color="auto"/>
      </w:divBdr>
    </w:div>
    <w:div w:id="2108848347">
      <w:bodyDiv w:val="1"/>
      <w:marLeft w:val="0"/>
      <w:marRight w:val="0"/>
      <w:marTop w:val="0"/>
      <w:marBottom w:val="0"/>
      <w:divBdr>
        <w:top w:val="none" w:sz="0" w:space="0" w:color="auto"/>
        <w:left w:val="none" w:sz="0" w:space="0" w:color="auto"/>
        <w:bottom w:val="none" w:sz="0" w:space="0" w:color="auto"/>
        <w:right w:val="none" w:sz="0" w:space="0" w:color="auto"/>
      </w:divBdr>
    </w:div>
    <w:div w:id="2146463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2CD027-9D97-40DB-8F3F-007B32F2201E}">
  <ds:schemaRefs>
    <ds:schemaRef ds:uri="http://schemas.openxmlformats.org/officeDocument/2006/bibliography"/>
  </ds:schemaRefs>
</ds:datastoreItem>
</file>

<file path=customXml/itemProps2.xml><?xml version="1.0" encoding="utf-8"?>
<ds:datastoreItem xmlns:ds="http://schemas.openxmlformats.org/officeDocument/2006/customXml" ds:itemID="{107A953A-23C3-472F-BEA2-CFEFE8F43D6F}"/>
</file>

<file path=customXml/itemProps3.xml><?xml version="1.0" encoding="utf-8"?>
<ds:datastoreItem xmlns:ds="http://schemas.openxmlformats.org/officeDocument/2006/customXml" ds:itemID="{9FDA7147-BFF0-4491-95E7-5F52A809A64E}"/>
</file>

<file path=customXml/itemProps4.xml><?xml version="1.0" encoding="utf-8"?>
<ds:datastoreItem xmlns:ds="http://schemas.openxmlformats.org/officeDocument/2006/customXml" ds:itemID="{C4CC1C66-C702-40AA-8D5D-B702E0F7906B}"/>
</file>

<file path=docProps/app.xml><?xml version="1.0" encoding="utf-8"?>
<Properties xmlns="http://schemas.openxmlformats.org/officeDocument/2006/extended-properties" xmlns:vt="http://schemas.openxmlformats.org/officeDocument/2006/docPropsVTypes">
  <Template>Normal</Template>
  <TotalTime>40</TotalTime>
  <Pages>1</Pages>
  <Words>677</Words>
  <Characters>3863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cp:lastModifiedBy>admin</cp:lastModifiedBy>
  <cp:revision>5</cp:revision>
  <cp:lastPrinted>2025-06-23T03:02:00Z</cp:lastPrinted>
  <dcterms:created xsi:type="dcterms:W3CDTF">2025-07-10T03:17:00Z</dcterms:created>
  <dcterms:modified xsi:type="dcterms:W3CDTF">2025-07-10T04:15:00Z</dcterms:modified>
</cp:coreProperties>
</file>